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5E0EE"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62BA1A7A" wp14:editId="1896B102">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742E7E5" w14:textId="77777777" w:rsidR="002B144F" w:rsidRDefault="00000000">
      <w:pPr>
        <w:spacing w:before="269" w:after="269"/>
        <w:ind w:left="120"/>
        <w:jc w:val="center"/>
      </w:pPr>
      <w:r>
        <w:rPr>
          <w:rFonts w:ascii="Times New Roman" w:hAnsi="Times New Roman"/>
          <w:color w:val="000000"/>
        </w:rPr>
        <w:lastRenderedPageBreak/>
        <w:t>სიუ</w:t>
      </w:r>
    </w:p>
    <w:p w14:paraId="5CC7296F" w14:textId="77777777" w:rsidR="002B144F" w:rsidRDefault="00000000">
      <w:pPr>
        <w:spacing w:before="269" w:after="269"/>
        <w:ind w:left="120"/>
        <w:jc w:val="center"/>
      </w:pPr>
      <w:r>
        <w:rPr>
          <w:rFonts w:ascii="Times New Roman" w:hAnsi="Times New Roman"/>
          <w:color w:val="000000"/>
        </w:rPr>
        <w:t>შიზუმა იოშინორი</w:t>
      </w:r>
    </w:p>
    <w:p w14:paraId="5F8D813B" w14:textId="77777777" w:rsidR="002B144F"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3: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0589ED11" w14:textId="77777777" w:rsidR="00D60F26" w:rsidRPr="00D60F26" w:rsidRDefault="00D60F26" w:rsidP="00D60F26"/>
    <w:p w14:paraId="34C37F87" w14:textId="77777777" w:rsidR="00D60F26" w:rsidRPr="00D60F26" w:rsidRDefault="00D60F26" w:rsidP="00D60F26"/>
    <w:p w14:paraId="628F2938" w14:textId="77777777" w:rsidR="00D60F26" w:rsidRPr="00D60F26" w:rsidRDefault="00D60F26" w:rsidP="00D60F26"/>
    <w:p w14:paraId="47B0A572" w14:textId="77777777" w:rsidR="00D60F26" w:rsidRPr="00D60F26" w:rsidRDefault="00D60F26" w:rsidP="00D60F26"/>
    <w:p w14:paraId="3800CC1C" w14:textId="77777777" w:rsidR="00D60F26" w:rsidRPr="00D60F26" w:rsidRDefault="00D60F26" w:rsidP="00D60F26"/>
    <w:p w14:paraId="39EF9C06" w14:textId="77777777" w:rsidR="00D60F26" w:rsidRPr="00D60F26" w:rsidRDefault="00D60F26" w:rsidP="00D60F26"/>
    <w:p w14:paraId="3EEB63BC" w14:textId="77777777" w:rsidR="00D60F26" w:rsidRPr="00D60F26" w:rsidRDefault="00D60F26" w:rsidP="00D60F26"/>
    <w:p w14:paraId="18B15CD3" w14:textId="77777777" w:rsidR="00D60F26" w:rsidRPr="00D60F26" w:rsidRDefault="00D60F26" w:rsidP="00D60F26"/>
    <w:p w14:paraId="08F1ADBB" w14:textId="77777777" w:rsidR="00D60F26" w:rsidRPr="00D60F26" w:rsidRDefault="00D60F26" w:rsidP="00D60F26"/>
    <w:p w14:paraId="089B660C" w14:textId="77777777" w:rsidR="00D60F26" w:rsidRPr="00D60F26" w:rsidRDefault="00D60F26" w:rsidP="00D60F26"/>
    <w:p w14:paraId="2B7CA959" w14:textId="77777777" w:rsidR="00D60F26" w:rsidRPr="00D60F26" w:rsidRDefault="00D60F26" w:rsidP="00D60F26"/>
    <w:p w14:paraId="19CFDC81" w14:textId="77777777" w:rsidR="00D60F26" w:rsidRDefault="00D60F26" w:rsidP="00D60F26">
      <w:pPr>
        <w:rPr>
          <w:color w:val="000000"/>
        </w:rPr>
      </w:pPr>
    </w:p>
    <w:p w14:paraId="4FA0B687" w14:textId="77777777" w:rsidR="00340ADB" w:rsidRDefault="00340ADB" w:rsidP="00D60F26">
      <w:pPr>
        <w:rPr>
          <w:color w:val="000000"/>
        </w:rPr>
      </w:pPr>
    </w:p>
    <w:p w14:paraId="532E0B7D" w14:textId="77777777" w:rsidR="00340ADB" w:rsidRDefault="00340ADB" w:rsidP="00D60F26">
      <w:pPr>
        <w:rPr>
          <w:color w:val="000000"/>
        </w:rPr>
      </w:pPr>
    </w:p>
    <w:p w14:paraId="2C00DE3D" w14:textId="77777777" w:rsidR="00340ADB" w:rsidRDefault="00340ADB" w:rsidP="00D60F26">
      <w:pPr>
        <w:rPr>
          <w:color w:val="000000"/>
        </w:rPr>
      </w:pPr>
    </w:p>
    <w:p w14:paraId="03C63A0E" w14:textId="77777777" w:rsidR="00340ADB" w:rsidRDefault="00340ADB" w:rsidP="00D60F26">
      <w:pPr>
        <w:rPr>
          <w:color w:val="000000"/>
        </w:rPr>
      </w:pPr>
    </w:p>
    <w:p w14:paraId="34578D7B" w14:textId="77777777" w:rsidR="00340ADB" w:rsidRDefault="00340ADB" w:rsidP="00D60F26">
      <w:pPr>
        <w:rPr>
          <w:color w:val="000000"/>
        </w:rPr>
      </w:pPr>
    </w:p>
    <w:p w14:paraId="07EDEFE6" w14:textId="77777777" w:rsidR="00340ADB" w:rsidRDefault="00340ADB" w:rsidP="00D60F26">
      <w:pPr>
        <w:rPr>
          <w:color w:val="000000"/>
        </w:rPr>
      </w:pPr>
    </w:p>
    <w:p w14:paraId="322F0F8D" w14:textId="77777777" w:rsidR="00340ADB" w:rsidRDefault="00340ADB" w:rsidP="00D60F26">
      <w:pPr>
        <w:rPr>
          <w:color w:val="000000"/>
        </w:rPr>
      </w:pPr>
    </w:p>
    <w:p w14:paraId="5505EC22" w14:textId="77777777" w:rsidR="00340ADB" w:rsidRDefault="00340ADB" w:rsidP="00D60F26">
      <w:pPr>
        <w:rPr>
          <w:color w:val="000000"/>
        </w:rPr>
      </w:pPr>
    </w:p>
    <w:p w14:paraId="51F9A1DB" w14:textId="77777777" w:rsidR="00340ADB" w:rsidRDefault="00340ADB" w:rsidP="00D60F26">
      <w:pPr>
        <w:rPr>
          <w:color w:val="000000"/>
        </w:rPr>
      </w:pPr>
    </w:p>
    <w:p w14:paraId="0C2DA8FF" w14:textId="77777777" w:rsidR="00340ADB" w:rsidRDefault="00340ADB" w:rsidP="00D60F26">
      <w:pPr>
        <w:rPr>
          <w:color w:val="000000"/>
        </w:rPr>
      </w:pPr>
    </w:p>
    <w:p w14:paraId="0974813C" w14:textId="0807BC7B" w:rsidR="000005C6" w:rsidRDefault="000005C6" w:rsidP="002F5AE9">
      <w:pPr>
        <w:rPr>
          <w:color w:val="000000"/>
        </w:rPr>
      </w:pPr>
    </w:p>
    <w:sdt>
      <w:sdtPr>
        <w:id w:val="-208185231"/>
        <w:docPartObj>
          <w:docPartGallery w:val="Table of Contents"/>
          <w:docPartUnique/>
        </w:docPartObj>
      </w:sdtPr>
      <w:sdtEndPr>
        <w:rPr>
          <w:b/>
          <w:bCs/>
          <w:noProof/>
        </w:rPr>
      </w:sdtEndPr>
      <w:sdtContent>
        <w:p w14:paraId="378DE213" w14:textId="15C7DD62" w:rsidR="002F5AE9" w:rsidRPr="002F5AE9" w:rsidRDefault="002F5AE9" w:rsidP="002F5AE9">
          <w:pPr>
            <w:spacing w:before="269" w:after="269"/>
            <w:ind w:left="120"/>
            <w:jc w:val="center"/>
            <w:rPr>
              <w:lang w:val="en-US"/>
            </w:rPr>
          </w:pPr>
          <w:r>
            <w:rPr>
              <w:b/>
              <w:bCs/>
              <w:sz w:val="32"/>
              <w:szCs w:val="32"/>
              <w:lang w:val="ka-GE"/>
            </w:rPr>
            <w:t xml:space="preserve">დემონთა აკადემიისთვის შეუფერებელი - ტომი </w:t>
          </w:r>
          <w:r>
            <w:rPr>
              <w:b/>
              <w:bCs/>
              <w:sz w:val="32"/>
              <w:szCs w:val="32"/>
              <w:lang w:val="en-US"/>
            </w:rPr>
            <w:t>3</w:t>
          </w:r>
        </w:p>
        <w:p w14:paraId="31FBA21F" w14:textId="5926C7B8" w:rsidR="002F5AE9" w:rsidRDefault="002F5AE9">
          <w:pPr>
            <w:pStyle w:val="TOCHeading"/>
          </w:pPr>
        </w:p>
        <w:p w14:paraId="53EFBFD3" w14:textId="0BEFB38A" w:rsidR="002F5AE9" w:rsidRDefault="002F5AE9">
          <w:pPr>
            <w:pStyle w:val="TOC2"/>
            <w:tabs>
              <w:tab w:val="right" w:leader="dot" w:pos="9017"/>
            </w:tabs>
            <w:rPr>
              <w:noProof/>
            </w:rPr>
          </w:pPr>
          <w:r>
            <w:fldChar w:fldCharType="begin"/>
          </w:r>
          <w:r>
            <w:instrText xml:space="preserve"> TOC \o "1-3" \h \z \u </w:instrText>
          </w:r>
          <w:r>
            <w:fldChar w:fldCharType="separate"/>
          </w:r>
          <w:hyperlink w:anchor="_Toc199679512" w:history="1">
            <w:r w:rsidRPr="00E51B07">
              <w:rPr>
                <w:rStyle w:val="Hyperlink"/>
                <w:rFonts w:ascii="Sylfaen" w:hAnsi="Sylfaen" w:cs="Sylfaen"/>
                <w:noProof/>
              </w:rPr>
              <w:t>ანოტაცია</w:t>
            </w:r>
            <w:r>
              <w:rPr>
                <w:noProof/>
                <w:webHidden/>
              </w:rPr>
              <w:tab/>
            </w:r>
            <w:r>
              <w:rPr>
                <w:noProof/>
                <w:webHidden/>
              </w:rPr>
              <w:fldChar w:fldCharType="begin"/>
            </w:r>
            <w:r>
              <w:rPr>
                <w:noProof/>
                <w:webHidden/>
              </w:rPr>
              <w:instrText xml:space="preserve"> PAGEREF _Toc199679512 \h </w:instrText>
            </w:r>
            <w:r>
              <w:rPr>
                <w:noProof/>
                <w:webHidden/>
              </w:rPr>
            </w:r>
            <w:r>
              <w:rPr>
                <w:noProof/>
                <w:webHidden/>
              </w:rPr>
              <w:fldChar w:fldCharType="separate"/>
            </w:r>
            <w:r w:rsidR="0002773E">
              <w:rPr>
                <w:noProof/>
                <w:webHidden/>
              </w:rPr>
              <w:t>5</w:t>
            </w:r>
            <w:r>
              <w:rPr>
                <w:noProof/>
                <w:webHidden/>
              </w:rPr>
              <w:fldChar w:fldCharType="end"/>
            </w:r>
          </w:hyperlink>
        </w:p>
        <w:p w14:paraId="2F9EE921" w14:textId="2B72A445" w:rsidR="002F5AE9" w:rsidRDefault="002F5AE9">
          <w:pPr>
            <w:pStyle w:val="TOC2"/>
            <w:tabs>
              <w:tab w:val="right" w:leader="dot" w:pos="9017"/>
            </w:tabs>
            <w:rPr>
              <w:noProof/>
            </w:rPr>
          </w:pPr>
          <w:hyperlink w:anchor="_Toc199679513" w:history="1">
            <w:r w:rsidRPr="00E51B07">
              <w:rPr>
                <w:rStyle w:val="Hyperlink"/>
                <w:rFonts w:ascii="Sylfaen" w:hAnsi="Sylfaen" w:cs="Sylfaen"/>
                <w:noProof/>
              </w:rPr>
              <w:t>საწყისი</w:t>
            </w:r>
            <w:r w:rsidRPr="00E51B07">
              <w:rPr>
                <w:rStyle w:val="Hyperlink"/>
                <w:rFonts w:ascii="Times New Roman" w:hAnsi="Times New Roman"/>
                <w:noProof/>
              </w:rPr>
              <w:t xml:space="preserve"> </w:t>
            </w:r>
            <w:r w:rsidRPr="00E51B07">
              <w:rPr>
                <w:rStyle w:val="Hyperlink"/>
                <w:rFonts w:ascii="Sylfaen" w:hAnsi="Sylfaen" w:cs="Sylfaen"/>
                <w:noProof/>
              </w:rPr>
              <w:t>ილუსტრაციები</w:t>
            </w:r>
            <w:r w:rsidRPr="00E51B07">
              <w:rPr>
                <w:rStyle w:val="Hyperlink"/>
                <w:rFonts w:ascii="Times New Roman" w:hAnsi="Times New Roman"/>
                <w:noProof/>
              </w:rPr>
              <w:t xml:space="preserve"> </w:t>
            </w:r>
            <w:r>
              <w:rPr>
                <w:noProof/>
                <w:webHidden/>
              </w:rPr>
              <w:tab/>
            </w:r>
            <w:r>
              <w:rPr>
                <w:noProof/>
                <w:webHidden/>
              </w:rPr>
              <w:fldChar w:fldCharType="begin"/>
            </w:r>
            <w:r>
              <w:rPr>
                <w:noProof/>
                <w:webHidden/>
              </w:rPr>
              <w:instrText xml:space="preserve"> PAGEREF _Toc199679513 \h </w:instrText>
            </w:r>
            <w:r>
              <w:rPr>
                <w:noProof/>
                <w:webHidden/>
              </w:rPr>
            </w:r>
            <w:r>
              <w:rPr>
                <w:noProof/>
                <w:webHidden/>
              </w:rPr>
              <w:fldChar w:fldCharType="separate"/>
            </w:r>
            <w:r w:rsidR="0002773E">
              <w:rPr>
                <w:noProof/>
                <w:webHidden/>
              </w:rPr>
              <w:t>6</w:t>
            </w:r>
            <w:r>
              <w:rPr>
                <w:noProof/>
                <w:webHidden/>
              </w:rPr>
              <w:fldChar w:fldCharType="end"/>
            </w:r>
          </w:hyperlink>
        </w:p>
        <w:p w14:paraId="7E626AE8" w14:textId="7FB32B5F" w:rsidR="002F5AE9" w:rsidRDefault="002F5AE9">
          <w:pPr>
            <w:pStyle w:val="TOC2"/>
            <w:tabs>
              <w:tab w:val="right" w:leader="dot" w:pos="9017"/>
            </w:tabs>
            <w:rPr>
              <w:noProof/>
            </w:rPr>
          </w:pPr>
          <w:hyperlink w:anchor="_Toc199679514" w:history="1">
            <w:r w:rsidRPr="00E51B07">
              <w:rPr>
                <w:rStyle w:val="Hyperlink"/>
                <w:rFonts w:ascii="Times New Roman" w:hAnsi="Times New Roman"/>
                <w:noProof/>
              </w:rPr>
              <w:t xml:space="preserve">§ </w:t>
            </w:r>
            <w:r w:rsidRPr="00E51B07">
              <w:rPr>
                <w:rStyle w:val="Hyperlink"/>
                <w:rFonts w:ascii="Sylfaen" w:hAnsi="Sylfaen" w:cs="Sylfaen"/>
                <w:noProof/>
              </w:rPr>
              <w:t>პროლოგი</w:t>
            </w:r>
            <w:r w:rsidRPr="00E51B07">
              <w:rPr>
                <w:rStyle w:val="Hyperlink"/>
                <w:rFonts w:ascii="Times New Roman" w:hAnsi="Times New Roman"/>
                <w:noProof/>
              </w:rPr>
              <w:t>. ~</w:t>
            </w:r>
            <w:r w:rsidRPr="00E51B07">
              <w:rPr>
                <w:rStyle w:val="Hyperlink"/>
                <w:rFonts w:ascii="Sylfaen" w:hAnsi="Sylfaen" w:cs="Sylfaen"/>
                <w:noProof/>
              </w:rPr>
              <w:t>გმირი</w:t>
            </w:r>
            <w:r w:rsidRPr="00E51B07">
              <w:rPr>
                <w:rStyle w:val="Hyperlink"/>
                <w:rFonts w:ascii="Times New Roman" w:hAnsi="Times New Roman"/>
                <w:noProof/>
              </w:rPr>
              <w:t xml:space="preserve"> </w:t>
            </w:r>
            <w:r w:rsidRPr="00E51B07">
              <w:rPr>
                <w:rStyle w:val="Hyperlink"/>
                <w:rFonts w:ascii="Sylfaen" w:hAnsi="Sylfaen" w:cs="Sylfaen"/>
                <w:noProof/>
              </w:rPr>
              <w:t>და</w:t>
            </w:r>
            <w:r w:rsidRPr="00E51B07">
              <w:rPr>
                <w:rStyle w:val="Hyperlink"/>
                <w:rFonts w:ascii="Times New Roman" w:hAnsi="Times New Roman"/>
                <w:noProof/>
              </w:rPr>
              <w:t xml:space="preserve"> </w:t>
            </w:r>
            <w:r w:rsidRPr="00E51B07">
              <w:rPr>
                <w:rStyle w:val="Hyperlink"/>
                <w:rFonts w:ascii="Sylfaen" w:hAnsi="Sylfaen" w:cs="Sylfaen"/>
                <w:noProof/>
              </w:rPr>
              <w:t>ადამიანთა</w:t>
            </w:r>
            <w:r w:rsidRPr="00E51B07">
              <w:rPr>
                <w:rStyle w:val="Hyperlink"/>
                <w:rFonts w:ascii="Times New Roman" w:hAnsi="Times New Roman"/>
                <w:noProof/>
              </w:rPr>
              <w:t xml:space="preserve"> </w:t>
            </w:r>
            <w:r w:rsidRPr="00E51B07">
              <w:rPr>
                <w:rStyle w:val="Hyperlink"/>
                <w:rFonts w:ascii="Sylfaen" w:hAnsi="Sylfaen" w:cs="Sylfaen"/>
                <w:noProof/>
              </w:rPr>
              <w:t>მეფე</w:t>
            </w:r>
            <w:r w:rsidRPr="00E51B0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_Toc199679514 \h </w:instrText>
            </w:r>
            <w:r>
              <w:rPr>
                <w:noProof/>
                <w:webHidden/>
              </w:rPr>
            </w:r>
            <w:r>
              <w:rPr>
                <w:noProof/>
                <w:webHidden/>
              </w:rPr>
              <w:fldChar w:fldCharType="separate"/>
            </w:r>
            <w:r w:rsidR="0002773E">
              <w:rPr>
                <w:noProof/>
                <w:webHidden/>
              </w:rPr>
              <w:t>11</w:t>
            </w:r>
            <w:r>
              <w:rPr>
                <w:noProof/>
                <w:webHidden/>
              </w:rPr>
              <w:fldChar w:fldCharType="end"/>
            </w:r>
          </w:hyperlink>
        </w:p>
        <w:p w14:paraId="20AC30E8" w14:textId="1F5AE20E" w:rsidR="002F5AE9" w:rsidRDefault="002F5AE9">
          <w:pPr>
            <w:pStyle w:val="TOC2"/>
            <w:tabs>
              <w:tab w:val="right" w:leader="dot" w:pos="9017"/>
            </w:tabs>
            <w:rPr>
              <w:noProof/>
            </w:rPr>
          </w:pPr>
          <w:hyperlink w:anchor="_Toc199679515" w:history="1">
            <w:r w:rsidRPr="00E51B07">
              <w:rPr>
                <w:rStyle w:val="Hyperlink"/>
                <w:rFonts w:ascii="Times New Roman" w:hAnsi="Times New Roman"/>
                <w:noProof/>
              </w:rPr>
              <w:t xml:space="preserve">§ 1. </w:t>
            </w:r>
            <w:r w:rsidRPr="00E51B07">
              <w:rPr>
                <w:rStyle w:val="Hyperlink"/>
                <w:rFonts w:ascii="Sylfaen" w:hAnsi="Sylfaen" w:cs="Sylfaen"/>
                <w:noProof/>
              </w:rPr>
              <w:t>ერთი</w:t>
            </w:r>
            <w:r w:rsidRPr="00E51B07">
              <w:rPr>
                <w:rStyle w:val="Hyperlink"/>
                <w:rFonts w:ascii="Times New Roman" w:hAnsi="Times New Roman"/>
                <w:noProof/>
              </w:rPr>
              <w:t xml:space="preserve"> </w:t>
            </w:r>
            <w:r w:rsidRPr="00E51B07">
              <w:rPr>
                <w:rStyle w:val="Hyperlink"/>
                <w:rFonts w:ascii="Sylfaen" w:hAnsi="Sylfaen" w:cs="Sylfaen"/>
                <w:noProof/>
              </w:rPr>
              <w:t>მშვიდი</w:t>
            </w:r>
            <w:r w:rsidRPr="00E51B07">
              <w:rPr>
                <w:rStyle w:val="Hyperlink"/>
                <w:rFonts w:ascii="Times New Roman" w:hAnsi="Times New Roman"/>
                <w:noProof/>
              </w:rPr>
              <w:t xml:space="preserve"> </w:t>
            </w:r>
            <w:r w:rsidRPr="00E51B07">
              <w:rPr>
                <w:rStyle w:val="Hyperlink"/>
                <w:rFonts w:ascii="Sylfaen" w:hAnsi="Sylfaen" w:cs="Sylfaen"/>
                <w:noProof/>
              </w:rPr>
              <w:t>დილა</w:t>
            </w:r>
            <w:r>
              <w:rPr>
                <w:noProof/>
                <w:webHidden/>
              </w:rPr>
              <w:tab/>
            </w:r>
            <w:r>
              <w:rPr>
                <w:noProof/>
                <w:webHidden/>
              </w:rPr>
              <w:fldChar w:fldCharType="begin"/>
            </w:r>
            <w:r>
              <w:rPr>
                <w:noProof/>
                <w:webHidden/>
              </w:rPr>
              <w:instrText xml:space="preserve"> PAGEREF _Toc199679515 \h </w:instrText>
            </w:r>
            <w:r>
              <w:rPr>
                <w:noProof/>
                <w:webHidden/>
              </w:rPr>
            </w:r>
            <w:r>
              <w:rPr>
                <w:noProof/>
                <w:webHidden/>
              </w:rPr>
              <w:fldChar w:fldCharType="separate"/>
            </w:r>
            <w:r w:rsidR="0002773E">
              <w:rPr>
                <w:noProof/>
                <w:webHidden/>
              </w:rPr>
              <w:t>17</w:t>
            </w:r>
            <w:r>
              <w:rPr>
                <w:noProof/>
                <w:webHidden/>
              </w:rPr>
              <w:fldChar w:fldCharType="end"/>
            </w:r>
          </w:hyperlink>
        </w:p>
        <w:p w14:paraId="08DCFA0B" w14:textId="77089398" w:rsidR="002F5AE9" w:rsidRDefault="002F5AE9">
          <w:pPr>
            <w:pStyle w:val="TOC2"/>
            <w:tabs>
              <w:tab w:val="right" w:leader="dot" w:pos="9017"/>
            </w:tabs>
            <w:rPr>
              <w:noProof/>
            </w:rPr>
          </w:pPr>
          <w:hyperlink w:anchor="_Toc199679516" w:history="1">
            <w:r w:rsidRPr="00E51B07">
              <w:rPr>
                <w:rStyle w:val="Hyperlink"/>
                <w:rFonts w:ascii="Times New Roman" w:hAnsi="Times New Roman"/>
                <w:noProof/>
              </w:rPr>
              <w:t xml:space="preserve">§ 2. </w:t>
            </w:r>
            <w:r w:rsidRPr="00E51B07">
              <w:rPr>
                <w:rStyle w:val="Hyperlink"/>
                <w:rFonts w:ascii="Sylfaen" w:hAnsi="Sylfaen" w:cs="Sylfaen"/>
                <w:noProof/>
              </w:rPr>
              <w:t>გაცვლითი</w:t>
            </w:r>
            <w:r w:rsidRPr="00E51B07">
              <w:rPr>
                <w:rStyle w:val="Hyperlink"/>
                <w:rFonts w:ascii="Times New Roman" w:hAnsi="Times New Roman"/>
                <w:noProof/>
              </w:rPr>
              <w:t xml:space="preserve"> </w:t>
            </w:r>
            <w:r w:rsidRPr="00E51B07">
              <w:rPr>
                <w:rStyle w:val="Hyperlink"/>
                <w:rFonts w:ascii="Sylfaen" w:hAnsi="Sylfaen" w:cs="Sylfaen"/>
                <w:noProof/>
              </w:rPr>
              <w:t>პროგრამა</w:t>
            </w:r>
            <w:r>
              <w:rPr>
                <w:noProof/>
                <w:webHidden/>
              </w:rPr>
              <w:tab/>
            </w:r>
            <w:r>
              <w:rPr>
                <w:noProof/>
                <w:webHidden/>
              </w:rPr>
              <w:fldChar w:fldCharType="begin"/>
            </w:r>
            <w:r>
              <w:rPr>
                <w:noProof/>
                <w:webHidden/>
              </w:rPr>
              <w:instrText xml:space="preserve"> PAGEREF _Toc199679516 \h </w:instrText>
            </w:r>
            <w:r>
              <w:rPr>
                <w:noProof/>
                <w:webHidden/>
              </w:rPr>
            </w:r>
            <w:r>
              <w:rPr>
                <w:noProof/>
                <w:webHidden/>
              </w:rPr>
              <w:fldChar w:fldCharType="separate"/>
            </w:r>
            <w:r w:rsidR="0002773E">
              <w:rPr>
                <w:noProof/>
                <w:webHidden/>
              </w:rPr>
              <w:t>26</w:t>
            </w:r>
            <w:r>
              <w:rPr>
                <w:noProof/>
                <w:webHidden/>
              </w:rPr>
              <w:fldChar w:fldCharType="end"/>
            </w:r>
          </w:hyperlink>
        </w:p>
        <w:p w14:paraId="20712F98" w14:textId="3C000CF8" w:rsidR="002F5AE9" w:rsidRDefault="002F5AE9">
          <w:pPr>
            <w:pStyle w:val="TOC2"/>
            <w:tabs>
              <w:tab w:val="right" w:leader="dot" w:pos="9017"/>
            </w:tabs>
            <w:rPr>
              <w:noProof/>
            </w:rPr>
          </w:pPr>
          <w:hyperlink w:anchor="_Toc199679517" w:history="1">
            <w:r w:rsidRPr="00E51B07">
              <w:rPr>
                <w:rStyle w:val="Hyperlink"/>
                <w:rFonts w:ascii="Times New Roman" w:hAnsi="Times New Roman"/>
                <w:noProof/>
              </w:rPr>
              <w:t xml:space="preserve">§ 3. </w:t>
            </w:r>
            <w:r w:rsidRPr="00E51B07">
              <w:rPr>
                <w:rStyle w:val="Hyperlink"/>
                <w:rFonts w:ascii="Sylfaen" w:hAnsi="Sylfaen" w:cs="Sylfaen"/>
                <w:noProof/>
              </w:rPr>
              <w:t>დამოუკიდებელი</w:t>
            </w:r>
            <w:r w:rsidRPr="00E51B07">
              <w:rPr>
                <w:rStyle w:val="Hyperlink"/>
                <w:rFonts w:ascii="Times New Roman" w:hAnsi="Times New Roman"/>
                <w:noProof/>
              </w:rPr>
              <w:t xml:space="preserve"> </w:t>
            </w:r>
            <w:r w:rsidRPr="00E51B07">
              <w:rPr>
                <w:rStyle w:val="Hyperlink"/>
                <w:rFonts w:ascii="Sylfaen" w:hAnsi="Sylfaen" w:cs="Sylfaen"/>
                <w:noProof/>
              </w:rPr>
              <w:t>სწავლა</w:t>
            </w:r>
            <w:r w:rsidRPr="00E51B07">
              <w:rPr>
                <w:rStyle w:val="Hyperlink"/>
                <w:rFonts w:ascii="Times New Roman" w:hAnsi="Times New Roman"/>
                <w:noProof/>
              </w:rPr>
              <w:t xml:space="preserve"> </w:t>
            </w:r>
            <w:r w:rsidRPr="00E51B07">
              <w:rPr>
                <w:rStyle w:val="Hyperlink"/>
                <w:rFonts w:ascii="Sylfaen" w:hAnsi="Sylfaen" w:cs="Sylfaen"/>
                <w:noProof/>
              </w:rPr>
              <w:t>დემონთა</w:t>
            </w:r>
            <w:r w:rsidRPr="00E51B07">
              <w:rPr>
                <w:rStyle w:val="Hyperlink"/>
                <w:rFonts w:ascii="Times New Roman" w:hAnsi="Times New Roman"/>
                <w:noProof/>
              </w:rPr>
              <w:t xml:space="preserve"> </w:t>
            </w:r>
            <w:r w:rsidRPr="00E51B07">
              <w:rPr>
                <w:rStyle w:val="Hyperlink"/>
                <w:rFonts w:ascii="Sylfaen" w:hAnsi="Sylfaen" w:cs="Sylfaen"/>
                <w:noProof/>
              </w:rPr>
              <w:t>მბრძანებელთან</w:t>
            </w:r>
            <w:r>
              <w:rPr>
                <w:noProof/>
                <w:webHidden/>
              </w:rPr>
              <w:tab/>
            </w:r>
            <w:r>
              <w:rPr>
                <w:noProof/>
                <w:webHidden/>
              </w:rPr>
              <w:fldChar w:fldCharType="begin"/>
            </w:r>
            <w:r>
              <w:rPr>
                <w:noProof/>
                <w:webHidden/>
              </w:rPr>
              <w:instrText xml:space="preserve"> PAGEREF _Toc199679517 \h </w:instrText>
            </w:r>
            <w:r>
              <w:rPr>
                <w:noProof/>
                <w:webHidden/>
              </w:rPr>
            </w:r>
            <w:r>
              <w:rPr>
                <w:noProof/>
                <w:webHidden/>
              </w:rPr>
              <w:fldChar w:fldCharType="separate"/>
            </w:r>
            <w:r w:rsidR="0002773E">
              <w:rPr>
                <w:noProof/>
                <w:webHidden/>
              </w:rPr>
              <w:t>34</w:t>
            </w:r>
            <w:r>
              <w:rPr>
                <w:noProof/>
                <w:webHidden/>
              </w:rPr>
              <w:fldChar w:fldCharType="end"/>
            </w:r>
          </w:hyperlink>
        </w:p>
        <w:p w14:paraId="313BAB84" w14:textId="7E6EAB20" w:rsidR="002F5AE9" w:rsidRDefault="002F5AE9">
          <w:pPr>
            <w:pStyle w:val="TOC2"/>
            <w:tabs>
              <w:tab w:val="right" w:leader="dot" w:pos="9017"/>
            </w:tabs>
            <w:rPr>
              <w:noProof/>
            </w:rPr>
          </w:pPr>
          <w:hyperlink w:anchor="_Toc199679518" w:history="1">
            <w:r w:rsidRPr="00E51B07">
              <w:rPr>
                <w:rStyle w:val="Hyperlink"/>
                <w:rFonts w:ascii="Times New Roman" w:hAnsi="Times New Roman"/>
                <w:noProof/>
              </w:rPr>
              <w:t xml:space="preserve">§ 4. </w:t>
            </w:r>
            <w:r w:rsidRPr="00E51B07">
              <w:rPr>
                <w:rStyle w:val="Hyperlink"/>
                <w:rFonts w:ascii="Sylfaen" w:hAnsi="Sylfaen" w:cs="Sylfaen"/>
                <w:noProof/>
              </w:rPr>
              <w:t>სიგსესტის</w:t>
            </w:r>
            <w:r w:rsidRPr="00E51B07">
              <w:rPr>
                <w:rStyle w:val="Hyperlink"/>
                <w:rFonts w:ascii="Times New Roman" w:hAnsi="Times New Roman"/>
                <w:noProof/>
              </w:rPr>
              <w:t xml:space="preserve"> </w:t>
            </w:r>
            <w:r w:rsidRPr="00E51B07">
              <w:rPr>
                <w:rStyle w:val="Hyperlink"/>
                <w:rFonts w:ascii="Sylfaen" w:hAnsi="Sylfaen" w:cs="Sylfaen"/>
                <w:noProof/>
              </w:rPr>
              <w:t>ნებისყოფის</w:t>
            </w:r>
            <w:r w:rsidRPr="00E51B07">
              <w:rPr>
                <w:rStyle w:val="Hyperlink"/>
                <w:rFonts w:ascii="Times New Roman" w:hAnsi="Times New Roman"/>
                <w:noProof/>
              </w:rPr>
              <w:t xml:space="preserve"> </w:t>
            </w:r>
            <w:r w:rsidRPr="00E51B07">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_Toc199679518 \h </w:instrText>
            </w:r>
            <w:r>
              <w:rPr>
                <w:noProof/>
                <w:webHidden/>
              </w:rPr>
            </w:r>
            <w:r>
              <w:rPr>
                <w:noProof/>
                <w:webHidden/>
              </w:rPr>
              <w:fldChar w:fldCharType="separate"/>
            </w:r>
            <w:r w:rsidR="0002773E">
              <w:rPr>
                <w:noProof/>
                <w:webHidden/>
              </w:rPr>
              <w:t>42</w:t>
            </w:r>
            <w:r>
              <w:rPr>
                <w:noProof/>
                <w:webHidden/>
              </w:rPr>
              <w:fldChar w:fldCharType="end"/>
            </w:r>
          </w:hyperlink>
        </w:p>
        <w:p w14:paraId="592FC3DD" w14:textId="2455A86A" w:rsidR="002F5AE9" w:rsidRDefault="002F5AE9">
          <w:pPr>
            <w:pStyle w:val="TOC2"/>
            <w:tabs>
              <w:tab w:val="right" w:leader="dot" w:pos="9017"/>
            </w:tabs>
            <w:rPr>
              <w:noProof/>
            </w:rPr>
          </w:pPr>
          <w:hyperlink w:anchor="_Toc199679519" w:history="1">
            <w:r w:rsidRPr="00E51B07">
              <w:rPr>
                <w:rStyle w:val="Hyperlink"/>
                <w:rFonts w:ascii="Times New Roman" w:hAnsi="Times New Roman"/>
                <w:noProof/>
              </w:rPr>
              <w:t xml:space="preserve">§ 5. </w:t>
            </w:r>
            <w:r w:rsidRPr="00E51B07">
              <w:rPr>
                <w:rStyle w:val="Hyperlink"/>
                <w:rFonts w:ascii="Sylfaen" w:hAnsi="Sylfaen" w:cs="Sylfaen"/>
                <w:noProof/>
              </w:rPr>
              <w:t>გმირთა</w:t>
            </w:r>
            <w:r w:rsidRPr="00E51B07">
              <w:rPr>
                <w:rStyle w:val="Hyperlink"/>
                <w:rFonts w:ascii="Times New Roman" w:hAnsi="Times New Roman"/>
                <w:noProof/>
              </w:rPr>
              <w:t xml:space="preserve"> </w:t>
            </w:r>
            <w:r w:rsidRPr="00E51B07">
              <w:rPr>
                <w:rStyle w:val="Hyperlink"/>
                <w:rFonts w:ascii="Sylfaen" w:hAnsi="Sylfaen" w:cs="Sylfaen"/>
                <w:noProof/>
              </w:rPr>
              <w:t>აკადემიის</w:t>
            </w:r>
            <w:r w:rsidRPr="00E51B07">
              <w:rPr>
                <w:rStyle w:val="Hyperlink"/>
                <w:rFonts w:ascii="Times New Roman" w:hAnsi="Times New Roman"/>
                <w:noProof/>
              </w:rPr>
              <w:t xml:space="preserve"> </w:t>
            </w:r>
            <w:r w:rsidRPr="00E51B07">
              <w:rPr>
                <w:rStyle w:val="Hyperlink"/>
                <w:rFonts w:ascii="Sylfaen" w:hAnsi="Sylfaen" w:cs="Sylfaen"/>
                <w:noProof/>
              </w:rPr>
              <w:t>საიდუმლო</w:t>
            </w:r>
            <w:r>
              <w:rPr>
                <w:noProof/>
                <w:webHidden/>
              </w:rPr>
              <w:tab/>
            </w:r>
            <w:r>
              <w:rPr>
                <w:noProof/>
                <w:webHidden/>
              </w:rPr>
              <w:fldChar w:fldCharType="begin"/>
            </w:r>
            <w:r>
              <w:rPr>
                <w:noProof/>
                <w:webHidden/>
              </w:rPr>
              <w:instrText xml:space="preserve"> PAGEREF _Toc199679519 \h </w:instrText>
            </w:r>
            <w:r>
              <w:rPr>
                <w:noProof/>
                <w:webHidden/>
              </w:rPr>
            </w:r>
            <w:r>
              <w:rPr>
                <w:noProof/>
                <w:webHidden/>
              </w:rPr>
              <w:fldChar w:fldCharType="separate"/>
            </w:r>
            <w:r w:rsidR="0002773E">
              <w:rPr>
                <w:noProof/>
                <w:webHidden/>
              </w:rPr>
              <w:t>48</w:t>
            </w:r>
            <w:r>
              <w:rPr>
                <w:noProof/>
                <w:webHidden/>
              </w:rPr>
              <w:fldChar w:fldCharType="end"/>
            </w:r>
          </w:hyperlink>
        </w:p>
        <w:p w14:paraId="1879D81E" w14:textId="5311EF25" w:rsidR="002F5AE9" w:rsidRDefault="002F5AE9">
          <w:pPr>
            <w:pStyle w:val="TOC2"/>
            <w:tabs>
              <w:tab w:val="right" w:leader="dot" w:pos="9017"/>
            </w:tabs>
            <w:rPr>
              <w:noProof/>
            </w:rPr>
          </w:pPr>
          <w:hyperlink w:anchor="_Toc199679520" w:history="1">
            <w:r w:rsidRPr="00E51B07">
              <w:rPr>
                <w:rStyle w:val="Hyperlink"/>
                <w:rFonts w:ascii="Times New Roman" w:hAnsi="Times New Roman"/>
                <w:noProof/>
              </w:rPr>
              <w:t xml:space="preserve">§ 6. </w:t>
            </w:r>
            <w:r w:rsidRPr="00E51B07">
              <w:rPr>
                <w:rStyle w:val="Hyperlink"/>
                <w:rFonts w:ascii="Sylfaen" w:hAnsi="Sylfaen" w:cs="Sylfaen"/>
                <w:noProof/>
              </w:rPr>
              <w:t>გამოცდების</w:t>
            </w:r>
            <w:r w:rsidRPr="00E51B07">
              <w:rPr>
                <w:rStyle w:val="Hyperlink"/>
                <w:rFonts w:ascii="Times New Roman" w:hAnsi="Times New Roman"/>
                <w:noProof/>
              </w:rPr>
              <w:t xml:space="preserve"> </w:t>
            </w:r>
            <w:r w:rsidRPr="00E51B07">
              <w:rPr>
                <w:rStyle w:val="Hyperlink"/>
                <w:rFonts w:ascii="Sylfaen" w:hAnsi="Sylfaen" w:cs="Sylfaen"/>
                <w:noProof/>
              </w:rPr>
              <w:t>ექსპედიცია</w:t>
            </w:r>
            <w:r w:rsidRPr="00E51B07">
              <w:rPr>
                <w:rStyle w:val="Hyperlink"/>
                <w:rFonts w:ascii="Times New Roman" w:hAnsi="Times New Roman"/>
                <w:noProof/>
              </w:rPr>
              <w:t xml:space="preserve"> </w:t>
            </w:r>
            <w:r w:rsidRPr="00E51B07">
              <w:rPr>
                <w:rStyle w:val="Hyperlink"/>
                <w:rFonts w:ascii="Sylfaen" w:hAnsi="Sylfaen" w:cs="Sylfaen"/>
                <w:noProof/>
              </w:rPr>
              <w:t>გაირადიტში</w:t>
            </w:r>
            <w:r>
              <w:rPr>
                <w:noProof/>
                <w:webHidden/>
              </w:rPr>
              <w:tab/>
            </w:r>
            <w:r>
              <w:rPr>
                <w:noProof/>
                <w:webHidden/>
              </w:rPr>
              <w:fldChar w:fldCharType="begin"/>
            </w:r>
            <w:r>
              <w:rPr>
                <w:noProof/>
                <w:webHidden/>
              </w:rPr>
              <w:instrText xml:space="preserve"> PAGEREF _Toc199679520 \h </w:instrText>
            </w:r>
            <w:r>
              <w:rPr>
                <w:noProof/>
                <w:webHidden/>
              </w:rPr>
            </w:r>
            <w:r>
              <w:rPr>
                <w:noProof/>
                <w:webHidden/>
              </w:rPr>
              <w:fldChar w:fldCharType="separate"/>
            </w:r>
            <w:r w:rsidR="0002773E">
              <w:rPr>
                <w:noProof/>
                <w:webHidden/>
              </w:rPr>
              <w:t>54</w:t>
            </w:r>
            <w:r>
              <w:rPr>
                <w:noProof/>
                <w:webHidden/>
              </w:rPr>
              <w:fldChar w:fldCharType="end"/>
            </w:r>
          </w:hyperlink>
        </w:p>
        <w:p w14:paraId="1564C0C8" w14:textId="72A53B54" w:rsidR="002F5AE9" w:rsidRDefault="002F5AE9">
          <w:pPr>
            <w:pStyle w:val="TOC2"/>
            <w:tabs>
              <w:tab w:val="right" w:leader="dot" w:pos="9017"/>
            </w:tabs>
            <w:rPr>
              <w:noProof/>
            </w:rPr>
          </w:pPr>
          <w:hyperlink w:anchor="_Toc199679521" w:history="1">
            <w:r w:rsidRPr="00E51B07">
              <w:rPr>
                <w:rStyle w:val="Hyperlink"/>
                <w:rFonts w:ascii="Times New Roman" w:hAnsi="Times New Roman"/>
                <w:noProof/>
              </w:rPr>
              <w:t xml:space="preserve">§ 7. </w:t>
            </w:r>
            <w:r w:rsidRPr="00E51B07">
              <w:rPr>
                <w:rStyle w:val="Hyperlink"/>
                <w:rFonts w:ascii="Sylfaen" w:hAnsi="Sylfaen" w:cs="Sylfaen"/>
                <w:noProof/>
              </w:rPr>
              <w:t>დაპირება</w:t>
            </w:r>
            <w:r>
              <w:rPr>
                <w:noProof/>
                <w:webHidden/>
              </w:rPr>
              <w:tab/>
            </w:r>
            <w:r>
              <w:rPr>
                <w:noProof/>
                <w:webHidden/>
              </w:rPr>
              <w:fldChar w:fldCharType="begin"/>
            </w:r>
            <w:r>
              <w:rPr>
                <w:noProof/>
                <w:webHidden/>
              </w:rPr>
              <w:instrText xml:space="preserve"> PAGEREF _Toc199679521 \h </w:instrText>
            </w:r>
            <w:r>
              <w:rPr>
                <w:noProof/>
                <w:webHidden/>
              </w:rPr>
            </w:r>
            <w:r>
              <w:rPr>
                <w:noProof/>
                <w:webHidden/>
              </w:rPr>
              <w:fldChar w:fldCharType="separate"/>
            </w:r>
            <w:r w:rsidR="0002773E">
              <w:rPr>
                <w:noProof/>
                <w:webHidden/>
              </w:rPr>
              <w:t>61</w:t>
            </w:r>
            <w:r>
              <w:rPr>
                <w:noProof/>
                <w:webHidden/>
              </w:rPr>
              <w:fldChar w:fldCharType="end"/>
            </w:r>
          </w:hyperlink>
        </w:p>
        <w:p w14:paraId="55446FE1" w14:textId="40846952" w:rsidR="002F5AE9" w:rsidRDefault="002F5AE9">
          <w:pPr>
            <w:pStyle w:val="TOC2"/>
            <w:tabs>
              <w:tab w:val="right" w:leader="dot" w:pos="9017"/>
            </w:tabs>
            <w:rPr>
              <w:noProof/>
            </w:rPr>
          </w:pPr>
          <w:hyperlink w:anchor="_Toc199679522" w:history="1">
            <w:r w:rsidRPr="00E51B07">
              <w:rPr>
                <w:rStyle w:val="Hyperlink"/>
                <w:rFonts w:ascii="Times New Roman" w:hAnsi="Times New Roman"/>
                <w:noProof/>
              </w:rPr>
              <w:t xml:space="preserve">§ 8. </w:t>
            </w:r>
            <w:r w:rsidRPr="00E51B07">
              <w:rPr>
                <w:rStyle w:val="Hyperlink"/>
                <w:rFonts w:ascii="Sylfaen" w:hAnsi="Sylfaen" w:cs="Sylfaen"/>
                <w:noProof/>
              </w:rPr>
              <w:t>გმირთა</w:t>
            </w:r>
            <w:r w:rsidRPr="00E51B07">
              <w:rPr>
                <w:rStyle w:val="Hyperlink"/>
                <w:rFonts w:ascii="Times New Roman" w:hAnsi="Times New Roman"/>
                <w:noProof/>
              </w:rPr>
              <w:t xml:space="preserve"> </w:t>
            </w:r>
            <w:r w:rsidRPr="00E51B07">
              <w:rPr>
                <w:rStyle w:val="Hyperlink"/>
                <w:rFonts w:ascii="Sylfaen" w:hAnsi="Sylfaen" w:cs="Sylfaen"/>
                <w:noProof/>
              </w:rPr>
              <w:t>აკადემიის</w:t>
            </w:r>
            <w:r w:rsidRPr="00E51B07">
              <w:rPr>
                <w:rStyle w:val="Hyperlink"/>
                <w:rFonts w:ascii="Times New Roman" w:hAnsi="Times New Roman"/>
                <w:noProof/>
              </w:rPr>
              <w:t xml:space="preserve"> </w:t>
            </w:r>
            <w:r w:rsidRPr="00E51B07">
              <w:rPr>
                <w:rStyle w:val="Hyperlink"/>
                <w:rFonts w:ascii="Sylfaen" w:hAnsi="Sylfaen" w:cs="Sylfaen"/>
                <w:noProof/>
              </w:rPr>
              <w:t>ლეგენდები</w:t>
            </w:r>
            <w:r>
              <w:rPr>
                <w:noProof/>
                <w:webHidden/>
              </w:rPr>
              <w:tab/>
            </w:r>
            <w:r>
              <w:rPr>
                <w:noProof/>
                <w:webHidden/>
              </w:rPr>
              <w:fldChar w:fldCharType="begin"/>
            </w:r>
            <w:r>
              <w:rPr>
                <w:noProof/>
                <w:webHidden/>
              </w:rPr>
              <w:instrText xml:space="preserve"> PAGEREF _Toc199679522 \h </w:instrText>
            </w:r>
            <w:r>
              <w:rPr>
                <w:noProof/>
                <w:webHidden/>
              </w:rPr>
            </w:r>
            <w:r>
              <w:rPr>
                <w:noProof/>
                <w:webHidden/>
              </w:rPr>
              <w:fldChar w:fldCharType="separate"/>
            </w:r>
            <w:r w:rsidR="0002773E">
              <w:rPr>
                <w:noProof/>
                <w:webHidden/>
              </w:rPr>
              <w:t>69</w:t>
            </w:r>
            <w:r>
              <w:rPr>
                <w:noProof/>
                <w:webHidden/>
              </w:rPr>
              <w:fldChar w:fldCharType="end"/>
            </w:r>
          </w:hyperlink>
        </w:p>
        <w:p w14:paraId="3D84DF8F" w14:textId="6FC030FA" w:rsidR="002F5AE9" w:rsidRDefault="002F5AE9">
          <w:pPr>
            <w:pStyle w:val="TOC2"/>
            <w:tabs>
              <w:tab w:val="right" w:leader="dot" w:pos="9017"/>
            </w:tabs>
            <w:rPr>
              <w:noProof/>
            </w:rPr>
          </w:pPr>
          <w:hyperlink w:anchor="_Toc199679523" w:history="1">
            <w:r w:rsidRPr="00E51B07">
              <w:rPr>
                <w:rStyle w:val="Hyperlink"/>
                <w:rFonts w:ascii="Times New Roman" w:hAnsi="Times New Roman"/>
                <w:noProof/>
              </w:rPr>
              <w:t xml:space="preserve">§ 9. </w:t>
            </w:r>
            <w:r w:rsidRPr="00E51B07">
              <w:rPr>
                <w:rStyle w:val="Hyperlink"/>
                <w:rFonts w:ascii="Sylfaen" w:hAnsi="Sylfaen" w:cs="Sylfaen"/>
                <w:noProof/>
              </w:rPr>
              <w:t>ხელახლა</w:t>
            </w:r>
            <w:r w:rsidRPr="00E51B07">
              <w:rPr>
                <w:rStyle w:val="Hyperlink"/>
                <w:rFonts w:ascii="Times New Roman" w:hAnsi="Times New Roman"/>
                <w:noProof/>
              </w:rPr>
              <w:t xml:space="preserve"> </w:t>
            </w:r>
            <w:r w:rsidRPr="00E51B07">
              <w:rPr>
                <w:rStyle w:val="Hyperlink"/>
                <w:rFonts w:ascii="Sylfaen" w:hAnsi="Sylfaen" w:cs="Sylfaen"/>
                <w:noProof/>
              </w:rPr>
              <w:t>დაბადება</w:t>
            </w:r>
            <w:r>
              <w:rPr>
                <w:noProof/>
                <w:webHidden/>
              </w:rPr>
              <w:tab/>
            </w:r>
            <w:r>
              <w:rPr>
                <w:noProof/>
                <w:webHidden/>
              </w:rPr>
              <w:fldChar w:fldCharType="begin"/>
            </w:r>
            <w:r>
              <w:rPr>
                <w:noProof/>
                <w:webHidden/>
              </w:rPr>
              <w:instrText xml:space="preserve"> PAGEREF _Toc199679523 \h </w:instrText>
            </w:r>
            <w:r>
              <w:rPr>
                <w:noProof/>
                <w:webHidden/>
              </w:rPr>
            </w:r>
            <w:r>
              <w:rPr>
                <w:noProof/>
                <w:webHidden/>
              </w:rPr>
              <w:fldChar w:fldCharType="separate"/>
            </w:r>
            <w:r w:rsidR="0002773E">
              <w:rPr>
                <w:noProof/>
                <w:webHidden/>
              </w:rPr>
              <w:t>77</w:t>
            </w:r>
            <w:r>
              <w:rPr>
                <w:noProof/>
                <w:webHidden/>
              </w:rPr>
              <w:fldChar w:fldCharType="end"/>
            </w:r>
          </w:hyperlink>
        </w:p>
        <w:p w14:paraId="2D813C1B" w14:textId="67B6AD24" w:rsidR="002F5AE9" w:rsidRDefault="002F5AE9">
          <w:pPr>
            <w:pStyle w:val="TOC2"/>
            <w:tabs>
              <w:tab w:val="right" w:leader="dot" w:pos="9017"/>
            </w:tabs>
            <w:rPr>
              <w:noProof/>
            </w:rPr>
          </w:pPr>
          <w:hyperlink w:anchor="_Toc199679524" w:history="1">
            <w:r w:rsidRPr="00E51B07">
              <w:rPr>
                <w:rStyle w:val="Hyperlink"/>
                <w:rFonts w:ascii="Times New Roman" w:hAnsi="Times New Roman"/>
                <w:noProof/>
              </w:rPr>
              <w:t xml:space="preserve">§ 10. </w:t>
            </w:r>
            <w:r w:rsidRPr="00E51B07">
              <w:rPr>
                <w:rStyle w:val="Hyperlink"/>
                <w:rFonts w:ascii="Sylfaen" w:hAnsi="Sylfaen" w:cs="Sylfaen"/>
                <w:noProof/>
              </w:rPr>
              <w:t>გაფრთხილება</w:t>
            </w:r>
            <w:r>
              <w:rPr>
                <w:noProof/>
                <w:webHidden/>
              </w:rPr>
              <w:tab/>
            </w:r>
            <w:r>
              <w:rPr>
                <w:noProof/>
                <w:webHidden/>
              </w:rPr>
              <w:fldChar w:fldCharType="begin"/>
            </w:r>
            <w:r>
              <w:rPr>
                <w:noProof/>
                <w:webHidden/>
              </w:rPr>
              <w:instrText xml:space="preserve"> PAGEREF _Toc199679524 \h </w:instrText>
            </w:r>
            <w:r>
              <w:rPr>
                <w:noProof/>
                <w:webHidden/>
              </w:rPr>
            </w:r>
            <w:r>
              <w:rPr>
                <w:noProof/>
                <w:webHidden/>
              </w:rPr>
              <w:fldChar w:fldCharType="separate"/>
            </w:r>
            <w:r w:rsidR="0002773E">
              <w:rPr>
                <w:noProof/>
                <w:webHidden/>
              </w:rPr>
              <w:t>85</w:t>
            </w:r>
            <w:r>
              <w:rPr>
                <w:noProof/>
                <w:webHidden/>
              </w:rPr>
              <w:fldChar w:fldCharType="end"/>
            </w:r>
          </w:hyperlink>
        </w:p>
        <w:p w14:paraId="51EB9267" w14:textId="05D4FC6B" w:rsidR="002F5AE9" w:rsidRDefault="002F5AE9">
          <w:pPr>
            <w:pStyle w:val="TOC2"/>
            <w:tabs>
              <w:tab w:val="right" w:leader="dot" w:pos="9017"/>
            </w:tabs>
            <w:rPr>
              <w:noProof/>
            </w:rPr>
          </w:pPr>
          <w:hyperlink w:anchor="_Toc199679525" w:history="1">
            <w:r w:rsidRPr="00E51B07">
              <w:rPr>
                <w:rStyle w:val="Hyperlink"/>
                <w:rFonts w:ascii="Times New Roman" w:hAnsi="Times New Roman"/>
                <w:noProof/>
              </w:rPr>
              <w:t xml:space="preserve">§ 11. </w:t>
            </w:r>
            <w:r w:rsidRPr="00E51B07">
              <w:rPr>
                <w:rStyle w:val="Hyperlink"/>
                <w:rFonts w:ascii="Sylfaen" w:hAnsi="Sylfaen" w:cs="Sylfaen"/>
                <w:noProof/>
              </w:rPr>
              <w:t>ერთი</w:t>
            </w:r>
            <w:r w:rsidRPr="00E51B07">
              <w:rPr>
                <w:rStyle w:val="Hyperlink"/>
                <w:rFonts w:ascii="Times New Roman" w:hAnsi="Times New Roman"/>
                <w:noProof/>
              </w:rPr>
              <w:t xml:space="preserve"> </w:t>
            </w:r>
            <w:r w:rsidRPr="00E51B07">
              <w:rPr>
                <w:rStyle w:val="Hyperlink"/>
                <w:rFonts w:ascii="Sylfaen" w:hAnsi="Sylfaen" w:cs="Sylfaen"/>
                <w:noProof/>
              </w:rPr>
              <w:t>ნიჟარის</w:t>
            </w:r>
            <w:r w:rsidRPr="00E51B07">
              <w:rPr>
                <w:rStyle w:val="Hyperlink"/>
                <w:rFonts w:ascii="Times New Roman" w:hAnsi="Times New Roman"/>
                <w:noProof/>
              </w:rPr>
              <w:t xml:space="preserve"> </w:t>
            </w:r>
            <w:r w:rsidRPr="00E51B07">
              <w:rPr>
                <w:rStyle w:val="Hyperlink"/>
                <w:rFonts w:ascii="Sylfaen" w:hAnsi="Sylfaen" w:cs="Sylfaen"/>
                <w:noProof/>
              </w:rPr>
              <w:t>ყელსაბამი</w:t>
            </w:r>
            <w:r>
              <w:rPr>
                <w:noProof/>
                <w:webHidden/>
              </w:rPr>
              <w:tab/>
            </w:r>
            <w:r>
              <w:rPr>
                <w:noProof/>
                <w:webHidden/>
              </w:rPr>
              <w:fldChar w:fldCharType="begin"/>
            </w:r>
            <w:r>
              <w:rPr>
                <w:noProof/>
                <w:webHidden/>
              </w:rPr>
              <w:instrText xml:space="preserve"> PAGEREF _Toc199679525 \h </w:instrText>
            </w:r>
            <w:r>
              <w:rPr>
                <w:noProof/>
                <w:webHidden/>
              </w:rPr>
            </w:r>
            <w:r>
              <w:rPr>
                <w:noProof/>
                <w:webHidden/>
              </w:rPr>
              <w:fldChar w:fldCharType="separate"/>
            </w:r>
            <w:r w:rsidR="0002773E">
              <w:rPr>
                <w:noProof/>
                <w:webHidden/>
              </w:rPr>
              <w:t>92</w:t>
            </w:r>
            <w:r>
              <w:rPr>
                <w:noProof/>
                <w:webHidden/>
              </w:rPr>
              <w:fldChar w:fldCharType="end"/>
            </w:r>
          </w:hyperlink>
        </w:p>
        <w:p w14:paraId="555C54E8" w14:textId="0CB5C728" w:rsidR="002F5AE9" w:rsidRDefault="002F5AE9">
          <w:pPr>
            <w:pStyle w:val="TOC2"/>
            <w:tabs>
              <w:tab w:val="right" w:leader="dot" w:pos="9017"/>
            </w:tabs>
            <w:rPr>
              <w:noProof/>
            </w:rPr>
          </w:pPr>
          <w:hyperlink w:anchor="_Toc199679526" w:history="1">
            <w:r w:rsidRPr="00E51B07">
              <w:rPr>
                <w:rStyle w:val="Hyperlink"/>
                <w:rFonts w:ascii="Times New Roman" w:hAnsi="Times New Roman"/>
                <w:noProof/>
              </w:rPr>
              <w:t xml:space="preserve">§ 12. </w:t>
            </w:r>
            <w:r w:rsidRPr="00E51B07">
              <w:rPr>
                <w:rStyle w:val="Hyperlink"/>
                <w:rFonts w:ascii="Sylfaen" w:hAnsi="Sylfaen" w:cs="Sylfaen"/>
                <w:noProof/>
              </w:rPr>
              <w:t>შფოთვა</w:t>
            </w:r>
            <w:r>
              <w:rPr>
                <w:noProof/>
                <w:webHidden/>
              </w:rPr>
              <w:tab/>
            </w:r>
            <w:r>
              <w:rPr>
                <w:noProof/>
                <w:webHidden/>
              </w:rPr>
              <w:fldChar w:fldCharType="begin"/>
            </w:r>
            <w:r>
              <w:rPr>
                <w:noProof/>
                <w:webHidden/>
              </w:rPr>
              <w:instrText xml:space="preserve"> PAGEREF _Toc199679526 \h </w:instrText>
            </w:r>
            <w:r>
              <w:rPr>
                <w:noProof/>
                <w:webHidden/>
              </w:rPr>
            </w:r>
            <w:r>
              <w:rPr>
                <w:noProof/>
                <w:webHidden/>
              </w:rPr>
              <w:fldChar w:fldCharType="separate"/>
            </w:r>
            <w:r w:rsidR="0002773E">
              <w:rPr>
                <w:noProof/>
                <w:webHidden/>
              </w:rPr>
              <w:t>102</w:t>
            </w:r>
            <w:r>
              <w:rPr>
                <w:noProof/>
                <w:webHidden/>
              </w:rPr>
              <w:fldChar w:fldCharType="end"/>
            </w:r>
          </w:hyperlink>
        </w:p>
        <w:p w14:paraId="523219CD" w14:textId="6027190B" w:rsidR="002F5AE9" w:rsidRDefault="002F5AE9">
          <w:pPr>
            <w:pStyle w:val="TOC2"/>
            <w:tabs>
              <w:tab w:val="right" w:leader="dot" w:pos="9017"/>
            </w:tabs>
            <w:rPr>
              <w:noProof/>
            </w:rPr>
          </w:pPr>
          <w:hyperlink w:anchor="_Toc199679527" w:history="1">
            <w:r w:rsidRPr="00E51B07">
              <w:rPr>
                <w:rStyle w:val="Hyperlink"/>
                <w:rFonts w:ascii="Times New Roman" w:hAnsi="Times New Roman"/>
                <w:noProof/>
              </w:rPr>
              <w:t xml:space="preserve">§ 13. </w:t>
            </w:r>
            <w:r w:rsidRPr="00E51B07">
              <w:rPr>
                <w:rStyle w:val="Hyperlink"/>
                <w:rFonts w:ascii="Sylfaen" w:hAnsi="Sylfaen" w:cs="Sylfaen"/>
                <w:noProof/>
              </w:rPr>
              <w:t>გმირთა</w:t>
            </w:r>
            <w:r w:rsidRPr="00E51B07">
              <w:rPr>
                <w:rStyle w:val="Hyperlink"/>
                <w:rFonts w:ascii="Times New Roman" w:hAnsi="Times New Roman"/>
                <w:noProof/>
              </w:rPr>
              <w:t xml:space="preserve"> </w:t>
            </w:r>
            <w:r w:rsidRPr="00E51B07">
              <w:rPr>
                <w:rStyle w:val="Hyperlink"/>
                <w:rFonts w:ascii="Sylfaen" w:hAnsi="Sylfaen" w:cs="Sylfaen"/>
                <w:noProof/>
              </w:rPr>
              <w:t>აკადემიის</w:t>
            </w:r>
            <w:r w:rsidRPr="00E51B07">
              <w:rPr>
                <w:rStyle w:val="Hyperlink"/>
                <w:rFonts w:ascii="Times New Roman" w:hAnsi="Times New Roman"/>
                <w:noProof/>
              </w:rPr>
              <w:t xml:space="preserve"> </w:t>
            </w:r>
            <w:r w:rsidRPr="00E51B07">
              <w:rPr>
                <w:rStyle w:val="Hyperlink"/>
                <w:rFonts w:ascii="Sylfaen" w:hAnsi="Sylfaen" w:cs="Sylfaen"/>
                <w:noProof/>
              </w:rPr>
              <w:t>გაკვეთილი</w:t>
            </w:r>
            <w:r>
              <w:rPr>
                <w:noProof/>
                <w:webHidden/>
              </w:rPr>
              <w:tab/>
            </w:r>
            <w:r>
              <w:rPr>
                <w:noProof/>
                <w:webHidden/>
              </w:rPr>
              <w:fldChar w:fldCharType="begin"/>
            </w:r>
            <w:r>
              <w:rPr>
                <w:noProof/>
                <w:webHidden/>
              </w:rPr>
              <w:instrText xml:space="preserve"> PAGEREF _Toc199679527 \h </w:instrText>
            </w:r>
            <w:r>
              <w:rPr>
                <w:noProof/>
                <w:webHidden/>
              </w:rPr>
            </w:r>
            <w:r>
              <w:rPr>
                <w:noProof/>
                <w:webHidden/>
              </w:rPr>
              <w:fldChar w:fldCharType="separate"/>
            </w:r>
            <w:r w:rsidR="0002773E">
              <w:rPr>
                <w:noProof/>
                <w:webHidden/>
              </w:rPr>
              <w:t>109</w:t>
            </w:r>
            <w:r>
              <w:rPr>
                <w:noProof/>
                <w:webHidden/>
              </w:rPr>
              <w:fldChar w:fldCharType="end"/>
            </w:r>
          </w:hyperlink>
        </w:p>
        <w:p w14:paraId="6714BF49" w14:textId="19D18326" w:rsidR="002F5AE9" w:rsidRDefault="002F5AE9">
          <w:pPr>
            <w:pStyle w:val="TOC2"/>
            <w:tabs>
              <w:tab w:val="right" w:leader="dot" w:pos="9017"/>
            </w:tabs>
            <w:rPr>
              <w:noProof/>
            </w:rPr>
          </w:pPr>
          <w:hyperlink w:anchor="_Toc199679528" w:history="1">
            <w:r w:rsidRPr="00E51B07">
              <w:rPr>
                <w:rStyle w:val="Hyperlink"/>
                <w:rFonts w:ascii="Times New Roman" w:hAnsi="Times New Roman"/>
                <w:noProof/>
              </w:rPr>
              <w:t xml:space="preserve">§ 14. </w:t>
            </w:r>
            <w:r w:rsidRPr="00E51B07">
              <w:rPr>
                <w:rStyle w:val="Hyperlink"/>
                <w:rFonts w:ascii="Sylfaen" w:hAnsi="Sylfaen" w:cs="Sylfaen"/>
                <w:noProof/>
              </w:rPr>
              <w:t>გმირების</w:t>
            </w:r>
            <w:r w:rsidRPr="00E51B07">
              <w:rPr>
                <w:rStyle w:val="Hyperlink"/>
                <w:rFonts w:ascii="Times New Roman" w:hAnsi="Times New Roman"/>
                <w:noProof/>
              </w:rPr>
              <w:t xml:space="preserve"> </w:t>
            </w:r>
            <w:r w:rsidRPr="00E51B07">
              <w:rPr>
                <w:rStyle w:val="Hyperlink"/>
                <w:rFonts w:ascii="Sylfaen" w:hAnsi="Sylfaen" w:cs="Sylfaen"/>
                <w:noProof/>
              </w:rPr>
              <w:t>დაბნეულობა</w:t>
            </w:r>
            <w:r>
              <w:rPr>
                <w:noProof/>
                <w:webHidden/>
              </w:rPr>
              <w:tab/>
            </w:r>
            <w:r>
              <w:rPr>
                <w:noProof/>
                <w:webHidden/>
              </w:rPr>
              <w:fldChar w:fldCharType="begin"/>
            </w:r>
            <w:r>
              <w:rPr>
                <w:noProof/>
                <w:webHidden/>
              </w:rPr>
              <w:instrText xml:space="preserve"> PAGEREF _Toc199679528 \h </w:instrText>
            </w:r>
            <w:r>
              <w:rPr>
                <w:noProof/>
                <w:webHidden/>
              </w:rPr>
            </w:r>
            <w:r>
              <w:rPr>
                <w:noProof/>
                <w:webHidden/>
              </w:rPr>
              <w:fldChar w:fldCharType="separate"/>
            </w:r>
            <w:r w:rsidR="0002773E">
              <w:rPr>
                <w:noProof/>
                <w:webHidden/>
              </w:rPr>
              <w:t>119</w:t>
            </w:r>
            <w:r>
              <w:rPr>
                <w:noProof/>
                <w:webHidden/>
              </w:rPr>
              <w:fldChar w:fldCharType="end"/>
            </w:r>
          </w:hyperlink>
        </w:p>
        <w:p w14:paraId="21FB505A" w14:textId="5E87AA78" w:rsidR="002F5AE9" w:rsidRDefault="002F5AE9">
          <w:pPr>
            <w:pStyle w:val="TOC2"/>
            <w:tabs>
              <w:tab w:val="right" w:leader="dot" w:pos="9017"/>
            </w:tabs>
            <w:rPr>
              <w:noProof/>
            </w:rPr>
          </w:pPr>
          <w:hyperlink w:anchor="_Toc199679529" w:history="1">
            <w:r w:rsidRPr="00E51B07">
              <w:rPr>
                <w:rStyle w:val="Hyperlink"/>
                <w:rFonts w:ascii="Times New Roman" w:hAnsi="Times New Roman"/>
                <w:noProof/>
              </w:rPr>
              <w:t xml:space="preserve">§ 15. </w:t>
            </w:r>
            <w:r w:rsidRPr="00E51B07">
              <w:rPr>
                <w:rStyle w:val="Hyperlink"/>
                <w:rFonts w:ascii="Sylfaen" w:hAnsi="Sylfaen" w:cs="Sylfaen"/>
                <w:noProof/>
              </w:rPr>
              <w:t>მუქარა</w:t>
            </w:r>
            <w:r>
              <w:rPr>
                <w:noProof/>
                <w:webHidden/>
              </w:rPr>
              <w:tab/>
            </w:r>
            <w:r>
              <w:rPr>
                <w:noProof/>
                <w:webHidden/>
              </w:rPr>
              <w:fldChar w:fldCharType="begin"/>
            </w:r>
            <w:r>
              <w:rPr>
                <w:noProof/>
                <w:webHidden/>
              </w:rPr>
              <w:instrText xml:space="preserve"> PAGEREF _Toc199679529 \h </w:instrText>
            </w:r>
            <w:r>
              <w:rPr>
                <w:noProof/>
                <w:webHidden/>
              </w:rPr>
            </w:r>
            <w:r>
              <w:rPr>
                <w:noProof/>
                <w:webHidden/>
              </w:rPr>
              <w:fldChar w:fldCharType="separate"/>
            </w:r>
            <w:r w:rsidR="0002773E">
              <w:rPr>
                <w:noProof/>
                <w:webHidden/>
              </w:rPr>
              <w:t>125</w:t>
            </w:r>
            <w:r>
              <w:rPr>
                <w:noProof/>
                <w:webHidden/>
              </w:rPr>
              <w:fldChar w:fldCharType="end"/>
            </w:r>
          </w:hyperlink>
        </w:p>
        <w:p w14:paraId="414657B3" w14:textId="436D8709" w:rsidR="002F5AE9" w:rsidRDefault="002F5AE9">
          <w:pPr>
            <w:pStyle w:val="TOC2"/>
            <w:tabs>
              <w:tab w:val="right" w:leader="dot" w:pos="9017"/>
            </w:tabs>
            <w:rPr>
              <w:noProof/>
            </w:rPr>
          </w:pPr>
          <w:hyperlink w:anchor="_Toc199679530" w:history="1">
            <w:r w:rsidRPr="00E51B07">
              <w:rPr>
                <w:rStyle w:val="Hyperlink"/>
                <w:rFonts w:ascii="Times New Roman" w:hAnsi="Times New Roman"/>
                <w:noProof/>
              </w:rPr>
              <w:t xml:space="preserve">§ 16. </w:t>
            </w:r>
            <w:r w:rsidRPr="00E51B07">
              <w:rPr>
                <w:rStyle w:val="Hyperlink"/>
                <w:rFonts w:ascii="Sylfaen" w:hAnsi="Sylfaen" w:cs="Sylfaen"/>
                <w:noProof/>
              </w:rPr>
              <w:t>აკადემიებს</w:t>
            </w:r>
            <w:r w:rsidRPr="00E51B07">
              <w:rPr>
                <w:rStyle w:val="Hyperlink"/>
                <w:rFonts w:ascii="Times New Roman" w:hAnsi="Times New Roman"/>
                <w:noProof/>
              </w:rPr>
              <w:t xml:space="preserve"> </w:t>
            </w:r>
            <w:r w:rsidRPr="00E51B07">
              <w:rPr>
                <w:rStyle w:val="Hyperlink"/>
                <w:rFonts w:ascii="Sylfaen" w:hAnsi="Sylfaen" w:cs="Sylfaen"/>
                <w:noProof/>
              </w:rPr>
              <w:t>შორის</w:t>
            </w:r>
            <w:r w:rsidRPr="00E51B07">
              <w:rPr>
                <w:rStyle w:val="Hyperlink"/>
                <w:rFonts w:ascii="Times New Roman" w:hAnsi="Times New Roman"/>
                <w:noProof/>
              </w:rPr>
              <w:t xml:space="preserve"> </w:t>
            </w:r>
            <w:r w:rsidRPr="00E51B07">
              <w:rPr>
                <w:rStyle w:val="Hyperlink"/>
                <w:rFonts w:ascii="Sylfaen" w:hAnsi="Sylfaen" w:cs="Sylfaen"/>
                <w:noProof/>
              </w:rPr>
              <w:t>გამოცდა</w:t>
            </w:r>
            <w:r w:rsidRPr="00E51B07">
              <w:rPr>
                <w:rStyle w:val="Hyperlink"/>
                <w:rFonts w:ascii="Times New Roman" w:hAnsi="Times New Roman"/>
                <w:noProof/>
              </w:rPr>
              <w:t>-</w:t>
            </w:r>
            <w:r w:rsidRPr="00E51B07">
              <w:rPr>
                <w:rStyle w:val="Hyperlink"/>
                <w:rFonts w:ascii="Sylfaen" w:hAnsi="Sylfaen" w:cs="Sylfaen"/>
                <w:noProof/>
              </w:rPr>
              <w:t>კონკურსი</w:t>
            </w:r>
            <w:r>
              <w:rPr>
                <w:noProof/>
                <w:webHidden/>
              </w:rPr>
              <w:tab/>
            </w:r>
            <w:r>
              <w:rPr>
                <w:noProof/>
                <w:webHidden/>
              </w:rPr>
              <w:fldChar w:fldCharType="begin"/>
            </w:r>
            <w:r>
              <w:rPr>
                <w:noProof/>
                <w:webHidden/>
              </w:rPr>
              <w:instrText xml:space="preserve"> PAGEREF _Toc199679530 \h </w:instrText>
            </w:r>
            <w:r>
              <w:rPr>
                <w:noProof/>
                <w:webHidden/>
              </w:rPr>
            </w:r>
            <w:r>
              <w:rPr>
                <w:noProof/>
                <w:webHidden/>
              </w:rPr>
              <w:fldChar w:fldCharType="separate"/>
            </w:r>
            <w:r w:rsidR="0002773E">
              <w:rPr>
                <w:noProof/>
                <w:webHidden/>
              </w:rPr>
              <w:t>132</w:t>
            </w:r>
            <w:r>
              <w:rPr>
                <w:noProof/>
                <w:webHidden/>
              </w:rPr>
              <w:fldChar w:fldCharType="end"/>
            </w:r>
          </w:hyperlink>
        </w:p>
        <w:p w14:paraId="429F410C" w14:textId="1047B76D" w:rsidR="002F5AE9" w:rsidRDefault="002F5AE9">
          <w:pPr>
            <w:pStyle w:val="TOC2"/>
            <w:tabs>
              <w:tab w:val="right" w:leader="dot" w:pos="9017"/>
            </w:tabs>
            <w:rPr>
              <w:noProof/>
            </w:rPr>
          </w:pPr>
          <w:hyperlink w:anchor="_Toc199679531" w:history="1">
            <w:r w:rsidRPr="00E51B07">
              <w:rPr>
                <w:rStyle w:val="Hyperlink"/>
                <w:rFonts w:ascii="Times New Roman" w:hAnsi="Times New Roman"/>
                <w:noProof/>
              </w:rPr>
              <w:t xml:space="preserve">§ 17. </w:t>
            </w:r>
            <w:r w:rsidRPr="00E51B07">
              <w:rPr>
                <w:rStyle w:val="Hyperlink"/>
                <w:rFonts w:ascii="Sylfaen" w:hAnsi="Sylfaen" w:cs="Sylfaen"/>
                <w:noProof/>
              </w:rPr>
              <w:t>წმინდა</w:t>
            </w:r>
            <w:r w:rsidRPr="00E51B07">
              <w:rPr>
                <w:rStyle w:val="Hyperlink"/>
                <w:rFonts w:ascii="Times New Roman" w:hAnsi="Times New Roman"/>
                <w:noProof/>
              </w:rPr>
              <w:t xml:space="preserve"> </w:t>
            </w:r>
            <w:r w:rsidRPr="00E51B07">
              <w:rPr>
                <w:rStyle w:val="Hyperlink"/>
                <w:rFonts w:ascii="Sylfaen" w:hAnsi="Sylfaen" w:cs="Sylfaen"/>
                <w:noProof/>
              </w:rPr>
              <w:t>ტბის</w:t>
            </w:r>
            <w:r w:rsidRPr="00E51B07">
              <w:rPr>
                <w:rStyle w:val="Hyperlink"/>
                <w:rFonts w:ascii="Times New Roman" w:hAnsi="Times New Roman"/>
                <w:noProof/>
              </w:rPr>
              <w:t xml:space="preserve"> </w:t>
            </w:r>
            <w:r w:rsidRPr="00E51B07">
              <w:rPr>
                <w:rStyle w:val="Hyperlink"/>
                <w:rFonts w:ascii="Sylfaen" w:hAnsi="Sylfaen" w:cs="Sylfaen"/>
                <w:noProof/>
              </w:rPr>
              <w:t>ბარიერი</w:t>
            </w:r>
            <w:r>
              <w:rPr>
                <w:noProof/>
                <w:webHidden/>
              </w:rPr>
              <w:tab/>
            </w:r>
            <w:r>
              <w:rPr>
                <w:noProof/>
                <w:webHidden/>
              </w:rPr>
              <w:fldChar w:fldCharType="begin"/>
            </w:r>
            <w:r>
              <w:rPr>
                <w:noProof/>
                <w:webHidden/>
              </w:rPr>
              <w:instrText xml:space="preserve"> PAGEREF _Toc199679531 \h </w:instrText>
            </w:r>
            <w:r>
              <w:rPr>
                <w:noProof/>
                <w:webHidden/>
              </w:rPr>
            </w:r>
            <w:r>
              <w:rPr>
                <w:noProof/>
                <w:webHidden/>
              </w:rPr>
              <w:fldChar w:fldCharType="separate"/>
            </w:r>
            <w:r w:rsidR="0002773E">
              <w:rPr>
                <w:noProof/>
                <w:webHidden/>
              </w:rPr>
              <w:t>138</w:t>
            </w:r>
            <w:r>
              <w:rPr>
                <w:noProof/>
                <w:webHidden/>
              </w:rPr>
              <w:fldChar w:fldCharType="end"/>
            </w:r>
          </w:hyperlink>
        </w:p>
        <w:p w14:paraId="728F4D16" w14:textId="08E56CDC" w:rsidR="002F5AE9" w:rsidRDefault="002F5AE9">
          <w:pPr>
            <w:pStyle w:val="TOC2"/>
            <w:tabs>
              <w:tab w:val="right" w:leader="dot" w:pos="9017"/>
            </w:tabs>
            <w:rPr>
              <w:noProof/>
            </w:rPr>
          </w:pPr>
          <w:hyperlink w:anchor="_Toc199679532" w:history="1">
            <w:r w:rsidRPr="00E51B07">
              <w:rPr>
                <w:rStyle w:val="Hyperlink"/>
                <w:rFonts w:ascii="Times New Roman" w:hAnsi="Times New Roman"/>
                <w:noProof/>
              </w:rPr>
              <w:t xml:space="preserve">§ 18. </w:t>
            </w:r>
            <w:r w:rsidRPr="00E51B07">
              <w:rPr>
                <w:rStyle w:val="Hyperlink"/>
                <w:rFonts w:ascii="Sylfaen" w:hAnsi="Sylfaen" w:cs="Sylfaen"/>
                <w:noProof/>
              </w:rPr>
              <w:t>სტუდენტის</w:t>
            </w:r>
            <w:r w:rsidRPr="00E51B07">
              <w:rPr>
                <w:rStyle w:val="Hyperlink"/>
                <w:rFonts w:ascii="Times New Roman" w:hAnsi="Times New Roman"/>
                <w:noProof/>
              </w:rPr>
              <w:t xml:space="preserve"> </w:t>
            </w:r>
            <w:r w:rsidRPr="00E51B07">
              <w:rPr>
                <w:rStyle w:val="Hyperlink"/>
                <w:rFonts w:ascii="Sylfaen" w:hAnsi="Sylfaen" w:cs="Sylfaen"/>
                <w:noProof/>
              </w:rPr>
              <w:t>მოთხოვნა</w:t>
            </w:r>
            <w:r>
              <w:rPr>
                <w:noProof/>
                <w:webHidden/>
              </w:rPr>
              <w:tab/>
            </w:r>
            <w:r>
              <w:rPr>
                <w:noProof/>
                <w:webHidden/>
              </w:rPr>
              <w:fldChar w:fldCharType="begin"/>
            </w:r>
            <w:r>
              <w:rPr>
                <w:noProof/>
                <w:webHidden/>
              </w:rPr>
              <w:instrText xml:space="preserve"> PAGEREF _Toc199679532 \h </w:instrText>
            </w:r>
            <w:r>
              <w:rPr>
                <w:noProof/>
                <w:webHidden/>
              </w:rPr>
            </w:r>
            <w:r>
              <w:rPr>
                <w:noProof/>
                <w:webHidden/>
              </w:rPr>
              <w:fldChar w:fldCharType="separate"/>
            </w:r>
            <w:r w:rsidR="0002773E">
              <w:rPr>
                <w:noProof/>
                <w:webHidden/>
              </w:rPr>
              <w:t>146</w:t>
            </w:r>
            <w:r>
              <w:rPr>
                <w:noProof/>
                <w:webHidden/>
              </w:rPr>
              <w:fldChar w:fldCharType="end"/>
            </w:r>
          </w:hyperlink>
        </w:p>
        <w:p w14:paraId="7E8D3C20" w14:textId="348293C0" w:rsidR="002F5AE9" w:rsidRDefault="002F5AE9">
          <w:pPr>
            <w:pStyle w:val="TOC2"/>
            <w:tabs>
              <w:tab w:val="right" w:leader="dot" w:pos="9017"/>
            </w:tabs>
            <w:rPr>
              <w:noProof/>
            </w:rPr>
          </w:pPr>
          <w:hyperlink w:anchor="_Toc199679533" w:history="1">
            <w:r w:rsidRPr="00E51B07">
              <w:rPr>
                <w:rStyle w:val="Hyperlink"/>
                <w:rFonts w:ascii="Times New Roman" w:hAnsi="Times New Roman"/>
                <w:noProof/>
              </w:rPr>
              <w:t xml:space="preserve">§ 19. </w:t>
            </w:r>
            <w:r w:rsidRPr="00E51B07">
              <w:rPr>
                <w:rStyle w:val="Hyperlink"/>
                <w:rFonts w:ascii="Sylfaen" w:hAnsi="Sylfaen" w:cs="Sylfaen"/>
                <w:noProof/>
              </w:rPr>
              <w:t>ანოსის</w:t>
            </w:r>
            <w:r w:rsidRPr="00E51B07">
              <w:rPr>
                <w:rStyle w:val="Hyperlink"/>
                <w:rFonts w:ascii="Times New Roman" w:hAnsi="Times New Roman"/>
                <w:noProof/>
              </w:rPr>
              <w:t xml:space="preserve"> </w:t>
            </w:r>
            <w:r w:rsidRPr="00E51B07">
              <w:rPr>
                <w:rStyle w:val="Hyperlink"/>
                <w:rFonts w:ascii="Sylfaen" w:hAnsi="Sylfaen" w:cs="Sylfaen"/>
                <w:noProof/>
              </w:rPr>
              <w:t>გუნდი</w:t>
            </w:r>
            <w:r w:rsidRPr="00E51B07">
              <w:rPr>
                <w:rStyle w:val="Hyperlink"/>
                <w:rFonts w:ascii="Times New Roman" w:hAnsi="Times New Roman"/>
                <w:noProof/>
              </w:rPr>
              <w:t xml:space="preserve"> </w:t>
            </w:r>
            <w:r w:rsidRPr="00E51B07">
              <w:rPr>
                <w:rStyle w:val="Hyperlink"/>
                <w:rFonts w:ascii="Sylfaen" w:hAnsi="Sylfaen" w:cs="Sylfaen"/>
                <w:noProof/>
              </w:rPr>
              <w:t>ბრძოლაში</w:t>
            </w:r>
            <w:r w:rsidRPr="00E51B07">
              <w:rPr>
                <w:rStyle w:val="Hyperlink"/>
                <w:rFonts w:ascii="Times New Roman" w:hAnsi="Times New Roman"/>
                <w:noProof/>
              </w:rPr>
              <w:t xml:space="preserve"> </w:t>
            </w:r>
            <w:r w:rsidRPr="00E51B07">
              <w:rPr>
                <w:rStyle w:val="Hyperlink"/>
                <w:rFonts w:ascii="Sylfaen" w:hAnsi="Sylfaen" w:cs="Sylfaen"/>
                <w:noProof/>
              </w:rPr>
              <w:t>შედის</w:t>
            </w:r>
            <w:r>
              <w:rPr>
                <w:noProof/>
                <w:webHidden/>
              </w:rPr>
              <w:tab/>
            </w:r>
            <w:r>
              <w:rPr>
                <w:noProof/>
                <w:webHidden/>
              </w:rPr>
              <w:fldChar w:fldCharType="begin"/>
            </w:r>
            <w:r>
              <w:rPr>
                <w:noProof/>
                <w:webHidden/>
              </w:rPr>
              <w:instrText xml:space="preserve"> PAGEREF _Toc199679533 \h </w:instrText>
            </w:r>
            <w:r>
              <w:rPr>
                <w:noProof/>
                <w:webHidden/>
              </w:rPr>
            </w:r>
            <w:r>
              <w:rPr>
                <w:noProof/>
                <w:webHidden/>
              </w:rPr>
              <w:fldChar w:fldCharType="separate"/>
            </w:r>
            <w:r w:rsidR="0002773E">
              <w:rPr>
                <w:noProof/>
                <w:webHidden/>
              </w:rPr>
              <w:t>155</w:t>
            </w:r>
            <w:r>
              <w:rPr>
                <w:noProof/>
                <w:webHidden/>
              </w:rPr>
              <w:fldChar w:fldCharType="end"/>
            </w:r>
          </w:hyperlink>
        </w:p>
        <w:p w14:paraId="0B4890A3" w14:textId="753BFCC6" w:rsidR="002F5AE9" w:rsidRDefault="002F5AE9">
          <w:pPr>
            <w:pStyle w:val="TOC2"/>
            <w:tabs>
              <w:tab w:val="right" w:leader="dot" w:pos="9017"/>
            </w:tabs>
            <w:rPr>
              <w:noProof/>
            </w:rPr>
          </w:pPr>
          <w:hyperlink w:anchor="_Toc199679534" w:history="1">
            <w:r w:rsidRPr="00E51B07">
              <w:rPr>
                <w:rStyle w:val="Hyperlink"/>
                <w:rFonts w:ascii="Times New Roman" w:hAnsi="Times New Roman"/>
                <w:noProof/>
              </w:rPr>
              <w:t xml:space="preserve">§ 20. 1088 </w:t>
            </w:r>
            <w:r w:rsidRPr="00E51B07">
              <w:rPr>
                <w:rStyle w:val="Hyperlink"/>
                <w:rFonts w:ascii="Sylfaen" w:hAnsi="Sylfaen" w:cs="Sylfaen"/>
                <w:noProof/>
              </w:rPr>
              <w:t>ბარიერები</w:t>
            </w:r>
            <w:r>
              <w:rPr>
                <w:noProof/>
                <w:webHidden/>
              </w:rPr>
              <w:tab/>
            </w:r>
            <w:r>
              <w:rPr>
                <w:noProof/>
                <w:webHidden/>
              </w:rPr>
              <w:fldChar w:fldCharType="begin"/>
            </w:r>
            <w:r>
              <w:rPr>
                <w:noProof/>
                <w:webHidden/>
              </w:rPr>
              <w:instrText xml:space="preserve"> PAGEREF _Toc199679534 \h </w:instrText>
            </w:r>
            <w:r>
              <w:rPr>
                <w:noProof/>
                <w:webHidden/>
              </w:rPr>
            </w:r>
            <w:r>
              <w:rPr>
                <w:noProof/>
                <w:webHidden/>
              </w:rPr>
              <w:fldChar w:fldCharType="separate"/>
            </w:r>
            <w:r w:rsidR="0002773E">
              <w:rPr>
                <w:noProof/>
                <w:webHidden/>
              </w:rPr>
              <w:t>160</w:t>
            </w:r>
            <w:r>
              <w:rPr>
                <w:noProof/>
                <w:webHidden/>
              </w:rPr>
              <w:fldChar w:fldCharType="end"/>
            </w:r>
          </w:hyperlink>
        </w:p>
        <w:p w14:paraId="79E17E2D" w14:textId="27846A95" w:rsidR="002F5AE9" w:rsidRDefault="002F5AE9">
          <w:pPr>
            <w:pStyle w:val="TOC2"/>
            <w:tabs>
              <w:tab w:val="right" w:leader="dot" w:pos="9017"/>
            </w:tabs>
            <w:rPr>
              <w:noProof/>
            </w:rPr>
          </w:pPr>
          <w:hyperlink w:anchor="_Toc199679535" w:history="1">
            <w:r w:rsidRPr="00E51B07">
              <w:rPr>
                <w:rStyle w:val="Hyperlink"/>
                <w:rFonts w:ascii="Times New Roman" w:hAnsi="Times New Roman"/>
                <w:noProof/>
              </w:rPr>
              <w:t xml:space="preserve">§ 21. </w:t>
            </w:r>
            <w:r w:rsidRPr="00E51B07">
              <w:rPr>
                <w:rStyle w:val="Hyperlink"/>
                <w:rFonts w:ascii="Sylfaen" w:hAnsi="Sylfaen" w:cs="Sylfaen"/>
                <w:noProof/>
              </w:rPr>
              <w:t>ორი</w:t>
            </w:r>
            <w:r w:rsidRPr="00E51B07">
              <w:rPr>
                <w:rStyle w:val="Hyperlink"/>
                <w:rFonts w:ascii="Times New Roman" w:hAnsi="Times New Roman"/>
                <w:noProof/>
              </w:rPr>
              <w:t xml:space="preserve"> </w:t>
            </w:r>
            <w:r w:rsidRPr="00E51B07">
              <w:rPr>
                <w:rStyle w:val="Hyperlink"/>
                <w:rFonts w:ascii="Sylfaen" w:hAnsi="Sylfaen" w:cs="Sylfaen"/>
                <w:noProof/>
              </w:rPr>
              <w:t>წმინდა</w:t>
            </w:r>
            <w:r w:rsidRPr="00E51B07">
              <w:rPr>
                <w:rStyle w:val="Hyperlink"/>
                <w:rFonts w:ascii="Times New Roman" w:hAnsi="Times New Roman"/>
                <w:noProof/>
              </w:rPr>
              <w:t xml:space="preserve"> </w:t>
            </w:r>
            <w:r w:rsidRPr="00E51B07">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_Toc199679535 \h </w:instrText>
            </w:r>
            <w:r>
              <w:rPr>
                <w:noProof/>
                <w:webHidden/>
              </w:rPr>
            </w:r>
            <w:r>
              <w:rPr>
                <w:noProof/>
                <w:webHidden/>
              </w:rPr>
              <w:fldChar w:fldCharType="separate"/>
            </w:r>
            <w:r w:rsidR="0002773E">
              <w:rPr>
                <w:noProof/>
                <w:webHidden/>
              </w:rPr>
              <w:t>171</w:t>
            </w:r>
            <w:r>
              <w:rPr>
                <w:noProof/>
                <w:webHidden/>
              </w:rPr>
              <w:fldChar w:fldCharType="end"/>
            </w:r>
          </w:hyperlink>
        </w:p>
        <w:p w14:paraId="5AB270B1" w14:textId="0B0C5ADF" w:rsidR="002F5AE9" w:rsidRDefault="002F5AE9">
          <w:pPr>
            <w:pStyle w:val="TOC2"/>
            <w:tabs>
              <w:tab w:val="right" w:leader="dot" w:pos="9017"/>
            </w:tabs>
            <w:rPr>
              <w:noProof/>
            </w:rPr>
          </w:pPr>
          <w:hyperlink w:anchor="_Toc199679536" w:history="1">
            <w:r w:rsidRPr="00E51B07">
              <w:rPr>
                <w:rStyle w:val="Hyperlink"/>
                <w:rFonts w:ascii="Times New Roman" w:hAnsi="Times New Roman"/>
                <w:noProof/>
              </w:rPr>
              <w:t xml:space="preserve">§ 22. </w:t>
            </w:r>
            <w:r w:rsidRPr="00E51B07">
              <w:rPr>
                <w:rStyle w:val="Hyperlink"/>
                <w:rFonts w:ascii="Sylfaen" w:hAnsi="Sylfaen" w:cs="Sylfaen"/>
                <w:noProof/>
              </w:rPr>
              <w:t>ცეცხლოვანი</w:t>
            </w:r>
            <w:r w:rsidRPr="00E51B07">
              <w:rPr>
                <w:rStyle w:val="Hyperlink"/>
                <w:rFonts w:ascii="Times New Roman" w:hAnsi="Times New Roman"/>
                <w:noProof/>
              </w:rPr>
              <w:t xml:space="preserve"> </w:t>
            </w:r>
            <w:r w:rsidRPr="00E51B07">
              <w:rPr>
                <w:rStyle w:val="Hyperlink"/>
                <w:rFonts w:ascii="Sylfaen" w:hAnsi="Sylfaen" w:cs="Sylfaen"/>
                <w:noProof/>
              </w:rPr>
              <w:t>მბრძანებელი</w:t>
            </w:r>
            <w:r>
              <w:rPr>
                <w:noProof/>
                <w:webHidden/>
              </w:rPr>
              <w:tab/>
            </w:r>
            <w:r>
              <w:rPr>
                <w:noProof/>
                <w:webHidden/>
              </w:rPr>
              <w:fldChar w:fldCharType="begin"/>
            </w:r>
            <w:r>
              <w:rPr>
                <w:noProof/>
                <w:webHidden/>
              </w:rPr>
              <w:instrText xml:space="preserve"> PAGEREF _Toc199679536 \h </w:instrText>
            </w:r>
            <w:r>
              <w:rPr>
                <w:noProof/>
                <w:webHidden/>
              </w:rPr>
            </w:r>
            <w:r>
              <w:rPr>
                <w:noProof/>
                <w:webHidden/>
              </w:rPr>
              <w:fldChar w:fldCharType="separate"/>
            </w:r>
            <w:r w:rsidR="0002773E">
              <w:rPr>
                <w:noProof/>
                <w:webHidden/>
              </w:rPr>
              <w:t>180</w:t>
            </w:r>
            <w:r>
              <w:rPr>
                <w:noProof/>
                <w:webHidden/>
              </w:rPr>
              <w:fldChar w:fldCharType="end"/>
            </w:r>
          </w:hyperlink>
        </w:p>
        <w:p w14:paraId="0A9A2952" w14:textId="4248964D" w:rsidR="002F5AE9" w:rsidRDefault="002F5AE9">
          <w:pPr>
            <w:pStyle w:val="TOC2"/>
            <w:tabs>
              <w:tab w:val="right" w:leader="dot" w:pos="9017"/>
            </w:tabs>
            <w:rPr>
              <w:noProof/>
            </w:rPr>
          </w:pPr>
          <w:hyperlink w:anchor="_Toc199679537" w:history="1">
            <w:r w:rsidRPr="00E51B07">
              <w:rPr>
                <w:rStyle w:val="Hyperlink"/>
                <w:rFonts w:ascii="Times New Roman" w:hAnsi="Times New Roman"/>
                <w:noProof/>
              </w:rPr>
              <w:t xml:space="preserve">§ 23. </w:t>
            </w:r>
            <w:r w:rsidRPr="00E51B07">
              <w:rPr>
                <w:rStyle w:val="Hyperlink"/>
                <w:rFonts w:ascii="Sylfaen" w:hAnsi="Sylfaen" w:cs="Sylfaen"/>
                <w:noProof/>
              </w:rPr>
              <w:t>სიყვარულის</w:t>
            </w:r>
            <w:r w:rsidRPr="00E51B07">
              <w:rPr>
                <w:rStyle w:val="Hyperlink"/>
                <w:rFonts w:ascii="Times New Roman" w:hAnsi="Times New Roman"/>
                <w:noProof/>
              </w:rPr>
              <w:t xml:space="preserve"> </w:t>
            </w:r>
            <w:r w:rsidRPr="00E51B07">
              <w:rPr>
                <w:rStyle w:val="Hyperlink"/>
                <w:rFonts w:ascii="Sylfaen" w:hAnsi="Sylfaen" w:cs="Sylfaen"/>
                <w:noProof/>
              </w:rPr>
              <w:t>მაგია</w:t>
            </w:r>
            <w:r>
              <w:rPr>
                <w:noProof/>
                <w:webHidden/>
              </w:rPr>
              <w:tab/>
            </w:r>
            <w:r>
              <w:rPr>
                <w:noProof/>
                <w:webHidden/>
              </w:rPr>
              <w:fldChar w:fldCharType="begin"/>
            </w:r>
            <w:r>
              <w:rPr>
                <w:noProof/>
                <w:webHidden/>
              </w:rPr>
              <w:instrText xml:space="preserve"> PAGEREF _Toc199679537 \h </w:instrText>
            </w:r>
            <w:r>
              <w:rPr>
                <w:noProof/>
                <w:webHidden/>
              </w:rPr>
            </w:r>
            <w:r>
              <w:rPr>
                <w:noProof/>
                <w:webHidden/>
              </w:rPr>
              <w:fldChar w:fldCharType="separate"/>
            </w:r>
            <w:r w:rsidR="0002773E">
              <w:rPr>
                <w:noProof/>
                <w:webHidden/>
              </w:rPr>
              <w:t>188</w:t>
            </w:r>
            <w:r>
              <w:rPr>
                <w:noProof/>
                <w:webHidden/>
              </w:rPr>
              <w:fldChar w:fldCharType="end"/>
            </w:r>
          </w:hyperlink>
        </w:p>
        <w:p w14:paraId="572FDB4C" w14:textId="1D19BE60" w:rsidR="002F5AE9" w:rsidRDefault="002F5AE9">
          <w:pPr>
            <w:pStyle w:val="TOC2"/>
            <w:tabs>
              <w:tab w:val="right" w:leader="dot" w:pos="9017"/>
            </w:tabs>
            <w:rPr>
              <w:noProof/>
            </w:rPr>
          </w:pPr>
          <w:hyperlink w:anchor="_Toc199679538" w:history="1">
            <w:r w:rsidRPr="00E51B07">
              <w:rPr>
                <w:rStyle w:val="Hyperlink"/>
                <w:rFonts w:ascii="Times New Roman" w:hAnsi="Times New Roman"/>
                <w:noProof/>
              </w:rPr>
              <w:t xml:space="preserve">§ 24. </w:t>
            </w:r>
            <w:r w:rsidRPr="00E51B07">
              <w:rPr>
                <w:rStyle w:val="Hyperlink"/>
                <w:rFonts w:ascii="Sylfaen" w:hAnsi="Sylfaen" w:cs="Sylfaen"/>
                <w:noProof/>
              </w:rPr>
              <w:t>სიმღერა</w:t>
            </w:r>
            <w:r w:rsidRPr="00E51B07">
              <w:rPr>
                <w:rStyle w:val="Hyperlink"/>
                <w:rFonts w:ascii="Times New Roman" w:hAnsi="Times New Roman"/>
                <w:noProof/>
              </w:rPr>
              <w:t xml:space="preserve"> </w:t>
            </w:r>
            <w:r w:rsidRPr="00E51B07">
              <w:rPr>
                <w:rStyle w:val="Hyperlink"/>
                <w:rFonts w:ascii="Sylfaen" w:hAnsi="Sylfaen" w:cs="Sylfaen"/>
                <w:noProof/>
              </w:rPr>
              <w:t>ბატონი</w:t>
            </w:r>
            <w:r w:rsidRPr="00E51B07">
              <w:rPr>
                <w:rStyle w:val="Hyperlink"/>
                <w:rFonts w:ascii="Times New Roman" w:hAnsi="Times New Roman"/>
                <w:noProof/>
              </w:rPr>
              <w:t xml:space="preserve"> </w:t>
            </w:r>
            <w:r w:rsidRPr="00E51B07">
              <w:rPr>
                <w:rStyle w:val="Hyperlink"/>
                <w:rFonts w:ascii="Sylfaen" w:hAnsi="Sylfaen" w:cs="Sylfaen"/>
                <w:noProof/>
              </w:rPr>
              <w:t>ანოსის</w:t>
            </w:r>
            <w:r w:rsidRPr="00E51B07">
              <w:rPr>
                <w:rStyle w:val="Hyperlink"/>
                <w:rFonts w:ascii="Times New Roman" w:hAnsi="Times New Roman"/>
                <w:noProof/>
              </w:rPr>
              <w:t xml:space="preserve"> №3 „</w:t>
            </w:r>
            <w:r w:rsidRPr="00E51B07">
              <w:rPr>
                <w:rStyle w:val="Hyperlink"/>
                <w:rFonts w:ascii="Sylfaen" w:hAnsi="Sylfaen" w:cs="Sylfaen"/>
                <w:noProof/>
              </w:rPr>
              <w:t>ყოვლისშემძლე</w:t>
            </w:r>
            <w:r w:rsidRPr="00E51B07">
              <w:rPr>
                <w:rStyle w:val="Hyperlink"/>
                <w:rFonts w:ascii="Times New Roman" w:hAnsi="Times New Roman"/>
                <w:noProof/>
              </w:rPr>
              <w:t xml:space="preserve"> </w:t>
            </w:r>
            <w:r w:rsidRPr="00E51B07">
              <w:rPr>
                <w:rStyle w:val="Hyperlink"/>
                <w:rFonts w:ascii="Sylfaen" w:hAnsi="Sylfaen" w:cs="Sylfaen"/>
                <w:noProof/>
              </w:rPr>
              <w:t>დემონი</w:t>
            </w:r>
            <w:r w:rsidRPr="00E51B07">
              <w:rPr>
                <w:rStyle w:val="Hyperlink"/>
                <w:rFonts w:ascii="Times New Roman" w:hAnsi="Times New Roman"/>
                <w:noProof/>
              </w:rPr>
              <w:t xml:space="preserve"> </w:t>
            </w:r>
            <w:r w:rsidRPr="00E51B07">
              <w:rPr>
                <w:rStyle w:val="Hyperlink"/>
                <w:rFonts w:ascii="Sylfaen" w:hAnsi="Sylfaen" w:cs="Sylfaen"/>
                <w:noProof/>
              </w:rPr>
              <w:t>მბრძანებლის</w:t>
            </w:r>
            <w:r w:rsidRPr="00E51B07">
              <w:rPr>
                <w:rStyle w:val="Hyperlink"/>
                <w:rFonts w:ascii="Times New Roman" w:hAnsi="Times New Roman"/>
                <w:noProof/>
              </w:rPr>
              <w:t xml:space="preserve">“ </w:t>
            </w:r>
            <w:r w:rsidRPr="00E51B07">
              <w:rPr>
                <w:rStyle w:val="Hyperlink"/>
                <w:rFonts w:ascii="Sylfaen" w:hAnsi="Sylfaen" w:cs="Sylfaen"/>
                <w:noProof/>
              </w:rPr>
              <w:t>მხარდასაჭერად</w:t>
            </w:r>
            <w:r>
              <w:rPr>
                <w:noProof/>
                <w:webHidden/>
              </w:rPr>
              <w:tab/>
            </w:r>
            <w:r>
              <w:rPr>
                <w:noProof/>
                <w:webHidden/>
              </w:rPr>
              <w:fldChar w:fldCharType="begin"/>
            </w:r>
            <w:r>
              <w:rPr>
                <w:noProof/>
                <w:webHidden/>
              </w:rPr>
              <w:instrText xml:space="preserve"> PAGEREF _Toc199679538 \h </w:instrText>
            </w:r>
            <w:r>
              <w:rPr>
                <w:noProof/>
                <w:webHidden/>
              </w:rPr>
            </w:r>
            <w:r>
              <w:rPr>
                <w:noProof/>
                <w:webHidden/>
              </w:rPr>
              <w:fldChar w:fldCharType="separate"/>
            </w:r>
            <w:r w:rsidR="0002773E">
              <w:rPr>
                <w:noProof/>
                <w:webHidden/>
              </w:rPr>
              <w:t>195</w:t>
            </w:r>
            <w:r>
              <w:rPr>
                <w:noProof/>
                <w:webHidden/>
              </w:rPr>
              <w:fldChar w:fldCharType="end"/>
            </w:r>
          </w:hyperlink>
        </w:p>
        <w:p w14:paraId="61FCC867" w14:textId="1829DDEB" w:rsidR="002F5AE9" w:rsidRDefault="002F5AE9">
          <w:pPr>
            <w:pStyle w:val="TOC2"/>
            <w:tabs>
              <w:tab w:val="right" w:leader="dot" w:pos="9017"/>
            </w:tabs>
            <w:rPr>
              <w:noProof/>
            </w:rPr>
          </w:pPr>
          <w:hyperlink w:anchor="_Toc199679539" w:history="1">
            <w:r w:rsidRPr="00E51B07">
              <w:rPr>
                <w:rStyle w:val="Hyperlink"/>
                <w:rFonts w:ascii="Times New Roman" w:hAnsi="Times New Roman"/>
                <w:noProof/>
              </w:rPr>
              <w:t xml:space="preserve">§ 25. </w:t>
            </w:r>
            <w:r w:rsidRPr="00E51B07">
              <w:rPr>
                <w:rStyle w:val="Hyperlink"/>
                <w:rFonts w:ascii="Sylfaen" w:hAnsi="Sylfaen" w:cs="Sylfaen"/>
                <w:noProof/>
              </w:rPr>
              <w:t>სიცოცხლის</w:t>
            </w:r>
            <w:r w:rsidRPr="00E51B07">
              <w:rPr>
                <w:rStyle w:val="Hyperlink"/>
                <w:rFonts w:ascii="Times New Roman" w:hAnsi="Times New Roman"/>
                <w:noProof/>
              </w:rPr>
              <w:t xml:space="preserve"> </w:t>
            </w:r>
            <w:r w:rsidRPr="00E51B07">
              <w:rPr>
                <w:rStyle w:val="Hyperlink"/>
                <w:rFonts w:ascii="Sylfaen" w:hAnsi="Sylfaen" w:cs="Sylfaen"/>
                <w:noProof/>
              </w:rPr>
              <w:t>ბრწყინვალება</w:t>
            </w:r>
            <w:r>
              <w:rPr>
                <w:noProof/>
                <w:webHidden/>
              </w:rPr>
              <w:tab/>
            </w:r>
            <w:r>
              <w:rPr>
                <w:noProof/>
                <w:webHidden/>
              </w:rPr>
              <w:fldChar w:fldCharType="begin"/>
            </w:r>
            <w:r>
              <w:rPr>
                <w:noProof/>
                <w:webHidden/>
              </w:rPr>
              <w:instrText xml:space="preserve"> PAGEREF _Toc199679539 \h </w:instrText>
            </w:r>
            <w:r>
              <w:rPr>
                <w:noProof/>
                <w:webHidden/>
              </w:rPr>
            </w:r>
            <w:r>
              <w:rPr>
                <w:noProof/>
                <w:webHidden/>
              </w:rPr>
              <w:fldChar w:fldCharType="separate"/>
            </w:r>
            <w:r w:rsidR="0002773E">
              <w:rPr>
                <w:noProof/>
                <w:webHidden/>
              </w:rPr>
              <w:t>202</w:t>
            </w:r>
            <w:r>
              <w:rPr>
                <w:noProof/>
                <w:webHidden/>
              </w:rPr>
              <w:fldChar w:fldCharType="end"/>
            </w:r>
          </w:hyperlink>
        </w:p>
        <w:p w14:paraId="39A0F06F" w14:textId="5E69C5B5" w:rsidR="002F5AE9" w:rsidRDefault="002F5AE9">
          <w:pPr>
            <w:pStyle w:val="TOC2"/>
            <w:tabs>
              <w:tab w:val="right" w:leader="dot" w:pos="9017"/>
            </w:tabs>
            <w:rPr>
              <w:noProof/>
            </w:rPr>
          </w:pPr>
          <w:hyperlink w:anchor="_Toc199679540" w:history="1">
            <w:r w:rsidRPr="00E51B07">
              <w:rPr>
                <w:rStyle w:val="Hyperlink"/>
                <w:rFonts w:ascii="Times New Roman" w:hAnsi="Times New Roman"/>
                <w:noProof/>
              </w:rPr>
              <w:t xml:space="preserve">§ 26. </w:t>
            </w:r>
            <w:r w:rsidRPr="00E51B07">
              <w:rPr>
                <w:rStyle w:val="Hyperlink"/>
                <w:rFonts w:ascii="Sylfaen" w:hAnsi="Sylfaen" w:cs="Sylfaen"/>
                <w:noProof/>
              </w:rPr>
              <w:t>ორი</w:t>
            </w:r>
            <w:r w:rsidRPr="00E51B07">
              <w:rPr>
                <w:rStyle w:val="Hyperlink"/>
                <w:rFonts w:ascii="Times New Roman" w:hAnsi="Times New Roman"/>
                <w:noProof/>
              </w:rPr>
              <w:t xml:space="preserve"> </w:t>
            </w:r>
            <w:r w:rsidRPr="00E51B07">
              <w:rPr>
                <w:rStyle w:val="Hyperlink"/>
                <w:rFonts w:ascii="Sylfaen" w:hAnsi="Sylfaen" w:cs="Sylfaen"/>
                <w:noProof/>
              </w:rPr>
              <w:t>ათასი</w:t>
            </w:r>
            <w:r w:rsidRPr="00E51B07">
              <w:rPr>
                <w:rStyle w:val="Hyperlink"/>
                <w:rFonts w:ascii="Times New Roman" w:hAnsi="Times New Roman"/>
                <w:noProof/>
              </w:rPr>
              <w:t xml:space="preserve"> </w:t>
            </w:r>
            <w:r w:rsidRPr="00E51B07">
              <w:rPr>
                <w:rStyle w:val="Hyperlink"/>
                <w:rFonts w:ascii="Sylfaen" w:hAnsi="Sylfaen" w:cs="Sylfaen"/>
                <w:noProof/>
              </w:rPr>
              <w:t>წლის</w:t>
            </w:r>
            <w:r w:rsidRPr="00E51B07">
              <w:rPr>
                <w:rStyle w:val="Hyperlink"/>
                <w:rFonts w:ascii="Times New Roman" w:hAnsi="Times New Roman"/>
                <w:noProof/>
              </w:rPr>
              <w:t xml:space="preserve"> </w:t>
            </w:r>
            <w:r w:rsidRPr="00E51B07">
              <w:rPr>
                <w:rStyle w:val="Hyperlink"/>
                <w:rFonts w:ascii="Sylfaen" w:hAnsi="Sylfaen" w:cs="Sylfaen"/>
                <w:noProof/>
              </w:rPr>
              <w:t>სიძულვილი</w:t>
            </w:r>
            <w:r>
              <w:rPr>
                <w:noProof/>
                <w:webHidden/>
              </w:rPr>
              <w:tab/>
            </w:r>
            <w:r>
              <w:rPr>
                <w:noProof/>
                <w:webHidden/>
              </w:rPr>
              <w:fldChar w:fldCharType="begin"/>
            </w:r>
            <w:r>
              <w:rPr>
                <w:noProof/>
                <w:webHidden/>
              </w:rPr>
              <w:instrText xml:space="preserve"> PAGEREF _Toc199679540 \h </w:instrText>
            </w:r>
            <w:r>
              <w:rPr>
                <w:noProof/>
                <w:webHidden/>
              </w:rPr>
            </w:r>
            <w:r>
              <w:rPr>
                <w:noProof/>
                <w:webHidden/>
              </w:rPr>
              <w:fldChar w:fldCharType="separate"/>
            </w:r>
            <w:r w:rsidR="0002773E">
              <w:rPr>
                <w:noProof/>
                <w:webHidden/>
              </w:rPr>
              <w:t>208</w:t>
            </w:r>
            <w:r>
              <w:rPr>
                <w:noProof/>
                <w:webHidden/>
              </w:rPr>
              <w:fldChar w:fldCharType="end"/>
            </w:r>
          </w:hyperlink>
        </w:p>
        <w:p w14:paraId="6E34A412" w14:textId="1B636C26" w:rsidR="002F5AE9" w:rsidRDefault="002F5AE9">
          <w:pPr>
            <w:pStyle w:val="TOC2"/>
            <w:tabs>
              <w:tab w:val="right" w:leader="dot" w:pos="9017"/>
            </w:tabs>
            <w:rPr>
              <w:noProof/>
            </w:rPr>
          </w:pPr>
          <w:hyperlink w:anchor="_Toc199679541" w:history="1">
            <w:r w:rsidRPr="00E51B07">
              <w:rPr>
                <w:rStyle w:val="Hyperlink"/>
                <w:rFonts w:ascii="Times New Roman" w:hAnsi="Times New Roman"/>
                <w:noProof/>
              </w:rPr>
              <w:t xml:space="preserve">§ 27. </w:t>
            </w:r>
            <w:r w:rsidRPr="00E51B07">
              <w:rPr>
                <w:rStyle w:val="Hyperlink"/>
                <w:rFonts w:ascii="Sylfaen" w:hAnsi="Sylfaen" w:cs="Sylfaen"/>
                <w:noProof/>
              </w:rPr>
              <w:t>საძირკვლის</w:t>
            </w:r>
            <w:r w:rsidRPr="00E51B07">
              <w:rPr>
                <w:rStyle w:val="Hyperlink"/>
                <w:rFonts w:ascii="Times New Roman" w:hAnsi="Times New Roman"/>
                <w:noProof/>
              </w:rPr>
              <w:t xml:space="preserve"> </w:t>
            </w:r>
            <w:r w:rsidRPr="00E51B07">
              <w:rPr>
                <w:rStyle w:val="Hyperlink"/>
                <w:rFonts w:ascii="Sylfaen" w:hAnsi="Sylfaen" w:cs="Sylfaen"/>
                <w:noProof/>
              </w:rPr>
              <w:t>განადგურება</w:t>
            </w:r>
            <w:r>
              <w:rPr>
                <w:noProof/>
                <w:webHidden/>
              </w:rPr>
              <w:tab/>
            </w:r>
            <w:r>
              <w:rPr>
                <w:noProof/>
                <w:webHidden/>
              </w:rPr>
              <w:fldChar w:fldCharType="begin"/>
            </w:r>
            <w:r>
              <w:rPr>
                <w:noProof/>
                <w:webHidden/>
              </w:rPr>
              <w:instrText xml:space="preserve"> PAGEREF _Toc199679541 \h </w:instrText>
            </w:r>
            <w:r>
              <w:rPr>
                <w:noProof/>
                <w:webHidden/>
              </w:rPr>
            </w:r>
            <w:r>
              <w:rPr>
                <w:noProof/>
                <w:webHidden/>
              </w:rPr>
              <w:fldChar w:fldCharType="separate"/>
            </w:r>
            <w:r w:rsidR="0002773E">
              <w:rPr>
                <w:noProof/>
                <w:webHidden/>
              </w:rPr>
              <w:t>214</w:t>
            </w:r>
            <w:r>
              <w:rPr>
                <w:noProof/>
                <w:webHidden/>
              </w:rPr>
              <w:fldChar w:fldCharType="end"/>
            </w:r>
          </w:hyperlink>
        </w:p>
        <w:p w14:paraId="748726E5" w14:textId="2BD467B0" w:rsidR="002F5AE9" w:rsidRDefault="002F5AE9">
          <w:pPr>
            <w:pStyle w:val="TOC2"/>
            <w:tabs>
              <w:tab w:val="right" w:leader="dot" w:pos="9017"/>
            </w:tabs>
            <w:rPr>
              <w:noProof/>
            </w:rPr>
          </w:pPr>
          <w:hyperlink w:anchor="_Toc199679542" w:history="1">
            <w:r w:rsidRPr="00E51B07">
              <w:rPr>
                <w:rStyle w:val="Hyperlink"/>
                <w:rFonts w:ascii="Times New Roman" w:hAnsi="Times New Roman"/>
                <w:noProof/>
              </w:rPr>
              <w:t xml:space="preserve">§ 28. </w:t>
            </w:r>
            <w:r w:rsidRPr="00E51B07">
              <w:rPr>
                <w:rStyle w:val="Hyperlink"/>
                <w:rFonts w:ascii="Sylfaen" w:hAnsi="Sylfaen" w:cs="Sylfaen"/>
                <w:noProof/>
              </w:rPr>
              <w:t>სიღრმეში</w:t>
            </w:r>
            <w:r w:rsidRPr="00E51B07">
              <w:rPr>
                <w:rStyle w:val="Hyperlink"/>
                <w:rFonts w:ascii="Times New Roman" w:hAnsi="Times New Roman"/>
                <w:noProof/>
              </w:rPr>
              <w:t xml:space="preserve"> </w:t>
            </w:r>
            <w:r w:rsidRPr="00E51B07">
              <w:rPr>
                <w:rStyle w:val="Hyperlink"/>
                <w:rFonts w:ascii="Sylfaen" w:hAnsi="Sylfaen" w:cs="Sylfaen"/>
                <w:noProof/>
              </w:rPr>
              <w:t>დამალული</w:t>
            </w:r>
            <w:r>
              <w:rPr>
                <w:noProof/>
                <w:webHidden/>
              </w:rPr>
              <w:tab/>
            </w:r>
            <w:r>
              <w:rPr>
                <w:noProof/>
                <w:webHidden/>
              </w:rPr>
              <w:fldChar w:fldCharType="begin"/>
            </w:r>
            <w:r>
              <w:rPr>
                <w:noProof/>
                <w:webHidden/>
              </w:rPr>
              <w:instrText xml:space="preserve"> PAGEREF _Toc199679542 \h </w:instrText>
            </w:r>
            <w:r>
              <w:rPr>
                <w:noProof/>
                <w:webHidden/>
              </w:rPr>
            </w:r>
            <w:r>
              <w:rPr>
                <w:noProof/>
                <w:webHidden/>
              </w:rPr>
              <w:fldChar w:fldCharType="separate"/>
            </w:r>
            <w:r w:rsidR="0002773E">
              <w:rPr>
                <w:noProof/>
                <w:webHidden/>
              </w:rPr>
              <w:t>222</w:t>
            </w:r>
            <w:r>
              <w:rPr>
                <w:noProof/>
                <w:webHidden/>
              </w:rPr>
              <w:fldChar w:fldCharType="end"/>
            </w:r>
          </w:hyperlink>
        </w:p>
        <w:p w14:paraId="7FEC0FCE" w14:textId="58E7AF0E" w:rsidR="002F5AE9" w:rsidRDefault="002F5AE9">
          <w:pPr>
            <w:pStyle w:val="TOC2"/>
            <w:tabs>
              <w:tab w:val="right" w:leader="dot" w:pos="9017"/>
            </w:tabs>
            <w:rPr>
              <w:noProof/>
            </w:rPr>
          </w:pPr>
          <w:hyperlink w:anchor="_Toc199679543" w:history="1">
            <w:r w:rsidRPr="00E51B07">
              <w:rPr>
                <w:rStyle w:val="Hyperlink"/>
                <w:rFonts w:ascii="Times New Roman" w:hAnsi="Times New Roman"/>
                <w:noProof/>
              </w:rPr>
              <w:t xml:space="preserve">§ 29. </w:t>
            </w:r>
            <w:r w:rsidRPr="00E51B07">
              <w:rPr>
                <w:rStyle w:val="Hyperlink"/>
                <w:rFonts w:ascii="Sylfaen" w:hAnsi="Sylfaen" w:cs="Sylfaen"/>
                <w:noProof/>
              </w:rPr>
              <w:t>გამოჩნდა</w:t>
            </w:r>
            <w:r>
              <w:rPr>
                <w:noProof/>
                <w:webHidden/>
              </w:rPr>
              <w:tab/>
            </w:r>
            <w:r>
              <w:rPr>
                <w:noProof/>
                <w:webHidden/>
              </w:rPr>
              <w:fldChar w:fldCharType="begin"/>
            </w:r>
            <w:r>
              <w:rPr>
                <w:noProof/>
                <w:webHidden/>
              </w:rPr>
              <w:instrText xml:space="preserve"> PAGEREF _Toc199679543 \h </w:instrText>
            </w:r>
            <w:r>
              <w:rPr>
                <w:noProof/>
                <w:webHidden/>
              </w:rPr>
            </w:r>
            <w:r>
              <w:rPr>
                <w:noProof/>
                <w:webHidden/>
              </w:rPr>
              <w:fldChar w:fldCharType="separate"/>
            </w:r>
            <w:r w:rsidR="0002773E">
              <w:rPr>
                <w:noProof/>
                <w:webHidden/>
              </w:rPr>
              <w:t>229</w:t>
            </w:r>
            <w:r>
              <w:rPr>
                <w:noProof/>
                <w:webHidden/>
              </w:rPr>
              <w:fldChar w:fldCharType="end"/>
            </w:r>
          </w:hyperlink>
        </w:p>
        <w:p w14:paraId="1E275257" w14:textId="16F5751C" w:rsidR="002F5AE9" w:rsidRDefault="002F5AE9">
          <w:pPr>
            <w:pStyle w:val="TOC2"/>
            <w:tabs>
              <w:tab w:val="right" w:leader="dot" w:pos="9017"/>
            </w:tabs>
            <w:rPr>
              <w:noProof/>
            </w:rPr>
          </w:pPr>
          <w:hyperlink w:anchor="_Toc199679544" w:history="1">
            <w:r w:rsidRPr="00E51B07">
              <w:rPr>
                <w:rStyle w:val="Hyperlink"/>
                <w:rFonts w:ascii="Times New Roman" w:hAnsi="Times New Roman"/>
                <w:noProof/>
              </w:rPr>
              <w:t xml:space="preserve">§ 30. </w:t>
            </w:r>
            <w:r w:rsidRPr="00E51B07">
              <w:rPr>
                <w:rStyle w:val="Hyperlink"/>
                <w:rFonts w:ascii="Sylfaen" w:hAnsi="Sylfaen" w:cs="Sylfaen"/>
                <w:noProof/>
              </w:rPr>
              <w:t>აკრძალული</w:t>
            </w:r>
            <w:r w:rsidRPr="00E51B07">
              <w:rPr>
                <w:rStyle w:val="Hyperlink"/>
                <w:rFonts w:ascii="Times New Roman" w:hAnsi="Times New Roman"/>
                <w:noProof/>
              </w:rPr>
              <w:t xml:space="preserve"> </w:t>
            </w:r>
            <w:r w:rsidRPr="00E51B07">
              <w:rPr>
                <w:rStyle w:val="Hyperlink"/>
                <w:rFonts w:ascii="Sylfaen" w:hAnsi="Sylfaen" w:cs="Sylfaen"/>
                <w:noProof/>
              </w:rPr>
              <w:t>მაგია</w:t>
            </w:r>
            <w:r>
              <w:rPr>
                <w:noProof/>
                <w:webHidden/>
              </w:rPr>
              <w:tab/>
            </w:r>
            <w:r>
              <w:rPr>
                <w:noProof/>
                <w:webHidden/>
              </w:rPr>
              <w:fldChar w:fldCharType="begin"/>
            </w:r>
            <w:r>
              <w:rPr>
                <w:noProof/>
                <w:webHidden/>
              </w:rPr>
              <w:instrText xml:space="preserve"> PAGEREF _Toc199679544 \h </w:instrText>
            </w:r>
            <w:r>
              <w:rPr>
                <w:noProof/>
                <w:webHidden/>
              </w:rPr>
            </w:r>
            <w:r>
              <w:rPr>
                <w:noProof/>
                <w:webHidden/>
              </w:rPr>
              <w:fldChar w:fldCharType="separate"/>
            </w:r>
            <w:r w:rsidR="0002773E">
              <w:rPr>
                <w:noProof/>
                <w:webHidden/>
              </w:rPr>
              <w:t>235</w:t>
            </w:r>
            <w:r>
              <w:rPr>
                <w:noProof/>
                <w:webHidden/>
              </w:rPr>
              <w:fldChar w:fldCharType="end"/>
            </w:r>
          </w:hyperlink>
        </w:p>
        <w:p w14:paraId="658E9ADC" w14:textId="7F9F4F16" w:rsidR="002F5AE9" w:rsidRDefault="002F5AE9">
          <w:pPr>
            <w:pStyle w:val="TOC2"/>
            <w:tabs>
              <w:tab w:val="right" w:leader="dot" w:pos="9017"/>
            </w:tabs>
            <w:rPr>
              <w:noProof/>
            </w:rPr>
          </w:pPr>
          <w:hyperlink w:anchor="_Toc199679545" w:history="1">
            <w:r w:rsidRPr="00E51B07">
              <w:rPr>
                <w:rStyle w:val="Hyperlink"/>
                <w:rFonts w:ascii="Times New Roman" w:hAnsi="Times New Roman"/>
                <w:noProof/>
              </w:rPr>
              <w:t xml:space="preserve">§ 31. </w:t>
            </w:r>
            <w:r w:rsidRPr="00E51B07">
              <w:rPr>
                <w:rStyle w:val="Hyperlink"/>
                <w:rFonts w:ascii="Sylfaen" w:hAnsi="Sylfaen" w:cs="Sylfaen"/>
                <w:noProof/>
              </w:rPr>
              <w:t>ელეონორა</w:t>
            </w:r>
            <w:r>
              <w:rPr>
                <w:noProof/>
                <w:webHidden/>
              </w:rPr>
              <w:tab/>
            </w:r>
            <w:r>
              <w:rPr>
                <w:noProof/>
                <w:webHidden/>
              </w:rPr>
              <w:fldChar w:fldCharType="begin"/>
            </w:r>
            <w:r>
              <w:rPr>
                <w:noProof/>
                <w:webHidden/>
              </w:rPr>
              <w:instrText xml:space="preserve"> PAGEREF _Toc199679545 \h </w:instrText>
            </w:r>
            <w:r>
              <w:rPr>
                <w:noProof/>
                <w:webHidden/>
              </w:rPr>
            </w:r>
            <w:r>
              <w:rPr>
                <w:noProof/>
                <w:webHidden/>
              </w:rPr>
              <w:fldChar w:fldCharType="separate"/>
            </w:r>
            <w:r w:rsidR="0002773E">
              <w:rPr>
                <w:noProof/>
                <w:webHidden/>
              </w:rPr>
              <w:t>241</w:t>
            </w:r>
            <w:r>
              <w:rPr>
                <w:noProof/>
                <w:webHidden/>
              </w:rPr>
              <w:fldChar w:fldCharType="end"/>
            </w:r>
          </w:hyperlink>
        </w:p>
        <w:p w14:paraId="2AD7E029" w14:textId="1FE35991" w:rsidR="002F5AE9" w:rsidRDefault="002F5AE9">
          <w:pPr>
            <w:pStyle w:val="TOC2"/>
            <w:tabs>
              <w:tab w:val="right" w:leader="dot" w:pos="9017"/>
            </w:tabs>
            <w:rPr>
              <w:noProof/>
            </w:rPr>
          </w:pPr>
          <w:hyperlink w:anchor="_Toc199679546" w:history="1">
            <w:r w:rsidRPr="00E51B07">
              <w:rPr>
                <w:rStyle w:val="Hyperlink"/>
                <w:rFonts w:ascii="Times New Roman" w:hAnsi="Times New Roman"/>
                <w:noProof/>
              </w:rPr>
              <w:t xml:space="preserve">§ 32. </w:t>
            </w:r>
            <w:r w:rsidRPr="00E51B07">
              <w:rPr>
                <w:rStyle w:val="Hyperlink"/>
                <w:rFonts w:ascii="Sylfaen" w:hAnsi="Sylfaen" w:cs="Sylfaen"/>
                <w:noProof/>
              </w:rPr>
              <w:t>ღმერთებისა</w:t>
            </w:r>
            <w:r w:rsidRPr="00E51B07">
              <w:rPr>
                <w:rStyle w:val="Hyperlink"/>
                <w:rFonts w:ascii="Times New Roman" w:hAnsi="Times New Roman"/>
                <w:noProof/>
              </w:rPr>
              <w:t xml:space="preserve"> </w:t>
            </w:r>
            <w:r w:rsidRPr="00E51B07">
              <w:rPr>
                <w:rStyle w:val="Hyperlink"/>
                <w:rFonts w:ascii="Sylfaen" w:hAnsi="Sylfaen" w:cs="Sylfaen"/>
                <w:noProof/>
              </w:rPr>
              <w:t>და</w:t>
            </w:r>
            <w:r w:rsidRPr="00E51B07">
              <w:rPr>
                <w:rStyle w:val="Hyperlink"/>
                <w:rFonts w:ascii="Times New Roman" w:hAnsi="Times New Roman"/>
                <w:noProof/>
              </w:rPr>
              <w:t xml:space="preserve"> </w:t>
            </w:r>
            <w:r w:rsidRPr="00E51B07">
              <w:rPr>
                <w:rStyle w:val="Hyperlink"/>
                <w:rFonts w:ascii="Sylfaen" w:hAnsi="Sylfaen" w:cs="Sylfaen"/>
                <w:noProof/>
              </w:rPr>
              <w:t>ადამიანების</w:t>
            </w:r>
            <w:r w:rsidRPr="00E51B07">
              <w:rPr>
                <w:rStyle w:val="Hyperlink"/>
                <w:rFonts w:ascii="Times New Roman" w:hAnsi="Times New Roman"/>
                <w:noProof/>
              </w:rPr>
              <w:t xml:space="preserve"> </w:t>
            </w:r>
            <w:r w:rsidRPr="00E51B07">
              <w:rPr>
                <w:rStyle w:val="Hyperlink"/>
                <w:rFonts w:ascii="Sylfaen" w:hAnsi="Sylfaen" w:cs="Sylfaen"/>
                <w:noProof/>
              </w:rPr>
              <w:t>სულების</w:t>
            </w:r>
            <w:r w:rsidRPr="00E51B07">
              <w:rPr>
                <w:rStyle w:val="Hyperlink"/>
                <w:rFonts w:ascii="Times New Roman" w:hAnsi="Times New Roman"/>
                <w:noProof/>
              </w:rPr>
              <w:t xml:space="preserve"> </w:t>
            </w:r>
            <w:r w:rsidRPr="00E51B07">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_Toc199679546 \h </w:instrText>
            </w:r>
            <w:r>
              <w:rPr>
                <w:noProof/>
                <w:webHidden/>
              </w:rPr>
            </w:r>
            <w:r>
              <w:rPr>
                <w:noProof/>
                <w:webHidden/>
              </w:rPr>
              <w:fldChar w:fldCharType="separate"/>
            </w:r>
            <w:r w:rsidR="0002773E">
              <w:rPr>
                <w:noProof/>
                <w:webHidden/>
              </w:rPr>
              <w:t>248</w:t>
            </w:r>
            <w:r>
              <w:rPr>
                <w:noProof/>
                <w:webHidden/>
              </w:rPr>
              <w:fldChar w:fldCharType="end"/>
            </w:r>
          </w:hyperlink>
        </w:p>
        <w:p w14:paraId="36BF5080" w14:textId="5CC81935" w:rsidR="002F5AE9" w:rsidRDefault="002F5AE9">
          <w:pPr>
            <w:pStyle w:val="TOC2"/>
            <w:tabs>
              <w:tab w:val="right" w:leader="dot" w:pos="9017"/>
            </w:tabs>
            <w:rPr>
              <w:noProof/>
            </w:rPr>
          </w:pPr>
          <w:hyperlink w:anchor="_Toc199679547" w:history="1">
            <w:r w:rsidRPr="00E51B07">
              <w:rPr>
                <w:rStyle w:val="Hyperlink"/>
                <w:rFonts w:ascii="Times New Roman" w:hAnsi="Times New Roman"/>
                <w:noProof/>
              </w:rPr>
              <w:t xml:space="preserve">§ 33. </w:t>
            </w:r>
            <w:r w:rsidRPr="00E51B07">
              <w:rPr>
                <w:rStyle w:val="Hyperlink"/>
                <w:rFonts w:ascii="Sylfaen" w:hAnsi="Sylfaen" w:cs="Sylfaen"/>
                <w:noProof/>
              </w:rPr>
              <w:t>ომის</w:t>
            </w:r>
            <w:r w:rsidRPr="00E51B07">
              <w:rPr>
                <w:rStyle w:val="Hyperlink"/>
                <w:rFonts w:ascii="Times New Roman" w:hAnsi="Times New Roman"/>
                <w:noProof/>
              </w:rPr>
              <w:t xml:space="preserve"> </w:t>
            </w:r>
            <w:r w:rsidRPr="00E51B07">
              <w:rPr>
                <w:rStyle w:val="Hyperlink"/>
                <w:rFonts w:ascii="Sylfaen" w:hAnsi="Sylfaen" w:cs="Sylfaen"/>
                <w:noProof/>
              </w:rPr>
              <w:t>გამოცხადება</w:t>
            </w:r>
            <w:r>
              <w:rPr>
                <w:noProof/>
                <w:webHidden/>
              </w:rPr>
              <w:tab/>
            </w:r>
            <w:r>
              <w:rPr>
                <w:noProof/>
                <w:webHidden/>
              </w:rPr>
              <w:fldChar w:fldCharType="begin"/>
            </w:r>
            <w:r>
              <w:rPr>
                <w:noProof/>
                <w:webHidden/>
              </w:rPr>
              <w:instrText xml:space="preserve"> PAGEREF _Toc199679547 \h </w:instrText>
            </w:r>
            <w:r>
              <w:rPr>
                <w:noProof/>
                <w:webHidden/>
              </w:rPr>
            </w:r>
            <w:r>
              <w:rPr>
                <w:noProof/>
                <w:webHidden/>
              </w:rPr>
              <w:fldChar w:fldCharType="separate"/>
            </w:r>
            <w:r w:rsidR="0002773E">
              <w:rPr>
                <w:noProof/>
                <w:webHidden/>
              </w:rPr>
              <w:t>254</w:t>
            </w:r>
            <w:r>
              <w:rPr>
                <w:noProof/>
                <w:webHidden/>
              </w:rPr>
              <w:fldChar w:fldCharType="end"/>
            </w:r>
          </w:hyperlink>
        </w:p>
        <w:p w14:paraId="647FFC8A" w14:textId="4610DF32" w:rsidR="002F5AE9" w:rsidRDefault="002F5AE9">
          <w:pPr>
            <w:pStyle w:val="TOC2"/>
            <w:tabs>
              <w:tab w:val="right" w:leader="dot" w:pos="9017"/>
            </w:tabs>
            <w:rPr>
              <w:noProof/>
            </w:rPr>
          </w:pPr>
          <w:hyperlink w:anchor="_Toc199679548" w:history="1">
            <w:r w:rsidRPr="00E51B07">
              <w:rPr>
                <w:rStyle w:val="Hyperlink"/>
                <w:rFonts w:ascii="Times New Roman" w:hAnsi="Times New Roman"/>
                <w:noProof/>
              </w:rPr>
              <w:t xml:space="preserve">§ 34. </w:t>
            </w:r>
            <w:r w:rsidRPr="00E51B07">
              <w:rPr>
                <w:rStyle w:val="Hyperlink"/>
                <w:rFonts w:ascii="Sylfaen" w:hAnsi="Sylfaen" w:cs="Sylfaen"/>
                <w:noProof/>
              </w:rPr>
              <w:t>გადამწყვეტი</w:t>
            </w:r>
            <w:r w:rsidRPr="00E51B07">
              <w:rPr>
                <w:rStyle w:val="Hyperlink"/>
                <w:rFonts w:ascii="Times New Roman" w:hAnsi="Times New Roman"/>
                <w:noProof/>
              </w:rPr>
              <w:t xml:space="preserve"> </w:t>
            </w:r>
            <w:r w:rsidRPr="00E51B07">
              <w:rPr>
                <w:rStyle w:val="Hyperlink"/>
                <w:rFonts w:ascii="Sylfaen" w:hAnsi="Sylfaen" w:cs="Sylfaen"/>
                <w:noProof/>
              </w:rPr>
              <w:t>ბრძოლის</w:t>
            </w:r>
            <w:r w:rsidRPr="00E51B07">
              <w:rPr>
                <w:rStyle w:val="Hyperlink"/>
                <w:rFonts w:ascii="Times New Roman" w:hAnsi="Times New Roman"/>
                <w:noProof/>
              </w:rPr>
              <w:t xml:space="preserve"> </w:t>
            </w:r>
            <w:r w:rsidRPr="00E51B07">
              <w:rPr>
                <w:rStyle w:val="Hyperlink"/>
                <w:rFonts w:ascii="Sylfaen" w:hAnsi="Sylfaen" w:cs="Sylfaen"/>
                <w:noProof/>
              </w:rPr>
              <w:t>წინა</w:t>
            </w:r>
            <w:r w:rsidRPr="00E51B07">
              <w:rPr>
                <w:rStyle w:val="Hyperlink"/>
                <w:rFonts w:ascii="Times New Roman" w:hAnsi="Times New Roman"/>
                <w:noProof/>
              </w:rPr>
              <w:t xml:space="preserve"> </w:t>
            </w:r>
            <w:r w:rsidRPr="00E51B07">
              <w:rPr>
                <w:rStyle w:val="Hyperlink"/>
                <w:rFonts w:ascii="Sylfaen" w:hAnsi="Sylfaen" w:cs="Sylfaen"/>
                <w:noProof/>
              </w:rPr>
              <w:t>ღამე</w:t>
            </w:r>
            <w:r>
              <w:rPr>
                <w:noProof/>
                <w:webHidden/>
              </w:rPr>
              <w:tab/>
            </w:r>
            <w:r>
              <w:rPr>
                <w:noProof/>
                <w:webHidden/>
              </w:rPr>
              <w:fldChar w:fldCharType="begin"/>
            </w:r>
            <w:r>
              <w:rPr>
                <w:noProof/>
                <w:webHidden/>
              </w:rPr>
              <w:instrText xml:space="preserve"> PAGEREF _Toc199679548 \h </w:instrText>
            </w:r>
            <w:r>
              <w:rPr>
                <w:noProof/>
                <w:webHidden/>
              </w:rPr>
            </w:r>
            <w:r>
              <w:rPr>
                <w:noProof/>
                <w:webHidden/>
              </w:rPr>
              <w:fldChar w:fldCharType="separate"/>
            </w:r>
            <w:r w:rsidR="0002773E">
              <w:rPr>
                <w:noProof/>
                <w:webHidden/>
              </w:rPr>
              <w:t>261</w:t>
            </w:r>
            <w:r>
              <w:rPr>
                <w:noProof/>
                <w:webHidden/>
              </w:rPr>
              <w:fldChar w:fldCharType="end"/>
            </w:r>
          </w:hyperlink>
        </w:p>
        <w:p w14:paraId="1D082342" w14:textId="5003FFCB" w:rsidR="002F5AE9" w:rsidRDefault="002F5AE9">
          <w:pPr>
            <w:pStyle w:val="TOC2"/>
            <w:tabs>
              <w:tab w:val="right" w:leader="dot" w:pos="9017"/>
            </w:tabs>
            <w:rPr>
              <w:noProof/>
            </w:rPr>
          </w:pPr>
          <w:hyperlink w:anchor="_Toc199679549" w:history="1">
            <w:r w:rsidRPr="00E51B07">
              <w:rPr>
                <w:rStyle w:val="Hyperlink"/>
                <w:rFonts w:ascii="Times New Roman" w:hAnsi="Times New Roman"/>
                <w:noProof/>
              </w:rPr>
              <w:t xml:space="preserve">§ 35. </w:t>
            </w:r>
            <w:r w:rsidRPr="00E51B07">
              <w:rPr>
                <w:rStyle w:val="Hyperlink"/>
                <w:rFonts w:ascii="Sylfaen" w:hAnsi="Sylfaen" w:cs="Sylfaen"/>
                <w:noProof/>
              </w:rPr>
              <w:t>თითოეულის</w:t>
            </w:r>
            <w:r w:rsidRPr="00E51B07">
              <w:rPr>
                <w:rStyle w:val="Hyperlink"/>
                <w:rFonts w:ascii="Times New Roman" w:hAnsi="Times New Roman"/>
                <w:noProof/>
              </w:rPr>
              <w:t xml:space="preserve"> </w:t>
            </w:r>
            <w:r w:rsidRPr="00E51B07">
              <w:rPr>
                <w:rStyle w:val="Hyperlink"/>
                <w:rFonts w:ascii="Sylfaen" w:hAnsi="Sylfaen" w:cs="Sylfaen"/>
                <w:noProof/>
              </w:rPr>
              <w:t>გრძნობები</w:t>
            </w:r>
            <w:r>
              <w:rPr>
                <w:noProof/>
                <w:webHidden/>
              </w:rPr>
              <w:tab/>
            </w:r>
            <w:r>
              <w:rPr>
                <w:noProof/>
                <w:webHidden/>
              </w:rPr>
              <w:fldChar w:fldCharType="begin"/>
            </w:r>
            <w:r>
              <w:rPr>
                <w:noProof/>
                <w:webHidden/>
              </w:rPr>
              <w:instrText xml:space="preserve"> PAGEREF _Toc199679549 \h </w:instrText>
            </w:r>
            <w:r>
              <w:rPr>
                <w:noProof/>
                <w:webHidden/>
              </w:rPr>
            </w:r>
            <w:r>
              <w:rPr>
                <w:noProof/>
                <w:webHidden/>
              </w:rPr>
              <w:fldChar w:fldCharType="separate"/>
            </w:r>
            <w:r w:rsidR="0002773E">
              <w:rPr>
                <w:noProof/>
                <w:webHidden/>
              </w:rPr>
              <w:t>267</w:t>
            </w:r>
            <w:r>
              <w:rPr>
                <w:noProof/>
                <w:webHidden/>
              </w:rPr>
              <w:fldChar w:fldCharType="end"/>
            </w:r>
          </w:hyperlink>
        </w:p>
        <w:p w14:paraId="5C3D6EBF" w14:textId="6D5755F9" w:rsidR="002F5AE9" w:rsidRDefault="002F5AE9">
          <w:pPr>
            <w:pStyle w:val="TOC2"/>
            <w:tabs>
              <w:tab w:val="right" w:leader="dot" w:pos="9017"/>
            </w:tabs>
            <w:rPr>
              <w:noProof/>
            </w:rPr>
          </w:pPr>
          <w:hyperlink w:anchor="_Toc199679550" w:history="1">
            <w:r w:rsidRPr="00E51B07">
              <w:rPr>
                <w:rStyle w:val="Hyperlink"/>
                <w:rFonts w:ascii="Times New Roman" w:hAnsi="Times New Roman"/>
                <w:noProof/>
              </w:rPr>
              <w:t xml:space="preserve">§ 36. 2000 </w:t>
            </w:r>
            <w:r w:rsidRPr="00E51B07">
              <w:rPr>
                <w:rStyle w:val="Hyperlink"/>
                <w:rFonts w:ascii="Sylfaen" w:hAnsi="Sylfaen" w:cs="Sylfaen"/>
                <w:noProof/>
              </w:rPr>
              <w:t>წლის</w:t>
            </w:r>
            <w:r w:rsidRPr="00E51B07">
              <w:rPr>
                <w:rStyle w:val="Hyperlink"/>
                <w:rFonts w:ascii="Times New Roman" w:hAnsi="Times New Roman"/>
                <w:noProof/>
              </w:rPr>
              <w:t xml:space="preserve"> </w:t>
            </w:r>
            <w:r w:rsidRPr="00E51B07">
              <w:rPr>
                <w:rStyle w:val="Hyperlink"/>
                <w:rFonts w:ascii="Sylfaen" w:hAnsi="Sylfaen" w:cs="Sylfaen"/>
                <w:noProof/>
              </w:rPr>
              <w:t>წინ</w:t>
            </w:r>
            <w:r w:rsidRPr="00E51B07">
              <w:rPr>
                <w:rStyle w:val="Hyperlink"/>
                <w:rFonts w:ascii="Times New Roman" w:hAnsi="Times New Roman"/>
                <w:noProof/>
              </w:rPr>
              <w:t xml:space="preserve"> </w:t>
            </w:r>
            <w:r w:rsidRPr="00E51B07">
              <w:rPr>
                <w:rStyle w:val="Hyperlink"/>
                <w:rFonts w:ascii="Sylfaen" w:hAnsi="Sylfaen" w:cs="Sylfaen"/>
                <w:noProof/>
              </w:rPr>
              <w:t>დადებული</w:t>
            </w:r>
            <w:r w:rsidRPr="00E51B07">
              <w:rPr>
                <w:rStyle w:val="Hyperlink"/>
                <w:rFonts w:ascii="Times New Roman" w:hAnsi="Times New Roman"/>
                <w:noProof/>
              </w:rPr>
              <w:t xml:space="preserve"> </w:t>
            </w:r>
            <w:r w:rsidRPr="00E51B07">
              <w:rPr>
                <w:rStyle w:val="Hyperlink"/>
                <w:rFonts w:ascii="Sylfaen" w:hAnsi="Sylfaen" w:cs="Sylfaen"/>
                <w:noProof/>
              </w:rPr>
              <w:t>ფიცი</w:t>
            </w:r>
            <w:r>
              <w:rPr>
                <w:noProof/>
                <w:webHidden/>
              </w:rPr>
              <w:tab/>
            </w:r>
            <w:r>
              <w:rPr>
                <w:noProof/>
                <w:webHidden/>
              </w:rPr>
              <w:fldChar w:fldCharType="begin"/>
            </w:r>
            <w:r>
              <w:rPr>
                <w:noProof/>
                <w:webHidden/>
              </w:rPr>
              <w:instrText xml:space="preserve"> PAGEREF _Toc199679550 \h </w:instrText>
            </w:r>
            <w:r>
              <w:rPr>
                <w:noProof/>
                <w:webHidden/>
              </w:rPr>
            </w:r>
            <w:r>
              <w:rPr>
                <w:noProof/>
                <w:webHidden/>
              </w:rPr>
              <w:fldChar w:fldCharType="separate"/>
            </w:r>
            <w:r w:rsidR="0002773E">
              <w:rPr>
                <w:noProof/>
                <w:webHidden/>
              </w:rPr>
              <w:t>273</w:t>
            </w:r>
            <w:r>
              <w:rPr>
                <w:noProof/>
                <w:webHidden/>
              </w:rPr>
              <w:fldChar w:fldCharType="end"/>
            </w:r>
          </w:hyperlink>
        </w:p>
        <w:p w14:paraId="3BCE7213" w14:textId="2FB493C4" w:rsidR="002F5AE9" w:rsidRDefault="002F5AE9">
          <w:pPr>
            <w:pStyle w:val="TOC2"/>
            <w:tabs>
              <w:tab w:val="right" w:leader="dot" w:pos="9017"/>
            </w:tabs>
            <w:rPr>
              <w:noProof/>
            </w:rPr>
          </w:pPr>
          <w:hyperlink w:anchor="_Toc199679551" w:history="1">
            <w:r w:rsidRPr="00E51B07">
              <w:rPr>
                <w:rStyle w:val="Hyperlink"/>
                <w:rFonts w:ascii="Times New Roman" w:hAnsi="Times New Roman"/>
                <w:noProof/>
              </w:rPr>
              <w:t xml:space="preserve">§ 37. </w:t>
            </w:r>
            <w:r w:rsidRPr="00E51B07">
              <w:rPr>
                <w:rStyle w:val="Hyperlink"/>
                <w:rFonts w:ascii="Sylfaen" w:hAnsi="Sylfaen" w:cs="Sylfaen"/>
                <w:noProof/>
              </w:rPr>
              <w:t>ლეგენდარული</w:t>
            </w:r>
            <w:r w:rsidRPr="00E51B07">
              <w:rPr>
                <w:rStyle w:val="Hyperlink"/>
                <w:rFonts w:ascii="Times New Roman" w:hAnsi="Times New Roman"/>
                <w:noProof/>
              </w:rPr>
              <w:t xml:space="preserve"> </w:t>
            </w:r>
            <w:r w:rsidRPr="00E51B07">
              <w:rPr>
                <w:rStyle w:val="Hyperlink"/>
                <w:rFonts w:ascii="Sylfaen" w:hAnsi="Sylfaen" w:cs="Sylfaen"/>
                <w:noProof/>
              </w:rPr>
              <w:t>გმირი</w:t>
            </w:r>
            <w:r>
              <w:rPr>
                <w:noProof/>
                <w:webHidden/>
              </w:rPr>
              <w:tab/>
            </w:r>
            <w:r>
              <w:rPr>
                <w:noProof/>
                <w:webHidden/>
              </w:rPr>
              <w:fldChar w:fldCharType="begin"/>
            </w:r>
            <w:r>
              <w:rPr>
                <w:noProof/>
                <w:webHidden/>
              </w:rPr>
              <w:instrText xml:space="preserve"> PAGEREF _Toc199679551 \h </w:instrText>
            </w:r>
            <w:r>
              <w:rPr>
                <w:noProof/>
                <w:webHidden/>
              </w:rPr>
            </w:r>
            <w:r>
              <w:rPr>
                <w:noProof/>
                <w:webHidden/>
              </w:rPr>
              <w:fldChar w:fldCharType="separate"/>
            </w:r>
            <w:r w:rsidR="0002773E">
              <w:rPr>
                <w:noProof/>
                <w:webHidden/>
              </w:rPr>
              <w:t>281</w:t>
            </w:r>
            <w:r>
              <w:rPr>
                <w:noProof/>
                <w:webHidden/>
              </w:rPr>
              <w:fldChar w:fldCharType="end"/>
            </w:r>
          </w:hyperlink>
        </w:p>
        <w:p w14:paraId="79FB10D3" w14:textId="30BC3113" w:rsidR="002F5AE9" w:rsidRDefault="002F5AE9">
          <w:pPr>
            <w:pStyle w:val="TOC2"/>
            <w:tabs>
              <w:tab w:val="right" w:leader="dot" w:pos="9017"/>
            </w:tabs>
            <w:rPr>
              <w:noProof/>
            </w:rPr>
          </w:pPr>
          <w:hyperlink w:anchor="_Toc199679552" w:history="1">
            <w:r w:rsidRPr="00E51B07">
              <w:rPr>
                <w:rStyle w:val="Hyperlink"/>
                <w:rFonts w:ascii="Times New Roman" w:hAnsi="Times New Roman"/>
                <w:noProof/>
              </w:rPr>
              <w:t xml:space="preserve">§ 38. </w:t>
            </w:r>
            <w:r w:rsidRPr="00E51B07">
              <w:rPr>
                <w:rStyle w:val="Hyperlink"/>
                <w:rFonts w:ascii="Sylfaen" w:hAnsi="Sylfaen" w:cs="Sylfaen"/>
                <w:noProof/>
              </w:rPr>
              <w:t>გმირი</w:t>
            </w:r>
            <w:r w:rsidRPr="00E51B07">
              <w:rPr>
                <w:rStyle w:val="Hyperlink"/>
                <w:rFonts w:ascii="Times New Roman" w:hAnsi="Times New Roman"/>
                <w:noProof/>
              </w:rPr>
              <w:t xml:space="preserve"> </w:t>
            </w:r>
            <w:r w:rsidRPr="00E51B07">
              <w:rPr>
                <w:rStyle w:val="Hyperlink"/>
                <w:rFonts w:ascii="Sylfaen" w:hAnsi="Sylfaen" w:cs="Sylfaen"/>
                <w:noProof/>
              </w:rPr>
              <w:t>დემონთა</w:t>
            </w:r>
            <w:r w:rsidRPr="00E51B07">
              <w:rPr>
                <w:rStyle w:val="Hyperlink"/>
                <w:rFonts w:ascii="Times New Roman" w:hAnsi="Times New Roman"/>
                <w:noProof/>
              </w:rPr>
              <w:t xml:space="preserve"> </w:t>
            </w:r>
            <w:r w:rsidRPr="00E51B07">
              <w:rPr>
                <w:rStyle w:val="Hyperlink"/>
                <w:rFonts w:ascii="Sylfaen" w:hAnsi="Sylfaen" w:cs="Sylfaen"/>
                <w:noProof/>
              </w:rPr>
              <w:t>მბრძანებლის</w:t>
            </w:r>
            <w:r w:rsidRPr="00E51B07">
              <w:rPr>
                <w:rStyle w:val="Hyperlink"/>
                <w:rFonts w:ascii="Times New Roman" w:hAnsi="Times New Roman"/>
                <w:noProof/>
              </w:rPr>
              <w:t xml:space="preserve"> </w:t>
            </w:r>
            <w:r w:rsidRPr="00E51B07">
              <w:rPr>
                <w:rStyle w:val="Hyperlink"/>
                <w:rFonts w:ascii="Sylfaen" w:hAnsi="Sylfaen" w:cs="Sylfaen"/>
                <w:noProof/>
              </w:rPr>
              <w:t>წინააღმდეგ</w:t>
            </w:r>
            <w:r>
              <w:rPr>
                <w:noProof/>
                <w:webHidden/>
              </w:rPr>
              <w:tab/>
            </w:r>
            <w:r>
              <w:rPr>
                <w:noProof/>
                <w:webHidden/>
              </w:rPr>
              <w:fldChar w:fldCharType="begin"/>
            </w:r>
            <w:r>
              <w:rPr>
                <w:noProof/>
                <w:webHidden/>
              </w:rPr>
              <w:instrText xml:space="preserve"> PAGEREF _Toc199679552 \h </w:instrText>
            </w:r>
            <w:r>
              <w:rPr>
                <w:noProof/>
                <w:webHidden/>
              </w:rPr>
            </w:r>
            <w:r>
              <w:rPr>
                <w:noProof/>
                <w:webHidden/>
              </w:rPr>
              <w:fldChar w:fldCharType="separate"/>
            </w:r>
            <w:r w:rsidR="0002773E">
              <w:rPr>
                <w:noProof/>
                <w:webHidden/>
              </w:rPr>
              <w:t>288</w:t>
            </w:r>
            <w:r>
              <w:rPr>
                <w:noProof/>
                <w:webHidden/>
              </w:rPr>
              <w:fldChar w:fldCharType="end"/>
            </w:r>
          </w:hyperlink>
        </w:p>
        <w:p w14:paraId="2FC16B42" w14:textId="0466EE29" w:rsidR="002F5AE9" w:rsidRDefault="002F5AE9">
          <w:pPr>
            <w:pStyle w:val="TOC2"/>
            <w:tabs>
              <w:tab w:val="right" w:leader="dot" w:pos="9017"/>
            </w:tabs>
            <w:rPr>
              <w:noProof/>
            </w:rPr>
          </w:pPr>
          <w:hyperlink w:anchor="_Toc199679553" w:history="1">
            <w:r w:rsidRPr="00E51B07">
              <w:rPr>
                <w:rStyle w:val="Hyperlink"/>
                <w:rFonts w:ascii="Times New Roman" w:hAnsi="Times New Roman"/>
                <w:noProof/>
              </w:rPr>
              <w:t xml:space="preserve">§ 39. </w:t>
            </w:r>
            <w:r w:rsidRPr="00E51B07">
              <w:rPr>
                <w:rStyle w:val="Hyperlink"/>
                <w:rFonts w:ascii="Sylfaen" w:hAnsi="Sylfaen" w:cs="Sylfaen"/>
                <w:noProof/>
              </w:rPr>
              <w:t>ბავშვის</w:t>
            </w:r>
            <w:r w:rsidRPr="00E51B07">
              <w:rPr>
                <w:rStyle w:val="Hyperlink"/>
                <w:rFonts w:ascii="Times New Roman" w:hAnsi="Times New Roman"/>
                <w:noProof/>
              </w:rPr>
              <w:t xml:space="preserve"> </w:t>
            </w:r>
            <w:r w:rsidRPr="00E51B07">
              <w:rPr>
                <w:rStyle w:val="Hyperlink"/>
                <w:rFonts w:ascii="Sylfaen" w:hAnsi="Sylfaen" w:cs="Sylfaen"/>
                <w:noProof/>
              </w:rPr>
              <w:t>ხმა</w:t>
            </w:r>
            <w:r w:rsidRPr="00E51B07">
              <w:rPr>
                <w:rStyle w:val="Hyperlink"/>
                <w:rFonts w:ascii="Times New Roman" w:hAnsi="Times New Roman"/>
                <w:noProof/>
              </w:rPr>
              <w:t xml:space="preserve">, </w:t>
            </w:r>
            <w:r w:rsidRPr="00E51B07">
              <w:rPr>
                <w:rStyle w:val="Hyperlink"/>
                <w:rFonts w:ascii="Sylfaen" w:hAnsi="Sylfaen" w:cs="Sylfaen"/>
                <w:noProof/>
              </w:rPr>
              <w:t>რომელიც</w:t>
            </w:r>
            <w:r w:rsidRPr="00E51B07">
              <w:rPr>
                <w:rStyle w:val="Hyperlink"/>
                <w:rFonts w:ascii="Times New Roman" w:hAnsi="Times New Roman"/>
                <w:noProof/>
              </w:rPr>
              <w:t xml:space="preserve"> </w:t>
            </w:r>
            <w:r w:rsidRPr="00E51B07">
              <w:rPr>
                <w:rStyle w:val="Hyperlink"/>
                <w:rFonts w:ascii="Sylfaen" w:hAnsi="Sylfaen" w:cs="Sylfaen"/>
                <w:noProof/>
              </w:rPr>
              <w:t>ბრძოლის</w:t>
            </w:r>
            <w:r w:rsidRPr="00E51B07">
              <w:rPr>
                <w:rStyle w:val="Hyperlink"/>
                <w:rFonts w:ascii="Times New Roman" w:hAnsi="Times New Roman"/>
                <w:noProof/>
              </w:rPr>
              <w:t xml:space="preserve"> </w:t>
            </w:r>
            <w:r w:rsidRPr="00E51B07">
              <w:rPr>
                <w:rStyle w:val="Hyperlink"/>
                <w:rFonts w:ascii="Sylfaen" w:hAnsi="Sylfaen" w:cs="Sylfaen"/>
                <w:noProof/>
              </w:rPr>
              <w:t>ველზე</w:t>
            </w:r>
            <w:r w:rsidRPr="00E51B07">
              <w:rPr>
                <w:rStyle w:val="Hyperlink"/>
                <w:rFonts w:ascii="Times New Roman" w:hAnsi="Times New Roman"/>
                <w:noProof/>
              </w:rPr>
              <w:t xml:space="preserve"> </w:t>
            </w:r>
            <w:r w:rsidRPr="00E51B07">
              <w:rPr>
                <w:rStyle w:val="Hyperlink"/>
                <w:rFonts w:ascii="Sylfaen" w:hAnsi="Sylfaen" w:cs="Sylfaen"/>
                <w:noProof/>
              </w:rPr>
              <w:t>გავრცელდება</w:t>
            </w:r>
            <w:r>
              <w:rPr>
                <w:noProof/>
                <w:webHidden/>
              </w:rPr>
              <w:tab/>
            </w:r>
            <w:r>
              <w:rPr>
                <w:noProof/>
                <w:webHidden/>
              </w:rPr>
              <w:fldChar w:fldCharType="begin"/>
            </w:r>
            <w:r>
              <w:rPr>
                <w:noProof/>
                <w:webHidden/>
              </w:rPr>
              <w:instrText xml:space="preserve"> PAGEREF _Toc199679553 \h </w:instrText>
            </w:r>
            <w:r>
              <w:rPr>
                <w:noProof/>
                <w:webHidden/>
              </w:rPr>
            </w:r>
            <w:r>
              <w:rPr>
                <w:noProof/>
                <w:webHidden/>
              </w:rPr>
              <w:fldChar w:fldCharType="separate"/>
            </w:r>
            <w:r w:rsidR="0002773E">
              <w:rPr>
                <w:noProof/>
                <w:webHidden/>
              </w:rPr>
              <w:t>299</w:t>
            </w:r>
            <w:r>
              <w:rPr>
                <w:noProof/>
                <w:webHidden/>
              </w:rPr>
              <w:fldChar w:fldCharType="end"/>
            </w:r>
          </w:hyperlink>
        </w:p>
        <w:p w14:paraId="2A3C9F84" w14:textId="4142876B" w:rsidR="002F5AE9" w:rsidRDefault="002F5AE9">
          <w:pPr>
            <w:pStyle w:val="TOC2"/>
            <w:tabs>
              <w:tab w:val="right" w:leader="dot" w:pos="9017"/>
            </w:tabs>
            <w:rPr>
              <w:noProof/>
            </w:rPr>
          </w:pPr>
          <w:hyperlink w:anchor="_Toc199679554" w:history="1">
            <w:r w:rsidRPr="00E51B07">
              <w:rPr>
                <w:rStyle w:val="Hyperlink"/>
                <w:rFonts w:ascii="Times New Roman" w:hAnsi="Times New Roman"/>
                <w:noProof/>
              </w:rPr>
              <w:t xml:space="preserve">§ 40. </w:t>
            </w:r>
            <w:r w:rsidRPr="00E51B07">
              <w:rPr>
                <w:rStyle w:val="Hyperlink"/>
                <w:rFonts w:ascii="Sylfaen" w:hAnsi="Sylfaen" w:cs="Sylfaen"/>
                <w:noProof/>
              </w:rPr>
              <w:t>ორი</w:t>
            </w:r>
            <w:r w:rsidRPr="00E51B07">
              <w:rPr>
                <w:rStyle w:val="Hyperlink"/>
                <w:rFonts w:ascii="Times New Roman" w:hAnsi="Times New Roman"/>
                <w:noProof/>
              </w:rPr>
              <w:t xml:space="preserve"> </w:t>
            </w:r>
            <w:r w:rsidRPr="00E51B07">
              <w:rPr>
                <w:rStyle w:val="Hyperlink"/>
                <w:rFonts w:ascii="Sylfaen" w:hAnsi="Sylfaen" w:cs="Sylfaen"/>
                <w:noProof/>
              </w:rPr>
              <w:t>ათასი</w:t>
            </w:r>
            <w:r w:rsidRPr="00E51B07">
              <w:rPr>
                <w:rStyle w:val="Hyperlink"/>
                <w:rFonts w:ascii="Times New Roman" w:hAnsi="Times New Roman"/>
                <w:noProof/>
              </w:rPr>
              <w:t xml:space="preserve"> </w:t>
            </w:r>
            <w:r w:rsidRPr="00E51B07">
              <w:rPr>
                <w:rStyle w:val="Hyperlink"/>
                <w:rFonts w:ascii="Sylfaen" w:hAnsi="Sylfaen" w:cs="Sylfaen"/>
                <w:noProof/>
              </w:rPr>
              <w:t>წლის</w:t>
            </w:r>
            <w:r w:rsidRPr="00E51B07">
              <w:rPr>
                <w:rStyle w:val="Hyperlink"/>
                <w:rFonts w:ascii="Times New Roman" w:hAnsi="Times New Roman"/>
                <w:noProof/>
              </w:rPr>
              <w:t xml:space="preserve"> </w:t>
            </w:r>
            <w:r w:rsidRPr="00E51B07">
              <w:rPr>
                <w:rStyle w:val="Hyperlink"/>
                <w:rFonts w:ascii="Sylfaen" w:hAnsi="Sylfaen" w:cs="Sylfaen"/>
                <w:noProof/>
              </w:rPr>
              <w:t>წარსულის</w:t>
            </w:r>
            <w:r w:rsidRPr="00E51B07">
              <w:rPr>
                <w:rStyle w:val="Hyperlink"/>
                <w:rFonts w:ascii="Times New Roman" w:hAnsi="Times New Roman"/>
                <w:noProof/>
              </w:rPr>
              <w:t xml:space="preserve"> </w:t>
            </w:r>
            <w:r w:rsidRPr="00E51B07">
              <w:rPr>
                <w:rStyle w:val="Hyperlink"/>
                <w:rFonts w:ascii="Sylfaen" w:hAnsi="Sylfaen" w:cs="Sylfaen"/>
                <w:noProof/>
              </w:rPr>
              <w:t>აჩრდილი</w:t>
            </w:r>
            <w:r>
              <w:rPr>
                <w:noProof/>
                <w:webHidden/>
              </w:rPr>
              <w:tab/>
            </w:r>
            <w:r>
              <w:rPr>
                <w:noProof/>
                <w:webHidden/>
              </w:rPr>
              <w:fldChar w:fldCharType="begin"/>
            </w:r>
            <w:r>
              <w:rPr>
                <w:noProof/>
                <w:webHidden/>
              </w:rPr>
              <w:instrText xml:space="preserve"> PAGEREF _Toc199679554 \h </w:instrText>
            </w:r>
            <w:r>
              <w:rPr>
                <w:noProof/>
                <w:webHidden/>
              </w:rPr>
            </w:r>
            <w:r>
              <w:rPr>
                <w:noProof/>
                <w:webHidden/>
              </w:rPr>
              <w:fldChar w:fldCharType="separate"/>
            </w:r>
            <w:r w:rsidR="0002773E">
              <w:rPr>
                <w:noProof/>
                <w:webHidden/>
              </w:rPr>
              <w:t>305</w:t>
            </w:r>
            <w:r>
              <w:rPr>
                <w:noProof/>
                <w:webHidden/>
              </w:rPr>
              <w:fldChar w:fldCharType="end"/>
            </w:r>
          </w:hyperlink>
        </w:p>
        <w:p w14:paraId="72C04AF0" w14:textId="503C0642" w:rsidR="002F5AE9" w:rsidRDefault="002F5AE9">
          <w:pPr>
            <w:pStyle w:val="TOC2"/>
            <w:tabs>
              <w:tab w:val="right" w:leader="dot" w:pos="9017"/>
            </w:tabs>
            <w:rPr>
              <w:noProof/>
            </w:rPr>
          </w:pPr>
          <w:hyperlink w:anchor="_Toc199679555" w:history="1">
            <w:r w:rsidRPr="00E51B07">
              <w:rPr>
                <w:rStyle w:val="Hyperlink"/>
                <w:rFonts w:ascii="Times New Roman" w:hAnsi="Times New Roman"/>
                <w:noProof/>
              </w:rPr>
              <w:t xml:space="preserve">§ 41. </w:t>
            </w:r>
            <w:r w:rsidRPr="00E51B07">
              <w:rPr>
                <w:rStyle w:val="Hyperlink"/>
                <w:rFonts w:ascii="Sylfaen" w:hAnsi="Sylfaen" w:cs="Sylfaen"/>
                <w:noProof/>
              </w:rPr>
              <w:t>სიძულვილის</w:t>
            </w:r>
            <w:r w:rsidRPr="00E51B07">
              <w:rPr>
                <w:rStyle w:val="Hyperlink"/>
                <w:rFonts w:ascii="Times New Roman" w:hAnsi="Times New Roman"/>
                <w:noProof/>
              </w:rPr>
              <w:t xml:space="preserve"> </w:t>
            </w:r>
            <w:r w:rsidRPr="00E51B07">
              <w:rPr>
                <w:rStyle w:val="Hyperlink"/>
                <w:rFonts w:ascii="Sylfaen" w:hAnsi="Sylfaen" w:cs="Sylfaen"/>
                <w:noProof/>
              </w:rPr>
              <w:t>მომავალი</w:t>
            </w:r>
            <w:r>
              <w:rPr>
                <w:noProof/>
                <w:webHidden/>
              </w:rPr>
              <w:tab/>
            </w:r>
            <w:r>
              <w:rPr>
                <w:noProof/>
                <w:webHidden/>
              </w:rPr>
              <w:fldChar w:fldCharType="begin"/>
            </w:r>
            <w:r>
              <w:rPr>
                <w:noProof/>
                <w:webHidden/>
              </w:rPr>
              <w:instrText xml:space="preserve"> PAGEREF _Toc199679555 \h </w:instrText>
            </w:r>
            <w:r>
              <w:rPr>
                <w:noProof/>
                <w:webHidden/>
              </w:rPr>
            </w:r>
            <w:r>
              <w:rPr>
                <w:noProof/>
                <w:webHidden/>
              </w:rPr>
              <w:fldChar w:fldCharType="separate"/>
            </w:r>
            <w:r w:rsidR="0002773E">
              <w:rPr>
                <w:noProof/>
                <w:webHidden/>
              </w:rPr>
              <w:t>315</w:t>
            </w:r>
            <w:r>
              <w:rPr>
                <w:noProof/>
                <w:webHidden/>
              </w:rPr>
              <w:fldChar w:fldCharType="end"/>
            </w:r>
          </w:hyperlink>
        </w:p>
        <w:p w14:paraId="5607DE09" w14:textId="1B030E80" w:rsidR="002F5AE9" w:rsidRDefault="002F5AE9">
          <w:pPr>
            <w:pStyle w:val="TOC2"/>
            <w:tabs>
              <w:tab w:val="right" w:leader="dot" w:pos="9017"/>
            </w:tabs>
            <w:rPr>
              <w:noProof/>
            </w:rPr>
          </w:pPr>
          <w:hyperlink w:anchor="_Toc199679556" w:history="1">
            <w:r w:rsidRPr="00E51B07">
              <w:rPr>
                <w:rStyle w:val="Hyperlink"/>
                <w:rFonts w:ascii="Times New Roman" w:hAnsi="Times New Roman"/>
                <w:noProof/>
              </w:rPr>
              <w:t xml:space="preserve">§ 42. </w:t>
            </w:r>
            <w:r w:rsidRPr="00E51B07">
              <w:rPr>
                <w:rStyle w:val="Hyperlink"/>
                <w:rFonts w:ascii="Sylfaen" w:hAnsi="Sylfaen" w:cs="Sylfaen"/>
                <w:noProof/>
              </w:rPr>
              <w:t>დაე</w:t>
            </w:r>
            <w:r w:rsidRPr="00E51B07">
              <w:rPr>
                <w:rStyle w:val="Hyperlink"/>
                <w:rFonts w:ascii="Times New Roman" w:hAnsi="Times New Roman"/>
                <w:noProof/>
              </w:rPr>
              <w:t xml:space="preserve">, </w:t>
            </w:r>
            <w:r w:rsidRPr="00E51B07">
              <w:rPr>
                <w:rStyle w:val="Hyperlink"/>
                <w:rFonts w:ascii="Sylfaen" w:hAnsi="Sylfaen" w:cs="Sylfaen"/>
                <w:noProof/>
              </w:rPr>
              <w:t>სამყარო</w:t>
            </w:r>
            <w:r w:rsidRPr="00E51B07">
              <w:rPr>
                <w:rStyle w:val="Hyperlink"/>
                <w:rFonts w:ascii="Times New Roman" w:hAnsi="Times New Roman"/>
                <w:noProof/>
              </w:rPr>
              <w:t xml:space="preserve"> </w:t>
            </w:r>
            <w:r w:rsidRPr="00E51B07">
              <w:rPr>
                <w:rStyle w:val="Hyperlink"/>
                <w:rFonts w:ascii="Sylfaen" w:hAnsi="Sylfaen" w:cs="Sylfaen"/>
                <w:noProof/>
              </w:rPr>
              <w:t>სიყვარულით</w:t>
            </w:r>
            <w:r w:rsidRPr="00E51B07">
              <w:rPr>
                <w:rStyle w:val="Hyperlink"/>
                <w:rFonts w:ascii="Times New Roman" w:hAnsi="Times New Roman"/>
                <w:noProof/>
              </w:rPr>
              <w:t xml:space="preserve"> </w:t>
            </w:r>
            <w:r w:rsidRPr="00E51B07">
              <w:rPr>
                <w:rStyle w:val="Hyperlink"/>
                <w:rFonts w:ascii="Sylfaen" w:hAnsi="Sylfaen" w:cs="Sylfaen"/>
                <w:noProof/>
              </w:rPr>
              <w:t>იყოს</w:t>
            </w:r>
            <w:r w:rsidRPr="00E51B07">
              <w:rPr>
                <w:rStyle w:val="Hyperlink"/>
                <w:rFonts w:ascii="Times New Roman" w:hAnsi="Times New Roman"/>
                <w:noProof/>
              </w:rPr>
              <w:t xml:space="preserve"> </w:t>
            </w:r>
            <w:r w:rsidRPr="00E51B07">
              <w:rPr>
                <w:rStyle w:val="Hyperlink"/>
                <w:rFonts w:ascii="Sylfaen" w:hAnsi="Sylfaen" w:cs="Sylfaen"/>
                <w:noProof/>
              </w:rPr>
              <w:t>სავსე</w:t>
            </w:r>
            <w:r>
              <w:rPr>
                <w:noProof/>
                <w:webHidden/>
              </w:rPr>
              <w:tab/>
            </w:r>
            <w:r>
              <w:rPr>
                <w:noProof/>
                <w:webHidden/>
              </w:rPr>
              <w:fldChar w:fldCharType="begin"/>
            </w:r>
            <w:r>
              <w:rPr>
                <w:noProof/>
                <w:webHidden/>
              </w:rPr>
              <w:instrText xml:space="preserve"> PAGEREF _Toc199679556 \h </w:instrText>
            </w:r>
            <w:r>
              <w:rPr>
                <w:noProof/>
                <w:webHidden/>
              </w:rPr>
            </w:r>
            <w:r>
              <w:rPr>
                <w:noProof/>
                <w:webHidden/>
              </w:rPr>
              <w:fldChar w:fldCharType="separate"/>
            </w:r>
            <w:r w:rsidR="0002773E">
              <w:rPr>
                <w:noProof/>
                <w:webHidden/>
              </w:rPr>
              <w:t>326</w:t>
            </w:r>
            <w:r>
              <w:rPr>
                <w:noProof/>
                <w:webHidden/>
              </w:rPr>
              <w:fldChar w:fldCharType="end"/>
            </w:r>
          </w:hyperlink>
        </w:p>
        <w:p w14:paraId="06DDDB0F" w14:textId="192B4C08" w:rsidR="002F5AE9" w:rsidRDefault="002F5AE9">
          <w:pPr>
            <w:pStyle w:val="TOC2"/>
            <w:tabs>
              <w:tab w:val="right" w:leader="dot" w:pos="9017"/>
            </w:tabs>
            <w:rPr>
              <w:noProof/>
            </w:rPr>
          </w:pPr>
          <w:hyperlink w:anchor="_Toc199679557" w:history="1">
            <w:r w:rsidRPr="00E51B07">
              <w:rPr>
                <w:rStyle w:val="Hyperlink"/>
                <w:rFonts w:ascii="Times New Roman" w:hAnsi="Times New Roman"/>
                <w:noProof/>
              </w:rPr>
              <w:t xml:space="preserve">§ </w:t>
            </w:r>
            <w:r w:rsidRPr="00E51B07">
              <w:rPr>
                <w:rStyle w:val="Hyperlink"/>
                <w:rFonts w:ascii="Sylfaen" w:hAnsi="Sylfaen" w:cs="Sylfaen"/>
                <w:noProof/>
              </w:rPr>
              <w:t>ეპილოგი</w:t>
            </w:r>
            <w:r w:rsidRPr="00E51B07">
              <w:rPr>
                <w:rStyle w:val="Hyperlink"/>
                <w:rFonts w:ascii="Times New Roman" w:hAnsi="Times New Roman"/>
                <w:noProof/>
              </w:rPr>
              <w:t>. ~</w:t>
            </w:r>
            <w:r w:rsidRPr="00E51B07">
              <w:rPr>
                <w:rStyle w:val="Hyperlink"/>
                <w:rFonts w:ascii="Sylfaen" w:hAnsi="Sylfaen" w:cs="Sylfaen"/>
                <w:noProof/>
              </w:rPr>
              <w:t>მშვიდობიანი</w:t>
            </w:r>
            <w:r w:rsidRPr="00E51B07">
              <w:rPr>
                <w:rStyle w:val="Hyperlink"/>
                <w:rFonts w:ascii="Times New Roman" w:hAnsi="Times New Roman"/>
                <w:noProof/>
              </w:rPr>
              <w:t xml:space="preserve"> </w:t>
            </w:r>
            <w:r w:rsidRPr="00E51B07">
              <w:rPr>
                <w:rStyle w:val="Hyperlink"/>
                <w:rFonts w:ascii="Sylfaen" w:hAnsi="Sylfaen" w:cs="Sylfaen"/>
                <w:noProof/>
              </w:rPr>
              <w:t>ბრძოლა</w:t>
            </w:r>
            <w:r w:rsidRPr="00E51B0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_Toc199679557 \h </w:instrText>
            </w:r>
            <w:r>
              <w:rPr>
                <w:noProof/>
                <w:webHidden/>
              </w:rPr>
            </w:r>
            <w:r>
              <w:rPr>
                <w:noProof/>
                <w:webHidden/>
              </w:rPr>
              <w:fldChar w:fldCharType="separate"/>
            </w:r>
            <w:r w:rsidR="0002773E">
              <w:rPr>
                <w:noProof/>
                <w:webHidden/>
              </w:rPr>
              <w:t>337</w:t>
            </w:r>
            <w:r>
              <w:rPr>
                <w:noProof/>
                <w:webHidden/>
              </w:rPr>
              <w:fldChar w:fldCharType="end"/>
            </w:r>
          </w:hyperlink>
        </w:p>
        <w:p w14:paraId="0829957C" w14:textId="6DD9B619" w:rsidR="002F5AE9" w:rsidRDefault="002F5AE9">
          <w:pPr>
            <w:pStyle w:val="TOC2"/>
            <w:tabs>
              <w:tab w:val="right" w:leader="dot" w:pos="9017"/>
            </w:tabs>
            <w:rPr>
              <w:noProof/>
            </w:rPr>
          </w:pPr>
          <w:hyperlink w:anchor="_Toc199679558" w:history="1">
            <w:r w:rsidRPr="00E51B07">
              <w:rPr>
                <w:rStyle w:val="Hyperlink"/>
                <w:rFonts w:ascii="Sylfaen" w:hAnsi="Sylfaen" w:cs="Sylfaen"/>
                <w:noProof/>
              </w:rPr>
              <w:t>ბოლოსიტყვაობა</w:t>
            </w:r>
            <w:r>
              <w:rPr>
                <w:noProof/>
                <w:webHidden/>
              </w:rPr>
              <w:tab/>
            </w:r>
            <w:r>
              <w:rPr>
                <w:noProof/>
                <w:webHidden/>
              </w:rPr>
              <w:fldChar w:fldCharType="begin"/>
            </w:r>
            <w:r>
              <w:rPr>
                <w:noProof/>
                <w:webHidden/>
              </w:rPr>
              <w:instrText xml:space="preserve"> PAGEREF _Toc199679558 \h </w:instrText>
            </w:r>
            <w:r>
              <w:rPr>
                <w:noProof/>
                <w:webHidden/>
              </w:rPr>
            </w:r>
            <w:r>
              <w:rPr>
                <w:noProof/>
                <w:webHidden/>
              </w:rPr>
              <w:fldChar w:fldCharType="separate"/>
            </w:r>
            <w:r w:rsidR="0002773E">
              <w:rPr>
                <w:noProof/>
                <w:webHidden/>
              </w:rPr>
              <w:t>346</w:t>
            </w:r>
            <w:r>
              <w:rPr>
                <w:noProof/>
                <w:webHidden/>
              </w:rPr>
              <w:fldChar w:fldCharType="end"/>
            </w:r>
          </w:hyperlink>
        </w:p>
        <w:p w14:paraId="3E587104" w14:textId="300EDFB3" w:rsidR="002F5AE9" w:rsidRDefault="002F5AE9">
          <w:pPr>
            <w:pStyle w:val="TOC2"/>
            <w:tabs>
              <w:tab w:val="right" w:leader="dot" w:pos="9017"/>
            </w:tabs>
            <w:rPr>
              <w:noProof/>
            </w:rPr>
          </w:pPr>
          <w:hyperlink w:anchor="_Toc199679559" w:history="1">
            <w:r w:rsidRPr="00E51B07">
              <w:rPr>
                <w:rStyle w:val="Hyperlink"/>
                <w:rFonts w:ascii="Sylfaen" w:hAnsi="Sylfaen" w:cs="Sylfaen"/>
                <w:noProof/>
              </w:rPr>
              <w:t>მთარგმნელის</w:t>
            </w:r>
            <w:r w:rsidRPr="00E51B07">
              <w:rPr>
                <w:rStyle w:val="Hyperlink"/>
                <w:rFonts w:ascii="Times New Roman" w:hAnsi="Times New Roman"/>
                <w:noProof/>
              </w:rPr>
              <w:t xml:space="preserve"> </w:t>
            </w:r>
            <w:r w:rsidRPr="00E51B07">
              <w:rPr>
                <w:rStyle w:val="Hyperlink"/>
                <w:rFonts w:ascii="Sylfaen" w:hAnsi="Sylfaen" w:cs="Sylfaen"/>
                <w:noProof/>
              </w:rPr>
              <w:t>შემდგომი</w:t>
            </w:r>
            <w:r w:rsidRPr="00E51B07">
              <w:rPr>
                <w:rStyle w:val="Hyperlink"/>
                <w:rFonts w:ascii="Times New Roman" w:hAnsi="Times New Roman"/>
                <w:noProof/>
              </w:rPr>
              <w:t xml:space="preserve"> </w:t>
            </w:r>
            <w:r w:rsidRPr="00E51B07">
              <w:rPr>
                <w:rStyle w:val="Hyperlink"/>
                <w:rFonts w:ascii="Sylfaen" w:hAnsi="Sylfaen" w:cs="Sylfaen"/>
                <w:noProof/>
              </w:rPr>
              <w:t>სიტყვა</w:t>
            </w:r>
            <w:r>
              <w:rPr>
                <w:noProof/>
                <w:webHidden/>
              </w:rPr>
              <w:tab/>
            </w:r>
            <w:r>
              <w:rPr>
                <w:noProof/>
                <w:webHidden/>
              </w:rPr>
              <w:fldChar w:fldCharType="begin"/>
            </w:r>
            <w:r>
              <w:rPr>
                <w:noProof/>
                <w:webHidden/>
              </w:rPr>
              <w:instrText xml:space="preserve"> PAGEREF _Toc199679559 \h </w:instrText>
            </w:r>
            <w:r>
              <w:rPr>
                <w:noProof/>
                <w:webHidden/>
              </w:rPr>
            </w:r>
            <w:r>
              <w:rPr>
                <w:noProof/>
                <w:webHidden/>
              </w:rPr>
              <w:fldChar w:fldCharType="separate"/>
            </w:r>
            <w:r w:rsidR="0002773E">
              <w:rPr>
                <w:noProof/>
                <w:webHidden/>
              </w:rPr>
              <w:t>348</w:t>
            </w:r>
            <w:r>
              <w:rPr>
                <w:noProof/>
                <w:webHidden/>
              </w:rPr>
              <w:fldChar w:fldCharType="end"/>
            </w:r>
          </w:hyperlink>
        </w:p>
        <w:p w14:paraId="61F47E6B" w14:textId="74417FE0" w:rsidR="002F5AE9" w:rsidRDefault="002F5AE9">
          <w:pPr>
            <w:pStyle w:val="TOC2"/>
            <w:tabs>
              <w:tab w:val="right" w:leader="dot" w:pos="9017"/>
            </w:tabs>
            <w:rPr>
              <w:noProof/>
            </w:rPr>
          </w:pPr>
          <w:hyperlink w:anchor="_Toc199679560" w:history="1">
            <w:r w:rsidRPr="00E51B07">
              <w:rPr>
                <w:rStyle w:val="Hyperlink"/>
                <w:rFonts w:ascii="Sylfaen" w:hAnsi="Sylfaen" w:cs="Sylfaen"/>
                <w:noProof/>
              </w:rPr>
              <w:t>მოთხრობა</w:t>
            </w:r>
            <w:r w:rsidRPr="00E51B07">
              <w:rPr>
                <w:rStyle w:val="Hyperlink"/>
                <w:rFonts w:ascii="Times New Roman" w:hAnsi="Times New Roman"/>
                <w:noProof/>
              </w:rPr>
              <w:t xml:space="preserve"> 1 (</w:t>
            </w:r>
            <w:r w:rsidRPr="00E51B07">
              <w:rPr>
                <w:rStyle w:val="Hyperlink"/>
                <w:rFonts w:ascii="Sylfaen" w:hAnsi="Sylfaen" w:cs="Sylfaen"/>
                <w:noProof/>
              </w:rPr>
              <w:t>ანიმაციური</w:t>
            </w:r>
            <w:r w:rsidRPr="00E51B07">
              <w:rPr>
                <w:rStyle w:val="Hyperlink"/>
                <w:rFonts w:ascii="Times New Roman" w:hAnsi="Times New Roman"/>
                <w:noProof/>
              </w:rPr>
              <w:t xml:space="preserve">) – §. </w:t>
            </w:r>
            <w:r w:rsidRPr="00E51B07">
              <w:rPr>
                <w:rStyle w:val="Hyperlink"/>
                <w:rFonts w:ascii="Sylfaen" w:hAnsi="Sylfaen" w:cs="Sylfaen"/>
                <w:noProof/>
              </w:rPr>
              <w:t>მიშენის</w:t>
            </w:r>
            <w:r w:rsidRPr="00E51B07">
              <w:rPr>
                <w:rStyle w:val="Hyperlink"/>
                <w:rFonts w:ascii="Times New Roman" w:hAnsi="Times New Roman"/>
                <w:noProof/>
              </w:rPr>
              <w:t xml:space="preserve"> </w:t>
            </w:r>
            <w:r w:rsidRPr="00E51B07">
              <w:rPr>
                <w:rStyle w:val="Hyperlink"/>
                <w:rFonts w:ascii="Sylfaen" w:hAnsi="Sylfaen" w:cs="Sylfaen"/>
                <w:noProof/>
              </w:rPr>
              <w:t>ნიჟარის</w:t>
            </w:r>
            <w:r w:rsidRPr="00E51B07">
              <w:rPr>
                <w:rStyle w:val="Hyperlink"/>
                <w:rFonts w:ascii="Times New Roman" w:hAnsi="Times New Roman"/>
                <w:noProof/>
              </w:rPr>
              <w:t xml:space="preserve"> </w:t>
            </w:r>
            <w:r w:rsidRPr="00E51B07">
              <w:rPr>
                <w:rStyle w:val="Hyperlink"/>
                <w:rFonts w:ascii="Sylfaen" w:hAnsi="Sylfaen" w:cs="Sylfaen"/>
                <w:noProof/>
              </w:rPr>
              <w:t>მარგალიტი</w:t>
            </w:r>
            <w:r w:rsidRPr="00E51B07">
              <w:rPr>
                <w:rStyle w:val="Hyperlink"/>
                <w:rFonts w:ascii="Times New Roman" w:hAnsi="Times New Roman"/>
                <w:noProof/>
              </w:rPr>
              <w:t xml:space="preserve"> </w:t>
            </w:r>
            <w:r w:rsidRPr="00E51B07">
              <w:rPr>
                <w:rStyle w:val="Hyperlink"/>
                <w:rFonts w:ascii="Sylfaen" w:hAnsi="Sylfaen" w:cs="Sylfaen"/>
                <w:noProof/>
              </w:rPr>
              <w:t>და</w:t>
            </w:r>
            <w:r w:rsidRPr="00E51B07">
              <w:rPr>
                <w:rStyle w:val="Hyperlink"/>
                <w:rFonts w:ascii="Times New Roman" w:hAnsi="Times New Roman"/>
                <w:noProof/>
              </w:rPr>
              <w:t xml:space="preserve"> </w:t>
            </w:r>
            <w:r w:rsidRPr="00E51B07">
              <w:rPr>
                <w:rStyle w:val="Hyperlink"/>
                <w:rFonts w:ascii="Sylfaen" w:hAnsi="Sylfaen" w:cs="Sylfaen"/>
                <w:noProof/>
              </w:rPr>
              <w:t>ნეკრონის</w:t>
            </w:r>
            <w:r w:rsidRPr="00E51B07">
              <w:rPr>
                <w:rStyle w:val="Hyperlink"/>
                <w:rFonts w:ascii="Times New Roman" w:hAnsi="Times New Roman"/>
                <w:noProof/>
              </w:rPr>
              <w:t xml:space="preserve"> </w:t>
            </w:r>
            <w:r w:rsidRPr="00E51B07">
              <w:rPr>
                <w:rStyle w:val="Hyperlink"/>
                <w:rFonts w:ascii="Sylfaen" w:hAnsi="Sylfaen" w:cs="Sylfaen"/>
                <w:noProof/>
              </w:rPr>
              <w:t>დები</w:t>
            </w:r>
            <w:r>
              <w:rPr>
                <w:noProof/>
                <w:webHidden/>
              </w:rPr>
              <w:tab/>
            </w:r>
            <w:r>
              <w:rPr>
                <w:noProof/>
                <w:webHidden/>
              </w:rPr>
              <w:fldChar w:fldCharType="begin"/>
            </w:r>
            <w:r>
              <w:rPr>
                <w:noProof/>
                <w:webHidden/>
              </w:rPr>
              <w:instrText xml:space="preserve"> PAGEREF _Toc199679560 \h </w:instrText>
            </w:r>
            <w:r>
              <w:rPr>
                <w:noProof/>
                <w:webHidden/>
              </w:rPr>
            </w:r>
            <w:r>
              <w:rPr>
                <w:noProof/>
                <w:webHidden/>
              </w:rPr>
              <w:fldChar w:fldCharType="separate"/>
            </w:r>
            <w:r w:rsidR="0002773E">
              <w:rPr>
                <w:noProof/>
                <w:webHidden/>
              </w:rPr>
              <w:t>349</w:t>
            </w:r>
            <w:r>
              <w:rPr>
                <w:noProof/>
                <w:webHidden/>
              </w:rPr>
              <w:fldChar w:fldCharType="end"/>
            </w:r>
          </w:hyperlink>
        </w:p>
        <w:p w14:paraId="7BA2B226" w14:textId="489AF9E3" w:rsidR="002F5AE9" w:rsidRDefault="002F5AE9">
          <w:pPr>
            <w:pStyle w:val="TOC2"/>
            <w:tabs>
              <w:tab w:val="right" w:leader="dot" w:pos="9017"/>
            </w:tabs>
            <w:rPr>
              <w:noProof/>
            </w:rPr>
          </w:pPr>
          <w:hyperlink w:anchor="_Toc199679561" w:history="1">
            <w:r w:rsidRPr="00E51B07">
              <w:rPr>
                <w:rStyle w:val="Hyperlink"/>
                <w:rFonts w:ascii="Sylfaen" w:hAnsi="Sylfaen" w:cs="Sylfaen"/>
                <w:noProof/>
              </w:rPr>
              <w:t>მოთხრობა</w:t>
            </w:r>
            <w:r w:rsidRPr="00E51B07">
              <w:rPr>
                <w:rStyle w:val="Hyperlink"/>
                <w:rFonts w:ascii="Times New Roman" w:hAnsi="Times New Roman"/>
                <w:noProof/>
              </w:rPr>
              <w:t xml:space="preserve"> 2 (</w:t>
            </w:r>
            <w:r w:rsidRPr="00E51B07">
              <w:rPr>
                <w:rStyle w:val="Hyperlink"/>
                <w:rFonts w:ascii="Sylfaen" w:hAnsi="Sylfaen" w:cs="Sylfaen"/>
                <w:noProof/>
              </w:rPr>
              <w:t>ტორანოანა</w:t>
            </w:r>
            <w:r w:rsidRPr="00E51B07">
              <w:rPr>
                <w:rStyle w:val="Hyperlink"/>
                <w:rFonts w:ascii="Times New Roman" w:hAnsi="Times New Roman"/>
                <w:noProof/>
              </w:rPr>
              <w:t xml:space="preserve">) – §. </w:t>
            </w:r>
            <w:r w:rsidRPr="00E51B07">
              <w:rPr>
                <w:rStyle w:val="Hyperlink"/>
                <w:rFonts w:ascii="Sylfaen" w:hAnsi="Sylfaen" w:cs="Sylfaen"/>
                <w:noProof/>
              </w:rPr>
              <w:t>მიშენის</w:t>
            </w:r>
            <w:r w:rsidRPr="00E51B07">
              <w:rPr>
                <w:rStyle w:val="Hyperlink"/>
                <w:rFonts w:ascii="Times New Roman" w:hAnsi="Times New Roman"/>
                <w:noProof/>
              </w:rPr>
              <w:t xml:space="preserve"> </w:t>
            </w:r>
            <w:r w:rsidRPr="00E51B07">
              <w:rPr>
                <w:rStyle w:val="Hyperlink"/>
                <w:rFonts w:ascii="Sylfaen" w:hAnsi="Sylfaen" w:cs="Sylfaen"/>
                <w:noProof/>
              </w:rPr>
              <w:t>ნიჟარის</w:t>
            </w:r>
            <w:r w:rsidRPr="00E51B07">
              <w:rPr>
                <w:rStyle w:val="Hyperlink"/>
                <w:rFonts w:ascii="Times New Roman" w:hAnsi="Times New Roman"/>
                <w:noProof/>
              </w:rPr>
              <w:t xml:space="preserve"> </w:t>
            </w:r>
            <w:r w:rsidRPr="00E51B07">
              <w:rPr>
                <w:rStyle w:val="Hyperlink"/>
                <w:rFonts w:ascii="Sylfaen" w:hAnsi="Sylfaen" w:cs="Sylfaen"/>
                <w:noProof/>
              </w:rPr>
              <w:t>მარგალიტი</w:t>
            </w:r>
            <w:r w:rsidRPr="00E51B07">
              <w:rPr>
                <w:rStyle w:val="Hyperlink"/>
                <w:rFonts w:ascii="Times New Roman" w:hAnsi="Times New Roman"/>
                <w:noProof/>
              </w:rPr>
              <w:t xml:space="preserve"> </w:t>
            </w:r>
            <w:r w:rsidRPr="00E51B07">
              <w:rPr>
                <w:rStyle w:val="Hyperlink"/>
                <w:rFonts w:ascii="Sylfaen" w:hAnsi="Sylfaen" w:cs="Sylfaen"/>
                <w:noProof/>
              </w:rPr>
              <w:t>და</w:t>
            </w:r>
            <w:r w:rsidRPr="00E51B07">
              <w:rPr>
                <w:rStyle w:val="Hyperlink"/>
                <w:rFonts w:ascii="Times New Roman" w:hAnsi="Times New Roman"/>
                <w:noProof/>
              </w:rPr>
              <w:t xml:space="preserve"> </w:t>
            </w:r>
            <w:r w:rsidRPr="00E51B07">
              <w:rPr>
                <w:rStyle w:val="Hyperlink"/>
                <w:rFonts w:ascii="Sylfaen" w:hAnsi="Sylfaen" w:cs="Sylfaen"/>
                <w:noProof/>
              </w:rPr>
              <w:t>თაყვანისმცემელთა</w:t>
            </w:r>
            <w:r w:rsidRPr="00E51B07">
              <w:rPr>
                <w:rStyle w:val="Hyperlink"/>
                <w:rFonts w:ascii="Times New Roman" w:hAnsi="Times New Roman"/>
                <w:noProof/>
              </w:rPr>
              <w:t xml:space="preserve"> </w:t>
            </w:r>
            <w:r w:rsidRPr="00E51B07">
              <w:rPr>
                <w:rStyle w:val="Hyperlink"/>
                <w:rFonts w:ascii="Sylfaen" w:hAnsi="Sylfaen" w:cs="Sylfaen"/>
                <w:noProof/>
              </w:rPr>
              <w:t>კავშირი</w:t>
            </w:r>
            <w:r>
              <w:rPr>
                <w:noProof/>
                <w:webHidden/>
              </w:rPr>
              <w:tab/>
            </w:r>
            <w:r>
              <w:rPr>
                <w:noProof/>
                <w:webHidden/>
              </w:rPr>
              <w:fldChar w:fldCharType="begin"/>
            </w:r>
            <w:r>
              <w:rPr>
                <w:noProof/>
                <w:webHidden/>
              </w:rPr>
              <w:instrText xml:space="preserve"> PAGEREF _Toc199679561 \h </w:instrText>
            </w:r>
            <w:r>
              <w:rPr>
                <w:noProof/>
                <w:webHidden/>
              </w:rPr>
            </w:r>
            <w:r>
              <w:rPr>
                <w:noProof/>
                <w:webHidden/>
              </w:rPr>
              <w:fldChar w:fldCharType="separate"/>
            </w:r>
            <w:r w:rsidR="0002773E">
              <w:rPr>
                <w:noProof/>
                <w:webHidden/>
              </w:rPr>
              <w:t>352</w:t>
            </w:r>
            <w:r>
              <w:rPr>
                <w:noProof/>
                <w:webHidden/>
              </w:rPr>
              <w:fldChar w:fldCharType="end"/>
            </w:r>
          </w:hyperlink>
        </w:p>
        <w:p w14:paraId="2B994F7F" w14:textId="2447B57B" w:rsidR="002F5AE9" w:rsidRDefault="002F5AE9">
          <w:pPr>
            <w:pStyle w:val="TOC2"/>
            <w:tabs>
              <w:tab w:val="right" w:leader="dot" w:pos="9017"/>
            </w:tabs>
            <w:rPr>
              <w:noProof/>
            </w:rPr>
          </w:pPr>
          <w:hyperlink w:anchor="_Toc199679562" w:history="1">
            <w:r w:rsidRPr="00E51B07">
              <w:rPr>
                <w:rStyle w:val="Hyperlink"/>
                <w:rFonts w:ascii="Sylfaen" w:hAnsi="Sylfaen" w:cs="Sylfaen"/>
                <w:noProof/>
              </w:rPr>
              <w:t>მოკლე</w:t>
            </w:r>
            <w:r w:rsidRPr="00E51B07">
              <w:rPr>
                <w:rStyle w:val="Hyperlink"/>
                <w:rFonts w:ascii="Times New Roman" w:hAnsi="Times New Roman"/>
                <w:noProof/>
              </w:rPr>
              <w:t xml:space="preserve"> </w:t>
            </w:r>
            <w:r w:rsidRPr="00E51B07">
              <w:rPr>
                <w:rStyle w:val="Hyperlink"/>
                <w:rFonts w:ascii="Sylfaen" w:hAnsi="Sylfaen" w:cs="Sylfaen"/>
                <w:noProof/>
              </w:rPr>
              <w:t>მოთხრობა</w:t>
            </w:r>
            <w:r w:rsidRPr="00E51B07">
              <w:rPr>
                <w:rStyle w:val="Hyperlink"/>
                <w:rFonts w:ascii="Times New Roman" w:hAnsi="Times New Roman"/>
                <w:noProof/>
              </w:rPr>
              <w:t xml:space="preserve"> 3 (</w:t>
            </w:r>
            <w:r w:rsidRPr="00E51B07">
              <w:rPr>
                <w:rStyle w:val="Hyperlink"/>
                <w:rFonts w:ascii="Sylfaen" w:hAnsi="Sylfaen" w:cs="Sylfaen"/>
                <w:noProof/>
              </w:rPr>
              <w:t>გეიმერები</w:t>
            </w:r>
            <w:r w:rsidRPr="00E51B07">
              <w:rPr>
                <w:rStyle w:val="Hyperlink"/>
                <w:rFonts w:ascii="Times New Roman" w:hAnsi="Times New Roman"/>
                <w:noProof/>
              </w:rPr>
              <w:t xml:space="preserve">) – </w:t>
            </w:r>
            <w:r w:rsidRPr="00E51B07">
              <w:rPr>
                <w:rStyle w:val="Hyperlink"/>
                <w:rFonts w:ascii="Sylfaen" w:hAnsi="Sylfaen" w:cs="Sylfaen"/>
                <w:noProof/>
              </w:rPr>
              <w:t>გადამწყვეტი</w:t>
            </w:r>
            <w:r w:rsidRPr="00E51B07">
              <w:rPr>
                <w:rStyle w:val="Hyperlink"/>
                <w:rFonts w:ascii="Times New Roman" w:hAnsi="Times New Roman"/>
                <w:noProof/>
              </w:rPr>
              <w:t xml:space="preserve"> </w:t>
            </w:r>
            <w:r w:rsidRPr="00E51B07">
              <w:rPr>
                <w:rStyle w:val="Hyperlink"/>
                <w:rFonts w:ascii="Sylfaen" w:hAnsi="Sylfaen" w:cs="Sylfaen"/>
                <w:noProof/>
              </w:rPr>
              <w:t>ბრძოლის</w:t>
            </w:r>
            <w:r w:rsidRPr="00E51B07">
              <w:rPr>
                <w:rStyle w:val="Hyperlink"/>
                <w:rFonts w:ascii="Times New Roman" w:hAnsi="Times New Roman"/>
                <w:noProof/>
              </w:rPr>
              <w:t xml:space="preserve"> </w:t>
            </w:r>
            <w:r w:rsidRPr="00E51B07">
              <w:rPr>
                <w:rStyle w:val="Hyperlink"/>
                <w:rFonts w:ascii="Sylfaen" w:hAnsi="Sylfaen" w:cs="Sylfaen"/>
                <w:noProof/>
              </w:rPr>
              <w:t>წინა</w:t>
            </w:r>
            <w:r w:rsidRPr="00E51B07">
              <w:rPr>
                <w:rStyle w:val="Hyperlink"/>
                <w:rFonts w:ascii="Times New Roman" w:hAnsi="Times New Roman"/>
                <w:noProof/>
              </w:rPr>
              <w:t xml:space="preserve"> </w:t>
            </w:r>
            <w:r w:rsidRPr="00E51B07">
              <w:rPr>
                <w:rStyle w:val="Hyperlink"/>
                <w:rFonts w:ascii="Sylfaen" w:hAnsi="Sylfaen" w:cs="Sylfaen"/>
                <w:noProof/>
              </w:rPr>
              <w:t>ღამე</w:t>
            </w:r>
            <w:r>
              <w:rPr>
                <w:noProof/>
                <w:webHidden/>
              </w:rPr>
              <w:tab/>
            </w:r>
            <w:r>
              <w:rPr>
                <w:noProof/>
                <w:webHidden/>
              </w:rPr>
              <w:fldChar w:fldCharType="begin"/>
            </w:r>
            <w:r>
              <w:rPr>
                <w:noProof/>
                <w:webHidden/>
              </w:rPr>
              <w:instrText xml:space="preserve"> PAGEREF _Toc199679562 \h </w:instrText>
            </w:r>
            <w:r>
              <w:rPr>
                <w:noProof/>
                <w:webHidden/>
              </w:rPr>
            </w:r>
            <w:r>
              <w:rPr>
                <w:noProof/>
                <w:webHidden/>
              </w:rPr>
              <w:fldChar w:fldCharType="separate"/>
            </w:r>
            <w:r w:rsidR="0002773E">
              <w:rPr>
                <w:noProof/>
                <w:webHidden/>
              </w:rPr>
              <w:t>355</w:t>
            </w:r>
            <w:r>
              <w:rPr>
                <w:noProof/>
                <w:webHidden/>
              </w:rPr>
              <w:fldChar w:fldCharType="end"/>
            </w:r>
          </w:hyperlink>
        </w:p>
        <w:p w14:paraId="338B7FFF" w14:textId="10C8FA9D" w:rsidR="002F5AE9" w:rsidRDefault="002F5AE9">
          <w:pPr>
            <w:pStyle w:val="TOC2"/>
            <w:tabs>
              <w:tab w:val="right" w:leader="dot" w:pos="9017"/>
            </w:tabs>
            <w:rPr>
              <w:noProof/>
            </w:rPr>
          </w:pPr>
          <w:hyperlink w:anchor="_Toc199679563" w:history="1">
            <w:r w:rsidRPr="00E51B07">
              <w:rPr>
                <w:rStyle w:val="Hyperlink"/>
                <w:rFonts w:ascii="Sylfaen" w:hAnsi="Sylfaen" w:cs="Sylfaen"/>
                <w:noProof/>
              </w:rPr>
              <w:t>მოთხრობა</w:t>
            </w:r>
            <w:r w:rsidRPr="00E51B07">
              <w:rPr>
                <w:rStyle w:val="Hyperlink"/>
                <w:rFonts w:ascii="Times New Roman" w:hAnsi="Times New Roman"/>
                <w:noProof/>
              </w:rPr>
              <w:t xml:space="preserve"> 4 (Melonbooks) – </w:t>
            </w:r>
            <w:r w:rsidRPr="00E51B07">
              <w:rPr>
                <w:rStyle w:val="Hyperlink"/>
                <w:rFonts w:ascii="Sylfaen" w:hAnsi="Sylfaen" w:cs="Sylfaen"/>
                <w:noProof/>
              </w:rPr>
              <w:t>ღიმილის</w:t>
            </w:r>
            <w:r w:rsidRPr="00E51B07">
              <w:rPr>
                <w:rStyle w:val="Hyperlink"/>
                <w:rFonts w:ascii="Times New Roman" w:hAnsi="Times New Roman"/>
                <w:noProof/>
              </w:rPr>
              <w:t xml:space="preserve"> </w:t>
            </w:r>
            <w:r w:rsidRPr="00E51B07">
              <w:rPr>
                <w:rStyle w:val="Hyperlink"/>
                <w:rFonts w:ascii="Sylfaen" w:hAnsi="Sylfaen" w:cs="Sylfaen"/>
                <w:noProof/>
              </w:rPr>
              <w:t>მიზეზი</w:t>
            </w:r>
            <w:r>
              <w:rPr>
                <w:noProof/>
                <w:webHidden/>
              </w:rPr>
              <w:tab/>
            </w:r>
            <w:r>
              <w:rPr>
                <w:noProof/>
                <w:webHidden/>
              </w:rPr>
              <w:fldChar w:fldCharType="begin"/>
            </w:r>
            <w:r>
              <w:rPr>
                <w:noProof/>
                <w:webHidden/>
              </w:rPr>
              <w:instrText xml:space="preserve"> PAGEREF _Toc199679563 \h </w:instrText>
            </w:r>
            <w:r>
              <w:rPr>
                <w:noProof/>
                <w:webHidden/>
              </w:rPr>
            </w:r>
            <w:r>
              <w:rPr>
                <w:noProof/>
                <w:webHidden/>
              </w:rPr>
              <w:fldChar w:fldCharType="separate"/>
            </w:r>
            <w:r w:rsidR="0002773E">
              <w:rPr>
                <w:noProof/>
                <w:webHidden/>
              </w:rPr>
              <w:t>357</w:t>
            </w:r>
            <w:r>
              <w:rPr>
                <w:noProof/>
                <w:webHidden/>
              </w:rPr>
              <w:fldChar w:fldCharType="end"/>
            </w:r>
          </w:hyperlink>
        </w:p>
        <w:p w14:paraId="1D874FD0" w14:textId="1A9ED778" w:rsidR="002F5AE9" w:rsidRDefault="002F5AE9">
          <w:r>
            <w:rPr>
              <w:b/>
              <w:bCs/>
              <w:noProof/>
            </w:rPr>
            <w:fldChar w:fldCharType="end"/>
          </w:r>
        </w:p>
      </w:sdtContent>
    </w:sdt>
    <w:p w14:paraId="5A5BA2F0" w14:textId="77777777" w:rsidR="002F5AE9" w:rsidRPr="000005C6" w:rsidRDefault="002F5AE9" w:rsidP="002F5AE9">
      <w:pPr>
        <w:rPr>
          <w:sz w:val="28"/>
          <w:szCs w:val="28"/>
        </w:rPr>
      </w:pPr>
    </w:p>
    <w:p w14:paraId="52A3A294" w14:textId="77777777" w:rsidR="002B144F" w:rsidRDefault="00000000">
      <w:pPr>
        <w:pStyle w:val="Heading2"/>
        <w:pageBreakBefore/>
        <w:spacing w:before="180" w:after="180"/>
        <w:ind w:left="120"/>
      </w:pPr>
      <w:bookmarkStart w:id="0" w:name="_Toc199679512"/>
      <w:r>
        <w:rPr>
          <w:rFonts w:ascii="Sylfaen" w:hAnsi="Sylfaen" w:cs="Sylfaen"/>
          <w:color w:val="000000"/>
          <w:sz w:val="33"/>
        </w:rPr>
        <w:lastRenderedPageBreak/>
        <w:t>ა</w:t>
      </w:r>
      <w:r>
        <w:rPr>
          <w:rFonts w:ascii="Times New Roman" w:hAnsi="Times New Roman"/>
          <w:color w:val="000000"/>
          <w:sz w:val="33"/>
        </w:rPr>
        <w:t>ნოტაცია</w:t>
      </w:r>
      <w:bookmarkEnd w:id="0"/>
    </w:p>
    <w:p w14:paraId="6AA0E20D" w14:textId="77777777" w:rsidR="002B144F" w:rsidRDefault="00000000">
      <w:pPr>
        <w:spacing w:before="269" w:after="269"/>
        <w:ind w:left="120"/>
      </w:pPr>
      <w:r>
        <w:rPr>
          <w:rFonts w:ascii="Times New Roman" w:hAnsi="Times New Roman"/>
          <w:b/>
          <w:color w:val="000000"/>
        </w:rPr>
        <w:t>ცრუ დემონთა მბრძანებელი გამოჩნდა. ძალით მმართველობის გზა გაკვალა ტირანმა დემონმა მბრძანებელმა „გმირთა აკადემიის თაღმა“!!</w:t>
      </w:r>
    </w:p>
    <w:p w14:paraId="390D0835"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სტუდენტები გმირთა აკადემიასთან გაცვლითი პროგრამის ფარგლებში ადამიანთა ქალაქს სტუმრობენ. თუმცა, დემონების მიმართ მტრობა ადამიანების გულებში ამ მშვიდობიან ეპოქაშიც კი დუღს.</w:t>
      </w:r>
    </w:p>
    <w:p w14:paraId="440099EB" w14:textId="77777777" w:rsidR="002B144F" w:rsidRDefault="00000000">
      <w:pPr>
        <w:spacing w:before="269" w:after="269"/>
        <w:ind w:left="120"/>
      </w:pPr>
      <w:r>
        <w:rPr>
          <w:rFonts w:ascii="Times New Roman" w:hAnsi="Times New Roman"/>
          <w:color w:val="000000"/>
        </w:rPr>
        <w:t>აკადემიებს შორის იმართება ბრძოლა-შეჯიბრი ერთმანეთის ძალის გასაზომად, მაგრამ დემონთა მბრძანებლის აკადემიის მესამე კურსის სტუდენტები, რომლებიც ანოსის გუნდის წინაშე გამოვიდნენ, გმირთა აკადემიის სტუდენტების საზიზღარ ხაფანგებში დამარცხდებიან. რა გადაწყვეტილებას მიიღებენ ტირანი დემონთა მბრძანებელი და მისი ხელქვეითები იმ გმირების მიმართ, რომლებმაც კიდევ უფრო გათელეს დამარცხებულთა პატივი?!..</w:t>
      </w:r>
    </w:p>
    <w:p w14:paraId="661D9CD8" w14:textId="77777777" w:rsidR="002B144F" w:rsidRDefault="00000000">
      <w:pPr>
        <w:spacing w:before="269" w:after="269"/>
        <w:ind w:left="120"/>
      </w:pPr>
      <w:r>
        <w:rPr>
          <w:rFonts w:ascii="Times New Roman" w:hAnsi="Times New Roman"/>
          <w:color w:val="000000"/>
        </w:rPr>
        <w:t>და შემდეგ ანოსი საკუთარი თვალით დაინახავს დემონებსა და ადამიანებს შორის ბოროტების ფესვს, რომელიც 2000 წლის შემდეგაც არ გამქრალა და საბოლოოდ მის წინაშე დემონების ცრუ მბრძანებელი გამოჩნდება.</w:t>
      </w:r>
    </w:p>
    <w:p w14:paraId="1916E775" w14:textId="77777777" w:rsidR="002B144F" w:rsidRDefault="00000000">
      <w:pPr>
        <w:spacing w:before="269" w:after="269"/>
        <w:ind w:left="120"/>
      </w:pPr>
      <w:r>
        <w:rPr>
          <w:rFonts w:ascii="Times New Roman" w:hAnsi="Times New Roman"/>
          <w:color w:val="000000"/>
        </w:rPr>
        <w:t>ტირან დემონ მბრძანებლის მიერ ახალ ეპოქაში გაკვალული ძალით მმართველობის გზა... მღელვარე მესამე რკალი - „გმირთა აკადემიის რკალი“!</w:t>
      </w:r>
    </w:p>
    <w:p w14:paraId="1EBA36F1" w14:textId="77777777" w:rsidR="002B144F" w:rsidRDefault="002B144F">
      <w:pPr>
        <w:spacing w:before="269" w:after="269"/>
        <w:ind w:left="120"/>
      </w:pPr>
    </w:p>
    <w:p w14:paraId="6C359207" w14:textId="3990E037" w:rsidR="002B144F" w:rsidRDefault="00000000" w:rsidP="00592BD8">
      <w:pPr>
        <w:pStyle w:val="Heading2"/>
        <w:pageBreakBefore/>
        <w:spacing w:before="180" w:after="180"/>
        <w:ind w:left="120"/>
      </w:pPr>
      <w:bookmarkStart w:id="1" w:name="_Toc199679513"/>
      <w:r>
        <w:rPr>
          <w:rFonts w:ascii="Sylfaen" w:hAnsi="Sylfaen" w:cs="Sylfaen"/>
          <w:color w:val="000000"/>
          <w:sz w:val="33"/>
        </w:rPr>
        <w:lastRenderedPageBreak/>
        <w:t>საწყისი</w:t>
      </w:r>
      <w:r>
        <w:rPr>
          <w:rFonts w:ascii="Times New Roman" w:hAnsi="Times New Roman"/>
          <w:color w:val="000000"/>
          <w:sz w:val="33"/>
        </w:rPr>
        <w:t xml:space="preserve"> </w:t>
      </w:r>
      <w:r>
        <w:rPr>
          <w:rFonts w:ascii="Sylfaen" w:hAnsi="Sylfaen" w:cs="Sylfaen"/>
          <w:color w:val="000000"/>
          <w:sz w:val="33"/>
        </w:rPr>
        <w:t>ილუსტრაციები</w:t>
      </w:r>
      <w:r>
        <w:rPr>
          <w:rFonts w:ascii="Times New Roman" w:hAnsi="Times New Roman"/>
          <w:b w:val="0"/>
          <w:color w:val="000000"/>
          <w:sz w:val="22"/>
        </w:rPr>
        <w:t xml:space="preserve"> </w:t>
      </w:r>
      <w:r>
        <w:rPr>
          <w:noProof/>
        </w:rPr>
        <w:drawing>
          <wp:inline distT="0" distB="0" distL="0" distR="0" wp14:anchorId="681168C6" wp14:editId="7EED65F8">
            <wp:extent cx="5732145" cy="8221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221382"/>
                    </a:xfrm>
                    <a:prstGeom prst="rect">
                      <a:avLst/>
                    </a:prstGeom>
                  </pic:spPr>
                </pic:pic>
              </a:graphicData>
            </a:graphic>
          </wp:inline>
        </w:drawing>
      </w:r>
      <w:bookmarkEnd w:id="1"/>
      <w:r>
        <w:rPr>
          <w:rFonts w:ascii="Times New Roman" w:hAnsi="Times New Roman"/>
          <w:b w:val="0"/>
          <w:color w:val="000000"/>
          <w:sz w:val="22"/>
        </w:rPr>
        <w:t xml:space="preserve"> </w:t>
      </w:r>
    </w:p>
    <w:p w14:paraId="5E2FF8C6" w14:textId="77777777" w:rsidR="002B144F" w:rsidRDefault="002B144F">
      <w:pPr>
        <w:spacing w:before="269" w:after="269"/>
        <w:ind w:left="120"/>
      </w:pPr>
    </w:p>
    <w:p w14:paraId="7167A2DC"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746DC677" wp14:editId="3263A84F">
            <wp:extent cx="5732145" cy="8136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FDFD772" w14:textId="77777777" w:rsidR="002B144F" w:rsidRDefault="002B144F">
      <w:pPr>
        <w:spacing w:before="269" w:after="269"/>
        <w:ind w:left="120"/>
      </w:pPr>
    </w:p>
    <w:p w14:paraId="3958FE44"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343CB9E3" wp14:editId="18B4157B">
            <wp:extent cx="5732145" cy="8136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61F45FB" w14:textId="77777777" w:rsidR="002B144F" w:rsidRDefault="002B144F">
      <w:pPr>
        <w:spacing w:before="269" w:after="269"/>
        <w:ind w:left="120"/>
      </w:pPr>
    </w:p>
    <w:p w14:paraId="18CC6868" w14:textId="77777777" w:rsidR="002B144F" w:rsidRDefault="00000000">
      <w:pPr>
        <w:spacing w:before="269" w:after="269"/>
        <w:ind w:left="120"/>
      </w:pPr>
      <w:r>
        <w:rPr>
          <w:rFonts w:ascii="Times New Roman" w:hAnsi="Times New Roman"/>
          <w:b/>
          <w:color w:val="000000"/>
        </w:rPr>
        <w:t>გმირთა აკადემია</w:t>
      </w:r>
    </w:p>
    <w:p w14:paraId="74CE166D" w14:textId="77777777" w:rsidR="002B144F" w:rsidRDefault="00000000">
      <w:pPr>
        <w:spacing w:before="269" w:after="269"/>
        <w:ind w:left="120"/>
      </w:pPr>
      <w:r>
        <w:rPr>
          <w:rFonts w:ascii="Times New Roman" w:hAnsi="Times New Roman"/>
          <w:color w:val="000000"/>
        </w:rPr>
        <w:t>გაირადიტში აშენდა აკადემია, რომელიც გმირებს ამზადებს. ითვლება, რომ მშვიდობიან „მაგიის ეპოქაში“ გმირებს კვლავ ამზადებენ ქვეყნის განვითარებისთვის, ნიჭიერი ადამიანების აღზრდით.</w:t>
      </w:r>
    </w:p>
    <w:p w14:paraId="213F39BA" w14:textId="77777777" w:rsidR="002B144F" w:rsidRDefault="00000000">
      <w:pPr>
        <w:spacing w:before="269" w:after="269"/>
        <w:ind w:left="120"/>
      </w:pPr>
      <w:r>
        <w:rPr>
          <w:rFonts w:ascii="Times New Roman" w:hAnsi="Times New Roman"/>
          <w:b/>
          <w:color w:val="000000"/>
        </w:rPr>
        <w:t>სამეფო დედაქალაქი გაირადიტი</w:t>
      </w:r>
    </w:p>
    <w:p w14:paraId="11965E3A" w14:textId="77777777" w:rsidR="002B144F" w:rsidRDefault="00000000">
      <w:pPr>
        <w:spacing w:before="269" w:after="269"/>
        <w:ind w:left="120"/>
      </w:pPr>
      <w:r>
        <w:rPr>
          <w:rFonts w:ascii="Times New Roman" w:hAnsi="Times New Roman"/>
          <w:color w:val="000000"/>
        </w:rPr>
        <w:t>ადამიანთა სამყაროს დედაქალაქი, რომელიც ადამიანთა კონტინენტის (აზესიონის) გულში მდებარეობს. 2000 წლის წინ ის დემონთა მბრძანებლის ჩახშობის არმიის შტაბ-ბინა იყო, რომლის ფორმირებაშიც გმირმა კანონმა გადამწყვეტი როლი ითამაშა.</w:t>
      </w:r>
    </w:p>
    <w:p w14:paraId="50A99FC0" w14:textId="77777777" w:rsidR="002B144F" w:rsidRDefault="00000000">
      <w:pPr>
        <w:spacing w:before="269" w:after="269"/>
        <w:ind w:left="120"/>
      </w:pPr>
      <w:r>
        <w:rPr>
          <w:rFonts w:ascii="Times New Roman" w:hAnsi="Times New Roman"/>
          <w:b/>
          <w:color w:val="000000"/>
        </w:rPr>
        <w:t>გმირები</w:t>
      </w:r>
    </w:p>
    <w:p w14:paraId="166269EF" w14:textId="77777777" w:rsidR="002B144F" w:rsidRDefault="00000000">
      <w:pPr>
        <w:spacing w:before="269" w:after="269"/>
        <w:ind w:left="120"/>
      </w:pPr>
      <w:r>
        <w:rPr>
          <w:rFonts w:ascii="Times New Roman" w:hAnsi="Times New Roman"/>
          <w:color w:val="000000"/>
        </w:rPr>
        <w:t>განსაკუთრებით ნიჭიერი იყო ადამიან მეომრებს შორის, რომლებიც წმინდა ხმლებით იყვნენ არჩეულნი. ერთ-ერთი მათგანი იყო გმირი კანონონი, მაგრამ 2000 წლის წინ მის გარდა კიდევ რამდენიმე გმირი არსებობდა.</w:t>
      </w:r>
    </w:p>
    <w:p w14:paraId="5886BFDA" w14:textId="77777777" w:rsidR="002B144F" w:rsidRDefault="00000000">
      <w:pPr>
        <w:spacing w:before="269" w:after="269"/>
        <w:ind w:left="120"/>
      </w:pPr>
      <w:r>
        <w:rPr>
          <w:rFonts w:ascii="Times New Roman" w:hAnsi="Times New Roman"/>
          <w:b/>
          <w:color w:val="000000"/>
        </w:rPr>
        <w:t>წმინდა ხმალი</w:t>
      </w:r>
    </w:p>
    <w:p w14:paraId="447AF9B8" w14:textId="77777777" w:rsidR="002B144F" w:rsidRDefault="00000000">
      <w:pPr>
        <w:spacing w:before="269" w:after="269"/>
        <w:ind w:left="120"/>
      </w:pPr>
      <w:r>
        <w:rPr>
          <w:rFonts w:ascii="Times New Roman" w:hAnsi="Times New Roman"/>
          <w:color w:val="000000"/>
        </w:rPr>
        <w:t>ჯადოსნური არტეფაქტის სახეობა, რომელიც, „დემონური ხმლების“ მსგავსად, მაგიურ ძალას ატარებს და თავის მფლობელს ირჩევს. ღმერთებისა და სულების ძალით წარმოქმნილი, ისინი დემონებზე უძლიერეს გავლენას ახდენენ.</w:t>
      </w:r>
    </w:p>
    <w:p w14:paraId="3CCAD46C" w14:textId="77777777" w:rsidR="002B144F" w:rsidRDefault="00000000">
      <w:pPr>
        <w:spacing w:before="269" w:after="269"/>
        <w:ind w:left="120"/>
      </w:pPr>
      <w:r>
        <w:rPr>
          <w:rFonts w:ascii="Times New Roman" w:hAnsi="Times New Roman"/>
          <w:b/>
          <w:color w:val="000000"/>
        </w:rPr>
        <w:t>ღმერთებისა და ადამიანების სულების ხმალი, ევანსმანი</w:t>
      </w:r>
    </w:p>
    <w:p w14:paraId="4C43FF23" w14:textId="77777777" w:rsidR="002B144F" w:rsidRDefault="00000000">
      <w:pPr>
        <w:spacing w:before="269" w:after="269"/>
        <w:ind w:left="120"/>
      </w:pPr>
      <w:r>
        <w:rPr>
          <w:rFonts w:ascii="Times New Roman" w:hAnsi="Times New Roman"/>
          <w:color w:val="000000"/>
        </w:rPr>
        <w:t>გმირი კანონის წმინდა ხმალი, გამოჭედილი დიდი ადამიანის ხელოსნის მიერ, არჩეული ჭურჭლად ხმლის სულის მიერ და კურთხეული ღმერთების მიერ. იგი შეიქმნა დემონი მბრძანებელი ტირანის გასანადგურებლად და, როგორც ამბობენ, მას თავად ბედისწერის გაკვეთაც კი შეუძლია.</w:t>
      </w:r>
    </w:p>
    <w:p w14:paraId="679FBBA0" w14:textId="77777777" w:rsidR="002B144F" w:rsidRDefault="00000000">
      <w:pPr>
        <w:spacing w:before="269" w:after="269"/>
        <w:ind w:left="120"/>
      </w:pPr>
      <w:r>
        <w:rPr>
          <w:rFonts w:ascii="Times New Roman" w:hAnsi="Times New Roman"/>
          <w:b/>
          <w:color w:val="000000"/>
        </w:rPr>
        <w:t>გმირის კანონი</w:t>
      </w:r>
    </w:p>
    <w:p w14:paraId="75EDE820" w14:textId="77777777" w:rsidR="002B144F" w:rsidRDefault="00000000">
      <w:pPr>
        <w:spacing w:before="269" w:after="269"/>
        <w:ind w:left="120"/>
      </w:pPr>
      <w:r>
        <w:rPr>
          <w:rFonts w:ascii="Times New Roman" w:hAnsi="Times New Roman"/>
          <w:color w:val="000000"/>
        </w:rPr>
        <w:t>შვიდი ფუნდამენტის მფლობელი ლეგენდარული გმირი, რომელიც 2000 წლის წინ არაერთხელ სასტიკად იბრძოდა დემონთა მბრძანებელ ტირანთან. თუმცა, მის შესახებ ინფორმაცია ანოსის რეინკარნაციის შემდეგ მალევე შეწყდა.</w:t>
      </w:r>
    </w:p>
    <w:p w14:paraId="42EF0F42" w14:textId="77777777" w:rsidR="002B144F" w:rsidRDefault="002B144F">
      <w:pPr>
        <w:spacing w:before="269" w:after="269"/>
        <w:ind w:left="120"/>
      </w:pPr>
    </w:p>
    <w:p w14:paraId="682925B9"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4FA8C542" wp14:editId="18A449F3">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p>
    <w:p w14:paraId="0D9926BE" w14:textId="77777777" w:rsidR="002B144F" w:rsidRDefault="002B144F">
      <w:pPr>
        <w:spacing w:before="269" w:after="269"/>
        <w:ind w:left="120"/>
      </w:pPr>
    </w:p>
    <w:p w14:paraId="476FF627"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71B5A200" wp14:editId="6014D914">
            <wp:extent cx="5732145" cy="3051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51836"/>
                    </a:xfrm>
                    <a:prstGeom prst="rect">
                      <a:avLst/>
                    </a:prstGeom>
                  </pic:spPr>
                </pic:pic>
              </a:graphicData>
            </a:graphic>
          </wp:inline>
        </w:drawing>
      </w:r>
    </w:p>
    <w:p w14:paraId="2D4319AD" w14:textId="77777777" w:rsidR="002B144F" w:rsidRDefault="00000000">
      <w:pPr>
        <w:pStyle w:val="Heading2"/>
        <w:pageBreakBefore/>
        <w:spacing w:before="180" w:after="180"/>
        <w:ind w:left="120"/>
      </w:pPr>
      <w:bookmarkStart w:id="2" w:name="_§_პროლოგი._~გმირი"/>
      <w:bookmarkStart w:id="3" w:name="_Toc199679514"/>
      <w:bookmarkEnd w:id="2"/>
      <w:r>
        <w:rPr>
          <w:rFonts w:ascii="Times New Roman" w:hAnsi="Times New Roman"/>
          <w:color w:val="000000"/>
          <w:sz w:val="33"/>
        </w:rPr>
        <w:lastRenderedPageBreak/>
        <w:t>§ პროლოგი. ~გმირი და ადამიანთა მეფე~</w:t>
      </w:r>
      <w:bookmarkEnd w:id="3"/>
    </w:p>
    <w:p w14:paraId="023CBDB8" w14:textId="77777777" w:rsidR="002B144F" w:rsidRDefault="00000000">
      <w:pPr>
        <w:spacing w:before="269" w:after="269"/>
        <w:ind w:left="120"/>
      </w:pPr>
      <w:r>
        <w:rPr>
          <w:rFonts w:ascii="Times New Roman" w:hAnsi="Times New Roman"/>
          <w:color w:val="000000"/>
        </w:rPr>
        <w:t>2000 წლის წინ. სამეფო დედაქალაქი გაირადიტი.</w:t>
      </w:r>
    </w:p>
    <w:p w14:paraId="6F46F456" w14:textId="77777777" w:rsidR="002B144F" w:rsidRDefault="00000000">
      <w:pPr>
        <w:spacing w:before="269" w:after="269"/>
        <w:ind w:left="120"/>
      </w:pPr>
      <w:r>
        <w:rPr>
          <w:rFonts w:ascii="Times New Roman" w:hAnsi="Times New Roman"/>
          <w:color w:val="000000"/>
        </w:rPr>
        <w:t>ის მდებარეობდა აზესიონის ადამიანთა კონტინენტის გულში და იყო გეირადიტების დემონთა მბრძანებლის ჩახშობის არმიის შტაბ-ბინა, რომელშიც შედიოდა წმინდა ხმლით არჩეული გმირი კანონი.</w:t>
      </w:r>
    </w:p>
    <w:p w14:paraId="101885CD" w14:textId="77777777" w:rsidR="002B144F" w:rsidRDefault="00000000">
      <w:pPr>
        <w:spacing w:before="269" w:after="269"/>
        <w:ind w:left="120"/>
      </w:pPr>
      <w:r>
        <w:rPr>
          <w:rFonts w:ascii="Times New Roman" w:hAnsi="Times New Roman"/>
          <w:color w:val="000000"/>
        </w:rPr>
        <w:t>გარდა ამისა, გაირადიტი სამხედრო ქალაქია, რომელიც დემონების თავდასხმებისთვისაა მომზადებული და მთელ დედაქალაქში დემონების განდევნის ჯადოსნური წრეები და არტეფაქტები იყო დამონტაჟებული. ქალაქში შესული ჩვეულებრივი დემონი მაშინვე დედამიწის პირისპირ ნადგურდებოდა ან ხვრელებს დააზიანებდა, მაგრამ ახლა ამ ქალაქის ცენტრში ერთი დემონი დამალვის გარეშე დადიოდა.</w:t>
      </w:r>
    </w:p>
    <w:p w14:paraId="17D1CBF0" w14:textId="77777777" w:rsidR="002B144F" w:rsidRDefault="00000000">
      <w:pPr>
        <w:spacing w:before="269" w:after="269"/>
        <w:ind w:left="120"/>
      </w:pPr>
      <w:r>
        <w:rPr>
          <w:rFonts w:ascii="Times New Roman" w:hAnsi="Times New Roman"/>
          <w:color w:val="000000"/>
        </w:rPr>
        <w:t>ეს იყო დემონთა მბრძანებელი ტირანი ანოს ვოლდიგოდი. ის მშვიდად მიდიოდა წინ, არღვევდა გარე მტრებისგან დასაცავად მომზადებულ ძლიერ ბარიერებს, თითქოს ბაღში სარეველებს ანადგურებდა. მის თვალწინ ორი კაცი იდგა.</w:t>
      </w:r>
    </w:p>
    <w:p w14:paraId="66896E15" w14:textId="77777777" w:rsidR="002B144F" w:rsidRDefault="00000000">
      <w:pPr>
        <w:spacing w:before="269" w:after="269"/>
        <w:ind w:left="120"/>
      </w:pPr>
      <w:r>
        <w:rPr>
          <w:rFonts w:ascii="Times New Roman" w:hAnsi="Times New Roman"/>
          <w:color w:val="000000"/>
        </w:rPr>
        <w:t>პირველი იყო გმირი კანონი წმინდა ხმლით, ხოლო მეორე იყო მეფე, რომელიც მართავდა გაირადითის დედაქალაქს და გაირადითის არმიის მთავარსარდალი დემონთა მბრძანებლის, ჯერგის დასამშვიდებლად.</w:t>
      </w:r>
    </w:p>
    <w:p w14:paraId="415108CD" w14:textId="77777777" w:rsidR="002B144F" w:rsidRDefault="00000000">
      <w:pPr>
        <w:spacing w:before="269" w:after="269"/>
        <w:ind w:left="120"/>
      </w:pPr>
      <w:r>
        <w:rPr>
          <w:rFonts w:ascii="Times New Roman" w:hAnsi="Times New Roman"/>
          <w:color w:val="000000"/>
        </w:rPr>
        <w:t>ჯერგა, მართალია ის უკვე სამოცი წლის კაცი იყო, მაგრამ მისი სხეულიდან გამომავალი სულისკვეთებისა და მაგიის ძალა რამდენჯერმე აღემატებოდა ჩვეულებრივი ადამიანებისას. ის იყო გმირის, კანონის, მენტორი და წარსული გმირი.</w:t>
      </w:r>
    </w:p>
    <w:p w14:paraId="5CCB6CE6" w14:textId="77777777" w:rsidR="002B144F" w:rsidRDefault="00000000">
      <w:pPr>
        <w:spacing w:before="269" w:after="269"/>
        <w:ind w:left="120"/>
      </w:pPr>
      <w:r>
        <w:rPr>
          <w:rFonts w:ascii="Times New Roman" w:hAnsi="Times New Roman"/>
          <w:color w:val="000000"/>
        </w:rPr>
        <w:t>ჯერგამ უამრავ დემონთან იბრძოლა სასოწარკვეთილ სამკვდრო-სასიცოცხლო ბრძოლებში აზესიონის დასაცავად, ჯერ კიდევ კანონის დაბადებამდე. ახლაც კი, ფრონტის ხაზის დატოვების შემდეგ, ის სათავეში ედგა დამშვიდების არმიას და დემონებმა მისი ქმედებების გამო უზარმაზარი დანაკარგები განიცადეს.</w:t>
      </w:r>
    </w:p>
    <w:p w14:paraId="031D97E3" w14:textId="77777777" w:rsidR="002B144F" w:rsidRDefault="00000000">
      <w:pPr>
        <w:spacing w:before="269" w:after="269"/>
        <w:ind w:left="120"/>
      </w:pPr>
      <w:r>
        <w:rPr>
          <w:rFonts w:ascii="Times New Roman" w:hAnsi="Times New Roman"/>
          <w:color w:val="000000"/>
        </w:rPr>
        <w:t xml:space="preserve">„გამიშვი, კანონ,“ თქვა ჯერგამ გადაწყვეტილი ხმით. „თუ ტეო ტრაიას </w:t>
      </w:r>
      <w:r>
        <w:rPr>
          <w:rFonts w:ascii="Times New Roman" w:hAnsi="Times New Roman"/>
          <w:color w:val="000000"/>
          <w:sz w:val="18"/>
          <w:vertAlign w:val="superscript"/>
        </w:rPr>
        <w:t xml:space="preserve">1- </w:t>
      </w:r>
      <w:r>
        <w:rPr>
          <w:rFonts w:ascii="Times New Roman" w:hAnsi="Times New Roman"/>
          <w:color w:val="000000"/>
        </w:rPr>
        <w:t>ს უშუალო სიახლოვეს ესვრი, ისიც კი ვერ შეძლებს თავის არიდებას. მას ერთი წამით დემონ ლორდ ტირანის შეჩერებაც კი უნდა შეეძლოს. ისარგებლე ამით და წმინდა ხმლით განგმირე“.</w:t>
      </w:r>
    </w:p>
    <w:p w14:paraId="21589B43" w14:textId="77777777" w:rsidR="002B144F" w:rsidRDefault="00000000">
      <w:pPr>
        <w:spacing w:before="269" w:after="269"/>
        <w:ind w:left="120"/>
      </w:pPr>
      <w:r>
        <w:rPr>
          <w:rFonts w:ascii="Times New Roman" w:hAnsi="Times New Roman"/>
          <w:color w:val="000000"/>
        </w:rPr>
        <w:t>- მენტორ... ეს არის...</w:t>
      </w:r>
    </w:p>
    <w:p w14:paraId="5F490ADE" w14:textId="77777777" w:rsidR="002B144F" w:rsidRDefault="00000000">
      <w:pPr>
        <w:spacing w:before="269" w:after="269"/>
        <w:ind w:left="120"/>
      </w:pPr>
      <w:r>
        <w:rPr>
          <w:rFonts w:ascii="Times New Roman" w:hAnsi="Times New Roman"/>
          <w:color w:val="000000"/>
        </w:rPr>
        <w:t>- გვერდზე გადადე ეჭვები, კანონ. გამხნევდი. ისედაც ბევრი დრო არ დამრჩა. ამ მოხუცის სიცოცხლის სიმშვიდეში გაცვლა ძალიან იაფია.</w:t>
      </w:r>
    </w:p>
    <w:p w14:paraId="1032D9F7" w14:textId="77777777" w:rsidR="002B144F" w:rsidRDefault="00000000">
      <w:pPr>
        <w:spacing w:before="269" w:after="269"/>
        <w:ind w:left="120"/>
      </w:pPr>
      <w:r>
        <w:rPr>
          <w:rFonts w:ascii="Times New Roman" w:hAnsi="Times New Roman"/>
          <w:color w:val="000000"/>
        </w:rPr>
        <w:t xml:space="preserve">ჯერგის ფეხქვეშ ჯადოსნური წრე წარმოიქმნა, რომელიც წმინდა შუქს, ე.წ. „ასუკა </w:t>
      </w:r>
      <w:r>
        <w:rPr>
          <w:rFonts w:ascii="Times New Roman" w:hAnsi="Times New Roman"/>
          <w:color w:val="000000"/>
          <w:sz w:val="18"/>
          <w:vertAlign w:val="superscript"/>
        </w:rPr>
        <w:t xml:space="preserve">2 </w:t>
      </w:r>
      <w:r>
        <w:rPr>
          <w:rFonts w:ascii="Times New Roman" w:hAnsi="Times New Roman"/>
          <w:color w:val="000000"/>
        </w:rPr>
        <w:t xml:space="preserve">“-ს ატარებდა და რომლის გამოყენებაც მხოლოდ გმირებს შეეძლოთ. ეს იყო დიდი მაგია, </w:t>
      </w:r>
      <w:r>
        <w:rPr>
          <w:rFonts w:ascii="Times New Roman" w:hAnsi="Times New Roman"/>
          <w:color w:val="000000"/>
        </w:rPr>
        <w:lastRenderedPageBreak/>
        <w:t>რომელიც ადამიანების გულებს აკავშირებდა და მათ გრძნობებსა და სურვილებს ჯადოსნურ ძალად აქცევდა. მხოლოდ მისი წყალობით შეეძლოთ ადამიანებს დემონების წინააღმდეგობის გაწევა და მათ ჯადოსნური ძალის დამორჩილება.</w:t>
      </w:r>
    </w:p>
    <w:p w14:paraId="09E0A11D" w14:textId="77777777" w:rsidR="002B144F" w:rsidRDefault="00000000">
      <w:pPr>
        <w:spacing w:before="269" w:after="269"/>
        <w:ind w:left="120"/>
      </w:pPr>
      <w:r>
        <w:rPr>
          <w:rFonts w:ascii="Times New Roman" w:hAnsi="Times New Roman"/>
          <w:color w:val="000000"/>
        </w:rPr>
        <w:t>- თქვენო უდიდებულესობავ ჯერგა... მისტერ კანონ... გთხოვთ...</w:t>
      </w:r>
    </w:p>
    <w:p w14:paraId="09919AD9" w14:textId="77777777" w:rsidR="002B144F" w:rsidRDefault="00000000">
      <w:pPr>
        <w:spacing w:before="269" w:after="269"/>
        <w:ind w:left="120"/>
      </w:pPr>
      <w:r>
        <w:rPr>
          <w:rFonts w:ascii="Times New Roman" w:hAnsi="Times New Roman"/>
          <w:color w:val="000000"/>
        </w:rPr>
        <w:t>— დღეს არის დღე, როდესაც... დემონთა მბრძანებელი... ტირანი დემონთა მბრძანებელი...</w:t>
      </w:r>
    </w:p>
    <w:p w14:paraId="31EE2AFC" w14:textId="77777777" w:rsidR="002B144F" w:rsidRDefault="00000000">
      <w:pPr>
        <w:spacing w:before="269" w:after="269"/>
        <w:ind w:left="120"/>
      </w:pPr>
      <w:r>
        <w:rPr>
          <w:rFonts w:ascii="Times New Roman" w:hAnsi="Times New Roman"/>
          <w:color w:val="000000"/>
        </w:rPr>
        <w:t>— მის უდიდებულესობას ჯერგას კიდევ მეტი სურვილი მიეცით, მთელი იმედი ბოლო წვეთამდე...</w:t>
      </w:r>
    </w:p>
    <w:p w14:paraId="18F3C936" w14:textId="77777777" w:rsidR="002B144F" w:rsidRDefault="00000000">
      <w:pPr>
        <w:spacing w:before="269" w:after="269"/>
        <w:ind w:left="120"/>
      </w:pPr>
      <w:r>
        <w:rPr>
          <w:rFonts w:ascii="Times New Roman" w:hAnsi="Times New Roman"/>
          <w:color w:val="000000"/>
        </w:rPr>
        <w:t>— მოიტანე ჰარმონია სამყაროში...</w:t>
      </w:r>
    </w:p>
    <w:p w14:paraId="5B7AD0EA" w14:textId="77777777" w:rsidR="002B144F" w:rsidRDefault="00000000">
      <w:pPr>
        <w:spacing w:before="269" w:after="269"/>
        <w:ind w:left="120"/>
      </w:pPr>
      <w:r>
        <w:rPr>
          <w:rFonts w:ascii="Times New Roman" w:hAnsi="Times New Roman"/>
          <w:color w:val="000000"/>
        </w:rPr>
        <w:t>„დავიცვათ ჩვენი მომავალი...“ - ხალხის ფიქრები „იკითხეთ“-ს ეძახდა.</w:t>
      </w:r>
    </w:p>
    <w:p w14:paraId="11AD98F9" w14:textId="77777777" w:rsidR="002B144F" w:rsidRDefault="00000000">
      <w:pPr>
        <w:spacing w:before="269" w:after="269"/>
        <w:ind w:left="120"/>
      </w:pPr>
      <w:r>
        <w:rPr>
          <w:rFonts w:ascii="Times New Roman" w:hAnsi="Times New Roman"/>
          <w:color w:val="000000"/>
        </w:rPr>
        <w:t>მთელი ქალაქიდან წმინდა შუქი ჯერგას გარშემო იკრიბებოდა. ეს იყო გაირადიტის სამეფო დედაქალაქი, კაცობრიობის უკანასკნელი დარჩენილი ციხესიმაგრე. ამიტომ, აქ მცხოვრები ხალხის ლოცვა უფრო ძლიერი იყო, ვიდრე ოდესმე; ისინი იზრდებოდა და ძლიერდებოდა.</w:t>
      </w:r>
    </w:p>
    <w:p w14:paraId="4BD23484" w14:textId="77777777" w:rsidR="002B144F" w:rsidRDefault="00000000">
      <w:pPr>
        <w:spacing w:before="269" w:after="269"/>
        <w:ind w:left="120"/>
      </w:pPr>
      <w:r>
        <w:rPr>
          <w:rFonts w:ascii="Times New Roman" w:hAnsi="Times New Roman"/>
          <w:color w:val="000000"/>
        </w:rPr>
        <w:t>- მოდი ვიბრძოლოთ, დემონთა მბრძანებელო! დღეს მე გავფანტავ შენს მიერ მოკლული ადამიანების სიძულვილს!!</w:t>
      </w:r>
    </w:p>
    <w:p w14:paraId="5A357E4C" w14:textId="77777777" w:rsidR="002B144F" w:rsidRDefault="00000000">
      <w:pPr>
        <w:spacing w:before="269" w:after="269"/>
        <w:ind w:left="120"/>
      </w:pPr>
      <w:r>
        <w:rPr>
          <w:rFonts w:ascii="Times New Roman" w:hAnsi="Times New Roman"/>
          <w:color w:val="000000"/>
        </w:rPr>
        <w:t>„კითხვაში“ გახვეულმა ჯერგამ დემონ ტირანზე, მბრძანებელზე, თავს დაესხა. მის უკან კანონი მზადყოფნაში იდგა თავისი წმინდა ხმლით ხელში.</w:t>
      </w:r>
    </w:p>
    <w:p w14:paraId="513B1B5A" w14:textId="77777777" w:rsidR="002B144F" w:rsidRDefault="00000000">
      <w:pPr>
        <w:spacing w:before="269" w:after="269"/>
        <w:ind w:left="120"/>
      </w:pPr>
      <w:r>
        <w:rPr>
          <w:rFonts w:ascii="Times New Roman" w:hAnsi="Times New Roman"/>
          <w:color w:val="000000"/>
        </w:rPr>
        <w:t>დემონმა მბრძანებელმა ანოსმა 50 ჯადოსნური წრე განალაგა. მათგან „გიო გრაზესის“ სეტყვა ამოხეთქა. შავი მზეები ერთმანეთის მიყოლებით ურტყამდნენ ჯერგას. მიუხედავად იმისა, რომ მან „ასუკას“ ძალა ანტიმაგიად აქცია, დემონ მბრძანებლის ჯადოსნური ძალა უბრალოდ აბსურდულად უზარმაზარი იყო და მისი სიცოცხლე სიტყვასიტყვით მის თვალწინ იწვოდა.</w:t>
      </w:r>
    </w:p>
    <w:p w14:paraId="63951B31" w14:textId="77777777" w:rsidR="002B144F" w:rsidRDefault="00000000">
      <w:pPr>
        <w:spacing w:before="269" w:after="269"/>
        <w:ind w:left="120"/>
      </w:pPr>
      <w:r>
        <w:rPr>
          <w:rFonts w:ascii="Times New Roman" w:hAnsi="Times New Roman"/>
          <w:color w:val="000000"/>
        </w:rPr>
        <w:t>— ...შენთვის არაფერი გამოვა... ეს ტკივილი არაფერია ჩემი ცოლ-შვილის ტკივილთან შედარებით, რომლებიც შენ მოკალი!!..</w:t>
      </w:r>
    </w:p>
    <w:p w14:paraId="6A411C49" w14:textId="77777777" w:rsidR="002B144F" w:rsidRDefault="00000000">
      <w:pPr>
        <w:spacing w:before="269" w:after="269"/>
        <w:ind w:left="120"/>
      </w:pPr>
      <w:r>
        <w:rPr>
          <w:rFonts w:ascii="Times New Roman" w:hAnsi="Times New Roman"/>
          <w:color w:val="000000"/>
        </w:rPr>
        <w:t>ხმამაღალი აფეთქება გაისმა და ყოფილმა გმირმა წინსვლა განაგრძო, შავი აფეთქების ცეცხლში მოქცეული.</w:t>
      </w:r>
    </w:p>
    <w:p w14:paraId="5EE71587" w14:textId="05ADD686" w:rsidR="002B144F" w:rsidRDefault="00000000">
      <w:pPr>
        <w:spacing w:before="269" w:after="269"/>
        <w:ind w:left="120"/>
      </w:pPr>
      <w:r>
        <w:rPr>
          <w:rFonts w:ascii="Times New Roman" w:hAnsi="Times New Roman"/>
          <w:color w:val="000000"/>
        </w:rPr>
        <w:t xml:space="preserve">- </w:t>
      </w:r>
      <w:r w:rsidR="00D60F26">
        <w:rPr>
          <w:color w:val="000000"/>
          <w:lang w:val="ka-GE"/>
        </w:rPr>
        <w:t>უუუუუუუუუუუგჰჰჰჰჰჰჰჰჰჰჰჰჰჰჰჰჰჰჰჰჰჰჰჰჰჰჰჰჰჰჰჰჰჰჰჰჰჰჰჰჰჰჰჰ</w:t>
      </w:r>
      <w:r>
        <w:rPr>
          <w:rFonts w:ascii="Times New Roman" w:hAnsi="Times New Roman"/>
          <w:color w:val="000000"/>
        </w:rPr>
        <w:t>!!!</w:t>
      </w:r>
    </w:p>
    <w:p w14:paraId="6231C34B" w14:textId="77777777" w:rsidR="002B144F" w:rsidRDefault="00000000">
      <w:pPr>
        <w:spacing w:before="269" w:after="269"/>
        <w:ind w:left="120"/>
      </w:pPr>
      <w:r>
        <w:rPr>
          <w:rFonts w:ascii="Times New Roman" w:hAnsi="Times New Roman"/>
          <w:color w:val="000000"/>
        </w:rPr>
        <w:t>ჯერგას ხელი დემონთა მბრძანებელ ტირანთან ახლოს მივიდა.</w:t>
      </w:r>
    </w:p>
    <w:p w14:paraId="2A1DF9A0" w14:textId="77777777" w:rsidR="002B144F" w:rsidRDefault="00000000">
      <w:pPr>
        <w:spacing w:before="269" w:after="269"/>
        <w:ind w:left="120"/>
      </w:pPr>
      <w:r>
        <w:rPr>
          <w:rFonts w:ascii="Times New Roman" w:hAnsi="Times New Roman"/>
          <w:color w:val="000000"/>
        </w:rPr>
        <w:t>თუმცა…</w:t>
      </w:r>
    </w:p>
    <w:p w14:paraId="5AFE3FBF" w14:textId="77777777" w:rsidR="002B144F" w:rsidRDefault="00000000">
      <w:pPr>
        <w:spacing w:before="269" w:after="269"/>
        <w:ind w:left="120"/>
      </w:pPr>
      <w:r>
        <w:rPr>
          <w:rFonts w:ascii="Times New Roman" w:hAnsi="Times New Roman"/>
          <w:color w:val="000000"/>
        </w:rPr>
        <w:lastRenderedPageBreak/>
        <w:t>— …გა…</w:t>
      </w:r>
    </w:p>
    <w:p w14:paraId="66E06D4F" w14:textId="77777777" w:rsidR="002B144F" w:rsidRDefault="00000000">
      <w:pPr>
        <w:spacing w:before="269" w:after="269"/>
        <w:ind w:left="120"/>
      </w:pPr>
      <w:r>
        <w:rPr>
          <w:rFonts w:ascii="Times New Roman" w:hAnsi="Times New Roman"/>
          <w:color w:val="000000"/>
        </w:rPr>
        <w:t>ის თითქმის დემონთა მბრძანებელს მიაღწია, მაგრამ დემონთა მბრძანებელმა გაუსწრო და მარჯვენა ხელით ჯერგის მუცელში გახვრიტა.</w:t>
      </w:r>
    </w:p>
    <w:p w14:paraId="4ACE5141" w14:textId="77777777" w:rsidR="002B144F" w:rsidRDefault="00000000">
      <w:pPr>
        <w:spacing w:before="269" w:after="269"/>
        <w:ind w:left="120"/>
      </w:pPr>
      <w:r>
        <w:rPr>
          <w:rFonts w:ascii="Times New Roman" w:hAnsi="Times New Roman"/>
          <w:color w:val="000000"/>
        </w:rPr>
        <w:t>- ჰმ, თითქოს მხოლოდ შენ იტანჯებოდი ამ ტრაგედიისგან, ადამიანთა მეფეო. ადამიანებმა მოკლეს დედაჩემი, როცა ის ჩემზე იყო ორსულად. არ მეგონა, გვამიდან დაბადება ასეთი ამაზრზენი იქნებოდა.</w:t>
      </w:r>
    </w:p>
    <w:p w14:paraId="6810177B" w14:textId="77777777" w:rsidR="002B144F" w:rsidRDefault="00000000">
      <w:pPr>
        <w:spacing w:before="269" w:after="269"/>
        <w:ind w:left="120"/>
      </w:pPr>
      <w:r>
        <w:rPr>
          <w:rFonts w:ascii="Times New Roman" w:hAnsi="Times New Roman"/>
          <w:color w:val="000000"/>
        </w:rPr>
        <w:t>ჯერგამ სისხლი ამოახველა და გაიღიმა.</w:t>
      </w:r>
    </w:p>
    <w:p w14:paraId="4C61C6F7" w14:textId="77777777" w:rsidR="002B144F" w:rsidRDefault="00000000">
      <w:pPr>
        <w:spacing w:before="269" w:after="269"/>
        <w:ind w:left="120"/>
      </w:pPr>
      <w:r>
        <w:rPr>
          <w:rFonts w:ascii="Times New Roman" w:hAnsi="Times New Roman"/>
          <w:color w:val="000000"/>
        </w:rPr>
        <w:t>— ...ჩემთან ერთად ჩავარდი ქვესკნელში, დემონების ტირან-მბრძანებელო...</w:t>
      </w:r>
    </w:p>
    <w:p w14:paraId="5E1AC02E" w14:textId="77777777" w:rsidR="002B144F" w:rsidRDefault="00000000">
      <w:pPr>
        <w:spacing w:before="269" w:after="269"/>
        <w:ind w:left="120"/>
      </w:pPr>
      <w:r>
        <w:rPr>
          <w:rFonts w:ascii="Times New Roman" w:hAnsi="Times New Roman"/>
          <w:color w:val="000000"/>
        </w:rPr>
        <w:t>ჯერგამ ხელი დემონთა მბრძანებლისკენ გაიწვდინა, რომელიც მასში გახვრიტეს.</w:t>
      </w:r>
    </w:p>
    <w:p w14:paraId="434B855E" w14:textId="77777777" w:rsidR="002B144F" w:rsidRDefault="00000000">
      <w:pPr>
        <w:spacing w:before="269" w:after="269"/>
        <w:ind w:left="120"/>
      </w:pPr>
      <w:r>
        <w:rPr>
          <w:rFonts w:ascii="Times New Roman" w:hAnsi="Times New Roman"/>
          <w:color w:val="000000"/>
        </w:rPr>
        <w:t>- „თეო ტრაიასი“.</w:t>
      </w:r>
    </w:p>
    <w:p w14:paraId="43484D20" w14:textId="77777777" w:rsidR="002B144F" w:rsidRDefault="00000000">
      <w:pPr>
        <w:spacing w:before="269" w:after="269"/>
        <w:ind w:left="120"/>
      </w:pPr>
      <w:r>
        <w:rPr>
          <w:rFonts w:ascii="Times New Roman" w:hAnsi="Times New Roman"/>
          <w:color w:val="000000"/>
        </w:rPr>
        <w:t>„ასკაში“ შეკრებილი ხალხის გრძნობები, რომლებიც ჯადოსნურ ძალად იქცა, ქვემეხის ტყვიებად გადაიქცა და ერთდროულად გაისროლა. უზარმაზარი აფეთქება მოხდა და ორივე მათგანი წმინდა შუქში მოექცა.</w:t>
      </w:r>
    </w:p>
    <w:p w14:paraId="47C3A6A2" w14:textId="77777777" w:rsidR="002B144F" w:rsidRDefault="00000000">
      <w:pPr>
        <w:spacing w:before="269" w:after="269"/>
        <w:ind w:left="120"/>
      </w:pPr>
      <w:r>
        <w:rPr>
          <w:rFonts w:ascii="Times New Roman" w:hAnsi="Times New Roman"/>
          <w:color w:val="000000"/>
        </w:rPr>
        <w:t>- ახლა კი, კენონ, მოდით...</w:t>
      </w:r>
    </w:p>
    <w:p w14:paraId="37DC5ECE" w14:textId="77777777" w:rsidR="002B144F" w:rsidRDefault="00000000">
      <w:pPr>
        <w:spacing w:before="269" w:after="269"/>
        <w:ind w:left="120"/>
      </w:pPr>
      <w:r>
        <w:rPr>
          <w:rFonts w:ascii="Times New Roman" w:hAnsi="Times New Roman"/>
          <w:color w:val="000000"/>
        </w:rPr>
        <w:t>მან წინადადების შუაში შეწყვიტა. ჯერგის ფილტვი დაუზიანდა და ძალა დაკარგა.</w:t>
      </w:r>
    </w:p>
    <w:p w14:paraId="1C2DE964" w14:textId="77777777" w:rsidR="002B144F" w:rsidRDefault="00000000">
      <w:pPr>
        <w:spacing w:before="269" w:after="269"/>
        <w:ind w:left="120"/>
      </w:pPr>
      <w:r>
        <w:rPr>
          <w:rFonts w:ascii="Times New Roman" w:hAnsi="Times New Roman"/>
          <w:color w:val="000000"/>
        </w:rPr>
        <w:t>- ნაძირალა... ჩვენი მისწრაფებები...</w:t>
      </w:r>
    </w:p>
    <w:p w14:paraId="285F7207" w14:textId="77777777" w:rsidR="002B144F" w:rsidRDefault="00000000">
      <w:pPr>
        <w:spacing w:before="269" w:after="269"/>
        <w:ind w:left="120"/>
      </w:pPr>
      <w:r>
        <w:rPr>
          <w:rFonts w:ascii="Times New Roman" w:hAnsi="Times New Roman"/>
          <w:color w:val="000000"/>
        </w:rPr>
        <w:t>„თეო ტრაიასს“ ძალა აკლდა. თავდაპირველად, მისი ძალა საკმარისი იყო დემონთა მბრძანებლის ანტიმაგიის გასარღვევად, მაგრამ მათი გრძნობები და სურვილები სწრაფად ქრებოდა.</w:t>
      </w:r>
    </w:p>
    <w:p w14:paraId="70A64211" w14:textId="77777777" w:rsidR="002B144F" w:rsidRDefault="00000000">
      <w:pPr>
        <w:spacing w:before="269" w:after="269"/>
        <w:ind w:left="120"/>
      </w:pPr>
      <w:r>
        <w:rPr>
          <w:rFonts w:ascii="Times New Roman" w:hAnsi="Times New Roman"/>
          <w:color w:val="000000"/>
        </w:rPr>
        <w:t>- რას ამბობ? დღეს უბრალოდ ვცდილობ შენს შეშინებას.</w:t>
      </w:r>
    </w:p>
    <w:p w14:paraId="354189FA" w14:textId="77777777" w:rsidR="002B144F" w:rsidRDefault="00000000">
      <w:pPr>
        <w:spacing w:before="269" w:after="269"/>
        <w:ind w:left="120"/>
      </w:pPr>
      <w:r>
        <w:rPr>
          <w:rFonts w:ascii="Times New Roman" w:hAnsi="Times New Roman"/>
          <w:color w:val="000000"/>
        </w:rPr>
        <w:t>„თეო ტრაიასის“ ძალის შესამცირებლად, ანოსმა თავისი ჯადოსნური ძალა გამოიყენა დემონთა მბრძანებლის დამშვიდების არმიის დასაშინებლად, რომელიც ჯერგას მათი გრძნობებითა და სურვილებით ამარაგებდა, შემდეგ კი ურყევი მეფე მოკლა. თუ მოისურვებდა, მას შეეძლო ქალაქში სუსტი ანტიმაგიის მქონე ყველა ადამიანის განეიტრალება, სადაც არ უნდა ყოფილიყვნენ. ან თუნდაც მათი მოკვლა.</w:t>
      </w:r>
    </w:p>
    <w:p w14:paraId="2E5702C7" w14:textId="77777777" w:rsidR="002B144F" w:rsidRDefault="00000000">
      <w:pPr>
        <w:spacing w:before="269" w:after="269"/>
        <w:ind w:left="120"/>
      </w:pPr>
      <w:r>
        <w:rPr>
          <w:rFonts w:ascii="Times New Roman" w:hAnsi="Times New Roman"/>
          <w:color w:val="000000"/>
        </w:rPr>
        <w:t>— ...როგორ ბედავ... მე არასდროს... მხოლოდ შენ გაპატიებ!!..</w:t>
      </w:r>
    </w:p>
    <w:p w14:paraId="5B1266A8" w14:textId="77777777" w:rsidR="002B144F" w:rsidRDefault="00000000">
      <w:pPr>
        <w:spacing w:before="269" w:after="269"/>
        <w:ind w:left="120"/>
      </w:pPr>
      <w:r>
        <w:rPr>
          <w:rFonts w:ascii="Times New Roman" w:hAnsi="Times New Roman"/>
          <w:color w:val="000000"/>
        </w:rPr>
        <w:t>- ამდენს გინდა ბრძოლა? მაგრამ ვხედავ, რომ შენი საძირკველი უკვე ზღვარს მიაღწია. არ ვიცი, როგორ ახერხებდი ადამიანის სხეულით ასე სასტიკად ბრძოლის გაგრძელებას, მაგრამ თუ ერთხელ მოგკლავენ, ხელახლა არ დაიბადები.</w:t>
      </w:r>
    </w:p>
    <w:p w14:paraId="6BF9171E" w14:textId="77777777" w:rsidR="002B144F" w:rsidRDefault="00000000">
      <w:pPr>
        <w:spacing w:before="269" w:after="269"/>
        <w:ind w:left="120"/>
      </w:pPr>
      <w:r>
        <w:rPr>
          <w:rFonts w:ascii="Times New Roman" w:hAnsi="Times New Roman"/>
          <w:color w:val="000000"/>
        </w:rPr>
        <w:lastRenderedPageBreak/>
        <w:t>სიტყვის დასრულების შემდეგ ანოსმა ჯერგის მეორე ფილტვი გაუჭყლიტა.</w:t>
      </w:r>
    </w:p>
    <w:p w14:paraId="4DF8BCCE" w14:textId="77777777" w:rsidR="002B144F" w:rsidRDefault="00000000">
      <w:pPr>
        <w:spacing w:before="269" w:after="269"/>
        <w:ind w:left="120"/>
      </w:pPr>
      <w:r>
        <w:rPr>
          <w:rFonts w:ascii="Times New Roman" w:hAnsi="Times New Roman"/>
          <w:color w:val="000000"/>
        </w:rPr>
        <w:t>— …ღმ…</w:t>
      </w:r>
    </w:p>
    <w:p w14:paraId="5A6FFBAF" w14:textId="77777777" w:rsidR="002B144F" w:rsidRDefault="00000000">
      <w:pPr>
        <w:spacing w:before="269" w:after="269"/>
        <w:ind w:left="120"/>
      </w:pPr>
      <w:r>
        <w:rPr>
          <w:rFonts w:ascii="Times New Roman" w:hAnsi="Times New Roman"/>
          <w:color w:val="000000"/>
        </w:rPr>
        <w:t>- ისედაც დიდი დრო არ დაგრჩა.</w:t>
      </w:r>
    </w:p>
    <w:p w14:paraId="1517420B" w14:textId="77777777" w:rsidR="002B144F" w:rsidRDefault="00000000">
      <w:pPr>
        <w:spacing w:before="269" w:after="269"/>
        <w:ind w:left="120"/>
      </w:pPr>
      <w:r>
        <w:rPr>
          <w:rFonts w:ascii="Times New Roman" w:hAnsi="Times New Roman"/>
          <w:color w:val="000000"/>
        </w:rPr>
        <w:t>ჯერგა ზუსტად იქ დაეცა, სადაც იდგა, თითქოს თოჯინა ყოფილიყო, რომლის თოკებიც მას აკონტროლებდა.</w:t>
      </w:r>
    </w:p>
    <w:p w14:paraId="384D4ED4" w14:textId="77777777" w:rsidR="002B144F" w:rsidRDefault="00000000">
      <w:pPr>
        <w:spacing w:before="269" w:after="269"/>
        <w:ind w:left="120"/>
      </w:pPr>
      <w:r>
        <w:rPr>
          <w:rFonts w:ascii="Times New Roman" w:hAnsi="Times New Roman"/>
          <w:color w:val="000000"/>
        </w:rPr>
        <w:t>„მაშ ასე, გმირო კანონო“, - უთხრა დემონთა მბრძანებელმა წმინდა ხმლით ხელში გმირს, რომელიც შესაფერის მომენტს ელოდა.</w:t>
      </w:r>
    </w:p>
    <w:p w14:paraId="08D5E2A7" w14:textId="77777777" w:rsidR="002B144F" w:rsidRDefault="00000000">
      <w:pPr>
        <w:spacing w:before="269" w:after="269"/>
        <w:ind w:left="120"/>
      </w:pPr>
      <w:r>
        <w:rPr>
          <w:rFonts w:ascii="Times New Roman" w:hAnsi="Times New Roman"/>
          <w:color w:val="000000"/>
        </w:rPr>
        <w:t>— განა დრო არ არის, რომ მშვიდობა დავამყაროთ?</w:t>
      </w:r>
    </w:p>
    <w:p w14:paraId="1064C6A9" w14:textId="77777777" w:rsidR="002B144F" w:rsidRDefault="00000000">
      <w:pPr>
        <w:spacing w:before="269" w:after="269"/>
        <w:ind w:left="120"/>
      </w:pPr>
      <w:r>
        <w:rPr>
          <w:rFonts w:ascii="Times New Roman" w:hAnsi="Times New Roman"/>
          <w:color w:val="000000"/>
        </w:rPr>
        <w:t>კანონმა გამჭოლი მზერა მიაპყრო დემონთა მბრძანებელს.</w:t>
      </w:r>
    </w:p>
    <w:p w14:paraId="0525F865" w14:textId="77777777" w:rsidR="002B144F" w:rsidRDefault="00000000">
      <w:pPr>
        <w:spacing w:before="269" w:after="269"/>
        <w:ind w:left="120"/>
      </w:pPr>
      <w:r>
        <w:rPr>
          <w:rFonts w:ascii="Times New Roman" w:hAnsi="Times New Roman"/>
          <w:color w:val="000000"/>
        </w:rPr>
        <w:t>- და ამას ის ამბობს, ვის გამოც სამყარო ქაოსში ჩავარდა?</w:t>
      </w:r>
    </w:p>
    <w:p w14:paraId="1CB6FA9C" w14:textId="77777777" w:rsidR="002B144F" w:rsidRDefault="00000000">
      <w:pPr>
        <w:spacing w:before="269" w:after="269"/>
        <w:ind w:left="120"/>
      </w:pPr>
      <w:r>
        <w:rPr>
          <w:rFonts w:ascii="Times New Roman" w:hAnsi="Times New Roman"/>
          <w:color w:val="000000"/>
        </w:rPr>
        <w:t>- ასე გეჩვენება. მე დილჰეიდისთვის მშვიდობა მინდა. თუ ეს მოხდება, აზესიონის განზრახ განადგურების მიზეზი არ მექნება.</w:t>
      </w:r>
    </w:p>
    <w:p w14:paraId="32B8E3D3" w14:textId="77777777" w:rsidR="002B144F" w:rsidRDefault="00000000">
      <w:pPr>
        <w:spacing w:before="269" w:after="269"/>
        <w:ind w:left="120"/>
      </w:pPr>
      <w:r>
        <w:rPr>
          <w:rFonts w:ascii="Times New Roman" w:hAnsi="Times New Roman"/>
          <w:color w:val="000000"/>
        </w:rPr>
        <w:t>წმინდა ხმლის წვერი დემონთა მბრძანებლისკენ მიმართა და გმირი ფრთხილი გახდა.</w:t>
      </w:r>
    </w:p>
    <w:p w14:paraId="7A08F57B" w14:textId="77777777" w:rsidR="002B144F" w:rsidRDefault="00000000">
      <w:pPr>
        <w:spacing w:before="269" w:after="269"/>
        <w:ind w:left="120"/>
      </w:pPr>
      <w:r>
        <w:rPr>
          <w:rFonts w:ascii="Times New Roman" w:hAnsi="Times New Roman"/>
          <w:color w:val="000000"/>
        </w:rPr>
        <w:t>- თუ ჩემი სიტყვები გაინტერესებთ, დელზოგეიდში მობრძანდით. მე ასევე დავურეკე დიდ სულს და შექმნის ქალღმერთს. თუ არ მოგწონთ ჩემი ნათქვამი, გაერთიანდით და დამამარცხეთ.</w:t>
      </w:r>
    </w:p>
    <w:p w14:paraId="44BE7C19" w14:textId="77777777" w:rsidR="002B144F" w:rsidRDefault="00000000">
      <w:pPr>
        <w:spacing w:before="269" w:after="269"/>
        <w:ind w:left="120"/>
      </w:pPr>
      <w:r>
        <w:rPr>
          <w:rFonts w:ascii="Times New Roman" w:hAnsi="Times New Roman"/>
          <w:color w:val="000000"/>
        </w:rPr>
        <w:t>სურდა თუ არა, დემონმა მბრძანებელმა ტირანმა კანონს ზურგი აქცია. მის ფეხქვეშ „გატომის“ ჯადოსნური წრე გაჩნდა და ის სადღაც ტელეპორტირდა.</w:t>
      </w:r>
    </w:p>
    <w:p w14:paraId="5AABB435" w14:textId="77777777" w:rsidR="002B144F" w:rsidRDefault="00000000">
      <w:pPr>
        <w:spacing w:before="269" w:after="269"/>
        <w:ind w:left="120"/>
      </w:pPr>
      <w:r>
        <w:rPr>
          <w:rFonts w:ascii="Times New Roman" w:hAnsi="Times New Roman"/>
          <w:color w:val="000000"/>
        </w:rPr>
        <w:t>— …მენტორი!..</w:t>
      </w:r>
    </w:p>
    <w:p w14:paraId="082D2907" w14:textId="77777777" w:rsidR="002B144F" w:rsidRDefault="00000000">
      <w:pPr>
        <w:spacing w:before="269" w:after="269"/>
        <w:ind w:left="120"/>
      </w:pPr>
      <w:r>
        <w:rPr>
          <w:rFonts w:ascii="Times New Roman" w:hAnsi="Times New Roman"/>
          <w:color w:val="000000"/>
        </w:rPr>
        <w:t>კანონი მაშინვე ჯერგასთან გაიქცა და შელოცვით „ენშელი“ განკურნა. დემონთა მბრძანებლის მიერ დატოვებულ ჭრილობებს სერიოზული შედეგი არ მოჰყოლია, ამიტომ დაჭმუჭნული ფილტვები და გახვრეტილი მუცელი ჩვენს თვალწინ აღდგა.</w:t>
      </w:r>
    </w:p>
    <w:p w14:paraId="478BA7DE" w14:textId="77777777" w:rsidR="002B144F" w:rsidRDefault="00000000">
      <w:pPr>
        <w:spacing w:before="269" w:after="269"/>
        <w:ind w:left="120"/>
      </w:pPr>
      <w:r>
        <w:rPr>
          <w:rFonts w:ascii="Times New Roman" w:hAnsi="Times New Roman"/>
          <w:color w:val="000000"/>
        </w:rPr>
        <w:t>— …ბოდიში…</w:t>
      </w:r>
    </w:p>
    <w:p w14:paraId="53B3BD93" w14:textId="77777777" w:rsidR="002B144F" w:rsidRDefault="00000000">
      <w:pPr>
        <w:spacing w:before="269" w:after="269"/>
        <w:ind w:left="120"/>
      </w:pPr>
      <w:r>
        <w:rPr>
          <w:rFonts w:ascii="Times New Roman" w:hAnsi="Times New Roman"/>
          <w:color w:val="000000"/>
        </w:rPr>
        <w:t>- საერთოდ არაფერი.</w:t>
      </w:r>
    </w:p>
    <w:p w14:paraId="317C86A5" w14:textId="77777777" w:rsidR="002B144F" w:rsidRDefault="00000000">
      <w:pPr>
        <w:spacing w:before="269" w:after="269"/>
        <w:ind w:left="120"/>
      </w:pPr>
      <w:r>
        <w:rPr>
          <w:rFonts w:ascii="Times New Roman" w:hAnsi="Times New Roman"/>
          <w:color w:val="000000"/>
        </w:rPr>
        <w:t>ჯერგამ კანონს ხელი მოჰკიდა და წამოდგა. ჭრილობები უკვე შეხორცებული ჰქონდა, მაგრამ მისი გამომეტყველებით თუ ვიმსჯელებთ, ეტყობოდა, რომ ისევ ტკივილს გრძნობდა.</w:t>
      </w:r>
    </w:p>
    <w:p w14:paraId="11464468" w14:textId="77777777" w:rsidR="002B144F" w:rsidRDefault="00000000">
      <w:pPr>
        <w:spacing w:before="269" w:after="269"/>
        <w:ind w:left="120"/>
      </w:pPr>
      <w:r>
        <w:rPr>
          <w:rFonts w:ascii="Times New Roman" w:hAnsi="Times New Roman"/>
          <w:color w:val="000000"/>
        </w:rPr>
        <w:t>— ... საძირკველი უნდა დაგიბრუნო, მენტორო?</w:t>
      </w:r>
    </w:p>
    <w:p w14:paraId="4FBB02CD" w14:textId="77777777" w:rsidR="002B144F" w:rsidRDefault="00000000">
      <w:pPr>
        <w:spacing w:before="269" w:after="269"/>
        <w:ind w:left="120"/>
      </w:pPr>
      <w:r>
        <w:rPr>
          <w:rFonts w:ascii="Times New Roman" w:hAnsi="Times New Roman"/>
          <w:color w:val="000000"/>
        </w:rPr>
        <w:lastRenderedPageBreak/>
        <w:t>გმირ კანონს შვიდი საფუძველი ჰქონდა. უფრო ზუსტად რომ ვთქვათ, მან ისინი სხვა ადამიანებისგან მიიღო დიდი მაგიის საშუალებით, ღმერთების ძალის გამოყენებით.</w:t>
      </w:r>
    </w:p>
    <w:p w14:paraId="54675514" w14:textId="77777777" w:rsidR="002B144F" w:rsidRDefault="00000000">
      <w:pPr>
        <w:spacing w:before="269" w:after="269"/>
        <w:ind w:left="120"/>
      </w:pPr>
      <w:r>
        <w:rPr>
          <w:rFonts w:ascii="Times New Roman" w:hAnsi="Times New Roman"/>
          <w:color w:val="000000"/>
        </w:rPr>
        <w:t>სხვადასხვა ადამიანისგან ფონდის ნამსხვრევების შეგროვებით, მან შვიდი მათგანი შეიძინა და დემონთა მბრძანებელს დაუპირისპირდა. ჯერგა ერთ-ერთი ასეთი ადამიანი იყო და მას ფონდის უმეტესი ნაწილი მისცა.</w:t>
      </w:r>
    </w:p>
    <w:p w14:paraId="1B37BB9B" w14:textId="77777777" w:rsidR="002B144F" w:rsidRDefault="00000000">
      <w:pPr>
        <w:spacing w:before="269" w:after="269"/>
        <w:ind w:left="120"/>
      </w:pPr>
      <w:r>
        <w:rPr>
          <w:rFonts w:ascii="Times New Roman" w:hAnsi="Times New Roman"/>
          <w:color w:val="000000"/>
        </w:rPr>
        <w:t>„ახლა ეს შეუძლებელია. რაც არ უნდა ძლიერი იყოს შენი წმინდა ხმალი, როგორც კი ბაზას ამოჭრი, მისი სრულად აღდგენა აღარ იქნება შესაძლებელი.“</w:t>
      </w:r>
    </w:p>
    <w:p w14:paraId="4424ECE5" w14:textId="77777777" w:rsidR="002B144F" w:rsidRDefault="00000000">
      <w:pPr>
        <w:spacing w:before="269" w:after="269"/>
        <w:ind w:left="120"/>
      </w:pPr>
      <w:r>
        <w:rPr>
          <w:rFonts w:ascii="Times New Roman" w:hAnsi="Times New Roman"/>
          <w:color w:val="000000"/>
        </w:rPr>
        <w:t>- და მაინც, ცოტათი მაინც, მაგრამ შემიძლია შენი საფუძვლები აღვადგინო. ამ ტემპით, ერთ დღეს შენ...</w:t>
      </w:r>
    </w:p>
    <w:p w14:paraId="57A0E0E3" w14:textId="77777777" w:rsidR="002B144F" w:rsidRDefault="00000000">
      <w:pPr>
        <w:spacing w:before="269" w:after="269"/>
        <w:ind w:left="120"/>
      </w:pPr>
      <w:r>
        <w:rPr>
          <w:rFonts w:ascii="Times New Roman" w:hAnsi="Times New Roman"/>
          <w:color w:val="000000"/>
        </w:rPr>
        <w:t>- კანონი. მე თვითონ გადავწყვიტე. მე ვდებ ფსონს, რომ დაამარცხებ დემონთა მბრძანებელს. და არა მხოლოდ მე, არამედ ყველა, ვინც საფუძვლებს გაგიზიარებდა. - ჯერგას სიტყვებში ურყევი ნება იყო. - შენ ხარ ჩვენი იმედი. იმედი, რომელიც დაამარცხებს დემონთა მბრძანებელს და გადაარჩენს სამყაროს. ერთადერთი მზე, რომელიც ანათებს ამ ბნელ სამყაროს. შეიძლება ახლა არა, მაგრამ ერთ დღეს, შენი წმინდა ხმალი აუცილებლად შეასრულებს კაცობრიობის ლოცვებს. ნუ წაართმევ მათ იმედს შენივე მიჯაჭვულობის გამო.</w:t>
      </w:r>
    </w:p>
    <w:p w14:paraId="51E03A2F" w14:textId="77777777" w:rsidR="002B144F" w:rsidRDefault="00000000">
      <w:pPr>
        <w:spacing w:before="269" w:after="269"/>
        <w:ind w:left="120"/>
      </w:pPr>
      <w:r>
        <w:rPr>
          <w:rFonts w:ascii="Times New Roman" w:hAnsi="Times New Roman"/>
          <w:color w:val="000000"/>
        </w:rPr>
        <w:t>კანონმა დახედა და გაჩუმდა. ღრმად ჩაფიქრდა და მალევე გულგრილად თქვა:</w:t>
      </w:r>
    </w:p>
    <w:p w14:paraId="2224EF1F" w14:textId="77777777" w:rsidR="002B144F" w:rsidRDefault="00000000">
      <w:pPr>
        <w:spacing w:before="269" w:after="269"/>
        <w:ind w:left="120"/>
      </w:pPr>
      <w:r>
        <w:rPr>
          <w:rFonts w:ascii="Times New Roman" w:hAnsi="Times New Roman"/>
          <w:color w:val="000000"/>
        </w:rPr>
        <w:t>— ...მოძღვარო, რას ფიქრობ ამაზე?..</w:t>
      </w:r>
    </w:p>
    <w:p w14:paraId="7DF64E20" w14:textId="77777777" w:rsidR="002B144F" w:rsidRDefault="00000000">
      <w:pPr>
        <w:spacing w:before="269" w:after="269"/>
        <w:ind w:left="120"/>
      </w:pPr>
      <w:r>
        <w:rPr>
          <w:rFonts w:ascii="Times New Roman" w:hAnsi="Times New Roman"/>
          <w:color w:val="000000"/>
        </w:rPr>
        <w:t>- რაზე?</w:t>
      </w:r>
    </w:p>
    <w:p w14:paraId="6D2027F8" w14:textId="77777777" w:rsidR="002B144F" w:rsidRDefault="00000000">
      <w:pPr>
        <w:spacing w:before="269" w:after="269"/>
        <w:ind w:left="120"/>
      </w:pPr>
      <w:r>
        <w:rPr>
          <w:rFonts w:ascii="Times New Roman" w:hAnsi="Times New Roman"/>
          <w:color w:val="000000"/>
        </w:rPr>
        <w:t>— დემონთა მბრძანებლის, ტირანის, ბოლოდროინდელი სიტყვების შესახებ.</w:t>
      </w:r>
    </w:p>
    <w:p w14:paraId="05AA4929" w14:textId="77777777" w:rsidR="002B144F" w:rsidRDefault="00000000">
      <w:pPr>
        <w:spacing w:before="269" w:after="269"/>
        <w:ind w:left="120"/>
      </w:pPr>
      <w:r>
        <w:rPr>
          <w:rFonts w:ascii="Times New Roman" w:hAnsi="Times New Roman"/>
          <w:color w:val="000000"/>
        </w:rPr>
        <w:t>- არ უნდა ენდო მას. დემონები სიცოცხლის ფორმებია, რომლებიც ადამიანების მოსაკლავად იბადებიან. ან ისინი გაგვანადგურებენ, ან ჩვენ გავანადგურებთ მათ. მესამე ვარიანტი არ არსებობს. ჩვენ არ შეგვიძლია თანაარსებობა.</w:t>
      </w:r>
    </w:p>
    <w:p w14:paraId="70C56B4E" w14:textId="77777777" w:rsidR="002B144F" w:rsidRDefault="00000000">
      <w:pPr>
        <w:spacing w:before="269" w:after="269"/>
        <w:ind w:left="120"/>
      </w:pPr>
      <w:r>
        <w:rPr>
          <w:rFonts w:ascii="Times New Roman" w:hAnsi="Times New Roman"/>
          <w:color w:val="000000"/>
        </w:rPr>
        <w:t>კანონმა თავი დაუქნია, მაგრამ სახეზე რაღაც ჩრდილი ეტყობოდა.</w:t>
      </w:r>
    </w:p>
    <w:p w14:paraId="60B27F21" w14:textId="77777777" w:rsidR="002B144F" w:rsidRDefault="00000000">
      <w:pPr>
        <w:spacing w:before="269" w:after="269"/>
        <w:ind w:left="120"/>
      </w:pPr>
      <w:r>
        <w:rPr>
          <w:rFonts w:ascii="Times New Roman" w:hAnsi="Times New Roman"/>
          <w:color w:val="000000"/>
        </w:rPr>
        <w:t>- შენ კეთილი ხარ, კანონ. მაგრამ დემონები არ არიან არსებები, რომლებიც იმსახურებენ შენს სიკეთეს. ისინი ბოროტი არსებები არიან, რომლებსაც ამქვეყნად ადგილი არ აქვთ. ნუ დაადანაშაულებ საკუთარ თავს მათ მოკვლაში. მათი ამოჭრით, შენ მათ ხსნას მიანიჭებ. გამხნევდი, რადგან შენ ხარ გმირი, რომელიც წმინდა ხმლით არის რჩეული.</w:t>
      </w:r>
    </w:p>
    <w:p w14:paraId="3AC3EF21" w14:textId="77777777" w:rsidR="002B144F" w:rsidRDefault="00000000">
      <w:pPr>
        <w:spacing w:before="269" w:after="269"/>
        <w:ind w:left="120"/>
      </w:pPr>
      <w:r>
        <w:rPr>
          <w:rFonts w:ascii="Times New Roman" w:hAnsi="Times New Roman"/>
          <w:color w:val="000000"/>
        </w:rPr>
        <w:t>„მართალი ხარ“, - მტრულად უპასუხა კენონმა.</w:t>
      </w:r>
    </w:p>
    <w:p w14:paraId="09B98C2C" w14:textId="77777777" w:rsidR="002B144F" w:rsidRDefault="00000000">
      <w:pPr>
        <w:spacing w:before="269" w:after="269"/>
        <w:ind w:left="120"/>
      </w:pPr>
      <w:r>
        <w:rPr>
          <w:rFonts w:ascii="Times New Roman" w:hAnsi="Times New Roman"/>
          <w:color w:val="000000"/>
        </w:rPr>
        <w:t>სწორედ იმ წამს ჯერგიმ თავბრუ დაეხვა და მუხლებზე დაეცა.</w:t>
      </w:r>
    </w:p>
    <w:p w14:paraId="2E433CE4" w14:textId="77777777" w:rsidR="002B144F" w:rsidRDefault="00000000">
      <w:pPr>
        <w:spacing w:before="269" w:after="269"/>
        <w:ind w:left="120"/>
      </w:pPr>
      <w:r>
        <w:rPr>
          <w:rFonts w:ascii="Times New Roman" w:hAnsi="Times New Roman"/>
          <w:color w:val="000000"/>
        </w:rPr>
        <w:lastRenderedPageBreak/>
        <w:t>- მენტორი?!..</w:t>
      </w:r>
    </w:p>
    <w:p w14:paraId="6483C68D" w14:textId="77777777" w:rsidR="002B144F" w:rsidRDefault="00000000">
      <w:pPr>
        <w:spacing w:before="269" w:after="269"/>
        <w:ind w:left="120"/>
      </w:pPr>
      <w:r>
        <w:rPr>
          <w:rFonts w:ascii="Times New Roman" w:hAnsi="Times New Roman"/>
          <w:color w:val="000000"/>
        </w:rPr>
        <w:t>— ...არაფერია. ნუ ნერვიულობ ასე ძალიან. უბრალოდ, მოხუცი და ცოტა დაღლილი ვარ...</w:t>
      </w:r>
    </w:p>
    <w:p w14:paraId="2E64F341" w14:textId="77777777" w:rsidR="002B144F" w:rsidRDefault="00000000">
      <w:pPr>
        <w:spacing w:before="269" w:after="269"/>
        <w:ind w:left="120"/>
      </w:pPr>
      <w:r>
        <w:rPr>
          <w:rFonts w:ascii="Times New Roman" w:hAnsi="Times New Roman"/>
          <w:color w:val="000000"/>
        </w:rPr>
        <w:t>კენონმა შეშფოთებით შეხედა მას.</w:t>
      </w:r>
    </w:p>
    <w:p w14:paraId="71D4CAE5" w14:textId="77777777" w:rsidR="002B144F" w:rsidRDefault="00000000">
      <w:pPr>
        <w:spacing w:before="269" w:after="269"/>
        <w:ind w:left="120"/>
      </w:pPr>
      <w:r>
        <w:rPr>
          <w:rFonts w:ascii="Times New Roman" w:hAnsi="Times New Roman"/>
          <w:color w:val="000000"/>
        </w:rPr>
        <w:t>- მაგრამ…</w:t>
      </w:r>
    </w:p>
    <w:p w14:paraId="0B789B92" w14:textId="77777777" w:rsidR="002B144F" w:rsidRDefault="00000000">
      <w:pPr>
        <w:spacing w:before="269" w:after="269"/>
        <w:ind w:left="120"/>
      </w:pPr>
      <w:r>
        <w:rPr>
          <w:rFonts w:ascii="Times New Roman" w:hAnsi="Times New Roman"/>
          <w:color w:val="000000"/>
        </w:rPr>
        <w:t>- ყველაფერი რიგზეა. ჯობია დაბრუნდე და შეატყობინო, რომ დემონთა მბრძანებელი გაიქცა. ალბათ ყველა ღელავს.</w:t>
      </w:r>
    </w:p>
    <w:p w14:paraId="2CF4E491" w14:textId="77777777" w:rsidR="002B144F" w:rsidRDefault="00000000">
      <w:pPr>
        <w:spacing w:before="269" w:after="269"/>
        <w:ind w:left="120"/>
      </w:pPr>
      <w:r>
        <w:rPr>
          <w:rFonts w:ascii="Times New Roman" w:hAnsi="Times New Roman"/>
          <w:color w:val="000000"/>
        </w:rPr>
        <w:t>— …კარგი, მალე დავბრუნდები.</w:t>
      </w:r>
    </w:p>
    <w:p w14:paraId="49F14ED0" w14:textId="77777777" w:rsidR="002B144F" w:rsidRDefault="00000000">
      <w:pPr>
        <w:spacing w:before="269" w:after="269"/>
        <w:ind w:left="120"/>
      </w:pPr>
      <w:r>
        <w:rPr>
          <w:rFonts w:ascii="Times New Roman" w:hAnsi="Times New Roman"/>
          <w:color w:val="000000"/>
        </w:rPr>
        <w:t>კანონი სწრაფად შევარდა ციხესიმაგრეში. ჯერგამ ზურგს შეხედა.</w:t>
      </w:r>
    </w:p>
    <w:p w14:paraId="49696DFC" w14:textId="77777777" w:rsidR="002B144F" w:rsidRDefault="00000000">
      <w:pPr>
        <w:spacing w:before="269" w:after="269"/>
        <w:ind w:left="120"/>
      </w:pPr>
      <w:r>
        <w:rPr>
          <w:rFonts w:ascii="Times New Roman" w:hAnsi="Times New Roman"/>
          <w:color w:val="000000"/>
        </w:rPr>
        <w:t>— ...ეს ჩემი ლიმიტია?.. კი, ალბათ სულ ესაა…</w:t>
      </w:r>
    </w:p>
    <w:p w14:paraId="6CAD3004" w14:textId="77777777" w:rsidR="002B144F" w:rsidRDefault="00000000">
      <w:pPr>
        <w:spacing w:before="269" w:after="269"/>
        <w:ind w:left="120"/>
      </w:pPr>
      <w:r>
        <w:rPr>
          <w:rFonts w:ascii="Times New Roman" w:hAnsi="Times New Roman"/>
          <w:color w:val="000000"/>
        </w:rPr>
        <w:t>კანკალიანი თითით ჯერგამ „გატომის“ ჯადოსნური წრე დახატა. გაირადიტის პეიზაჟები ერთი წამით გაქრა და მისი მხედველობის არე თოვლივით თეთრი გახდა.</w:t>
      </w:r>
    </w:p>
    <w:p w14:paraId="4B17F0A1" w14:textId="77777777" w:rsidR="002B144F" w:rsidRDefault="00000000">
      <w:pPr>
        <w:spacing w:before="269" w:after="269"/>
        <w:ind w:left="120"/>
      </w:pPr>
      <w:r>
        <w:rPr>
          <w:rFonts w:ascii="Times New Roman" w:hAnsi="Times New Roman"/>
          <w:color w:val="000000"/>
        </w:rPr>
        <w:t>რის შემდეგაც მან ბნელი ოთახი დაინახა. იატაკზე, კედლებსა და ჭერზე ბევრი ჯადოსნური წრე იყო. ჰაერში ბევრი სფერო დაფრინავდა, დიდი რაოდენობით წყლით, რომელშიც, სავარაუდოდ, ის ინახებოდა.</w:t>
      </w:r>
    </w:p>
    <w:p w14:paraId="70772EF8" w14:textId="77777777" w:rsidR="002B144F" w:rsidRDefault="00000000">
      <w:pPr>
        <w:spacing w:before="269" w:after="269"/>
        <w:ind w:left="120"/>
      </w:pPr>
      <w:r>
        <w:rPr>
          <w:rFonts w:ascii="Times New Roman" w:hAnsi="Times New Roman"/>
          <w:color w:val="000000"/>
        </w:rPr>
        <w:t>ეს ჩვეულებრივი წყალი კი არა, წმინდა წყალი იყო. ჯადოსნური არტეფაქტი, უფორმო და, როგორც ამბობენ, ღმერთების მიერ განწმენდილი.</w:t>
      </w:r>
    </w:p>
    <w:p w14:paraId="2751E22C" w14:textId="77777777" w:rsidR="002B144F" w:rsidRDefault="00000000">
      <w:pPr>
        <w:spacing w:before="269" w:after="269"/>
        <w:ind w:left="120"/>
      </w:pPr>
      <w:r>
        <w:rPr>
          <w:rFonts w:ascii="Times New Roman" w:hAnsi="Times New Roman"/>
          <w:color w:val="000000"/>
        </w:rPr>
        <w:t>— ...დემონები უნდა განადგურდნენ...</w:t>
      </w:r>
    </w:p>
    <w:p w14:paraId="0B5E720D" w14:textId="77777777" w:rsidR="002B144F" w:rsidRDefault="00000000">
      <w:pPr>
        <w:spacing w:before="269" w:after="269"/>
        <w:ind w:left="120"/>
      </w:pPr>
      <w:r>
        <w:rPr>
          <w:rFonts w:ascii="Times New Roman" w:hAnsi="Times New Roman"/>
          <w:color w:val="000000"/>
        </w:rPr>
        <w:t>ჯერგამ წმინდა წყლის სფეროებს შეხედა. მის გამომეტყველებაში რაღაც ბნელი იყო. შემდეგ მან თქვა:</w:t>
      </w:r>
    </w:p>
    <w:p w14:paraId="414A1BD0" w14:textId="77777777" w:rsidR="002B144F" w:rsidRDefault="00000000">
      <w:pPr>
        <w:spacing w:before="269" w:after="269"/>
        <w:ind w:left="120"/>
      </w:pPr>
      <w:r>
        <w:rPr>
          <w:rFonts w:ascii="Times New Roman" w:hAnsi="Times New Roman"/>
          <w:color w:val="000000"/>
        </w:rPr>
        <w:t>— ...მაშინაც კი, თუ ეს სხეული ჯადოსნურად უნდა ვაქციო...</w:t>
      </w:r>
    </w:p>
    <w:p w14:paraId="5319D227" w14:textId="77777777" w:rsidR="002B144F" w:rsidRDefault="00000000">
      <w:pPr>
        <w:pStyle w:val="Heading4"/>
        <w:spacing w:before="269" w:after="269"/>
        <w:ind w:left="120"/>
      </w:pPr>
      <w:r>
        <w:rPr>
          <w:rFonts w:ascii="Times New Roman" w:hAnsi="Times New Roman"/>
          <w:i w:val="0"/>
          <w:color w:val="000000"/>
        </w:rPr>
        <w:t>შენიშვნები</w:t>
      </w:r>
    </w:p>
    <w:p w14:paraId="20A008F9" w14:textId="77777777" w:rsidR="002B144F" w:rsidRDefault="00000000">
      <w:pPr>
        <w:spacing w:before="269" w:after="269"/>
        <w:ind w:left="120"/>
      </w:pPr>
      <w:r>
        <w:rPr>
          <w:rFonts w:ascii="Times New Roman" w:hAnsi="Times New Roman"/>
          <w:color w:val="000000"/>
        </w:rPr>
        <w:t>1. ჩაწერილია, როგორც: „საკურთხეველში მბჟუტავი სინათლის ინსტრუმენტი“</w:t>
      </w:r>
    </w:p>
    <w:p w14:paraId="3684F407" w14:textId="77777777" w:rsidR="002B144F" w:rsidRDefault="00000000">
      <w:pPr>
        <w:spacing w:before="269" w:after="269"/>
        <w:ind w:left="120"/>
      </w:pPr>
      <w:r>
        <w:rPr>
          <w:rFonts w:ascii="Times New Roman" w:hAnsi="Times New Roman"/>
          <w:color w:val="000000"/>
        </w:rPr>
        <w:t>2. ჩაწერილია, როგორც: „საკურთხეველი“</w:t>
      </w:r>
    </w:p>
    <w:p w14:paraId="25927388" w14:textId="77777777" w:rsidR="002B144F" w:rsidRDefault="00000000">
      <w:pPr>
        <w:pStyle w:val="Heading2"/>
        <w:pageBreakBefore/>
        <w:spacing w:before="180" w:after="180"/>
        <w:ind w:left="120"/>
      </w:pPr>
      <w:bookmarkStart w:id="4" w:name="_§_1._ერთი"/>
      <w:bookmarkStart w:id="5" w:name="_Toc199679515"/>
      <w:bookmarkEnd w:id="4"/>
      <w:r>
        <w:rPr>
          <w:rFonts w:ascii="Times New Roman" w:hAnsi="Times New Roman"/>
          <w:color w:val="000000"/>
          <w:sz w:val="33"/>
        </w:rPr>
        <w:lastRenderedPageBreak/>
        <w:t>§ 1. ერთი მშვიდი დილა</w:t>
      </w:r>
      <w:bookmarkEnd w:id="5"/>
    </w:p>
    <w:p w14:paraId="7E66EAB7" w14:textId="77777777" w:rsidR="002B144F" w:rsidRDefault="00000000">
      <w:pPr>
        <w:spacing w:before="269" w:after="269"/>
        <w:ind w:left="120"/>
      </w:pPr>
      <w:r>
        <w:rPr>
          <w:rFonts w:ascii="Times New Roman" w:hAnsi="Times New Roman"/>
          <w:color w:val="000000"/>
        </w:rPr>
        <w:t>სიბნელეში პატარა ხელის შეხება ვიგრძენი.</w:t>
      </w:r>
    </w:p>
    <w:p w14:paraId="4D47652B" w14:textId="77777777" w:rsidR="002B144F" w:rsidRDefault="00000000">
      <w:pPr>
        <w:spacing w:before="269" w:after="269"/>
        <w:ind w:left="120"/>
      </w:pPr>
      <w:r>
        <w:rPr>
          <w:rFonts w:ascii="Times New Roman" w:hAnsi="Times New Roman"/>
          <w:color w:val="000000"/>
        </w:rPr>
        <w:t>- ანოს, - გაისმა ნაცნობი გოგონას ხმა.</w:t>
      </w:r>
    </w:p>
    <w:p w14:paraId="4700F1AC" w14:textId="77777777" w:rsidR="002B144F" w:rsidRDefault="00000000">
      <w:pPr>
        <w:spacing w:before="269" w:after="269"/>
        <w:ind w:left="120"/>
      </w:pPr>
      <w:r>
        <w:rPr>
          <w:rFonts w:ascii="Times New Roman" w:hAnsi="Times New Roman"/>
          <w:color w:val="000000"/>
        </w:rPr>
        <w:t>ნაზად მიბიძგა ჩემს სხეულს.</w:t>
      </w:r>
    </w:p>
    <w:p w14:paraId="0A441F2A" w14:textId="77777777" w:rsidR="002B144F" w:rsidRDefault="00000000">
      <w:pPr>
        <w:spacing w:before="269" w:after="269"/>
        <w:ind w:left="120"/>
      </w:pPr>
      <w:r>
        <w:rPr>
          <w:rFonts w:ascii="Times New Roman" w:hAnsi="Times New Roman"/>
          <w:color w:val="000000"/>
        </w:rPr>
        <w:t>- საუზმე.</w:t>
      </w:r>
    </w:p>
    <w:p w14:paraId="726C5344" w14:textId="77777777" w:rsidR="002B144F" w:rsidRDefault="00000000">
      <w:pPr>
        <w:spacing w:before="269" w:after="269"/>
        <w:ind w:left="120"/>
      </w:pPr>
      <w:r>
        <w:rPr>
          <w:rFonts w:ascii="Times New Roman" w:hAnsi="Times New Roman"/>
          <w:color w:val="000000"/>
        </w:rPr>
        <w:t>ნელა გავახილე თვალები. ქალის სახე მედგა ზემოთ. მისი გვერდებზე გადაწეული პლატინისფერი თმა ოდნავ მეფერებოდა ცხვირის წვერს და ორჯერ დაახამხამა მშვიდი მწვანე თვალები. ეს მიშა იყო.</w:t>
      </w:r>
    </w:p>
    <w:p w14:paraId="40C33CB5" w14:textId="77777777" w:rsidR="002B144F" w:rsidRDefault="002B144F">
      <w:pPr>
        <w:spacing w:before="269" w:after="269"/>
        <w:ind w:left="120"/>
      </w:pPr>
    </w:p>
    <w:p w14:paraId="1CFCBFE7"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1AD8B081" wp14:editId="05F80F59">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75AB3B9" w14:textId="77777777" w:rsidR="002B144F" w:rsidRDefault="002B144F">
      <w:pPr>
        <w:spacing w:before="269" w:after="269"/>
        <w:ind w:left="120"/>
      </w:pPr>
    </w:p>
    <w:p w14:paraId="5DAD7987" w14:textId="77777777" w:rsidR="002B144F" w:rsidRDefault="00000000">
      <w:pPr>
        <w:spacing w:before="269" w:after="269"/>
        <w:ind w:left="120"/>
      </w:pPr>
      <w:r>
        <w:rPr>
          <w:rFonts w:ascii="Times New Roman" w:hAnsi="Times New Roman"/>
          <w:color w:val="000000"/>
        </w:rPr>
        <w:lastRenderedPageBreak/>
        <w:t>- ფხიზლად ხარ?</w:t>
      </w:r>
    </w:p>
    <w:p w14:paraId="631C0828" w14:textId="77777777" w:rsidR="002B144F" w:rsidRDefault="00000000">
      <w:pPr>
        <w:spacing w:before="269" w:after="269"/>
        <w:ind w:left="120"/>
      </w:pPr>
      <w:r>
        <w:rPr>
          <w:rFonts w:ascii="Times New Roman" w:hAnsi="Times New Roman"/>
          <w:color w:val="000000"/>
        </w:rPr>
        <w:t>- კი.</w:t>
      </w:r>
    </w:p>
    <w:p w14:paraId="4571D7BF" w14:textId="77777777" w:rsidR="002B144F" w:rsidRDefault="00000000">
      <w:pPr>
        <w:spacing w:before="269" w:after="269"/>
        <w:ind w:left="120"/>
      </w:pPr>
      <w:r>
        <w:rPr>
          <w:rFonts w:ascii="Times New Roman" w:hAnsi="Times New Roman"/>
          <w:color w:val="000000"/>
        </w:rPr>
        <w:t>ჩემი მოკლე პასუხის გაგონებაზე მიშამ კმაყოფილმა გაიღიმა.</w:t>
      </w:r>
    </w:p>
    <w:p w14:paraId="3B6EA5D6" w14:textId="77777777" w:rsidR="002B144F" w:rsidRDefault="00000000">
      <w:pPr>
        <w:spacing w:before="269" w:after="269"/>
        <w:ind w:left="120"/>
      </w:pPr>
      <w:r>
        <w:rPr>
          <w:rFonts w:ascii="Times New Roman" w:hAnsi="Times New Roman"/>
          <w:color w:val="000000"/>
        </w:rPr>
        <w:t>- დილა მშვიდობისა.</w:t>
      </w:r>
    </w:p>
    <w:p w14:paraId="1EDCC85A" w14:textId="77777777" w:rsidR="002B144F" w:rsidRDefault="00000000">
      <w:pPr>
        <w:spacing w:before="269" w:after="269"/>
        <w:ind w:left="120"/>
      </w:pPr>
      <w:r>
        <w:rPr>
          <w:rFonts w:ascii="Times New Roman" w:hAnsi="Times New Roman"/>
          <w:color w:val="000000"/>
        </w:rPr>
        <w:t>ნელა წამოვდექი საწოლიდან და ვკითხე, ფეხქვეშ ჯადოსნური წრე დავხატე:</w:t>
      </w:r>
    </w:p>
    <w:p w14:paraId="16FEF4B9" w14:textId="77777777" w:rsidR="002B144F" w:rsidRDefault="00000000">
      <w:pPr>
        <w:spacing w:before="269" w:after="269"/>
        <w:ind w:left="120"/>
      </w:pPr>
      <w:r>
        <w:rPr>
          <w:rFonts w:ascii="Times New Roman" w:hAnsi="Times New Roman"/>
          <w:color w:val="000000"/>
        </w:rPr>
        <w:t>- რატომ ხარ აქ?</w:t>
      </w:r>
    </w:p>
    <w:p w14:paraId="4DFF1062" w14:textId="77777777" w:rsidR="002B144F" w:rsidRDefault="00000000">
      <w:pPr>
        <w:spacing w:before="269" w:after="269"/>
        <w:ind w:left="120"/>
      </w:pPr>
      <w:r>
        <w:rPr>
          <w:rFonts w:ascii="Times New Roman" w:hAnsi="Times New Roman"/>
          <w:color w:val="000000"/>
        </w:rPr>
        <w:t>ჯადოსნური წრე ჩემი ფეხებიდან თავამდე ავიდა და პიჟამოებიდან სკოლის ფორმაში გადამაქცია.</w:t>
      </w:r>
    </w:p>
    <w:p w14:paraId="4D245BC3" w14:textId="77777777" w:rsidR="002B144F" w:rsidRDefault="00000000">
      <w:pPr>
        <w:spacing w:before="269" w:after="269"/>
        <w:ind w:left="120"/>
      </w:pPr>
      <w:r>
        <w:rPr>
          <w:rFonts w:ascii="Times New Roman" w:hAnsi="Times New Roman"/>
          <w:color w:val="000000"/>
        </w:rPr>
        <w:t>— დღეს გზისთვის სადილის მომზადებაში ვვარჯიშობ.</w:t>
      </w:r>
    </w:p>
    <w:p w14:paraId="06E131B8" w14:textId="77777777" w:rsidR="002B144F" w:rsidRDefault="00000000">
      <w:pPr>
        <w:spacing w:before="269" w:after="269"/>
        <w:ind w:left="120"/>
      </w:pPr>
      <w:r>
        <w:rPr>
          <w:rFonts w:ascii="Times New Roman" w:hAnsi="Times New Roman"/>
          <w:color w:val="000000"/>
        </w:rPr>
        <w:t>გასაგებია. დედა ასწავლის, როცა თვითონ მომიმზადებს.</w:t>
      </w:r>
    </w:p>
    <w:p w14:paraId="083D0636" w14:textId="77777777" w:rsidR="002B144F" w:rsidRDefault="00000000">
      <w:pPr>
        <w:spacing w:before="269" w:after="269"/>
        <w:ind w:left="120"/>
      </w:pPr>
      <w:r>
        <w:rPr>
          <w:rFonts w:ascii="Times New Roman" w:hAnsi="Times New Roman"/>
          <w:color w:val="000000"/>
        </w:rPr>
        <w:t>— და საუზმესაც ვამზადებ.</w:t>
      </w:r>
    </w:p>
    <w:p w14:paraId="2823F918" w14:textId="77777777" w:rsidR="002B144F" w:rsidRDefault="00000000">
      <w:pPr>
        <w:spacing w:before="269" w:after="269"/>
        <w:ind w:left="120"/>
      </w:pPr>
      <w:r>
        <w:rPr>
          <w:rFonts w:ascii="Times New Roman" w:hAnsi="Times New Roman"/>
          <w:color w:val="000000"/>
        </w:rPr>
        <w:t>— მე უკვე მოლოდინში ვარ.</w:t>
      </w:r>
    </w:p>
    <w:p w14:paraId="0717DF65" w14:textId="77777777" w:rsidR="002B144F" w:rsidRDefault="00000000">
      <w:pPr>
        <w:spacing w:before="269" w:after="269"/>
        <w:ind w:left="120"/>
      </w:pPr>
      <w:r>
        <w:rPr>
          <w:rFonts w:ascii="Times New Roman" w:hAnsi="Times New Roman"/>
          <w:color w:val="000000"/>
        </w:rPr>
        <w:t>ამის გაგონებაზე მიშამ გაკვირვებულმა თვალები დაახამხამა.</w:t>
      </w:r>
    </w:p>
    <w:p w14:paraId="39E1D8B8" w14:textId="77777777" w:rsidR="002B144F" w:rsidRDefault="00000000">
      <w:pPr>
        <w:spacing w:before="269" w:after="269"/>
        <w:ind w:left="120"/>
      </w:pPr>
      <w:r>
        <w:rPr>
          <w:rFonts w:ascii="Times New Roman" w:hAnsi="Times New Roman"/>
          <w:color w:val="000000"/>
        </w:rPr>
        <w:t>- რა მოხდა?</w:t>
      </w:r>
    </w:p>
    <w:p w14:paraId="2843D912" w14:textId="77777777" w:rsidR="002B144F" w:rsidRDefault="00000000">
      <w:pPr>
        <w:spacing w:before="269" w:after="269"/>
        <w:ind w:left="120"/>
      </w:pPr>
      <w:r>
        <w:rPr>
          <w:rFonts w:ascii="Times New Roman" w:hAnsi="Times New Roman"/>
          <w:color w:val="000000"/>
        </w:rPr>
        <w:t>- შეჭამ?</w:t>
      </w:r>
    </w:p>
    <w:p w14:paraId="4DEB534B" w14:textId="77777777" w:rsidR="002B144F" w:rsidRDefault="00000000">
      <w:pPr>
        <w:spacing w:before="269" w:after="269"/>
        <w:ind w:left="120"/>
      </w:pPr>
      <w:r>
        <w:rPr>
          <w:rFonts w:ascii="Times New Roman" w:hAnsi="Times New Roman"/>
          <w:color w:val="000000"/>
        </w:rPr>
        <w:t>— საუზმეზე მეკითხები?</w:t>
      </w:r>
    </w:p>
    <w:p w14:paraId="57E73039" w14:textId="77777777" w:rsidR="002B144F" w:rsidRDefault="00000000">
      <w:pPr>
        <w:spacing w:before="269" w:after="269"/>
        <w:ind w:left="120"/>
      </w:pPr>
      <w:r>
        <w:rPr>
          <w:rFonts w:ascii="Times New Roman" w:hAnsi="Times New Roman"/>
          <w:color w:val="000000"/>
        </w:rPr>
        <w:t>მიშამ თავი დაუქნია და საკუთარ თავზე მიუთითა.</w:t>
      </w:r>
    </w:p>
    <w:p w14:paraId="5B31DB97" w14:textId="77777777" w:rsidR="002B144F" w:rsidRDefault="00000000">
      <w:pPr>
        <w:spacing w:before="269" w:after="269"/>
        <w:ind w:left="120"/>
      </w:pPr>
      <w:r>
        <w:rPr>
          <w:rFonts w:ascii="Times New Roman" w:hAnsi="Times New Roman"/>
          <w:color w:val="000000"/>
        </w:rPr>
        <w:t>- ჩემი?</w:t>
      </w:r>
    </w:p>
    <w:p w14:paraId="22C20460" w14:textId="77777777" w:rsidR="002B144F" w:rsidRDefault="00000000">
      <w:pPr>
        <w:spacing w:before="269" w:after="269"/>
        <w:ind w:left="120"/>
      </w:pPr>
      <w:r>
        <w:rPr>
          <w:rFonts w:ascii="Times New Roman" w:hAnsi="Times New Roman"/>
          <w:color w:val="000000"/>
        </w:rPr>
        <w:t>- და ჩემთვის პორცია არ გაგიკეთებია?</w:t>
      </w:r>
    </w:p>
    <w:p w14:paraId="082EAC86" w14:textId="77777777" w:rsidR="002B144F" w:rsidRDefault="00000000">
      <w:pPr>
        <w:spacing w:before="269" w:after="269"/>
        <w:ind w:left="120"/>
      </w:pPr>
      <w:r>
        <w:rPr>
          <w:rFonts w:ascii="Times New Roman" w:hAnsi="Times New Roman"/>
          <w:color w:val="000000"/>
        </w:rPr>
        <w:t>— დედაშენმა მოგიმზადა.</w:t>
      </w:r>
    </w:p>
    <w:p w14:paraId="019D3566" w14:textId="77777777" w:rsidR="002B144F" w:rsidRDefault="00000000">
      <w:pPr>
        <w:spacing w:before="269" w:after="269"/>
        <w:ind w:left="120"/>
      </w:pPr>
      <w:r>
        <w:rPr>
          <w:rFonts w:ascii="Times New Roman" w:hAnsi="Times New Roman"/>
          <w:color w:val="000000"/>
        </w:rPr>
        <w:t>ასეა საქმე?</w:t>
      </w:r>
    </w:p>
    <w:p w14:paraId="07163DAF" w14:textId="77777777" w:rsidR="002B144F" w:rsidRDefault="00000000">
      <w:pPr>
        <w:spacing w:before="269" w:after="269"/>
        <w:ind w:left="120"/>
      </w:pPr>
      <w:r>
        <w:rPr>
          <w:rFonts w:ascii="Times New Roman" w:hAnsi="Times New Roman"/>
          <w:color w:val="000000"/>
        </w:rPr>
        <w:t>- კარგი მაშინ, კარგი.</w:t>
      </w:r>
    </w:p>
    <w:p w14:paraId="7B491BD1" w14:textId="77777777" w:rsidR="002B144F" w:rsidRDefault="00000000">
      <w:pPr>
        <w:spacing w:before="269" w:after="269"/>
        <w:ind w:left="120"/>
      </w:pPr>
      <w:r>
        <w:rPr>
          <w:rFonts w:ascii="Times New Roman" w:hAnsi="Times New Roman"/>
          <w:color w:val="000000"/>
        </w:rPr>
        <w:t>„აჰ“, როგორც ყოველთვის გულგრილად უპასუხა მიშამ და კარი გააღო.</w:t>
      </w:r>
    </w:p>
    <w:p w14:paraId="3EBD23F0" w14:textId="77777777" w:rsidR="002B144F" w:rsidRDefault="00000000">
      <w:pPr>
        <w:spacing w:before="269" w:after="269"/>
        <w:ind w:left="120"/>
      </w:pPr>
      <w:r>
        <w:rPr>
          <w:rFonts w:ascii="Times New Roman" w:hAnsi="Times New Roman"/>
          <w:color w:val="000000"/>
        </w:rPr>
        <w:lastRenderedPageBreak/>
        <w:t>მას ჩვეული ცარიელი გამომეტყველება ჰქონდა, მაგრამ რატომღაც განაწყენებული ჩანდა.</w:t>
      </w:r>
    </w:p>
    <w:p w14:paraId="79188BEB" w14:textId="77777777" w:rsidR="002B144F" w:rsidRDefault="00000000">
      <w:pPr>
        <w:spacing w:before="269" w:after="269"/>
        <w:ind w:left="120"/>
      </w:pPr>
      <w:r>
        <w:rPr>
          <w:rFonts w:ascii="Times New Roman" w:hAnsi="Times New Roman"/>
          <w:color w:val="000000"/>
        </w:rPr>
        <w:t>- თუმცა, სიამოვნებით გავცვლი შენს მიერ დამზადებულ ნაწილზე.</w:t>
      </w:r>
    </w:p>
    <w:p w14:paraId="3DBCBF7E" w14:textId="77777777" w:rsidR="002B144F" w:rsidRDefault="00000000">
      <w:pPr>
        <w:spacing w:before="269" w:after="269"/>
        <w:ind w:left="120"/>
      </w:pPr>
      <w:r>
        <w:rPr>
          <w:rFonts w:ascii="Times New Roman" w:hAnsi="Times New Roman"/>
          <w:color w:val="000000"/>
        </w:rPr>
        <w:t>პირდაპირ თვალებში მიყურებდა, თითქოს ჩემი ნამდვილი განზრახვების გაგებას ცდილობდა.</w:t>
      </w:r>
    </w:p>
    <w:p w14:paraId="0D0B07D6" w14:textId="77777777" w:rsidR="002B144F" w:rsidRDefault="00000000">
      <w:pPr>
        <w:spacing w:before="269" w:after="269"/>
        <w:ind w:left="120"/>
      </w:pPr>
      <w:r>
        <w:rPr>
          <w:rFonts w:ascii="Times New Roman" w:hAnsi="Times New Roman"/>
          <w:color w:val="000000"/>
        </w:rPr>
        <w:t>- ...მართალია?</w:t>
      </w:r>
    </w:p>
    <w:p w14:paraId="7B386605" w14:textId="77777777" w:rsidR="002B144F" w:rsidRDefault="00000000">
      <w:pPr>
        <w:spacing w:before="269" w:after="269"/>
        <w:ind w:left="120"/>
      </w:pPr>
      <w:r>
        <w:rPr>
          <w:rFonts w:ascii="Times New Roman" w:hAnsi="Times New Roman"/>
          <w:color w:val="000000"/>
        </w:rPr>
        <w:t>- თუ გინდა.</w:t>
      </w:r>
    </w:p>
    <w:p w14:paraId="3DAEC062" w14:textId="77777777" w:rsidR="002B144F" w:rsidRDefault="00000000">
      <w:pPr>
        <w:spacing w:before="269" w:after="269"/>
        <w:ind w:left="120"/>
      </w:pPr>
      <w:r>
        <w:rPr>
          <w:rFonts w:ascii="Times New Roman" w:hAnsi="Times New Roman"/>
          <w:color w:val="000000"/>
        </w:rPr>
        <w:t>მიშამ ერთი წამით გაიფიქრა და თქვა:</w:t>
      </w:r>
    </w:p>
    <w:p w14:paraId="74173F19" w14:textId="77777777" w:rsidR="002B144F" w:rsidRDefault="00000000">
      <w:pPr>
        <w:spacing w:before="269" w:after="269"/>
        <w:ind w:left="120"/>
      </w:pPr>
      <w:r>
        <w:rPr>
          <w:rFonts w:ascii="Times New Roman" w:hAnsi="Times New Roman"/>
          <w:color w:val="000000"/>
        </w:rPr>
        <w:t>- გიყვარს, როგორ გიმზადებს დედაშენი.</w:t>
      </w:r>
    </w:p>
    <w:p w14:paraId="3ADC9792" w14:textId="77777777" w:rsidR="002B144F" w:rsidRDefault="00000000">
      <w:pPr>
        <w:spacing w:before="269" w:after="269"/>
        <w:ind w:left="120"/>
      </w:pPr>
      <w:r>
        <w:rPr>
          <w:rFonts w:ascii="Times New Roman" w:hAnsi="Times New Roman"/>
          <w:color w:val="000000"/>
        </w:rPr>
        <w:t>- მართალია, მაგრამ შენი კერძების გასინჯვა ხშირად არ შემიძლია.</w:t>
      </w:r>
    </w:p>
    <w:p w14:paraId="3BAF8EB0" w14:textId="77777777" w:rsidR="002B144F" w:rsidRDefault="00000000">
      <w:pPr>
        <w:spacing w:before="269" w:after="269"/>
        <w:ind w:left="120"/>
      </w:pPr>
      <w:r>
        <w:rPr>
          <w:rFonts w:ascii="Times New Roman" w:hAnsi="Times New Roman"/>
          <w:color w:val="000000"/>
        </w:rPr>
        <w:t>თავი ოდნავ ასწია და სიხარულისგან შერცხვენილი ჩანდა.</w:t>
      </w:r>
    </w:p>
    <w:p w14:paraId="5901B6D3" w14:textId="77777777" w:rsidR="002B144F" w:rsidRDefault="00000000">
      <w:pPr>
        <w:spacing w:before="269" w:after="269"/>
        <w:ind w:left="120"/>
      </w:pPr>
      <w:r>
        <w:rPr>
          <w:rFonts w:ascii="Times New Roman" w:hAnsi="Times New Roman"/>
          <w:color w:val="000000"/>
        </w:rPr>
        <w:t>- კეთილი ხარ.</w:t>
      </w:r>
    </w:p>
    <w:p w14:paraId="31CFA208" w14:textId="77777777" w:rsidR="002B144F" w:rsidRDefault="00000000">
      <w:pPr>
        <w:spacing w:before="269" w:after="269"/>
        <w:ind w:left="120"/>
      </w:pPr>
      <w:r>
        <w:rPr>
          <w:rFonts w:ascii="Times New Roman" w:hAnsi="Times New Roman"/>
          <w:color w:val="000000"/>
        </w:rPr>
        <w:t>- მე განწყობის კაცი ვარ.</w:t>
      </w:r>
    </w:p>
    <w:p w14:paraId="0587DD88" w14:textId="77777777" w:rsidR="002B144F" w:rsidRDefault="00000000">
      <w:pPr>
        <w:spacing w:before="269" w:after="269"/>
        <w:ind w:left="120"/>
      </w:pPr>
      <w:r>
        <w:rPr>
          <w:rFonts w:ascii="Times New Roman" w:hAnsi="Times New Roman"/>
          <w:color w:val="000000"/>
        </w:rPr>
        <w:t>მიშამ თავი გააქნია.</w:t>
      </w:r>
    </w:p>
    <w:p w14:paraId="484A6EF7" w14:textId="77777777" w:rsidR="002B144F" w:rsidRDefault="00000000">
      <w:pPr>
        <w:spacing w:before="269" w:after="269"/>
        <w:ind w:left="120"/>
      </w:pPr>
      <w:r>
        <w:rPr>
          <w:rFonts w:ascii="Times New Roman" w:hAnsi="Times New Roman"/>
          <w:color w:val="000000"/>
        </w:rPr>
        <w:t>- გესმის?</w:t>
      </w:r>
    </w:p>
    <w:p w14:paraId="6A8FDB49" w14:textId="77777777" w:rsidR="002B144F" w:rsidRDefault="00000000">
      <w:pPr>
        <w:spacing w:before="269" w:after="269"/>
        <w:ind w:left="120"/>
      </w:pPr>
      <w:r>
        <w:rPr>
          <w:rFonts w:ascii="Times New Roman" w:hAnsi="Times New Roman"/>
          <w:color w:val="000000"/>
        </w:rPr>
        <w:t>- რაზე ლაპარაკობ?</w:t>
      </w:r>
    </w:p>
    <w:p w14:paraId="2BDC6C64" w14:textId="77777777" w:rsidR="002B144F" w:rsidRDefault="00000000">
      <w:pPr>
        <w:spacing w:before="269" w:after="269"/>
        <w:ind w:left="120"/>
      </w:pPr>
      <w:r>
        <w:rPr>
          <w:rFonts w:ascii="Times New Roman" w:hAnsi="Times New Roman"/>
          <w:color w:val="000000"/>
        </w:rPr>
        <w:t>- ჩემი გრძნობები.</w:t>
      </w:r>
    </w:p>
    <w:p w14:paraId="42370F3F" w14:textId="77777777" w:rsidR="002B144F" w:rsidRDefault="00000000">
      <w:pPr>
        <w:spacing w:before="269" w:after="269"/>
        <w:ind w:left="120"/>
      </w:pPr>
      <w:r>
        <w:rPr>
          <w:rFonts w:ascii="Times New Roman" w:hAnsi="Times New Roman"/>
          <w:color w:val="000000"/>
        </w:rPr>
        <w:t>-ცოტა განაწყენებული ჩანდი.</w:t>
      </w:r>
    </w:p>
    <w:p w14:paraId="5550B256" w14:textId="77777777" w:rsidR="002B144F" w:rsidRDefault="00000000">
      <w:pPr>
        <w:spacing w:before="269" w:after="269"/>
        <w:ind w:left="120"/>
      </w:pPr>
      <w:r>
        <w:rPr>
          <w:rFonts w:ascii="Times New Roman" w:hAnsi="Times New Roman"/>
          <w:color w:val="000000"/>
        </w:rPr>
        <w:t>მიშამ ოდნავ დაბლა დაიხედა, როცა ეს ვუთხარი.</w:t>
      </w:r>
    </w:p>
    <w:p w14:paraId="13D66DE7" w14:textId="77777777" w:rsidR="002B144F" w:rsidRDefault="00000000">
      <w:pPr>
        <w:spacing w:before="269" w:after="269"/>
        <w:ind w:left="120"/>
      </w:pPr>
      <w:r>
        <w:rPr>
          <w:rFonts w:ascii="Times New Roman" w:hAnsi="Times New Roman"/>
          <w:color w:val="000000"/>
        </w:rPr>
        <w:t>— ...მარცხნივ მაყენებ...</w:t>
      </w:r>
    </w:p>
    <w:p w14:paraId="2442F689" w14:textId="77777777" w:rsidR="002B144F" w:rsidRDefault="00000000">
      <w:pPr>
        <w:spacing w:before="269" w:after="269"/>
        <w:ind w:left="120"/>
      </w:pPr>
      <w:r>
        <w:rPr>
          <w:rFonts w:ascii="Times New Roman" w:hAnsi="Times New Roman"/>
          <w:color w:val="000000"/>
        </w:rPr>
        <w:t>-შენ ყურადღებით მიყურებ.</w:t>
      </w:r>
    </w:p>
    <w:p w14:paraId="37F8A16A" w14:textId="77777777" w:rsidR="002B144F" w:rsidRDefault="00000000">
      <w:pPr>
        <w:spacing w:before="269" w:after="269"/>
        <w:ind w:left="120"/>
      </w:pPr>
      <w:r>
        <w:rPr>
          <w:rFonts w:ascii="Times New Roman" w:hAnsi="Times New Roman"/>
          <w:color w:val="000000"/>
        </w:rPr>
        <w:t>მას ალბათ არ აქვს ტოლი ჩემს სიღრმეში დანახვის უნარში.</w:t>
      </w:r>
    </w:p>
    <w:p w14:paraId="58552976" w14:textId="77777777" w:rsidR="002B144F" w:rsidRDefault="00000000">
      <w:pPr>
        <w:spacing w:before="269" w:after="269"/>
        <w:ind w:left="120"/>
      </w:pPr>
      <w:r>
        <w:rPr>
          <w:rFonts w:ascii="Times New Roman" w:hAnsi="Times New Roman"/>
          <w:color w:val="000000"/>
        </w:rPr>
        <w:t>- მაგრამ ჩემი ჯადოსნური თვალები შენსას არაფრით ჩამოუვარდება.</w:t>
      </w:r>
    </w:p>
    <w:p w14:paraId="5624786C" w14:textId="77777777" w:rsidR="002B144F" w:rsidRDefault="00000000">
      <w:pPr>
        <w:spacing w:before="269" w:after="269"/>
        <w:ind w:left="120"/>
      </w:pPr>
      <w:r>
        <w:rPr>
          <w:rFonts w:ascii="Times New Roman" w:hAnsi="Times New Roman"/>
          <w:color w:val="000000"/>
        </w:rPr>
        <w:t>ჩემი სიტყვების გაგონებაზე მიშამ გაკვირვებულმა თვალები გაახილა და შემდეგ გაიღიმა.</w:t>
      </w:r>
    </w:p>
    <w:p w14:paraId="502C97EE" w14:textId="77777777" w:rsidR="002B144F" w:rsidRDefault="00000000">
      <w:pPr>
        <w:spacing w:before="269" w:after="269"/>
        <w:ind w:left="120"/>
      </w:pPr>
      <w:r>
        <w:rPr>
          <w:rFonts w:ascii="Times New Roman" w:hAnsi="Times New Roman"/>
          <w:color w:val="000000"/>
        </w:rPr>
        <w:lastRenderedPageBreak/>
        <w:t>- რა არის სასაცილო?</w:t>
      </w:r>
    </w:p>
    <w:p w14:paraId="59CD775A" w14:textId="77777777" w:rsidR="002B144F" w:rsidRDefault="00000000">
      <w:pPr>
        <w:spacing w:before="269" w:after="269"/>
        <w:ind w:left="120"/>
      </w:pPr>
      <w:r>
        <w:rPr>
          <w:rFonts w:ascii="Times New Roman" w:hAnsi="Times New Roman"/>
          <w:color w:val="000000"/>
        </w:rPr>
        <w:t>- შეეცადე გამოიცნო.</w:t>
      </w:r>
    </w:p>
    <w:p w14:paraId="3A689522" w14:textId="77777777" w:rsidR="002B144F" w:rsidRDefault="00000000">
      <w:pPr>
        <w:spacing w:before="269" w:after="269"/>
        <w:ind w:left="120"/>
      </w:pPr>
      <w:r>
        <w:rPr>
          <w:rFonts w:ascii="Times New Roman" w:hAnsi="Times New Roman"/>
          <w:color w:val="000000"/>
        </w:rPr>
        <w:t>მაინტერესებს, რამ გააცინა.</w:t>
      </w:r>
    </w:p>
    <w:p w14:paraId="592E003C" w14:textId="77777777" w:rsidR="002B144F" w:rsidRDefault="00000000">
      <w:pPr>
        <w:spacing w:before="269" w:after="269"/>
        <w:ind w:left="120"/>
      </w:pPr>
      <w:r>
        <w:rPr>
          <w:rFonts w:ascii="Times New Roman" w:hAnsi="Times New Roman"/>
          <w:color w:val="000000"/>
        </w:rPr>
        <w:t>— ერთობი ხოლმე?</w:t>
      </w:r>
    </w:p>
    <w:p w14:paraId="54CBD131" w14:textId="77777777" w:rsidR="002B144F" w:rsidRDefault="00000000">
      <w:pPr>
        <w:spacing w:before="269" w:after="269"/>
        <w:ind w:left="120"/>
      </w:pPr>
      <w:r>
        <w:rPr>
          <w:rFonts w:ascii="Times New Roman" w:hAnsi="Times New Roman"/>
          <w:color w:val="000000"/>
        </w:rPr>
        <w:t>მიშამ გაიღიმა.</w:t>
      </w:r>
    </w:p>
    <w:p w14:paraId="2A252503" w14:textId="77777777" w:rsidR="002B144F" w:rsidRDefault="00000000">
      <w:pPr>
        <w:spacing w:before="269" w:after="269"/>
        <w:ind w:left="120"/>
      </w:pPr>
      <w:r>
        <w:rPr>
          <w:rFonts w:ascii="Times New Roman" w:hAnsi="Times New Roman"/>
          <w:color w:val="000000"/>
        </w:rPr>
        <w:t>- კიდევ უყურე.</w:t>
      </w:r>
    </w:p>
    <w:p w14:paraId="6E09A041" w14:textId="77777777" w:rsidR="002B144F" w:rsidRDefault="00000000">
      <w:pPr>
        <w:spacing w:before="269" w:after="269"/>
        <w:ind w:left="120"/>
      </w:pPr>
      <w:r>
        <w:rPr>
          <w:rFonts w:ascii="Times New Roman" w:hAnsi="Times New Roman"/>
          <w:color w:val="000000"/>
        </w:rPr>
        <w:t>სწორად გამოვიცანი თუ არა, ისე არ მითხრა, შემობრუნდა და კიბეებზე ჩავიდა. მეც გავყევი და მისაღებ ოთახში აღმოვჩნდი.</w:t>
      </w:r>
    </w:p>
    <w:p w14:paraId="0255D85A" w14:textId="77777777" w:rsidR="002B144F" w:rsidRDefault="00000000">
      <w:pPr>
        <w:spacing w:before="269" w:after="269"/>
        <w:ind w:left="120"/>
      </w:pPr>
      <w:r>
        <w:rPr>
          <w:rFonts w:ascii="Times New Roman" w:hAnsi="Times New Roman"/>
          <w:color w:val="000000"/>
        </w:rPr>
        <w:t>საუზმე უკვე მაგიდაზე იყო, მაგრამ მხოლოდ ორისთვის.</w:t>
      </w:r>
    </w:p>
    <w:p w14:paraId="32599630" w14:textId="77777777" w:rsidR="002B144F" w:rsidRDefault="00000000">
      <w:pPr>
        <w:spacing w:before="269" w:after="269"/>
        <w:ind w:left="120"/>
      </w:pPr>
      <w:r>
        <w:rPr>
          <w:rFonts w:ascii="Times New Roman" w:hAnsi="Times New Roman"/>
          <w:color w:val="000000"/>
        </w:rPr>
        <w:t>- სად არიან ჩემი მშობლები?</w:t>
      </w:r>
    </w:p>
    <w:p w14:paraId="31E390B3" w14:textId="77777777" w:rsidR="002B144F" w:rsidRDefault="00000000">
      <w:pPr>
        <w:spacing w:before="269" w:after="269"/>
        <w:ind w:left="120"/>
      </w:pPr>
      <w:r>
        <w:rPr>
          <w:rFonts w:ascii="Times New Roman" w:hAnsi="Times New Roman"/>
          <w:color w:val="000000"/>
        </w:rPr>
        <w:t>- სამსახურში.</w:t>
      </w:r>
    </w:p>
    <w:p w14:paraId="0232E4AB" w14:textId="77777777" w:rsidR="002B144F" w:rsidRDefault="00000000">
      <w:pPr>
        <w:spacing w:before="269" w:after="269"/>
        <w:ind w:left="120"/>
      </w:pPr>
      <w:r>
        <w:rPr>
          <w:rFonts w:ascii="Times New Roman" w:hAnsi="Times New Roman"/>
          <w:color w:val="000000"/>
        </w:rPr>
        <w:t>სხვათა შორის, მამაჩემი დღემდე ეხმარება სახელოსნოებში, რისთვისაც ადამანტინის რკინის ხმლისთვის ვალდებულია. დემონური ხმლების ტურნირის გამო, ის ძალიან პატივსაცემი გახდა. როგორც ჩანს, მომავალში დახმარებისთვის მიიწვიეს, მაგრამ ახლა ნამდვილად არ სურს.</w:t>
      </w:r>
    </w:p>
    <w:p w14:paraId="757B2C17" w14:textId="77777777" w:rsidR="002B144F" w:rsidRDefault="00000000">
      <w:pPr>
        <w:spacing w:before="269" w:after="269"/>
        <w:ind w:left="120"/>
      </w:pPr>
      <w:r>
        <w:rPr>
          <w:rFonts w:ascii="Times New Roman" w:hAnsi="Times New Roman"/>
          <w:color w:val="000000"/>
        </w:rPr>
        <w:t>-დედა სად არის?</w:t>
      </w:r>
    </w:p>
    <w:p w14:paraId="11576280" w14:textId="77777777" w:rsidR="002B144F" w:rsidRDefault="00000000">
      <w:pPr>
        <w:spacing w:before="269" w:after="269"/>
        <w:ind w:left="120"/>
      </w:pPr>
      <w:r>
        <w:rPr>
          <w:rFonts w:ascii="Times New Roman" w:hAnsi="Times New Roman"/>
          <w:color w:val="000000"/>
        </w:rPr>
        <w:t>— კლიენტმა სახლში შეფასება მოითხოვა. თუმცა, ის აქედან შორს ცხოვრობს.</w:t>
      </w:r>
    </w:p>
    <w:p w14:paraId="606A8185" w14:textId="77777777" w:rsidR="002B144F" w:rsidRDefault="00000000">
      <w:pPr>
        <w:spacing w:before="269" w:after="269"/>
        <w:ind w:left="120"/>
      </w:pPr>
      <w:r>
        <w:rPr>
          <w:rFonts w:ascii="Times New Roman" w:hAnsi="Times New Roman"/>
          <w:color w:val="000000"/>
        </w:rPr>
        <w:t>სწორედ ამიტომ წავიდა სახლიდან ასე ადრე.</w:t>
      </w:r>
    </w:p>
    <w:p w14:paraId="70F7ADEB" w14:textId="77777777" w:rsidR="002B144F" w:rsidRDefault="00000000">
      <w:pPr>
        <w:spacing w:before="269" w:after="269"/>
        <w:ind w:left="120"/>
      </w:pPr>
      <w:r>
        <w:rPr>
          <w:rFonts w:ascii="Times New Roman" w:hAnsi="Times New Roman"/>
          <w:color w:val="000000"/>
        </w:rPr>
        <w:t>- მან თქვა, რომ დემონური ხმლების ტურნირის შემდეგ დაიღალე და გაღვიძების გარეშე წავიდა.</w:t>
      </w:r>
    </w:p>
    <w:p w14:paraId="68D81212" w14:textId="77777777" w:rsidR="002B144F" w:rsidRDefault="00000000">
      <w:pPr>
        <w:spacing w:before="269" w:after="269"/>
        <w:ind w:left="120"/>
      </w:pPr>
      <w:r>
        <w:rPr>
          <w:rFonts w:ascii="Times New Roman" w:hAnsi="Times New Roman"/>
          <w:color w:val="000000"/>
        </w:rPr>
        <w:t>საქმე იმაში არ არის, რომ განსაკუთრებით დავიღალე, მაგრამ ეს ძალიან ჰგავს ჩემი მშობლების სულისკვეთებას.</w:t>
      </w:r>
    </w:p>
    <w:p w14:paraId="443A2690" w14:textId="77777777" w:rsidR="002B144F" w:rsidRDefault="00000000">
      <w:pPr>
        <w:spacing w:before="269" w:after="269"/>
        <w:ind w:left="120"/>
      </w:pPr>
      <w:r>
        <w:rPr>
          <w:rFonts w:ascii="Times New Roman" w:hAnsi="Times New Roman"/>
          <w:color w:val="000000"/>
        </w:rPr>
        <w:t>- კარგი მაშინ, მოდი ვისაუზმოთ.</w:t>
      </w:r>
    </w:p>
    <w:p w14:paraId="05E63CFB" w14:textId="77777777" w:rsidR="002B144F" w:rsidRDefault="00000000">
      <w:pPr>
        <w:spacing w:before="269" w:after="269"/>
        <w:ind w:left="120"/>
      </w:pPr>
      <w:r>
        <w:rPr>
          <w:rFonts w:ascii="Times New Roman" w:hAnsi="Times New Roman"/>
          <w:color w:val="000000"/>
        </w:rPr>
        <w:t>- კი.</w:t>
      </w:r>
    </w:p>
    <w:p w14:paraId="6CBE146A" w14:textId="77777777" w:rsidR="002B144F" w:rsidRDefault="00000000">
      <w:pPr>
        <w:spacing w:before="269" w:after="269"/>
        <w:ind w:left="120"/>
      </w:pPr>
      <w:r>
        <w:rPr>
          <w:rFonts w:ascii="Times New Roman" w:hAnsi="Times New Roman"/>
          <w:color w:val="000000"/>
        </w:rPr>
        <w:t xml:space="preserve">მე და მიშა სასადილო მაგიდასთან დავსხედით და საუზმეს შევუდექით. დილა უჩვეულოდ მშვიდი იყო, რადგან ჩემი ყოველთვის ხმაურიანი მშობლები ირგვლივ არ იყვნენ. საუზმის დასრულების შემდეგ, სწრაფად მოვწესრიგდით და სახლიდან </w:t>
      </w:r>
      <w:r>
        <w:rPr>
          <w:rFonts w:ascii="Times New Roman" w:hAnsi="Times New Roman"/>
          <w:color w:val="000000"/>
        </w:rPr>
        <w:lastRenderedPageBreak/>
        <w:t>გავედით. ნელა, ერთმანეთის გვერდიგვერდ მივდიოდით დემონთა მბრძანებლის აკადემიისკენ მიმავალ გზაზე.</w:t>
      </w:r>
    </w:p>
    <w:p w14:paraId="53221F4B" w14:textId="77777777" w:rsidR="002B144F" w:rsidRDefault="00000000">
      <w:pPr>
        <w:spacing w:before="269" w:after="269"/>
        <w:ind w:left="120"/>
      </w:pPr>
      <w:r>
        <w:rPr>
          <w:rFonts w:ascii="Times New Roman" w:hAnsi="Times New Roman"/>
          <w:color w:val="000000"/>
        </w:rPr>
        <w:t>რა თქმა უნდა, უფრო სწრაფი იქნებოდა „გატომით“ ტელეპორტირება, მაგრამ მაინც ბევრი თავისუფალი დრო გვქონდა. და აჩქარებას აზრი არ ჰქონდა. ცუდი არ არის სკოლაში მშვიდად სიარული და დილის ქალაქის პეიზაჟების ყურება.</w:t>
      </w:r>
    </w:p>
    <w:p w14:paraId="5F175297" w14:textId="77777777" w:rsidR="002B144F" w:rsidRDefault="00000000">
      <w:pPr>
        <w:spacing w:before="269" w:after="269"/>
        <w:ind w:left="120"/>
      </w:pPr>
      <w:r>
        <w:rPr>
          <w:rFonts w:ascii="Times New Roman" w:hAnsi="Times New Roman"/>
          <w:color w:val="000000"/>
        </w:rPr>
        <w:t>- ჰა?..</w:t>
      </w:r>
    </w:p>
    <w:p w14:paraId="1CC85C99" w14:textId="77777777" w:rsidR="002B144F" w:rsidRDefault="00000000">
      <w:pPr>
        <w:spacing w:before="269" w:after="269"/>
        <w:ind w:left="120"/>
      </w:pPr>
      <w:r>
        <w:rPr>
          <w:rFonts w:ascii="Times New Roman" w:hAnsi="Times New Roman"/>
          <w:color w:val="000000"/>
        </w:rPr>
        <w:t>გზად უეცრად ნაცნობი სახე დავინახე. გოგონა, რომელსაც ორ კუდად ჰქონდა შეკრული ქერა თმა და დემონთა მბრძანებლის აკადემიის შავი ფორმა ეცვა. ეს საშა იყო. და ეჭვის თვალით გვიყურებდა.</w:t>
      </w:r>
    </w:p>
    <w:p w14:paraId="4D952915" w14:textId="77777777" w:rsidR="002B144F" w:rsidRDefault="00000000">
      <w:pPr>
        <w:spacing w:before="269" w:after="269"/>
        <w:ind w:left="120"/>
      </w:pPr>
      <w:r>
        <w:rPr>
          <w:rFonts w:ascii="Times New Roman" w:hAnsi="Times New Roman"/>
          <w:color w:val="000000"/>
        </w:rPr>
        <w:t>— …რატომ დადიხარ სკოლაში მიშასთან ერთად?</w:t>
      </w:r>
    </w:p>
    <w:p w14:paraId="6E55D9C0" w14:textId="77777777" w:rsidR="002B144F" w:rsidRDefault="00000000">
      <w:pPr>
        <w:spacing w:before="269" w:after="269"/>
        <w:ind w:left="120"/>
      </w:pPr>
      <w:r>
        <w:rPr>
          <w:rFonts w:ascii="Times New Roman" w:hAnsi="Times New Roman"/>
          <w:color w:val="000000"/>
        </w:rPr>
        <w:t>- იმიტომ, რომ დილით შევხვდით.</w:t>
      </w:r>
    </w:p>
    <w:p w14:paraId="6E8F93C2" w14:textId="77777777" w:rsidR="002B144F" w:rsidRDefault="00000000">
      <w:pPr>
        <w:spacing w:before="269" w:after="269"/>
        <w:ind w:left="120"/>
      </w:pPr>
      <w:r>
        <w:rPr>
          <w:rFonts w:ascii="Times New Roman" w:hAnsi="Times New Roman"/>
          <w:color w:val="000000"/>
        </w:rPr>
        <w:t>- მისმინე, აშკარაა, ხომ არ გეზარება კარგად ახსნა?</w:t>
      </w:r>
    </w:p>
    <w:p w14:paraId="152460CE" w14:textId="77777777" w:rsidR="002B144F" w:rsidRDefault="00000000">
      <w:pPr>
        <w:spacing w:before="269" w:after="269"/>
        <w:ind w:left="120"/>
      </w:pPr>
      <w:r>
        <w:rPr>
          <w:rFonts w:ascii="Times New Roman" w:hAnsi="Times New Roman"/>
          <w:color w:val="000000"/>
        </w:rPr>
        <w:t>„გზისთვის სადილები“, თქვა მიშამ. „ანოსის დედამ მასწავლა მათი მომზადება“.</w:t>
      </w:r>
    </w:p>
    <w:p w14:paraId="2FA284E5" w14:textId="77777777" w:rsidR="002B144F" w:rsidRDefault="00000000">
      <w:pPr>
        <w:spacing w:before="269" w:after="269"/>
        <w:ind w:left="120"/>
      </w:pPr>
      <w:r>
        <w:rPr>
          <w:rFonts w:ascii="Times New Roman" w:hAnsi="Times New Roman"/>
          <w:color w:val="000000"/>
        </w:rPr>
        <w:t>- მართლა? ჰმ... სხვათა შორის, შეგეძლო გეთქვა, რომ დილით წახვიდოდი.</w:t>
      </w:r>
    </w:p>
    <w:p w14:paraId="08D118AA" w14:textId="77777777" w:rsidR="002B144F" w:rsidRDefault="00000000">
      <w:pPr>
        <w:spacing w:before="269" w:after="269"/>
        <w:ind w:left="120"/>
      </w:pPr>
      <w:r>
        <w:rPr>
          <w:rFonts w:ascii="Times New Roman" w:hAnsi="Times New Roman"/>
          <w:color w:val="000000"/>
        </w:rPr>
        <w:t>საშა ალბათ უბედური იყო, რადგან გრძნობდა, რომ მისგან ვშორდებოდით.</w:t>
      </w:r>
    </w:p>
    <w:p w14:paraId="58ABF292" w14:textId="77777777" w:rsidR="002B144F" w:rsidRDefault="00000000">
      <w:pPr>
        <w:spacing w:before="269" w:after="269"/>
        <w:ind w:left="120"/>
      </w:pPr>
      <w:r>
        <w:rPr>
          <w:rFonts w:ascii="Times New Roman" w:hAnsi="Times New Roman"/>
          <w:color w:val="000000"/>
        </w:rPr>
        <w:t>- მეც ასე ვთქვი.</w:t>
      </w:r>
    </w:p>
    <w:p w14:paraId="5785A973" w14:textId="77777777" w:rsidR="002B144F" w:rsidRDefault="00000000">
      <w:pPr>
        <w:spacing w:before="269" w:after="269"/>
        <w:ind w:left="120"/>
      </w:pPr>
      <w:r>
        <w:rPr>
          <w:rFonts w:ascii="Times New Roman" w:hAnsi="Times New Roman"/>
          <w:color w:val="000000"/>
        </w:rPr>
        <w:t>- ჰა? როდის?</w:t>
      </w:r>
    </w:p>
    <w:p w14:paraId="3DC27586" w14:textId="77777777" w:rsidR="002B144F" w:rsidRDefault="00000000">
      <w:pPr>
        <w:spacing w:before="269" w:after="269"/>
        <w:ind w:left="120"/>
      </w:pPr>
      <w:r>
        <w:rPr>
          <w:rFonts w:ascii="Times New Roman" w:hAnsi="Times New Roman"/>
          <w:color w:val="000000"/>
        </w:rPr>
        <w:t>- დილით. როცა წასასვლელად ვემზადებოდი.</w:t>
      </w:r>
    </w:p>
    <w:p w14:paraId="682359DD" w14:textId="77777777" w:rsidR="002B144F" w:rsidRDefault="00000000">
      <w:pPr>
        <w:spacing w:before="269" w:after="269"/>
        <w:ind w:left="120"/>
      </w:pPr>
      <w:r>
        <w:rPr>
          <w:rFonts w:ascii="Times New Roman" w:hAnsi="Times New Roman"/>
          <w:color w:val="000000"/>
        </w:rPr>
        <w:t>საშამ ჩაფიქრებულმა თავი დახარა. როგორც ჩანს, საერთოდ ვერ ახსოვდა.</w:t>
      </w:r>
    </w:p>
    <w:p w14:paraId="2F3B585D" w14:textId="77777777" w:rsidR="002B144F" w:rsidRDefault="00000000">
      <w:pPr>
        <w:spacing w:before="269" w:after="269"/>
        <w:ind w:left="120"/>
      </w:pPr>
      <w:r>
        <w:rPr>
          <w:rFonts w:ascii="Times New Roman" w:hAnsi="Times New Roman"/>
          <w:color w:val="000000"/>
        </w:rPr>
        <w:t>- მაგრამ როცა გამეღვიძა, უკვე წასული იყავი...</w:t>
      </w:r>
    </w:p>
    <w:p w14:paraId="12B9C2E7" w14:textId="77777777" w:rsidR="002B144F" w:rsidRDefault="00000000">
      <w:pPr>
        <w:spacing w:before="269" w:after="269"/>
        <w:ind w:left="120"/>
      </w:pPr>
      <w:r>
        <w:rPr>
          <w:rFonts w:ascii="Times New Roman" w:hAnsi="Times New Roman"/>
          <w:color w:val="000000"/>
        </w:rPr>
        <w:t>მიშამ თავი გააქნია.</w:t>
      </w:r>
    </w:p>
    <w:p w14:paraId="7B76C698" w14:textId="77777777" w:rsidR="002B144F" w:rsidRDefault="00000000">
      <w:pPr>
        <w:spacing w:before="269" w:after="269"/>
        <w:ind w:left="120"/>
      </w:pPr>
      <w:r>
        <w:rPr>
          <w:rFonts w:ascii="Times New Roman" w:hAnsi="Times New Roman"/>
          <w:color w:val="000000"/>
        </w:rPr>
        <w:t>- ეს უკვე მეორედ იყო.</w:t>
      </w:r>
    </w:p>
    <w:p w14:paraId="16ADBBA5" w14:textId="77777777" w:rsidR="002B144F" w:rsidRDefault="00000000">
      <w:pPr>
        <w:spacing w:before="269" w:after="269"/>
        <w:ind w:left="120"/>
      </w:pPr>
      <w:r>
        <w:rPr>
          <w:rFonts w:ascii="Times New Roman" w:hAnsi="Times New Roman"/>
          <w:color w:val="000000"/>
        </w:rPr>
        <w:t>- კარგი რა... სერიოზულად?!..</w:t>
      </w:r>
    </w:p>
    <w:p w14:paraId="22045753" w14:textId="77777777" w:rsidR="002B144F" w:rsidRDefault="00000000">
      <w:pPr>
        <w:spacing w:before="269" w:after="269"/>
        <w:ind w:left="120"/>
      </w:pPr>
      <w:r>
        <w:rPr>
          <w:rFonts w:ascii="Times New Roman" w:hAnsi="Times New Roman"/>
          <w:color w:val="000000"/>
        </w:rPr>
        <w:t>ასე რომ, ის გაიღვიძა და შემდეგ ისევ დაიძინა?</w:t>
      </w:r>
    </w:p>
    <w:p w14:paraId="1B96CF57" w14:textId="77777777" w:rsidR="002B144F" w:rsidRDefault="00000000">
      <w:pPr>
        <w:spacing w:before="269" w:after="269"/>
        <w:ind w:left="120"/>
      </w:pPr>
      <w:r>
        <w:rPr>
          <w:rFonts w:ascii="Times New Roman" w:hAnsi="Times New Roman"/>
          <w:color w:val="000000"/>
        </w:rPr>
        <w:t>- ჰმ, გამოდის, რომ საშა ჩვენი მძინარეა.</w:t>
      </w:r>
    </w:p>
    <w:p w14:paraId="039CFB53" w14:textId="77777777" w:rsidR="002B144F" w:rsidRDefault="00000000">
      <w:pPr>
        <w:spacing w:before="269" w:after="269"/>
        <w:ind w:left="120"/>
      </w:pPr>
      <w:r>
        <w:rPr>
          <w:rFonts w:ascii="Times New Roman" w:hAnsi="Times New Roman"/>
          <w:color w:val="000000"/>
        </w:rPr>
        <w:lastRenderedPageBreak/>
        <w:t>- საერთოდ არა...</w:t>
      </w:r>
    </w:p>
    <w:p w14:paraId="386253E7" w14:textId="77777777" w:rsidR="002B144F" w:rsidRDefault="00000000">
      <w:pPr>
        <w:spacing w:before="269" w:after="269"/>
        <w:ind w:left="120"/>
      </w:pPr>
      <w:r>
        <w:rPr>
          <w:rFonts w:ascii="Times New Roman" w:hAnsi="Times New Roman"/>
          <w:color w:val="000000"/>
        </w:rPr>
        <w:t>მან მიშას შეხედა და თავი დაუქნია.</w:t>
      </w:r>
    </w:p>
    <w:p w14:paraId="2F3999F7" w14:textId="77777777" w:rsidR="002B144F" w:rsidRDefault="00000000">
      <w:pPr>
        <w:spacing w:before="269" w:after="269"/>
        <w:ind w:left="120"/>
      </w:pPr>
      <w:r>
        <w:rPr>
          <w:rFonts w:ascii="Times New Roman" w:hAnsi="Times New Roman"/>
          <w:color w:val="000000"/>
        </w:rPr>
        <w:t>— ყველაზე საუკეთესო.</w:t>
      </w:r>
    </w:p>
    <w:p w14:paraId="4FD4526D" w14:textId="77777777" w:rsidR="002B144F" w:rsidRDefault="00000000">
      <w:pPr>
        <w:spacing w:before="269" w:after="269"/>
        <w:ind w:left="120"/>
      </w:pPr>
      <w:r>
        <w:rPr>
          <w:rFonts w:ascii="Times New Roman" w:hAnsi="Times New Roman"/>
          <w:color w:val="000000"/>
        </w:rPr>
        <w:t>- მე-უბრალოდ საწოლიდან ადგომა მიჭირს. თავი დამიმძიმდა და მეხსიერება დაბინდული მაქვს.</w:t>
      </w:r>
    </w:p>
    <w:p w14:paraId="1F6AF432" w14:textId="77777777" w:rsidR="002B144F" w:rsidRDefault="00000000">
      <w:pPr>
        <w:spacing w:before="269" w:after="269"/>
        <w:ind w:left="120"/>
      </w:pPr>
      <w:r>
        <w:rPr>
          <w:rFonts w:ascii="Times New Roman" w:hAnsi="Times New Roman"/>
          <w:color w:val="000000"/>
        </w:rPr>
        <w:t>ჰოდა, ამას ძილიანი გონდაკარგული ჰქვია.</w:t>
      </w:r>
    </w:p>
    <w:p w14:paraId="6526D869" w14:textId="77777777" w:rsidR="002B144F" w:rsidRDefault="00000000">
      <w:pPr>
        <w:spacing w:before="269" w:after="269"/>
        <w:ind w:left="120"/>
      </w:pPr>
      <w:r>
        <w:rPr>
          <w:rFonts w:ascii="Times New Roman" w:hAnsi="Times New Roman"/>
          <w:color w:val="000000"/>
        </w:rPr>
        <w:t>- მაშ, რისთვის არის ეს გამარჯვებული მზერა?</w:t>
      </w:r>
    </w:p>
    <w:p w14:paraId="1E492178" w14:textId="77777777" w:rsidR="002B144F" w:rsidRDefault="00000000">
      <w:pPr>
        <w:spacing w:before="269" w:after="269"/>
        <w:ind w:left="120"/>
      </w:pPr>
      <w:r>
        <w:rPr>
          <w:rFonts w:ascii="Times New Roman" w:hAnsi="Times New Roman"/>
          <w:color w:val="000000"/>
        </w:rPr>
        <w:t>- არაფრის არ უნდა გრცხვენოდეს. მაშ, ძილმორეული ხარ, მერე რა? რა პრობლემაა? ამით არ მოკვდები.</w:t>
      </w:r>
    </w:p>
    <w:p w14:paraId="7695AC97" w14:textId="77777777" w:rsidR="002B144F" w:rsidRDefault="00000000">
      <w:pPr>
        <w:spacing w:before="269" w:after="269"/>
        <w:ind w:left="120"/>
      </w:pPr>
      <w:r>
        <w:rPr>
          <w:rFonts w:ascii="Times New Roman" w:hAnsi="Times New Roman"/>
          <w:color w:val="000000"/>
        </w:rPr>
        <w:t>- შეგიძლია, გთხოვ, შეწყვიტო ამაზე საუბარი ისე, თითქოს ეს რაღაც ძალიან მნიშვნელოვანი იყოს.</w:t>
      </w:r>
    </w:p>
    <w:p w14:paraId="670B1F4E" w14:textId="77777777" w:rsidR="002B144F" w:rsidRDefault="00000000">
      <w:pPr>
        <w:spacing w:before="269" w:after="269"/>
        <w:ind w:left="120"/>
      </w:pPr>
      <w:r>
        <w:rPr>
          <w:rFonts w:ascii="Times New Roman" w:hAnsi="Times New Roman"/>
          <w:color w:val="000000"/>
        </w:rPr>
        <w:t>კი, გეუბნები, აქ არაფერია სამარცხვინო, რას ვერ ხვდება?</w:t>
      </w:r>
    </w:p>
    <w:p w14:paraId="30BCD651" w14:textId="77777777" w:rsidR="002B144F" w:rsidRDefault="00000000">
      <w:pPr>
        <w:spacing w:before="269" w:after="269"/>
        <w:ind w:left="120"/>
      </w:pPr>
      <w:r>
        <w:rPr>
          <w:rFonts w:ascii="Times New Roman" w:hAnsi="Times New Roman"/>
          <w:color w:val="000000"/>
        </w:rPr>
        <w:t>- კარგი, წავიდეთ უკვე.</w:t>
      </w:r>
    </w:p>
    <w:p w14:paraId="5776B93E" w14:textId="77777777" w:rsidR="002B144F" w:rsidRDefault="00000000">
      <w:pPr>
        <w:spacing w:before="269" w:after="269"/>
        <w:ind w:left="120"/>
      </w:pPr>
      <w:r>
        <w:rPr>
          <w:rFonts w:ascii="Times New Roman" w:hAnsi="Times New Roman"/>
          <w:color w:val="000000"/>
        </w:rPr>
        <w:t>მიშამ მაშინვე დაეწია საშას, რომელიც წინ წავიდა.</w:t>
      </w:r>
    </w:p>
    <w:p w14:paraId="00AD54DF" w14:textId="77777777" w:rsidR="002B144F" w:rsidRDefault="00000000">
      <w:pPr>
        <w:spacing w:before="269" w:after="269"/>
        <w:ind w:left="120"/>
      </w:pPr>
      <w:r>
        <w:rPr>
          <w:rFonts w:ascii="Times New Roman" w:hAnsi="Times New Roman"/>
          <w:color w:val="000000"/>
        </w:rPr>
        <w:t>- გაბრაზებული ხარ?</w:t>
      </w:r>
    </w:p>
    <w:p w14:paraId="149D9E38" w14:textId="77777777" w:rsidR="002B144F" w:rsidRDefault="00000000">
      <w:pPr>
        <w:spacing w:before="269" w:after="269"/>
        <w:ind w:left="120"/>
      </w:pPr>
      <w:r>
        <w:rPr>
          <w:rFonts w:ascii="Times New Roman" w:hAnsi="Times New Roman"/>
          <w:color w:val="000000"/>
        </w:rPr>
        <w:t>- რატომ არის ასე?</w:t>
      </w:r>
    </w:p>
    <w:p w14:paraId="7DCB8E74" w14:textId="77777777" w:rsidR="002B144F" w:rsidRDefault="00000000">
      <w:pPr>
        <w:spacing w:before="269" w:after="269"/>
        <w:ind w:left="120"/>
      </w:pPr>
      <w:r>
        <w:rPr>
          <w:rFonts w:ascii="Times New Roman" w:hAnsi="Times New Roman"/>
          <w:color w:val="000000"/>
        </w:rPr>
        <w:t>— ...რომ მასთან მარტო წავედი.</w:t>
      </w:r>
    </w:p>
    <w:p w14:paraId="0524E1C2" w14:textId="77777777" w:rsidR="002B144F" w:rsidRDefault="00000000">
      <w:pPr>
        <w:spacing w:before="269" w:after="269"/>
        <w:ind w:left="120"/>
      </w:pPr>
      <w:r>
        <w:rPr>
          <w:rFonts w:ascii="Times New Roman" w:hAnsi="Times New Roman"/>
          <w:color w:val="000000"/>
        </w:rPr>
        <w:t>- ეს არ მაწუხებს. უბრალოდ, აზრს ვერ ვხედავ დილით მის სახლში წასვლასა და განზრახ დიდი შემოვლითი გზის გაკეთებაში.</w:t>
      </w:r>
    </w:p>
    <w:p w14:paraId="72F570AB" w14:textId="77777777" w:rsidR="002B144F" w:rsidRDefault="00000000">
      <w:pPr>
        <w:spacing w:before="269" w:after="269"/>
        <w:ind w:left="120"/>
      </w:pPr>
      <w:r>
        <w:rPr>
          <w:rFonts w:ascii="Times New Roman" w:hAnsi="Times New Roman"/>
          <w:color w:val="000000"/>
        </w:rPr>
        <w:t>მიშამ თავი დახარა და ჩაფიქრდა.</w:t>
      </w:r>
    </w:p>
    <w:p w14:paraId="4CF03BDE" w14:textId="77777777" w:rsidR="002B144F" w:rsidRDefault="00000000">
      <w:pPr>
        <w:spacing w:before="269" w:after="269"/>
        <w:ind w:left="120"/>
      </w:pPr>
      <w:r>
        <w:rPr>
          <w:rFonts w:ascii="Times New Roman" w:hAnsi="Times New Roman"/>
          <w:color w:val="000000"/>
        </w:rPr>
        <w:t>— ...აღარ წავალ...</w:t>
      </w:r>
    </w:p>
    <w:p w14:paraId="37359548" w14:textId="77777777" w:rsidR="002B144F" w:rsidRDefault="00000000">
      <w:pPr>
        <w:spacing w:before="269" w:after="269"/>
        <w:ind w:left="120"/>
      </w:pPr>
      <w:r>
        <w:rPr>
          <w:rFonts w:ascii="Times New Roman" w:hAnsi="Times New Roman"/>
          <w:color w:val="000000"/>
        </w:rPr>
        <w:t>- უცებ რას აკეთებ? გითხარი: „არ მაინტერესებს“. თუ მასთან წასვლა გინდა, მაშინ წადი.</w:t>
      </w:r>
    </w:p>
    <w:p w14:paraId="1DACB8A2" w14:textId="77777777" w:rsidR="002B144F" w:rsidRDefault="00000000">
      <w:pPr>
        <w:spacing w:before="269" w:after="269"/>
        <w:ind w:left="120"/>
      </w:pPr>
      <w:r>
        <w:rPr>
          <w:rFonts w:ascii="Times New Roman" w:hAnsi="Times New Roman"/>
          <w:color w:val="000000"/>
        </w:rPr>
        <w:t>მიშა ამან გააოცა და გაჩუმდა. სიცილი ვერ შევიკავე.</w:t>
      </w:r>
    </w:p>
    <w:p w14:paraId="0633F1A7" w14:textId="77777777" w:rsidR="002B144F" w:rsidRDefault="00000000">
      <w:pPr>
        <w:spacing w:before="269" w:after="269"/>
        <w:ind w:left="120"/>
      </w:pPr>
      <w:r>
        <w:rPr>
          <w:rFonts w:ascii="Times New Roman" w:hAnsi="Times New Roman"/>
          <w:color w:val="000000"/>
        </w:rPr>
        <w:t>- ფ- რა არის სასაცილო?</w:t>
      </w:r>
    </w:p>
    <w:p w14:paraId="11CA3C22" w14:textId="77777777" w:rsidR="002B144F" w:rsidRDefault="00000000">
      <w:pPr>
        <w:spacing w:before="269" w:after="269"/>
        <w:ind w:left="120"/>
      </w:pPr>
      <w:r>
        <w:rPr>
          <w:rFonts w:ascii="Times New Roman" w:hAnsi="Times New Roman"/>
          <w:color w:val="000000"/>
        </w:rPr>
        <w:lastRenderedPageBreak/>
        <w:t>- ახლახან შევხვდით ერთმანეთს და უკვე კბილებში მოიტყუე. თუ გინდა ჩემთან მოსვლა, უბრალოდ მითხარი.</w:t>
      </w:r>
    </w:p>
    <w:p w14:paraId="16719B21" w14:textId="77777777" w:rsidR="002B144F" w:rsidRDefault="00000000">
      <w:pPr>
        <w:spacing w:before="269" w:after="269"/>
        <w:ind w:left="120"/>
      </w:pPr>
      <w:r>
        <w:rPr>
          <w:rFonts w:ascii="Times New Roman" w:hAnsi="Times New Roman"/>
          <w:color w:val="000000"/>
        </w:rPr>
        <w:t>— ...მე-მე არ მითქვამს, რომ შენთან წასვლა მინდოდა…</w:t>
      </w:r>
    </w:p>
    <w:p w14:paraId="1F58EC00" w14:textId="77777777" w:rsidR="002B144F" w:rsidRDefault="00000000">
      <w:pPr>
        <w:spacing w:before="269" w:after="269"/>
        <w:ind w:left="120"/>
      </w:pPr>
      <w:r>
        <w:rPr>
          <w:rFonts w:ascii="Times New Roman" w:hAnsi="Times New Roman"/>
          <w:color w:val="000000"/>
        </w:rPr>
        <w:t>და მან წინადადების ბოლო თითქმის გადაყლაპა.</w:t>
      </w:r>
    </w:p>
    <w:p w14:paraId="31627984" w14:textId="77777777" w:rsidR="002B144F" w:rsidRDefault="00000000">
      <w:pPr>
        <w:spacing w:before="269" w:after="269"/>
        <w:ind w:left="120"/>
      </w:pPr>
      <w:r>
        <w:rPr>
          <w:rFonts w:ascii="Times New Roman" w:hAnsi="Times New Roman"/>
          <w:color w:val="000000"/>
        </w:rPr>
        <w:t>- ასე ჯიუტად იმიტომ იქცევი, რომ ძილმორეული ხარ და მაინც ვერ მოდიხარ? კარგი, არ ინერვიულო. არ მაინტერესებს ადამიანი ძილმორეულია თუ არა.</w:t>
      </w:r>
    </w:p>
    <w:p w14:paraId="29DC9BAA" w14:textId="77777777" w:rsidR="002B144F" w:rsidRDefault="00000000">
      <w:pPr>
        <w:spacing w:before="269" w:after="269"/>
        <w:ind w:left="120"/>
      </w:pPr>
      <w:r>
        <w:rPr>
          <w:rFonts w:ascii="Times New Roman" w:hAnsi="Times New Roman"/>
          <w:color w:val="000000"/>
        </w:rPr>
        <w:t>— ...ჰმ... ცოტა ზედმეტი მოგივიდა თუ რაღაც მსგავსი... და რას აპირებ?</w:t>
      </w:r>
    </w:p>
    <w:p w14:paraId="0F4C9304" w14:textId="77777777" w:rsidR="002B144F" w:rsidRDefault="00000000">
      <w:pPr>
        <w:spacing w:before="269" w:after="269"/>
        <w:ind w:left="120"/>
      </w:pPr>
      <w:r>
        <w:rPr>
          <w:rFonts w:ascii="Times New Roman" w:hAnsi="Times New Roman"/>
          <w:color w:val="000000"/>
        </w:rPr>
        <w:t>- მე პირადად მოვალ შენს გასაღვიძებლად.</w:t>
      </w:r>
    </w:p>
    <w:p w14:paraId="07B0B428" w14:textId="77777777" w:rsidR="002B144F" w:rsidRDefault="00000000">
      <w:pPr>
        <w:spacing w:before="269" w:after="269"/>
        <w:ind w:left="120"/>
      </w:pPr>
      <w:r>
        <w:rPr>
          <w:rFonts w:ascii="Times New Roman" w:hAnsi="Times New Roman"/>
          <w:color w:val="000000"/>
        </w:rPr>
        <w:t>- ...რა?</w:t>
      </w:r>
    </w:p>
    <w:p w14:paraId="20FC22BF" w14:textId="77777777" w:rsidR="002B144F" w:rsidRDefault="00000000">
      <w:pPr>
        <w:spacing w:before="269" w:after="269"/>
        <w:ind w:left="120"/>
      </w:pPr>
      <w:r>
        <w:rPr>
          <w:rFonts w:ascii="Times New Roman" w:hAnsi="Times New Roman"/>
          <w:color w:val="000000"/>
        </w:rPr>
        <w:t>საშას სახე აწითლდა.</w:t>
      </w:r>
    </w:p>
    <w:p w14:paraId="03CDC66B" w14:textId="77777777" w:rsidR="002B144F" w:rsidRDefault="00000000">
      <w:pPr>
        <w:spacing w:before="269" w:after="269"/>
        <w:ind w:left="120"/>
      </w:pPr>
      <w:r>
        <w:rPr>
          <w:rFonts w:ascii="Times New Roman" w:hAnsi="Times New Roman"/>
          <w:color w:val="000000"/>
        </w:rPr>
        <w:t>- როგორც ჩანს, ორჯერ ჩაძინების ოსტატი ხარ, მაგრამ მე მიშასავით ლმობიერი არ ვარ. გგონია, ჩემთან ერთად ჩაძინებას შეძლებ? - ვუთხარი და საშას სახეში შევხედე.</w:t>
      </w:r>
    </w:p>
    <w:p w14:paraId="08419FDC" w14:textId="77777777" w:rsidR="002B144F" w:rsidRDefault="00000000">
      <w:pPr>
        <w:spacing w:before="269" w:after="269"/>
        <w:ind w:left="120"/>
      </w:pPr>
      <w:r>
        <w:rPr>
          <w:rFonts w:ascii="Times New Roman" w:hAnsi="Times New Roman"/>
          <w:color w:val="000000"/>
        </w:rPr>
        <w:t>— …აჰ…</w:t>
      </w:r>
    </w:p>
    <w:p w14:paraId="589E7C1C" w14:textId="77777777" w:rsidR="002B144F" w:rsidRDefault="00000000">
      <w:pPr>
        <w:spacing w:before="269" w:after="269"/>
        <w:ind w:left="120"/>
      </w:pPr>
      <w:r>
        <w:rPr>
          <w:rFonts w:ascii="Times New Roman" w:hAnsi="Times New Roman"/>
          <w:color w:val="000000"/>
        </w:rPr>
        <w:t>- სად არის პასუხი?</w:t>
      </w:r>
    </w:p>
    <w:p w14:paraId="530C190F" w14:textId="77777777" w:rsidR="002B144F" w:rsidRDefault="00000000">
      <w:pPr>
        <w:spacing w:before="269" w:after="269"/>
        <w:ind w:left="120"/>
      </w:pPr>
      <w:r>
        <w:rPr>
          <w:rFonts w:ascii="Times New Roman" w:hAnsi="Times New Roman"/>
          <w:color w:val="000000"/>
        </w:rPr>
        <w:t>საშამ თვალებში ვერ შემომხედა და მზერა აარიდა.</w:t>
      </w:r>
    </w:p>
    <w:p w14:paraId="122A3AF4" w14:textId="77777777" w:rsidR="002B144F" w:rsidRDefault="00000000">
      <w:pPr>
        <w:spacing w:before="269" w:after="269"/>
        <w:ind w:left="120"/>
      </w:pPr>
      <w:r>
        <w:rPr>
          <w:rFonts w:ascii="Times New Roman" w:hAnsi="Times New Roman"/>
          <w:color w:val="000000"/>
        </w:rPr>
        <w:t>„...კარგი...“ უპასუხა საშამ წვრილი ხმით.</w:t>
      </w:r>
    </w:p>
    <w:p w14:paraId="792468B2" w14:textId="77777777" w:rsidR="002B144F" w:rsidRDefault="00000000">
      <w:pPr>
        <w:spacing w:before="269" w:after="269"/>
        <w:ind w:left="120"/>
      </w:pPr>
      <w:r>
        <w:rPr>
          <w:rFonts w:ascii="Times New Roman" w:hAnsi="Times New Roman"/>
          <w:color w:val="000000"/>
        </w:rPr>
        <w:t>ჰმ, ნუთუ ასე რცხვენია, რომ დილით ადრე ადგომა არ შეუძლია?</w:t>
      </w:r>
    </w:p>
    <w:p w14:paraId="04D16E80" w14:textId="77777777" w:rsidR="002B144F" w:rsidRDefault="00000000">
      <w:pPr>
        <w:spacing w:before="269" w:after="269"/>
        <w:ind w:left="120"/>
      </w:pPr>
      <w:r>
        <w:rPr>
          <w:rFonts w:ascii="Times New Roman" w:hAnsi="Times New Roman"/>
          <w:color w:val="000000"/>
        </w:rPr>
        <w:t>- ასე რომ, შემდეგ ჯერზე ყველანი ერთად წავალთ.</w:t>
      </w:r>
    </w:p>
    <w:p w14:paraId="7188E576" w14:textId="77777777" w:rsidR="002B144F" w:rsidRDefault="00000000">
      <w:pPr>
        <w:spacing w:before="269" w:after="269"/>
        <w:ind w:left="120"/>
      </w:pPr>
      <w:r>
        <w:rPr>
          <w:rFonts w:ascii="Times New Roman" w:hAnsi="Times New Roman"/>
          <w:color w:val="000000"/>
        </w:rPr>
        <w:t>ამის გაგონებაზე მიშამ კმაყოფილმა თავი დაუქნია.</w:t>
      </w:r>
    </w:p>
    <w:p w14:paraId="2BD7CC37" w14:textId="77777777" w:rsidR="002B144F" w:rsidRDefault="00000000">
      <w:pPr>
        <w:spacing w:before="269" w:after="269"/>
        <w:ind w:left="120"/>
      </w:pPr>
      <w:r>
        <w:rPr>
          <w:rFonts w:ascii="Times New Roman" w:hAnsi="Times New Roman"/>
          <w:color w:val="000000"/>
        </w:rPr>
        <w:t>— ...ბ-მაგრამ... რატომღაც უცნაურია. აღმოჩნდება, რომ ანოსი მოვა და გამაღვიძებს, რომ მის სახლში წავიდე... — ჩაილაპარაკა საშამ.</w:t>
      </w:r>
    </w:p>
    <w:p w14:paraId="10C226A3" w14:textId="77777777" w:rsidR="002B144F" w:rsidRDefault="00000000">
      <w:pPr>
        <w:spacing w:before="269" w:after="269"/>
        <w:ind w:left="120"/>
      </w:pPr>
      <w:r>
        <w:rPr>
          <w:rFonts w:ascii="Times New Roman" w:hAnsi="Times New Roman"/>
          <w:color w:val="000000"/>
        </w:rPr>
        <w:t>- ოჰ, დილა მშვიდობისა.</w:t>
      </w:r>
    </w:p>
    <w:p w14:paraId="0350E7BA" w14:textId="77777777" w:rsidR="002B144F" w:rsidRDefault="00000000">
      <w:pPr>
        <w:spacing w:before="269" w:after="269"/>
        <w:ind w:left="120"/>
      </w:pPr>
      <w:r>
        <w:rPr>
          <w:rFonts w:ascii="Times New Roman" w:hAnsi="Times New Roman"/>
          <w:color w:val="000000"/>
        </w:rPr>
        <w:t>სასიამოვნო ხმა რომ გავიგე, შემოვბრუნდი და იქ რეი დავინახე.</w:t>
      </w:r>
    </w:p>
    <w:p w14:paraId="51D67A00" w14:textId="77777777" w:rsidR="002B144F" w:rsidRDefault="00000000">
      <w:pPr>
        <w:spacing w:before="269" w:after="269"/>
        <w:ind w:left="120"/>
      </w:pPr>
      <w:r>
        <w:rPr>
          <w:rFonts w:ascii="Times New Roman" w:hAnsi="Times New Roman"/>
          <w:color w:val="000000"/>
        </w:rPr>
        <w:t>- გამარჯობა. მოულოდნელი შეხვედრა.</w:t>
      </w:r>
    </w:p>
    <w:p w14:paraId="2C132B05" w14:textId="77777777" w:rsidR="002B144F" w:rsidRDefault="00000000">
      <w:pPr>
        <w:spacing w:before="269" w:after="269"/>
        <w:ind w:left="120"/>
      </w:pPr>
      <w:r>
        <w:rPr>
          <w:rFonts w:ascii="Times New Roman" w:hAnsi="Times New Roman"/>
          <w:color w:val="000000"/>
        </w:rPr>
        <w:t>„დილა მშვიდობისა“, - ერთდროულად მიესალმნენ მას მიშამ და საშამ.</w:t>
      </w:r>
    </w:p>
    <w:p w14:paraId="76662133" w14:textId="77777777" w:rsidR="002B144F" w:rsidRDefault="00000000">
      <w:pPr>
        <w:spacing w:before="269" w:after="269"/>
        <w:ind w:left="120"/>
      </w:pPr>
      <w:r>
        <w:rPr>
          <w:rFonts w:ascii="Times New Roman" w:hAnsi="Times New Roman"/>
          <w:color w:val="000000"/>
        </w:rPr>
        <w:lastRenderedPageBreak/>
        <w:t>— სკოლაში ყოველთვის ერთად დადიხართ?</w:t>
      </w:r>
    </w:p>
    <w:p w14:paraId="47149F2F" w14:textId="77777777" w:rsidR="002B144F" w:rsidRDefault="00000000">
      <w:pPr>
        <w:spacing w:before="269" w:after="269"/>
        <w:ind w:left="120"/>
      </w:pPr>
      <w:r>
        <w:rPr>
          <w:rFonts w:ascii="Times New Roman" w:hAnsi="Times New Roman"/>
          <w:color w:val="000000"/>
        </w:rPr>
        <w:t>- რას ლაპარაკობ, დღეს ასე მოხდა.</w:t>
      </w:r>
    </w:p>
    <w:p w14:paraId="7D2B9913" w14:textId="77777777" w:rsidR="002B144F" w:rsidRDefault="00000000">
      <w:pPr>
        <w:spacing w:before="269" w:after="269"/>
        <w:ind w:left="120"/>
      </w:pPr>
      <w:r>
        <w:rPr>
          <w:rFonts w:ascii="Times New Roman" w:hAnsi="Times New Roman"/>
          <w:color w:val="000000"/>
        </w:rPr>
        <w:t>რეი ჩემკენ წამოვიდა.</w:t>
      </w:r>
    </w:p>
    <w:p w14:paraId="0C9C674A" w14:textId="77777777" w:rsidR="002B144F" w:rsidRDefault="00000000">
      <w:pPr>
        <w:spacing w:before="269" w:after="269"/>
        <w:ind w:left="120"/>
      </w:pPr>
      <w:r>
        <w:rPr>
          <w:rFonts w:ascii="Times New Roman" w:hAnsi="Times New Roman"/>
          <w:color w:val="000000"/>
        </w:rPr>
        <w:t>- სხვათა შორის, იცით, სად შეიძლება კარგი დემონური მახვილის შოვნა?</w:t>
      </w:r>
    </w:p>
    <w:p w14:paraId="67333F3F" w14:textId="77777777" w:rsidR="002B144F" w:rsidRDefault="00000000">
      <w:pPr>
        <w:spacing w:before="269" w:after="269"/>
        <w:ind w:left="120"/>
      </w:pPr>
      <w:r>
        <w:rPr>
          <w:rFonts w:ascii="Times New Roman" w:hAnsi="Times New Roman"/>
          <w:color w:val="000000"/>
        </w:rPr>
        <w:t>- ჰმ... ინიციოს სანაცვლოდ?</w:t>
      </w:r>
    </w:p>
    <w:p w14:paraId="340E4B06" w14:textId="77777777" w:rsidR="002B144F" w:rsidRDefault="00000000">
      <w:pPr>
        <w:spacing w:before="269" w:after="269"/>
        <w:ind w:left="120"/>
      </w:pPr>
      <w:r>
        <w:rPr>
          <w:rFonts w:ascii="Times New Roman" w:hAnsi="Times New Roman"/>
          <w:color w:val="000000"/>
        </w:rPr>
        <w:t>- მთლიანად გატეხილია. იქნებ გარკვეული დროის შემდეგ შევძლო მისი შეკეთება, მაგრამ ახლა სხვა ხმალი მჭირდება.</w:t>
      </w:r>
    </w:p>
    <w:p w14:paraId="2360F7AE" w14:textId="77777777" w:rsidR="002B144F" w:rsidRDefault="00000000">
      <w:pPr>
        <w:spacing w:before="269" w:after="269"/>
        <w:ind w:left="120"/>
      </w:pPr>
      <w:r>
        <w:rPr>
          <w:rFonts w:ascii="Times New Roman" w:hAnsi="Times New Roman"/>
          <w:color w:val="000000"/>
        </w:rPr>
        <w:t>და მას არ შეუძლია ყოველთვის შეილას დასდევდეს და ხმლად გამოიყენოს.</w:t>
      </w:r>
    </w:p>
    <w:p w14:paraId="5A0A8129" w14:textId="77777777" w:rsidR="002B144F" w:rsidRDefault="00000000">
      <w:pPr>
        <w:spacing w:before="269" w:after="269"/>
        <w:ind w:left="120"/>
      </w:pPr>
      <w:r>
        <w:rPr>
          <w:rFonts w:ascii="Times New Roman" w:hAnsi="Times New Roman"/>
          <w:color w:val="000000"/>
        </w:rPr>
        <w:t>მაინტერესებს, ხაზინაში არის თუ არა ხმალი, რომელიც რეის შეეფერება?</w:t>
      </w:r>
    </w:p>
    <w:p w14:paraId="6009EF83" w14:textId="77777777" w:rsidR="002B144F" w:rsidRDefault="00000000">
      <w:pPr>
        <w:spacing w:before="269" w:after="269"/>
        <w:ind w:left="120"/>
      </w:pPr>
      <w:r>
        <w:rPr>
          <w:rFonts w:ascii="Times New Roman" w:hAnsi="Times New Roman"/>
          <w:color w:val="000000"/>
        </w:rPr>
        <w:t>- ოჰ, ბიჭებო, დილა მშვიდობისა ყველას! - ვიღაცის ხმა გაისმა შორიდან.</w:t>
      </w:r>
    </w:p>
    <w:p w14:paraId="78366AD3" w14:textId="77777777" w:rsidR="002B144F" w:rsidRDefault="00000000">
      <w:pPr>
        <w:spacing w:before="269" w:after="269"/>
        <w:ind w:left="120"/>
      </w:pPr>
      <w:r>
        <w:rPr>
          <w:rFonts w:ascii="Times New Roman" w:hAnsi="Times New Roman"/>
          <w:color w:val="000000"/>
        </w:rPr>
        <w:t>მიშამ ხელი დაუქნია და ჩვენკენ გაიქცა.</w:t>
      </w:r>
    </w:p>
    <w:p w14:paraId="5AAD129E" w14:textId="77777777" w:rsidR="002B144F" w:rsidRDefault="00000000">
      <w:pPr>
        <w:spacing w:before="269" w:after="269"/>
        <w:ind w:left="120"/>
      </w:pPr>
      <w:r>
        <w:rPr>
          <w:rFonts w:ascii="Times New Roman" w:hAnsi="Times New Roman"/>
          <w:color w:val="000000"/>
        </w:rPr>
        <w:t>— თქვენ ხშირად არ დადიხართ ერთად სკოლაში.</w:t>
      </w:r>
    </w:p>
    <w:p w14:paraId="3CB01BE1" w14:textId="77777777" w:rsidR="002B144F" w:rsidRDefault="00000000">
      <w:pPr>
        <w:spacing w:before="269" w:after="269"/>
        <w:ind w:left="120"/>
      </w:pPr>
      <w:r>
        <w:rPr>
          <w:rFonts w:ascii="Times New Roman" w:hAnsi="Times New Roman"/>
          <w:color w:val="000000"/>
        </w:rPr>
        <w:t>„კარგი, კი, ეს უფრო დამთხვევას ჰგავს“, უპასუხა რეიმ.</w:t>
      </w:r>
    </w:p>
    <w:p w14:paraId="4B2A5078" w14:textId="77777777" w:rsidR="002B144F" w:rsidRDefault="00000000">
      <w:pPr>
        <w:spacing w:before="269" w:after="269"/>
        <w:ind w:left="120"/>
      </w:pPr>
      <w:r>
        <w:rPr>
          <w:rFonts w:ascii="Times New Roman" w:hAnsi="Times New Roman"/>
          <w:color w:val="000000"/>
        </w:rPr>
        <w:t>- მართლა? ჰე-ჰე-ჰე, მაგრამ რა კარგია, რომ ერთად შეგიძლიათ სკოლაში სიარული, ჰა? დილით ყოველთვის მარტო ვარ და ამის გამო ცოტა მოწყენილი ვარ.</w:t>
      </w:r>
    </w:p>
    <w:p w14:paraId="315DDB3E" w14:textId="77777777" w:rsidR="002B144F" w:rsidRDefault="00000000">
      <w:pPr>
        <w:spacing w:before="269" w:after="269"/>
        <w:ind w:left="120"/>
      </w:pPr>
      <w:r>
        <w:rPr>
          <w:rFonts w:ascii="Times New Roman" w:hAnsi="Times New Roman"/>
          <w:color w:val="000000"/>
        </w:rPr>
        <w:t>- არ ვიცოდი, რომ მარტოობა ძალიან აწუხებდათ.</w:t>
      </w:r>
    </w:p>
    <w:p w14:paraId="78B0B695" w14:textId="77777777" w:rsidR="002B144F" w:rsidRDefault="00000000">
      <w:pPr>
        <w:spacing w:before="269" w:after="269"/>
        <w:ind w:left="120"/>
      </w:pPr>
      <w:r>
        <w:rPr>
          <w:rFonts w:ascii="Times New Roman" w:hAnsi="Times New Roman"/>
          <w:color w:val="000000"/>
        </w:rPr>
        <w:t>- აჰა-ჰა... უბრალოდ არავის უთხრა, კარგი?.. - საუბარი დაიწყეს მისამ და რეიმ.</w:t>
      </w:r>
    </w:p>
    <w:p w14:paraId="2E5962E6" w14:textId="77777777" w:rsidR="002B144F" w:rsidRDefault="00000000">
      <w:pPr>
        <w:spacing w:before="269" w:after="269"/>
        <w:ind w:left="120"/>
      </w:pPr>
      <w:r>
        <w:rPr>
          <w:rFonts w:ascii="Times New Roman" w:hAnsi="Times New Roman"/>
          <w:color w:val="000000"/>
        </w:rPr>
        <w:t>დელზოგეიდში ფეხით მივდიოდით და ამ სიმშვიდით ვტკბებოდით.</w:t>
      </w:r>
    </w:p>
    <w:p w14:paraId="3633D345" w14:textId="77777777" w:rsidR="002B144F" w:rsidRDefault="00000000">
      <w:pPr>
        <w:pStyle w:val="Heading2"/>
        <w:pageBreakBefore/>
        <w:spacing w:before="180" w:after="180"/>
        <w:ind w:left="120"/>
      </w:pPr>
      <w:bookmarkStart w:id="6" w:name="_§_2._გაცვლითი"/>
      <w:bookmarkStart w:id="7" w:name="_Toc199679516"/>
      <w:bookmarkEnd w:id="6"/>
      <w:r>
        <w:rPr>
          <w:rFonts w:ascii="Times New Roman" w:hAnsi="Times New Roman"/>
          <w:color w:val="000000"/>
          <w:sz w:val="33"/>
        </w:rPr>
        <w:lastRenderedPageBreak/>
        <w:t>§ 2. გაცვლითი პროგრამა</w:t>
      </w:r>
      <w:bookmarkEnd w:id="7"/>
    </w:p>
    <w:p w14:paraId="7D3CBD01" w14:textId="77777777" w:rsidR="002B144F" w:rsidRDefault="00000000">
      <w:pPr>
        <w:spacing w:before="269" w:after="269"/>
        <w:ind w:left="120"/>
      </w:pPr>
      <w:r>
        <w:rPr>
          <w:rFonts w:ascii="Times New Roman" w:hAnsi="Times New Roman"/>
          <w:color w:val="000000"/>
        </w:rPr>
        <w:t>დემონთა მბრძანებლის აკადემია, მეორე კლასი.</w:t>
      </w:r>
    </w:p>
    <w:p w14:paraId="1E2BBF62" w14:textId="77777777" w:rsidR="002B144F" w:rsidRDefault="00000000">
      <w:pPr>
        <w:spacing w:before="269" w:after="269"/>
        <w:ind w:left="120"/>
      </w:pPr>
      <w:r>
        <w:rPr>
          <w:rFonts w:ascii="Times New Roman" w:hAnsi="Times New Roman"/>
          <w:color w:val="000000"/>
        </w:rPr>
        <w:t>კარი გავაღეთ, საკლასო ოთახში შევედით და ჩვენს ადგილებზე დავსხედით.</w:t>
      </w:r>
    </w:p>
    <w:p w14:paraId="0F59DB5C" w14:textId="77777777" w:rsidR="002B144F" w:rsidRDefault="00000000">
      <w:pPr>
        <w:spacing w:before="269" w:after="269"/>
        <w:ind w:left="120"/>
      </w:pPr>
      <w:r>
        <w:rPr>
          <w:rFonts w:ascii="Times New Roman" w:hAnsi="Times New Roman"/>
          <w:color w:val="000000"/>
        </w:rPr>
        <w:t>- ოჰ, კი, ჩვენი ბოლო საუბრის შესახებ, რეი.</w:t>
      </w:r>
    </w:p>
    <w:p w14:paraId="05411A36" w14:textId="77777777" w:rsidR="002B144F" w:rsidRDefault="00000000">
      <w:pPr>
        <w:spacing w:before="269" w:after="269"/>
        <w:ind w:left="120"/>
      </w:pPr>
      <w:r>
        <w:rPr>
          <w:rFonts w:ascii="Times New Roman" w:hAnsi="Times New Roman"/>
          <w:color w:val="000000"/>
        </w:rPr>
        <w:t>რეიმ სკამზე მიყრდნობილი თავი ჩემსკენ მოაბრუნა.</w:t>
      </w:r>
    </w:p>
    <w:p w14:paraId="2D974F87" w14:textId="77777777" w:rsidR="002B144F" w:rsidRDefault="00000000">
      <w:pPr>
        <w:spacing w:before="269" w:after="269"/>
        <w:ind w:left="120"/>
      </w:pPr>
      <w:r>
        <w:rPr>
          <w:rFonts w:ascii="Times New Roman" w:hAnsi="Times New Roman"/>
          <w:color w:val="000000"/>
        </w:rPr>
        <w:t>- სკოლის შემდეგ, თუ დრო გექნება, სადმე წავიდეთ.</w:t>
      </w:r>
    </w:p>
    <w:p w14:paraId="20D2B394" w14:textId="77777777" w:rsidR="002B144F" w:rsidRDefault="00000000">
      <w:pPr>
        <w:spacing w:before="269" w:after="269"/>
        <w:ind w:left="120"/>
      </w:pPr>
      <w:r>
        <w:rPr>
          <w:rFonts w:ascii="Times New Roman" w:hAnsi="Times New Roman"/>
          <w:color w:val="000000"/>
        </w:rPr>
        <w:t>— სად ზუსტად?</w:t>
      </w:r>
    </w:p>
    <w:p w14:paraId="4E3FFDD2" w14:textId="77777777" w:rsidR="002B144F" w:rsidRDefault="00000000">
      <w:pPr>
        <w:spacing w:before="269" w:after="269"/>
        <w:ind w:left="120"/>
      </w:pPr>
      <w:r>
        <w:rPr>
          <w:rFonts w:ascii="Times New Roman" w:hAnsi="Times New Roman"/>
          <w:color w:val="000000"/>
        </w:rPr>
        <w:t>- ეს საიდუმლო ადგილია. ჩემს დემონურ ხმალს მოგცემ.</w:t>
      </w:r>
    </w:p>
    <w:p w14:paraId="07F93EF4" w14:textId="77777777" w:rsidR="002B144F" w:rsidRDefault="00000000">
      <w:pPr>
        <w:spacing w:before="269" w:after="269"/>
        <w:ind w:left="120"/>
      </w:pPr>
      <w:r>
        <w:rPr>
          <w:rFonts w:ascii="Times New Roman" w:hAnsi="Times New Roman"/>
          <w:color w:val="000000"/>
        </w:rPr>
        <w:t>- ვაუ, მაშინ მოუთმენლად ველი.</w:t>
      </w:r>
    </w:p>
    <w:p w14:paraId="7FF0CC10" w14:textId="77777777" w:rsidR="002B144F" w:rsidRDefault="00000000">
      <w:pPr>
        <w:spacing w:before="269" w:after="269"/>
        <w:ind w:left="120"/>
      </w:pPr>
      <w:r>
        <w:rPr>
          <w:rFonts w:ascii="Times New Roman" w:hAnsi="Times New Roman"/>
          <w:color w:val="000000"/>
        </w:rPr>
        <w:t>ამის შემდეგ, საკლასო ოთახში გულშემატკივართა კავშირის ჯგუფის ხმები გაისმა.</w:t>
      </w:r>
    </w:p>
    <w:p w14:paraId="53D16F35" w14:textId="77777777" w:rsidR="002B144F" w:rsidRDefault="00000000">
      <w:pPr>
        <w:spacing w:before="269" w:after="269"/>
        <w:ind w:left="120"/>
      </w:pPr>
      <w:r>
        <w:rPr>
          <w:rFonts w:ascii="Times New Roman" w:hAnsi="Times New Roman"/>
          <w:color w:val="000000"/>
        </w:rPr>
        <w:t>- ჰეი, ჰეი, ეს ახლა გაიგე?</w:t>
      </w:r>
    </w:p>
    <w:p w14:paraId="24A42596" w14:textId="77777777" w:rsidR="002B144F" w:rsidRDefault="00000000">
      <w:pPr>
        <w:spacing w:before="269" w:after="269"/>
        <w:ind w:left="120"/>
      </w:pPr>
      <w:r>
        <w:rPr>
          <w:rFonts w:ascii="Times New Roman" w:hAnsi="Times New Roman"/>
          <w:color w:val="000000"/>
        </w:rPr>
        <w:t>- კონკრეტულად რა?</w:t>
      </w:r>
    </w:p>
    <w:p w14:paraId="4842C375" w14:textId="77777777" w:rsidR="002B144F" w:rsidRDefault="00000000">
      <w:pPr>
        <w:spacing w:before="269" w:after="269"/>
        <w:ind w:left="120"/>
      </w:pPr>
      <w:r>
        <w:rPr>
          <w:rFonts w:ascii="Times New Roman" w:hAnsi="Times New Roman"/>
          <w:color w:val="000000"/>
        </w:rPr>
        <w:t>- როგორც ბატონმა ანოსმა თქვა, გაკვეთილის შემდეგ მას თავის დემონურ ხმალს მისცემდა!..</w:t>
      </w:r>
    </w:p>
    <w:p w14:paraId="445142C9" w14:textId="77777777" w:rsidR="002B144F" w:rsidRDefault="00000000">
      <w:pPr>
        <w:spacing w:before="269" w:after="269"/>
        <w:ind w:left="120"/>
      </w:pPr>
      <w:r>
        <w:rPr>
          <w:rFonts w:ascii="Times New Roman" w:hAnsi="Times New Roman"/>
          <w:color w:val="000000"/>
        </w:rPr>
        <w:t>— ჰმ, გულისხმობ?!...</w:t>
      </w:r>
    </w:p>
    <w:p w14:paraId="7C7BE658" w14:textId="77777777" w:rsidR="002B144F" w:rsidRDefault="00000000">
      <w:pPr>
        <w:spacing w:before="269" w:after="269"/>
        <w:ind w:left="120"/>
      </w:pPr>
      <w:r>
        <w:rPr>
          <w:rFonts w:ascii="Times New Roman" w:hAnsi="Times New Roman"/>
          <w:color w:val="000000"/>
        </w:rPr>
        <w:t xml:space="preserve">- ლორდ ანოსის </w:t>
      </w:r>
      <w:r>
        <w:rPr>
          <w:rFonts w:ascii="Times New Roman" w:hAnsi="Times New Roman"/>
          <w:i/>
          <w:color w:val="000000"/>
        </w:rPr>
        <w:t xml:space="preserve">ხმალი </w:t>
      </w:r>
      <w:r>
        <w:rPr>
          <w:rFonts w:ascii="Times New Roman" w:hAnsi="Times New Roman"/>
          <w:color w:val="000000"/>
        </w:rPr>
        <w:t>დემონური გახდა!!</w:t>
      </w:r>
    </w:p>
    <w:p w14:paraId="3840A931" w14:textId="77777777" w:rsidR="002B144F" w:rsidRDefault="00000000">
      <w:pPr>
        <w:spacing w:before="269" w:after="269"/>
        <w:ind w:left="120"/>
      </w:pPr>
      <w:r>
        <w:rPr>
          <w:rFonts w:ascii="Times New Roman" w:hAnsi="Times New Roman"/>
          <w:color w:val="000000"/>
        </w:rPr>
        <w:t>- დემონური ხმალი? კიაააააააა!!</w:t>
      </w:r>
    </w:p>
    <w:p w14:paraId="23A793F2" w14:textId="77777777" w:rsidR="002B144F" w:rsidRDefault="00000000">
      <w:pPr>
        <w:spacing w:before="269" w:after="269"/>
        <w:ind w:left="120"/>
      </w:pPr>
      <w:r>
        <w:rPr>
          <w:rFonts w:ascii="Times New Roman" w:hAnsi="Times New Roman"/>
          <w:color w:val="000000"/>
        </w:rPr>
        <w:t>- იქნებ ეს მის დედას შევატყობინო?..</w:t>
      </w:r>
    </w:p>
    <w:p w14:paraId="6EE367E7" w14:textId="77777777" w:rsidR="002B144F" w:rsidRDefault="00000000">
      <w:pPr>
        <w:spacing w:before="269" w:after="269"/>
        <w:ind w:left="120"/>
      </w:pPr>
      <w:r>
        <w:rPr>
          <w:rFonts w:ascii="Times New Roman" w:hAnsi="Times New Roman"/>
          <w:color w:val="000000"/>
        </w:rPr>
        <w:t>- რა მოხდება, თუ ეს მას შოკში ჩააგდებს...</w:t>
      </w:r>
    </w:p>
    <w:p w14:paraId="25160394" w14:textId="77777777" w:rsidR="002B144F" w:rsidRDefault="00000000">
      <w:pPr>
        <w:spacing w:before="269" w:after="269"/>
        <w:ind w:left="120"/>
      </w:pPr>
      <w:r>
        <w:rPr>
          <w:rFonts w:ascii="Times New Roman" w:hAnsi="Times New Roman"/>
          <w:color w:val="000000"/>
        </w:rPr>
        <w:t>- შესაძლოა... მაგრამ...</w:t>
      </w:r>
    </w:p>
    <w:p w14:paraId="58940594" w14:textId="77777777" w:rsidR="002B144F" w:rsidRDefault="00000000">
      <w:pPr>
        <w:spacing w:before="269" w:after="269"/>
        <w:ind w:left="120"/>
      </w:pPr>
      <w:r>
        <w:rPr>
          <w:rFonts w:ascii="Times New Roman" w:hAnsi="Times New Roman"/>
          <w:color w:val="000000"/>
        </w:rPr>
        <w:t>ჰმ, როგორც ჩანს, ყველაფერი არასწორად გაიგეს. არ უნდა მივცე უფლება, ამის შესახებ დედაჩემს უთხრან. თორემ კიდევ უფრო მეტ არასწორ წარმოდგენას შეგვიქმნის.</w:t>
      </w:r>
    </w:p>
    <w:p w14:paraId="41A6DD2D" w14:textId="77777777" w:rsidR="002B144F" w:rsidRDefault="00000000">
      <w:pPr>
        <w:spacing w:before="269" w:after="269"/>
        <w:ind w:left="120"/>
      </w:pPr>
      <w:r>
        <w:rPr>
          <w:rFonts w:ascii="Times New Roman" w:hAnsi="Times New Roman"/>
          <w:color w:val="000000"/>
        </w:rPr>
        <w:t>- ჰელენ, ჯესიკა.</w:t>
      </w:r>
    </w:p>
    <w:p w14:paraId="397FDC18" w14:textId="77777777" w:rsidR="002B144F" w:rsidRDefault="00000000">
      <w:pPr>
        <w:spacing w:before="269" w:after="269"/>
        <w:ind w:left="120"/>
      </w:pPr>
      <w:r>
        <w:rPr>
          <w:rFonts w:ascii="Times New Roman" w:hAnsi="Times New Roman"/>
          <w:color w:val="000000"/>
        </w:rPr>
        <w:lastRenderedPageBreak/>
        <w:t>მათი სახელების გაგონებაზე ორივე გაკვირვებული სახით შემობრუნდა და ჩემსკენ შემობრუნდა.</w:t>
      </w:r>
    </w:p>
    <w:p w14:paraId="792B48E6" w14:textId="77777777" w:rsidR="002B144F" w:rsidRDefault="00000000">
      <w:pPr>
        <w:spacing w:before="269" w:after="269"/>
        <w:ind w:left="120"/>
      </w:pPr>
      <w:r>
        <w:rPr>
          <w:rFonts w:ascii="Times New Roman" w:hAnsi="Times New Roman"/>
          <w:color w:val="000000"/>
        </w:rPr>
        <w:t>- რა ხდება, ბატონო ანოს?!</w:t>
      </w:r>
    </w:p>
    <w:p w14:paraId="0C98AB00" w14:textId="77777777" w:rsidR="002B144F" w:rsidRDefault="00000000">
      <w:pPr>
        <w:spacing w:before="269" w:after="269"/>
        <w:ind w:left="120"/>
      </w:pPr>
      <w:r>
        <w:rPr>
          <w:rFonts w:ascii="Times New Roman" w:hAnsi="Times New Roman"/>
          <w:color w:val="000000"/>
        </w:rPr>
        <w:t>— ვ-რაშია საქმე?</w:t>
      </w:r>
    </w:p>
    <w:p w14:paraId="57E4D3D3" w14:textId="77777777" w:rsidR="002B144F" w:rsidRDefault="00000000">
      <w:pPr>
        <w:spacing w:before="269" w:after="269"/>
        <w:ind w:left="120"/>
      </w:pPr>
      <w:r>
        <w:rPr>
          <w:rFonts w:ascii="Times New Roman" w:hAnsi="Times New Roman"/>
          <w:color w:val="000000"/>
        </w:rPr>
        <w:t>„დედაჩემისგან საიდუმლოდ შეინახეთ“, - ვუთხარი მათ რბილად.</w:t>
      </w:r>
    </w:p>
    <w:p w14:paraId="009F21AB" w14:textId="77777777" w:rsidR="002B144F" w:rsidRDefault="00000000">
      <w:pPr>
        <w:spacing w:before="269" w:after="269"/>
        <w:ind w:left="120"/>
      </w:pPr>
      <w:r>
        <w:rPr>
          <w:rFonts w:ascii="Times New Roman" w:hAnsi="Times New Roman"/>
          <w:color w:val="000000"/>
        </w:rPr>
        <w:t>— …კარგი.</w:t>
      </w:r>
    </w:p>
    <w:p w14:paraId="73DB52B1" w14:textId="77777777" w:rsidR="002B144F" w:rsidRDefault="00000000">
      <w:pPr>
        <w:spacing w:before="269" w:after="269"/>
        <w:ind w:left="120"/>
      </w:pPr>
      <w:r>
        <w:rPr>
          <w:rFonts w:ascii="Times New Roman" w:hAnsi="Times New Roman"/>
          <w:color w:val="000000"/>
        </w:rPr>
        <w:t>- სიცოცხლის ფასადაც კი!</w:t>
      </w:r>
    </w:p>
    <w:p w14:paraId="40004BA2" w14:textId="77777777" w:rsidR="002B144F" w:rsidRDefault="00000000">
      <w:pPr>
        <w:spacing w:before="269" w:after="269"/>
        <w:ind w:left="120"/>
      </w:pPr>
      <w:r>
        <w:rPr>
          <w:rFonts w:ascii="Times New Roman" w:hAnsi="Times New Roman"/>
          <w:color w:val="000000"/>
        </w:rPr>
        <w:t>ახლა მგონია, რომ ყველაფერი კარგად იქნება. ამ მცდარი წარმოდგენის გაქარწყლებას დრო დასჭირდება, მაგრამ მთავარი ის არის, რომ ამის შესახებ არავის ეტყვიან. თუ არავინ არაფერი იცის, ვერავინ შეძლებს მის არასწორად გაგებას.</w:t>
      </w:r>
    </w:p>
    <w:p w14:paraId="66626A7A" w14:textId="77777777" w:rsidR="002B144F" w:rsidRDefault="00000000">
      <w:pPr>
        <w:spacing w:before="269" w:after="269"/>
        <w:ind w:left="120"/>
      </w:pPr>
      <w:r>
        <w:rPr>
          <w:rFonts w:ascii="Times New Roman" w:hAnsi="Times New Roman"/>
          <w:color w:val="000000"/>
        </w:rPr>
        <w:t>- მაშ, ახლა რა ვქნათ? ამაზე საუბარი აგვიკრძალეს...</w:t>
      </w:r>
    </w:p>
    <w:p w14:paraId="689BC859" w14:textId="77777777" w:rsidR="002B144F" w:rsidRDefault="00000000">
      <w:pPr>
        <w:spacing w:before="269" w:after="269"/>
        <w:ind w:left="120"/>
      </w:pPr>
      <w:r>
        <w:rPr>
          <w:rFonts w:ascii="Times New Roman" w:hAnsi="Times New Roman"/>
          <w:color w:val="000000"/>
        </w:rPr>
        <w:t>- როგორც ჩანს, არაფერი...</w:t>
      </w:r>
    </w:p>
    <w:p w14:paraId="3B61EC1A" w14:textId="77777777" w:rsidR="002B144F" w:rsidRDefault="00000000">
      <w:pPr>
        <w:spacing w:before="269" w:after="269"/>
        <w:ind w:left="120"/>
      </w:pPr>
      <w:r>
        <w:rPr>
          <w:rFonts w:ascii="Times New Roman" w:hAnsi="Times New Roman"/>
          <w:color w:val="000000"/>
        </w:rPr>
        <w:t>საშა, რომელიც ჩემს გვერდით იჯდა, გაოცებული უყურებდა ამ ყველაფერს, თითქოს რაღაც სისულელე ყოფილიყოს.</w:t>
      </w:r>
    </w:p>
    <w:p w14:paraId="36AB7F42" w14:textId="77777777" w:rsidR="002B144F" w:rsidRDefault="00000000">
      <w:pPr>
        <w:spacing w:before="269" w:after="269"/>
        <w:ind w:left="120"/>
      </w:pPr>
      <w:r>
        <w:rPr>
          <w:rFonts w:ascii="Times New Roman" w:hAnsi="Times New Roman"/>
          <w:color w:val="000000"/>
        </w:rPr>
        <w:t>- რა?</w:t>
      </w:r>
    </w:p>
    <w:p w14:paraId="6C3DCA56" w14:textId="77777777" w:rsidR="002B144F" w:rsidRDefault="00000000">
      <w:pPr>
        <w:spacing w:before="269" w:after="269"/>
        <w:ind w:left="120"/>
      </w:pPr>
      <w:r>
        <w:rPr>
          <w:rFonts w:ascii="Times New Roman" w:hAnsi="Times New Roman"/>
          <w:color w:val="000000"/>
        </w:rPr>
        <w:t>- უბრალოდ მაინტერესებს, შეიძლება ამან კუთხეში გაგაგდოს.</w:t>
      </w:r>
    </w:p>
    <w:p w14:paraId="19882A66" w14:textId="77777777" w:rsidR="002B144F" w:rsidRDefault="00000000">
      <w:pPr>
        <w:spacing w:before="269" w:after="269"/>
        <w:ind w:left="120"/>
      </w:pPr>
      <w:r>
        <w:rPr>
          <w:rFonts w:ascii="Times New Roman" w:hAnsi="Times New Roman"/>
          <w:color w:val="000000"/>
        </w:rPr>
        <w:t>მისი სიტყვები რომ გავიგე, ზიზღით შევხედე.</w:t>
      </w:r>
    </w:p>
    <w:p w14:paraId="17CF46ED" w14:textId="77777777" w:rsidR="002B144F" w:rsidRDefault="00000000">
      <w:pPr>
        <w:spacing w:before="269" w:after="269"/>
        <w:ind w:left="120"/>
      </w:pPr>
      <w:r>
        <w:rPr>
          <w:rFonts w:ascii="Times New Roman" w:hAnsi="Times New Roman"/>
          <w:color w:val="000000"/>
        </w:rPr>
        <w:t>- რას ამბობ, ეს სრული სისულელეა. უბრალოდ, ეს არ არის შესაბამისი დონე.</w:t>
      </w:r>
    </w:p>
    <w:p w14:paraId="05E0AA99" w14:textId="77777777" w:rsidR="002B144F" w:rsidRDefault="00000000">
      <w:pPr>
        <w:spacing w:before="269" w:after="269"/>
        <w:ind w:left="120"/>
      </w:pPr>
      <w:r>
        <w:rPr>
          <w:rFonts w:ascii="Times New Roman" w:hAnsi="Times New Roman"/>
          <w:color w:val="000000"/>
        </w:rPr>
        <w:t>„არც კი ვიცი, ასეთი მშვიდი ხარ და შეძლებ თუ არა მალე რამეს მოიმოქმედო ამასთან დაკავშირებით.“</w:t>
      </w:r>
    </w:p>
    <w:p w14:paraId="16FD616A" w14:textId="77777777" w:rsidR="002B144F" w:rsidRDefault="00000000">
      <w:pPr>
        <w:spacing w:before="269" w:after="269"/>
        <w:ind w:left="120"/>
      </w:pPr>
      <w:r>
        <w:rPr>
          <w:rFonts w:ascii="Times New Roman" w:hAnsi="Times New Roman"/>
          <w:color w:val="000000"/>
        </w:rPr>
        <w:t>— ღელავ?</w:t>
      </w:r>
    </w:p>
    <w:p w14:paraId="118ECAF8" w14:textId="77777777" w:rsidR="002B144F" w:rsidRDefault="00000000">
      <w:pPr>
        <w:spacing w:before="269" w:after="269"/>
        <w:ind w:left="120"/>
      </w:pPr>
      <w:r>
        <w:rPr>
          <w:rFonts w:ascii="Times New Roman" w:hAnsi="Times New Roman"/>
          <w:color w:val="000000"/>
        </w:rPr>
        <w:t>„...თითქოს არაფერია სანერვიულო...“ ჩაილაპარაკა საშამ.</w:t>
      </w:r>
    </w:p>
    <w:p w14:paraId="2E0D4D0F" w14:textId="77777777" w:rsidR="002B144F" w:rsidRDefault="00000000">
      <w:pPr>
        <w:spacing w:before="269" w:after="269"/>
        <w:ind w:left="120"/>
      </w:pPr>
      <w:r>
        <w:rPr>
          <w:rFonts w:ascii="Times New Roman" w:hAnsi="Times New Roman"/>
          <w:color w:val="000000"/>
        </w:rPr>
        <w:t>ამ დროს გაკვეთილის დაწყების ზარი დაირეკა, მაგრამ არავინ მოსულა.</w:t>
      </w:r>
    </w:p>
    <w:p w14:paraId="4F51FE6E" w14:textId="77777777" w:rsidR="002B144F" w:rsidRDefault="00000000">
      <w:pPr>
        <w:spacing w:before="269" w:after="269"/>
        <w:ind w:left="120"/>
      </w:pPr>
      <w:r>
        <w:rPr>
          <w:rFonts w:ascii="Times New Roman" w:hAnsi="Times New Roman"/>
          <w:color w:val="000000"/>
        </w:rPr>
        <w:t>„უცნაურია“, - ჩაიჩურჩულა მიშამ, რომელიც ჩემს გვერდით იჯდა. „მის ემილია არასდროს აგვიანებს“.</w:t>
      </w:r>
    </w:p>
    <w:p w14:paraId="179AB4D4" w14:textId="77777777" w:rsidR="002B144F" w:rsidRDefault="00000000">
      <w:pPr>
        <w:spacing w:before="269" w:after="269"/>
        <w:ind w:left="120"/>
      </w:pPr>
      <w:r>
        <w:rPr>
          <w:rFonts w:ascii="Times New Roman" w:hAnsi="Times New Roman"/>
          <w:color w:val="000000"/>
        </w:rPr>
        <w:t>ამის შემდეგ საშამ თითქოს რაღაც იგრძნო და ჰკითხა:</w:t>
      </w:r>
    </w:p>
    <w:p w14:paraId="2517EDF4" w14:textId="77777777" w:rsidR="002B144F" w:rsidRDefault="00000000">
      <w:pPr>
        <w:spacing w:before="269" w:after="269"/>
        <w:ind w:left="120"/>
      </w:pPr>
      <w:r>
        <w:rPr>
          <w:rFonts w:ascii="Times New Roman" w:hAnsi="Times New Roman"/>
          <w:color w:val="000000"/>
        </w:rPr>
        <w:lastRenderedPageBreak/>
        <w:t>- მისმინე, განა ქალბატონმა ემილიამ არ დაესხა თავს თქვენს დედას დემონური ხმლების ტურნირის დღეს?</w:t>
      </w:r>
    </w:p>
    <w:p w14:paraId="22106151" w14:textId="77777777" w:rsidR="002B144F" w:rsidRDefault="00000000">
      <w:pPr>
        <w:spacing w:before="269" w:after="269"/>
        <w:ind w:left="120"/>
      </w:pPr>
      <w:r>
        <w:rPr>
          <w:rFonts w:ascii="Times New Roman" w:hAnsi="Times New Roman"/>
          <w:color w:val="000000"/>
        </w:rPr>
        <w:t>- მართალია.</w:t>
      </w:r>
    </w:p>
    <w:p w14:paraId="69721253" w14:textId="77777777" w:rsidR="002B144F" w:rsidRDefault="00000000">
      <w:pPr>
        <w:spacing w:before="269" w:after="269"/>
        <w:ind w:left="120"/>
      </w:pPr>
      <w:r>
        <w:rPr>
          <w:rFonts w:ascii="Times New Roman" w:hAnsi="Times New Roman"/>
          <w:color w:val="000000"/>
        </w:rPr>
        <w:t>— ...და რა გააკეთე მასთან?</w:t>
      </w:r>
    </w:p>
    <w:p w14:paraId="5835F94E" w14:textId="77777777" w:rsidR="002B144F" w:rsidRDefault="00000000">
      <w:pPr>
        <w:spacing w:before="269" w:after="269"/>
        <w:ind w:left="120"/>
      </w:pPr>
      <w:r>
        <w:rPr>
          <w:rFonts w:ascii="Times New Roman" w:hAnsi="Times New Roman"/>
          <w:color w:val="000000"/>
        </w:rPr>
        <w:t>გავუღიმე.</w:t>
      </w:r>
    </w:p>
    <w:p w14:paraId="29AA088B" w14:textId="77777777" w:rsidR="002B144F" w:rsidRDefault="00000000">
      <w:pPr>
        <w:spacing w:before="269" w:after="269"/>
        <w:ind w:left="120"/>
      </w:pPr>
      <w:r>
        <w:rPr>
          <w:rFonts w:ascii="Times New Roman" w:hAnsi="Times New Roman"/>
          <w:color w:val="000000"/>
        </w:rPr>
        <w:t>- და რას ფიქრობ?</w:t>
      </w:r>
    </w:p>
    <w:p w14:paraId="7B1682DA" w14:textId="77777777" w:rsidR="002B144F" w:rsidRDefault="00000000">
      <w:pPr>
        <w:spacing w:before="269" w:after="269"/>
        <w:ind w:left="120"/>
      </w:pPr>
      <w:r>
        <w:rPr>
          <w:rFonts w:ascii="Times New Roman" w:hAnsi="Times New Roman"/>
          <w:color w:val="000000"/>
        </w:rPr>
        <w:t>საშა შეკრთა და შებრუნდა.</w:t>
      </w:r>
    </w:p>
    <w:p w14:paraId="29A6D48A" w14:textId="77777777" w:rsidR="002B144F" w:rsidRDefault="00000000">
      <w:pPr>
        <w:spacing w:before="269" w:after="269"/>
        <w:ind w:left="120"/>
      </w:pPr>
      <w:r>
        <w:rPr>
          <w:rFonts w:ascii="Times New Roman" w:hAnsi="Times New Roman"/>
          <w:color w:val="000000"/>
        </w:rPr>
        <w:t>- შეწყვიტე დემონთა მბრძანებლის მსგავსად ღიმილი...</w:t>
      </w:r>
    </w:p>
    <w:p w14:paraId="003488FB" w14:textId="77777777" w:rsidR="002B144F" w:rsidRDefault="00000000">
      <w:pPr>
        <w:spacing w:before="269" w:after="269"/>
        <w:ind w:left="120"/>
      </w:pPr>
      <w:r>
        <w:rPr>
          <w:rFonts w:ascii="Times New Roman" w:hAnsi="Times New Roman"/>
          <w:color w:val="000000"/>
        </w:rPr>
        <w:t>როგორც ყოველთვის, ოდნავ გავუღიმე. და ბოლოს და ბოლოს, მე დემონთა მბრძანებელი ვარ.</w:t>
      </w:r>
    </w:p>
    <w:p w14:paraId="7A77A64C" w14:textId="77777777" w:rsidR="002B144F" w:rsidRDefault="00000000">
      <w:pPr>
        <w:spacing w:before="269" w:after="269"/>
        <w:ind w:left="120"/>
      </w:pPr>
      <w:r>
        <w:rPr>
          <w:rFonts w:ascii="Times New Roman" w:hAnsi="Times New Roman"/>
          <w:color w:val="000000"/>
        </w:rPr>
        <w:t>- კარგი, ყველამ დაიკავეთ თქვენი ადგილები.</w:t>
      </w:r>
    </w:p>
    <w:p w14:paraId="5B33BCC0" w14:textId="77777777" w:rsidR="002B144F" w:rsidRDefault="00000000">
      <w:pPr>
        <w:spacing w:before="269" w:after="269"/>
        <w:ind w:left="120"/>
      </w:pPr>
      <w:r>
        <w:rPr>
          <w:rFonts w:ascii="Times New Roman" w:hAnsi="Times New Roman"/>
          <w:color w:val="000000"/>
        </w:rPr>
        <w:t>კლასში გრძელყურა ქალი შემოვიდა. იმის გათვალისწინებით, რომ მასაც იგივე შავი მოსასხამი ეცვა, რაც ემილიას, ის ალბათ დემონთა მბრძანებლის აკადემიის მასწავლებელი უნდა ყოფილიყო.</w:t>
      </w:r>
    </w:p>
    <w:p w14:paraId="6ADD05D0" w14:textId="77777777" w:rsidR="002B144F" w:rsidRDefault="00000000">
      <w:pPr>
        <w:spacing w:before="269" w:after="269"/>
        <w:ind w:left="120"/>
      </w:pPr>
      <w:r>
        <w:rPr>
          <w:rFonts w:ascii="Times New Roman" w:hAnsi="Times New Roman"/>
          <w:color w:val="000000"/>
        </w:rPr>
        <w:t>- ჰმ, გამარჯობათ ბავშვებო. მე ვარ მენო ისტორია, მესამე კურსის პირველი კლასის დამრიგებელი და ამავდროულად, გარკვეული პერიოდი, ამ კლასის. - მოგესალმა მენო.</w:t>
      </w:r>
    </w:p>
    <w:p w14:paraId="3C34E444" w14:textId="77777777" w:rsidR="002B144F" w:rsidRDefault="00000000">
      <w:pPr>
        <w:spacing w:before="269" w:after="269"/>
        <w:ind w:left="120"/>
      </w:pPr>
      <w:r>
        <w:rPr>
          <w:rFonts w:ascii="Times New Roman" w:hAnsi="Times New Roman"/>
          <w:color w:val="000000"/>
        </w:rPr>
        <w:t>კლასი მაშინვე ხმაურიანი გახდა.</w:t>
      </w:r>
    </w:p>
    <w:p w14:paraId="5425C72A" w14:textId="77777777" w:rsidR="002B144F" w:rsidRDefault="00000000">
      <w:pPr>
        <w:spacing w:before="269" w:after="269"/>
        <w:ind w:left="120"/>
      </w:pPr>
      <w:r>
        <w:rPr>
          <w:rFonts w:ascii="Times New Roman" w:hAnsi="Times New Roman"/>
          <w:color w:val="000000"/>
        </w:rPr>
        <w:t>„ქალბატონო მენო, მითხარით, რა დაემართა ქალბატონ ემილიას?“ იკითხა ერთ-ერთმა სტუდენტმა და ხელი ასწია.</w:t>
      </w:r>
    </w:p>
    <w:p w14:paraId="48567484" w14:textId="77777777" w:rsidR="002B144F" w:rsidRDefault="00000000">
      <w:pPr>
        <w:spacing w:before="269" w:after="269"/>
        <w:ind w:left="120"/>
      </w:pPr>
      <w:r>
        <w:rPr>
          <w:rFonts w:ascii="Times New Roman" w:hAnsi="Times New Roman"/>
          <w:color w:val="000000"/>
        </w:rPr>
        <w:t>- მმმ, დეტალები არ მითხრეს, მაგრამ მის ემილიამ, როგორც ჩანს, დემონთა მბრძანებლის აკადემიის დატოვება გადაწყვიტა.</w:t>
      </w:r>
    </w:p>
    <w:p w14:paraId="37C0D920" w14:textId="77777777" w:rsidR="002B144F" w:rsidRDefault="00000000">
      <w:pPr>
        <w:spacing w:before="269" w:after="269"/>
        <w:ind w:left="120"/>
      </w:pPr>
      <w:r>
        <w:rPr>
          <w:rFonts w:ascii="Times New Roman" w:hAnsi="Times New Roman"/>
          <w:color w:val="000000"/>
        </w:rPr>
        <w:t>ახლა კლასში არეულობა დაიწყო.</w:t>
      </w:r>
    </w:p>
    <w:p w14:paraId="7C566D0C" w14:textId="77777777" w:rsidR="002B144F" w:rsidRDefault="00000000">
      <w:pPr>
        <w:spacing w:before="269" w:after="269"/>
        <w:ind w:left="120"/>
      </w:pPr>
      <w:r>
        <w:rPr>
          <w:rFonts w:ascii="Times New Roman" w:hAnsi="Times New Roman"/>
          <w:color w:val="000000"/>
        </w:rPr>
        <w:t>— თავი დაანებე?!</w:t>
      </w:r>
    </w:p>
    <w:p w14:paraId="1AA2700E" w14:textId="77777777" w:rsidR="002B144F" w:rsidRDefault="00000000">
      <w:pPr>
        <w:spacing w:before="269" w:after="269"/>
        <w:ind w:left="120"/>
      </w:pPr>
      <w:r>
        <w:rPr>
          <w:rFonts w:ascii="Times New Roman" w:hAnsi="Times New Roman"/>
          <w:color w:val="000000"/>
        </w:rPr>
        <w:t>— ... მაშინაც კი, თუ ეს სიმართლეა, განა ეს ძალიან მოულოდნელად არ გააკეთა?</w:t>
      </w:r>
    </w:p>
    <w:p w14:paraId="64B184F4" w14:textId="77777777" w:rsidR="002B144F" w:rsidRDefault="00000000">
      <w:pPr>
        <w:spacing w:before="269" w:after="269"/>
        <w:ind w:left="120"/>
      </w:pPr>
      <w:r>
        <w:rPr>
          <w:rFonts w:ascii="Times New Roman" w:hAnsi="Times New Roman"/>
          <w:color w:val="000000"/>
        </w:rPr>
        <w:t>- ეშმაკმა იცის. როგორც წესი, ასეთ შემთხვევებში ისინი რატომღაც მაინც აფრთხილებენ, თუ რატომ გააკეთეს ეს, მაგალითად, ტრავმის ან ავადმყოფობის გამო.</w:t>
      </w:r>
    </w:p>
    <w:p w14:paraId="09466381" w14:textId="77777777" w:rsidR="002B144F" w:rsidRDefault="00000000">
      <w:pPr>
        <w:spacing w:before="269" w:after="269"/>
        <w:ind w:left="120"/>
      </w:pPr>
      <w:r>
        <w:rPr>
          <w:rFonts w:ascii="Times New Roman" w:hAnsi="Times New Roman"/>
          <w:color w:val="000000"/>
        </w:rPr>
        <w:t>- მის ემილიას გარეშე, ამ უვარგისი ადამიანის სიამაყეს ვერავინ შეიკავებს...</w:t>
      </w:r>
    </w:p>
    <w:p w14:paraId="6C63FDB0" w14:textId="77777777" w:rsidR="002B144F" w:rsidRDefault="00000000">
      <w:pPr>
        <w:spacing w:before="269" w:after="269"/>
        <w:ind w:left="120"/>
      </w:pPr>
      <w:r>
        <w:rPr>
          <w:rFonts w:ascii="Times New Roman" w:hAnsi="Times New Roman"/>
          <w:color w:val="000000"/>
        </w:rPr>
        <w:lastRenderedPageBreak/>
        <w:t>- კარგი, კარგი, სიჩუმე.</w:t>
      </w:r>
    </w:p>
    <w:p w14:paraId="5308411F" w14:textId="77777777" w:rsidR="002B144F" w:rsidRDefault="00000000">
      <w:pPr>
        <w:spacing w:before="269" w:after="269"/>
        <w:ind w:left="120"/>
      </w:pPr>
      <w:r>
        <w:rPr>
          <w:rFonts w:ascii="Times New Roman" w:hAnsi="Times New Roman"/>
          <w:color w:val="000000"/>
        </w:rPr>
        <w:t>მენომ ხელები შემოჰკრა.</w:t>
      </w:r>
    </w:p>
    <w:p w14:paraId="7EB72996" w14:textId="77777777" w:rsidR="002B144F" w:rsidRDefault="00000000">
      <w:pPr>
        <w:spacing w:before="269" w:after="269"/>
        <w:ind w:left="120"/>
      </w:pPr>
      <w:r>
        <w:rPr>
          <w:rFonts w:ascii="Times New Roman" w:hAnsi="Times New Roman"/>
          <w:color w:val="000000"/>
        </w:rPr>
        <w:t>- საერთოდ არ ვიცი, რა ვითარებაშია იქ, ბოლოს და ბოლოს, ამის შესახებ გაფრთხილებაც კი არ შეეძლო. მისი გათავისუფლება იმდენად მოულოდნელად მოხდა, რომ მის შემცვლელად ვინმეს დაქირავების დროც კი არ გვქონდა და მანამდე მე თქვენი კლასის ხელმძღვანელი ვიქნები.</w:t>
      </w:r>
    </w:p>
    <w:p w14:paraId="53C34BD6" w14:textId="77777777" w:rsidR="002B144F" w:rsidRDefault="00000000">
      <w:pPr>
        <w:spacing w:before="269" w:after="269"/>
        <w:ind w:left="120"/>
      </w:pPr>
      <w:r>
        <w:rPr>
          <w:rFonts w:ascii="Times New Roman" w:hAnsi="Times New Roman"/>
          <w:color w:val="000000"/>
        </w:rPr>
        <w:t>- მაგრამ თქვენ მესამე კურსელებიც გყავთ, არა, მის მენო?</w:t>
      </w:r>
    </w:p>
    <w:p w14:paraId="064143C3" w14:textId="77777777" w:rsidR="002B144F" w:rsidRDefault="00000000">
      <w:pPr>
        <w:spacing w:before="269" w:after="269"/>
        <w:ind w:left="120"/>
      </w:pPr>
      <w:r>
        <w:rPr>
          <w:rFonts w:ascii="Times New Roman" w:hAnsi="Times New Roman"/>
          <w:color w:val="000000"/>
        </w:rPr>
        <w:t>„ყველას ერთად ვერ გვასწავლი“, - სტუდენტებმა კითხვებით დაუწყეს მას დაბომბვა.</w:t>
      </w:r>
    </w:p>
    <w:p w14:paraId="10D13C5A" w14:textId="77777777" w:rsidR="002B144F" w:rsidRDefault="00000000">
      <w:pPr>
        <w:spacing w:before="269" w:after="269"/>
        <w:ind w:left="120"/>
      </w:pPr>
      <w:r>
        <w:rPr>
          <w:rFonts w:ascii="Times New Roman" w:hAnsi="Times New Roman"/>
          <w:color w:val="000000"/>
        </w:rPr>
        <w:t>- მმმ, მართალი ხარ, ნამდვილად არ შემიძლია, მაგრამ გავიმეორებ, რომ ყველაფერი ისე უცებ მოხდა, რომ უბრალოდ არავინაა პასუხისმგებელი. ამიტომ, ვფიქრობ, მესამე კურსელებთან ერთად მორიგეობით გასწავლი და იმ დღეს, როცა აღარ გასწავლი, დამოუკიდებელ კლასებში იქნები. რა თქმა უნდა, შემოგივლი, მაგრამ მხოლოდ ერთი კვირით.</w:t>
      </w:r>
    </w:p>
    <w:p w14:paraId="4604F820" w14:textId="77777777" w:rsidR="002B144F" w:rsidRDefault="00000000">
      <w:pPr>
        <w:spacing w:before="269" w:after="269"/>
        <w:ind w:left="120"/>
      </w:pPr>
      <w:r>
        <w:rPr>
          <w:rFonts w:ascii="Times New Roman" w:hAnsi="Times New Roman"/>
          <w:color w:val="000000"/>
        </w:rPr>
        <w:t>— მომავალ კვირას ახალი მასწავლებელი იქნება?</w:t>
      </w:r>
    </w:p>
    <w:p w14:paraId="47AFBCA4" w14:textId="77777777" w:rsidR="002B144F" w:rsidRDefault="00000000">
      <w:pPr>
        <w:spacing w:before="269" w:after="269"/>
        <w:ind w:left="120"/>
      </w:pPr>
      <w:r>
        <w:rPr>
          <w:rFonts w:ascii="Times New Roman" w:hAnsi="Times New Roman"/>
          <w:color w:val="000000"/>
        </w:rPr>
        <w:t>- კი, მაგრამ სიმართლე გითხრათ, ეს არ მომხდარა მის ემილიასთან მომხდარი ინციდენტის გამო, არამედ იმიტომ, რომ გადაწყდა დელზოგეიდთან გაცვლითი პროგრამის ჩატარება.</w:t>
      </w:r>
    </w:p>
    <w:p w14:paraId="3BE4B153" w14:textId="77777777" w:rsidR="002B144F" w:rsidRDefault="00000000">
      <w:pPr>
        <w:spacing w:before="269" w:after="269"/>
        <w:ind w:left="120"/>
      </w:pPr>
      <w:r>
        <w:rPr>
          <w:rFonts w:ascii="Times New Roman" w:hAnsi="Times New Roman"/>
          <w:color w:val="000000"/>
        </w:rPr>
        <w:t>კლასი ეჭვის ფარდაში იყო გახვეული. ალბათ ყველა პირველად იგებდა ამის შესახებ.</w:t>
      </w:r>
    </w:p>
    <w:p w14:paraId="4F739D82" w14:textId="77777777" w:rsidR="002B144F" w:rsidRDefault="00000000">
      <w:pPr>
        <w:spacing w:before="269" w:after="269"/>
        <w:ind w:left="120"/>
      </w:pPr>
      <w:r>
        <w:rPr>
          <w:rFonts w:ascii="Times New Roman" w:hAnsi="Times New Roman"/>
          <w:color w:val="000000"/>
        </w:rPr>
        <w:t>- ქალბატონო მენო, რა არის გაცვლითი პროგრამა?</w:t>
      </w:r>
    </w:p>
    <w:p w14:paraId="216E74B2" w14:textId="77777777" w:rsidR="002B144F" w:rsidRDefault="00000000">
      <w:pPr>
        <w:spacing w:before="269" w:after="269"/>
        <w:ind w:left="120"/>
      </w:pPr>
      <w:r>
        <w:rPr>
          <w:rFonts w:ascii="Times New Roman" w:hAnsi="Times New Roman"/>
          <w:color w:val="000000"/>
        </w:rPr>
        <w:t>— მოკლედ რომ ვთქვათ, გაცვლითი პროგრამის ფარგლებში თქვენ სხვა აკადემიაში გაემგზავრებით, ადგილობრივ სტუდენტებთან და მასწავლებლებთან ურთიერთობას შეძლებთ, ერთმანეთისგან ახალ რაღაცეებს ისწავლით და მეგობრულ შეჯიბრებებში მიიღებთ მონაწილეობას.</w:t>
      </w:r>
    </w:p>
    <w:p w14:paraId="257F9CCB" w14:textId="77777777" w:rsidR="002B144F" w:rsidRDefault="00000000">
      <w:pPr>
        <w:spacing w:before="269" w:after="269"/>
        <w:ind w:left="120"/>
      </w:pPr>
      <w:r>
        <w:rPr>
          <w:rFonts w:ascii="Times New Roman" w:hAnsi="Times New Roman"/>
          <w:color w:val="000000"/>
        </w:rPr>
        <w:t>როგორც ჩანს, მისმა ახსნამ სტუდენტების ეჭვები ჯერ არ გაფანტა.</w:t>
      </w:r>
    </w:p>
    <w:p w14:paraId="2BAEE034" w14:textId="77777777" w:rsidR="002B144F" w:rsidRDefault="00000000">
      <w:pPr>
        <w:spacing w:before="269" w:after="269"/>
        <w:ind w:left="120"/>
      </w:pPr>
      <w:r>
        <w:rPr>
          <w:rFonts w:ascii="Times New Roman" w:hAnsi="Times New Roman"/>
          <w:color w:val="000000"/>
        </w:rPr>
        <w:t>- კიდევ ერთი აკადემია?..</w:t>
      </w:r>
    </w:p>
    <w:p w14:paraId="6EDBF72A" w14:textId="77777777" w:rsidR="002B144F" w:rsidRDefault="00000000">
      <w:pPr>
        <w:spacing w:before="269" w:after="269"/>
        <w:ind w:left="120"/>
      </w:pPr>
      <w:r>
        <w:rPr>
          <w:rFonts w:ascii="Times New Roman" w:hAnsi="Times New Roman"/>
          <w:color w:val="000000"/>
        </w:rPr>
        <w:t>„მაგრამ დემონთა მბრძანებლის აკადემია საუკეთესოა დილჰეიდში. გულწრფელად რომ ვთქვათ, იქ არაფერი გვექნება სასწავლი... სხვა აკადემიების საკითხს გვერდზე რომ გადავდოთ, მაინც რა სიკეთეს მოგვიტანს გაცვლითი პროგრამა?“</w:t>
      </w:r>
    </w:p>
    <w:p w14:paraId="07A60304" w14:textId="77777777" w:rsidR="002B144F" w:rsidRDefault="00000000">
      <w:pPr>
        <w:spacing w:before="269" w:after="269"/>
        <w:ind w:left="120"/>
      </w:pPr>
      <w:r>
        <w:rPr>
          <w:rFonts w:ascii="Times New Roman" w:hAnsi="Times New Roman"/>
          <w:color w:val="000000"/>
        </w:rPr>
        <w:t xml:space="preserve">„მართალი ხართ. სწორედ ამიტომ არ ჩატარებულა დელცოგეიდი აქამდე სხვა აკადემიებთან გაცვლითი პროგრამების ფარგლებში, მაგრამ ამჯერად რეალურად </w:t>
      </w:r>
      <w:r>
        <w:rPr>
          <w:rFonts w:ascii="Times New Roman" w:hAnsi="Times New Roman"/>
          <w:color w:val="000000"/>
        </w:rPr>
        <w:lastRenderedPageBreak/>
        <w:t>გვქონდა შესაძლებლობა, დილჰეიდის გარეთ არსებულ აკადემიასთან გაგვემართა ეს პროგრამა“, - უპასუხა მენომ სტუდენტის კითხვას.</w:t>
      </w:r>
    </w:p>
    <w:p w14:paraId="06CE7491" w14:textId="77777777" w:rsidR="002B144F" w:rsidRDefault="00000000">
      <w:pPr>
        <w:spacing w:before="269" w:after="269"/>
        <w:ind w:left="120"/>
      </w:pPr>
      <w:r>
        <w:rPr>
          <w:rFonts w:ascii="Times New Roman" w:hAnsi="Times New Roman"/>
          <w:color w:val="000000"/>
        </w:rPr>
        <w:t>- დილჰეიდის გარეთ? სად ზუსტად?</w:t>
      </w:r>
    </w:p>
    <w:p w14:paraId="395A966C" w14:textId="77777777" w:rsidR="002B144F" w:rsidRDefault="00000000">
      <w:pPr>
        <w:spacing w:before="269" w:after="269"/>
        <w:ind w:left="120"/>
      </w:pPr>
      <w:r>
        <w:rPr>
          <w:rFonts w:ascii="Times New Roman" w:hAnsi="Times New Roman"/>
          <w:color w:val="000000"/>
        </w:rPr>
        <w:t>— აზესიონში. დიდი ხანია ამაზე ვმსჯელობთ გმირთა აკადემიასთან სამეფო დედაქალაქ გაირადიტში. მას შემდეგ, რაც ცოტა ხნის წინ გმირთა აკადემიიდან მივიღეთ შეტყობინება მათი მზადყოფნის შესახებ, მოულოდნელად გადავწყვიტეთ გაცვლითი პროგრამის ჩატარება.</w:t>
      </w:r>
    </w:p>
    <w:p w14:paraId="63498C77" w14:textId="77777777" w:rsidR="002B144F" w:rsidRDefault="00000000">
      <w:pPr>
        <w:spacing w:before="269" w:after="269"/>
        <w:ind w:left="120"/>
      </w:pPr>
      <w:r>
        <w:rPr>
          <w:rFonts w:ascii="Times New Roman" w:hAnsi="Times New Roman"/>
          <w:color w:val="000000"/>
        </w:rPr>
        <w:t>მენოს ახსნა-განმარტების მოსმენის შემდეგ, სტუდენტები გაოცებულები დარჩნენ.</w:t>
      </w:r>
    </w:p>
    <w:p w14:paraId="179EAC44" w14:textId="77777777" w:rsidR="002B144F" w:rsidRDefault="00000000">
      <w:pPr>
        <w:spacing w:before="269" w:after="269"/>
        <w:ind w:left="120"/>
      </w:pPr>
      <w:r>
        <w:rPr>
          <w:rFonts w:ascii="Times New Roman" w:hAnsi="Times New Roman"/>
          <w:color w:val="000000"/>
        </w:rPr>
        <w:t>- აზეზიონი... გამოდის, რომ... ჩვენ ვიქნებით... ადამიანთა აკადემიაში?</w:t>
      </w:r>
    </w:p>
    <w:p w14:paraId="3D4369EC" w14:textId="77777777" w:rsidR="002B144F" w:rsidRDefault="00000000">
      <w:pPr>
        <w:spacing w:before="269" w:after="269"/>
        <w:ind w:left="120"/>
      </w:pPr>
      <w:r>
        <w:rPr>
          <w:rFonts w:ascii="Times New Roman" w:hAnsi="Times New Roman"/>
          <w:color w:val="000000"/>
        </w:rPr>
        <w:t>- ვინ არიან გმირები? გსმენიათ რამე მათ შესახებ?</w:t>
      </w:r>
    </w:p>
    <w:p w14:paraId="5E434592" w14:textId="77777777" w:rsidR="002B144F" w:rsidRDefault="00000000">
      <w:pPr>
        <w:spacing w:before="269" w:after="269"/>
        <w:ind w:left="120"/>
      </w:pPr>
      <w:r>
        <w:rPr>
          <w:rFonts w:ascii="Times New Roman" w:hAnsi="Times New Roman"/>
          <w:color w:val="000000"/>
        </w:rPr>
        <w:t>- მმმ, საერთოდ არაფერი.</w:t>
      </w:r>
    </w:p>
    <w:p w14:paraId="55D0CCC7" w14:textId="77777777" w:rsidR="002B144F" w:rsidRDefault="00000000">
      <w:pPr>
        <w:spacing w:before="269" w:after="269"/>
        <w:ind w:left="120"/>
      </w:pPr>
      <w:r>
        <w:rPr>
          <w:rFonts w:ascii="Times New Roman" w:hAnsi="Times New Roman"/>
          <w:color w:val="000000"/>
        </w:rPr>
        <w:t>- მართალია, გმირები ერთ-ერთი სამხედრო ფორმირებაა, რომელიც ტირან დემონ მბრძანებელს ებრძოდა. ერთხელ, დემონებსა და ადამიანებს შორის ომის დროს, პირველებს დემონ მბრძანებელი ხელმძღვანელობდა, ხოლო მეორეებს - გმირი.</w:t>
      </w:r>
    </w:p>
    <w:p w14:paraId="464CC6DC" w14:textId="77777777" w:rsidR="002B144F" w:rsidRDefault="00000000">
      <w:pPr>
        <w:spacing w:before="269" w:after="269"/>
        <w:ind w:left="120"/>
      </w:pPr>
      <w:r>
        <w:rPr>
          <w:rFonts w:ascii="Times New Roman" w:hAnsi="Times New Roman"/>
          <w:color w:val="000000"/>
        </w:rPr>
        <w:t>- მართალია, მაგრამ ადამიანები ასეთი ძლიერები არ არიან. და გმირებიც ძლიერები არიან?</w:t>
      </w:r>
    </w:p>
    <w:p w14:paraId="0A75B43A" w14:textId="77777777" w:rsidR="002B144F" w:rsidRDefault="00000000">
      <w:pPr>
        <w:spacing w:before="269" w:after="269"/>
        <w:ind w:left="120"/>
      </w:pPr>
      <w:r>
        <w:rPr>
          <w:rFonts w:ascii="Times New Roman" w:hAnsi="Times New Roman"/>
          <w:color w:val="000000"/>
        </w:rPr>
        <w:t>- ალბათ, მაგრამ...</w:t>
      </w:r>
    </w:p>
    <w:p w14:paraId="608FC16D" w14:textId="77777777" w:rsidR="002B144F" w:rsidRDefault="00000000">
      <w:pPr>
        <w:spacing w:before="269" w:after="269"/>
        <w:ind w:left="120"/>
      </w:pPr>
      <w:r>
        <w:rPr>
          <w:rFonts w:ascii="Times New Roman" w:hAnsi="Times New Roman"/>
          <w:color w:val="000000"/>
        </w:rPr>
        <w:t>ჰმ, როგორც ჩანს, გმირების შესახებ ჩანაწერებია შემორჩენილი, მაგრამ დილჰეიდში ისინი დიდად არ არიან ცნობილი.</w:t>
      </w:r>
    </w:p>
    <w:p w14:paraId="05FC60D2" w14:textId="77777777" w:rsidR="002B144F" w:rsidRDefault="00000000">
      <w:pPr>
        <w:spacing w:before="269" w:after="269"/>
        <w:ind w:left="120"/>
      </w:pPr>
      <w:r>
        <w:rPr>
          <w:rFonts w:ascii="Times New Roman" w:hAnsi="Times New Roman"/>
          <w:color w:val="000000"/>
        </w:rPr>
        <w:t>ჩემს მიერ შექმნილი კედლის გამო, ადამიანებთან ყოველგვარი კონტაქტი შეწყდა. კონფლიქტები, როგორც ასეთი, გაქრა და გმირებთან ყველა ბრძოლა შორეულ წარსულში დარჩა.</w:t>
      </w:r>
    </w:p>
    <w:p w14:paraId="3E1B132F" w14:textId="77777777" w:rsidR="002B144F" w:rsidRDefault="00000000">
      <w:pPr>
        <w:spacing w:before="269" w:after="269"/>
        <w:ind w:left="120"/>
      </w:pPr>
      <w:r>
        <w:rPr>
          <w:rFonts w:ascii="Times New Roman" w:hAnsi="Times New Roman"/>
          <w:color w:val="000000"/>
        </w:rPr>
        <w:t>მათ თითქმის არ იციან ორი ათასი წლის წინანდელი ომის დეტალები, მაქსიმუმ იციან, რომ ჩვენ ხალხთან ვიბრძოდით.</w:t>
      </w:r>
    </w:p>
    <w:p w14:paraId="2FBBC313" w14:textId="77777777" w:rsidR="002B144F" w:rsidRDefault="00000000">
      <w:pPr>
        <w:spacing w:before="269" w:after="269"/>
        <w:ind w:left="120"/>
      </w:pPr>
      <w:r>
        <w:rPr>
          <w:rFonts w:ascii="Times New Roman" w:hAnsi="Times New Roman"/>
          <w:color w:val="000000"/>
        </w:rPr>
        <w:t>თუმცა, ეს ადრეც მომხდარა. შესაძლოა, ავოს დილჰევიას ერთ-ერთი გეგმა დემონების მიერ გმირების უმნიშვნელოდ აღქმა და გმირთა აკადემიასთან გაცვლითი პროგრამის უეცარი დაარსება ყოფილიყო. მოგვიანებით მას მელჰეისთან მოუწევდა გადამოწმება.</w:t>
      </w:r>
    </w:p>
    <w:p w14:paraId="513770F0" w14:textId="77777777" w:rsidR="002B144F" w:rsidRDefault="00000000">
      <w:pPr>
        <w:spacing w:before="269" w:after="269"/>
        <w:ind w:left="120"/>
      </w:pPr>
      <w:r>
        <w:rPr>
          <w:rFonts w:ascii="Times New Roman" w:hAnsi="Times New Roman"/>
          <w:color w:val="000000"/>
        </w:rPr>
        <w:t>- მათ შესახებ ცოტა რამ იცი. თუნდაც მოკლედ, ისტორიის გაკვეთილებზე აუცილებლად უნდა შეგეხებინა გმირები.</w:t>
      </w:r>
    </w:p>
    <w:p w14:paraId="56F49A80" w14:textId="77777777" w:rsidR="002B144F" w:rsidRDefault="00000000">
      <w:pPr>
        <w:spacing w:before="269" w:after="269"/>
        <w:ind w:left="120"/>
      </w:pPr>
      <w:r>
        <w:rPr>
          <w:rFonts w:ascii="Times New Roman" w:hAnsi="Times New Roman"/>
          <w:color w:val="000000"/>
        </w:rPr>
        <w:lastRenderedPageBreak/>
        <w:t xml:space="preserve">მენო დაფასთან მივიდა და ზედ დაწერა „ასურა </w:t>
      </w:r>
      <w:r>
        <w:rPr>
          <w:rFonts w:ascii="Times New Roman" w:hAnsi="Times New Roman"/>
          <w:color w:val="000000"/>
          <w:sz w:val="18"/>
          <w:vertAlign w:val="superscript"/>
        </w:rPr>
        <w:t>1 “, „მეშვიდე კლასი“.</w:t>
      </w:r>
    </w:p>
    <w:p w14:paraId="00D80F40" w14:textId="77777777" w:rsidR="002B144F" w:rsidRDefault="00000000">
      <w:pPr>
        <w:spacing w:before="269" w:after="269"/>
        <w:ind w:left="120"/>
      </w:pPr>
      <w:r>
        <w:rPr>
          <w:rFonts w:ascii="Times New Roman" w:hAnsi="Times New Roman"/>
          <w:color w:val="000000"/>
        </w:rPr>
        <w:t>— მალე შეგახსენებთ. ამბობენ, რომ მსოფლიო ომის დროს გმირებმა საკუთარი სამხედრო შელოცვა შეიმუშავეს. ეს არის „ასურა“. მისი ძირითადი პრინციპი იგივეა, რაც „გაიზას“ და შვიდი კლასი აქვს.</w:t>
      </w:r>
    </w:p>
    <w:p w14:paraId="7BCDA931" w14:textId="77777777" w:rsidR="002B144F" w:rsidRDefault="00000000">
      <w:pPr>
        <w:spacing w:before="269" w:after="269"/>
        <w:ind w:left="120"/>
      </w:pPr>
      <w:r>
        <w:rPr>
          <w:rFonts w:ascii="Times New Roman" w:hAnsi="Times New Roman"/>
          <w:color w:val="000000"/>
        </w:rPr>
        <w:t>მენომ სტუდენტებს შეხედა.</w:t>
      </w:r>
    </w:p>
    <w:p w14:paraId="1BE0BDAE" w14:textId="77777777" w:rsidR="002B144F" w:rsidRDefault="00000000">
      <w:pPr>
        <w:spacing w:before="269" w:after="269"/>
        <w:ind w:left="120"/>
      </w:pPr>
      <w:r>
        <w:rPr>
          <w:rFonts w:ascii="Times New Roman" w:hAnsi="Times New Roman"/>
          <w:color w:val="000000"/>
        </w:rPr>
        <w:t>- მაშ, ვინმეს ახსოვს რომელი?</w:t>
      </w:r>
    </w:p>
    <w:p w14:paraId="17D98B6A" w14:textId="77777777" w:rsidR="002B144F" w:rsidRDefault="00000000">
      <w:pPr>
        <w:spacing w:before="269" w:after="269"/>
        <w:ind w:left="120"/>
      </w:pPr>
      <w:r>
        <w:rPr>
          <w:rFonts w:ascii="Times New Roman" w:hAnsi="Times New Roman"/>
          <w:color w:val="000000"/>
        </w:rPr>
        <w:t>ხელი არავის აუწევია. ეჭვის თვალით შევხედე მიშას და მან ჩამჩურჩულა:</w:t>
      </w:r>
    </w:p>
    <w:p w14:paraId="0FC614C3" w14:textId="77777777" w:rsidR="002B144F" w:rsidRDefault="00000000">
      <w:pPr>
        <w:spacing w:before="269" w:after="269"/>
        <w:ind w:left="120"/>
      </w:pPr>
      <w:r>
        <w:rPr>
          <w:rFonts w:ascii="Times New Roman" w:hAnsi="Times New Roman"/>
          <w:color w:val="000000"/>
        </w:rPr>
        <w:t>— ჩვენ ეს ჯერ არ გაგვივლია.</w:t>
      </w:r>
    </w:p>
    <w:p w14:paraId="3D17399B" w14:textId="77777777" w:rsidR="002B144F" w:rsidRDefault="00000000">
      <w:pPr>
        <w:spacing w:before="269" w:after="269"/>
        <w:ind w:left="120"/>
      </w:pPr>
      <w:r>
        <w:rPr>
          <w:rFonts w:ascii="Times New Roman" w:hAnsi="Times New Roman"/>
          <w:color w:val="000000"/>
        </w:rPr>
        <w:t>— ...მართლა. განა ეს ის არ არის, რასაც სწავლის მესამე კურსზე ასწავლიან?</w:t>
      </w:r>
    </w:p>
    <w:p w14:paraId="3F09D510" w14:textId="77777777" w:rsidR="002B144F" w:rsidRDefault="00000000">
      <w:pPr>
        <w:spacing w:before="269" w:after="269"/>
        <w:ind w:left="120"/>
      </w:pPr>
      <w:r>
        <w:rPr>
          <w:rFonts w:ascii="Times New Roman" w:hAnsi="Times New Roman"/>
          <w:i/>
          <w:color w:val="000000"/>
        </w:rPr>
        <w:t xml:space="preserve">ჰმ, როგორც ჩანს, მასწავლებელს ეს დაავიწყდა </w:t>
      </w:r>
      <w:r>
        <w:rPr>
          <w:rFonts w:ascii="Times New Roman" w:hAnsi="Times New Roman"/>
          <w:color w:val="000000"/>
        </w:rPr>
        <w:t>, გავიფიქრე და ხელი ავწიე.</w:t>
      </w:r>
    </w:p>
    <w:p w14:paraId="773F93E9" w14:textId="77777777" w:rsidR="002B144F" w:rsidRDefault="00000000">
      <w:pPr>
        <w:spacing w:before="269" w:after="269"/>
        <w:ind w:left="120"/>
      </w:pPr>
      <w:r>
        <w:rPr>
          <w:rFonts w:ascii="Times New Roman" w:hAnsi="Times New Roman"/>
          <w:color w:val="000000"/>
        </w:rPr>
        <w:t xml:space="preserve">- „ასურა“ არის შელოცვა, რომელიც ნაწილდება შემდეგ შვიდ კლასად: გმირი, ბრძენი, ჯადოქარი, მკურნალი, გამომძახებელი, რაინდი, შამანი </w:t>
      </w:r>
      <w:r>
        <w:rPr>
          <w:rFonts w:ascii="Times New Roman" w:hAnsi="Times New Roman"/>
          <w:color w:val="000000"/>
          <w:sz w:val="18"/>
          <w:vertAlign w:val="superscript"/>
        </w:rPr>
        <w:t xml:space="preserve">2 </w:t>
      </w:r>
      <w:r>
        <w:rPr>
          <w:rFonts w:ascii="Times New Roman" w:hAnsi="Times New Roman"/>
          <w:color w:val="000000"/>
        </w:rPr>
        <w:t>.</w:t>
      </w:r>
    </w:p>
    <w:p w14:paraId="5D1A4E53" w14:textId="77777777" w:rsidR="002B144F" w:rsidRDefault="00000000">
      <w:pPr>
        <w:spacing w:before="269" w:after="269"/>
        <w:ind w:left="120"/>
      </w:pPr>
      <w:r>
        <w:rPr>
          <w:rFonts w:ascii="Times New Roman" w:hAnsi="Times New Roman"/>
          <w:color w:val="000000"/>
        </w:rPr>
        <w:t>- ზუსტად, აბსოლუტურად სწორია. - სიხარულით თქვა მენომ, როცა ჩემი პასუხი გაიგო. - მაშინ შეგიძლია ისიც მითხრა, რა განსხვავებაა „ასურასა“ და „ბიჭებს“ შორის?</w:t>
      </w:r>
    </w:p>
    <w:p w14:paraId="553BA995" w14:textId="77777777" w:rsidR="002B144F" w:rsidRDefault="00000000">
      <w:pPr>
        <w:spacing w:before="269" w:after="269"/>
        <w:ind w:left="120"/>
      </w:pPr>
      <w:r>
        <w:rPr>
          <w:rFonts w:ascii="Times New Roman" w:hAnsi="Times New Roman"/>
          <w:color w:val="000000"/>
        </w:rPr>
        <w:t>— ორივე სამხედრო შელოცვაა, მაგრამ მთავარი განსხვავება ისაა, რომ გაიზას შემთხვევაში მეფე თავის ქვეშევრდომებს მაგიურ ძალას ურიგებს, ასურას შემთხვევაში კი ქვეშევრდომები გმირს ურიგებენ თავიანთ მაგიურ ძალას. გაიზასგან განსხვავებით, რომელიც ციხესიმაგრეებს აშენებს და თავდაცვაზეა ორიენტირებული, ასურა ამ ციხესიმაგრეების შტურმით აღებისთვის შექმნილი შელოცვაა.</w:t>
      </w:r>
    </w:p>
    <w:p w14:paraId="6CE59464" w14:textId="77777777" w:rsidR="002B144F" w:rsidRDefault="00000000">
      <w:pPr>
        <w:spacing w:before="269" w:after="269"/>
        <w:ind w:left="120"/>
      </w:pPr>
      <w:r>
        <w:rPr>
          <w:rFonts w:ascii="Times New Roman" w:hAnsi="Times New Roman"/>
          <w:color w:val="000000"/>
        </w:rPr>
        <w:t>მთელი ძალა ერთ გმირში გაამახვილეთ და დემონთა მბრძანებელი დაამარცხეთ. მათ, ვინც საერთო ძალით ჩამორჩება, დემონების დასამარცხებლად მხოლოდ ერთი ვარიანტი აქვთ - მათი ლიდერის მოკვლა. თუ დემონები, რომლებიც ძალით მართავენ, თავიანთ ლიდერს დაკარგავენ, ისინი ნამდვილ ბრბოდ გადაიქცევიან.</w:t>
      </w:r>
    </w:p>
    <w:p w14:paraId="3E7AA34F" w14:textId="77777777" w:rsidR="002B144F" w:rsidRDefault="00000000">
      <w:pPr>
        <w:spacing w:before="269" w:after="269"/>
        <w:ind w:left="120"/>
      </w:pPr>
      <w:r>
        <w:rPr>
          <w:rFonts w:ascii="Times New Roman" w:hAnsi="Times New Roman"/>
          <w:color w:val="000000"/>
        </w:rPr>
        <w:t>- მაგრამ „ასურას“ ნამდვილი ძალა ამაში არ იმალება. „კითხვის“ გამოყენებით და თქვენი თანამებრძოლების სულის ჯადოსნურ ძალად გადაქცევით, შეგიძლიათ მოიპოვოთ ძალა, რომელიც ძლიერ დემონებს შეედრება.</w:t>
      </w:r>
    </w:p>
    <w:p w14:paraId="01D7E598" w14:textId="77777777" w:rsidR="002B144F" w:rsidRDefault="00000000">
      <w:pPr>
        <w:spacing w:before="269" w:after="269"/>
        <w:ind w:left="120"/>
      </w:pPr>
      <w:r>
        <w:rPr>
          <w:rFonts w:ascii="Times New Roman" w:hAnsi="Times New Roman"/>
          <w:color w:val="000000"/>
        </w:rPr>
        <w:t>- სწორია. ვხედავ, კარგად სწავლობდი. „კითხვა“ სულის შელოცვაა და ამ ტიპის მაგიას დემონთა მბრძანებლის აკადემიის კედლებშიც კი არ ასწავლიან. ვფიქრობ, სწორედ ეს ხდის მომავალ გაცვლით პროგრამას სასარგებლოს დელზოგეიდისთვისაც კი.</w:t>
      </w:r>
    </w:p>
    <w:p w14:paraId="528FAE2B" w14:textId="77777777" w:rsidR="002B144F" w:rsidRDefault="00000000">
      <w:pPr>
        <w:spacing w:before="269" w:after="269"/>
        <w:ind w:left="120"/>
      </w:pPr>
      <w:r>
        <w:rPr>
          <w:rFonts w:ascii="Times New Roman" w:hAnsi="Times New Roman"/>
          <w:color w:val="000000"/>
        </w:rPr>
        <w:lastRenderedPageBreak/>
        <w:t>თუმცა, ეს უცნაურია. 2000 წლის წინ ჩვენ ერთმანეთის დასამარცხებლად სამხედრო შელოცვები შევიმუშავეთ და ახლა ვცდილობთ, რომ ისინი ერთმანეთისგან ვისწავლოთ.</w:t>
      </w:r>
    </w:p>
    <w:p w14:paraId="6D197911" w14:textId="77777777" w:rsidR="002B144F" w:rsidRDefault="00000000">
      <w:pPr>
        <w:spacing w:before="269" w:after="269"/>
        <w:ind w:left="120"/>
      </w:pPr>
      <w:r>
        <w:rPr>
          <w:rFonts w:ascii="Times New Roman" w:hAnsi="Times New Roman"/>
          <w:color w:val="000000"/>
        </w:rPr>
        <w:t>— მაგრამ რადგან ასურა და ასკ შელოცვებია, რომელთა გამოყენება მხოლოდ გმირებს შეუძლიათ, თქვენ არ ისწავლით თავად შელოცვებს, არამედ მათ ფორმულებს და უფსკრულში უფრო ღრმად ჩახედვის უნარს. ვფიქრობ, მომავალში ჩვენ შევიმუშავებთ შელოცვას, რომლის გამოყენებაც დემონებსაც შეეძლებათ. სწორედ ეს უნდა ისწავლოთ ამ გაცვლით პროგრამაში და...</w:t>
      </w:r>
    </w:p>
    <w:p w14:paraId="05468308" w14:textId="77777777" w:rsidR="002B144F" w:rsidRDefault="00000000">
      <w:pPr>
        <w:spacing w:before="269" w:after="269"/>
        <w:ind w:left="120"/>
      </w:pPr>
      <w:r>
        <w:rPr>
          <w:rFonts w:ascii="Times New Roman" w:hAnsi="Times New Roman"/>
          <w:color w:val="000000"/>
        </w:rPr>
        <w:t>შუა წინადადებაში შეჩერდა და სახე ისეთი გააქნია, თითქოს რაიმე პრობლემა გაახსენდა.</w:t>
      </w:r>
    </w:p>
    <w:p w14:paraId="7D1D7523" w14:textId="77777777" w:rsidR="002B144F" w:rsidRDefault="00000000">
      <w:pPr>
        <w:spacing w:before="269" w:after="269"/>
        <w:ind w:left="120"/>
      </w:pPr>
      <w:r>
        <w:rPr>
          <w:rFonts w:ascii="Times New Roman" w:hAnsi="Times New Roman"/>
          <w:color w:val="000000"/>
        </w:rPr>
        <w:t>„ოჰ, ჯერ არ მითქვამს ასუკას შესახებ, არა?“ - გაკვირვებულმა თქვა მან, თითქოს ახლახან მიხვდა ამას.</w:t>
      </w:r>
    </w:p>
    <w:p w14:paraId="6E23B87F" w14:textId="77777777" w:rsidR="002B144F" w:rsidRDefault="00000000">
      <w:pPr>
        <w:spacing w:before="269" w:after="269"/>
        <w:ind w:left="120"/>
      </w:pPr>
      <w:r>
        <w:rPr>
          <w:rFonts w:ascii="Times New Roman" w:hAnsi="Times New Roman"/>
          <w:color w:val="000000"/>
        </w:rPr>
        <w:t>- ქალბატონო მენო, როგორია „ასურა“ პირველ წელს? ამჟამად „გაისის“ შელოცვას ვვარჯიშობთ.</w:t>
      </w:r>
    </w:p>
    <w:p w14:paraId="6B69D8D8" w14:textId="77777777" w:rsidR="002B144F" w:rsidRDefault="00000000">
      <w:pPr>
        <w:spacing w:before="269" w:after="269"/>
        <w:ind w:left="120"/>
      </w:pPr>
      <w:r>
        <w:rPr>
          <w:rFonts w:ascii="Times New Roman" w:hAnsi="Times New Roman"/>
          <w:color w:val="000000"/>
        </w:rPr>
        <w:t>- აჰ!.. - იყვირა მენომ, მიხვდა, რაზე მიუთითებდნენ. - მესმის, მესმის, მაპატიეთ. მესამე კურსელში შეგეშალათ!..</w:t>
      </w:r>
    </w:p>
    <w:p w14:paraId="56B0C849" w14:textId="77777777" w:rsidR="002B144F" w:rsidRDefault="00000000">
      <w:pPr>
        <w:spacing w:before="269" w:after="269"/>
        <w:ind w:left="120"/>
      </w:pPr>
      <w:r>
        <w:rPr>
          <w:rFonts w:ascii="Times New Roman" w:hAnsi="Times New Roman"/>
          <w:color w:val="000000"/>
        </w:rPr>
        <w:t>ამის თქმის შემდეგ, მან კვლავ ეჭვით სავსე სახე მიიღო და ყურადღებით შემომხედა.</w:t>
      </w:r>
    </w:p>
    <w:p w14:paraId="57006F10" w14:textId="77777777" w:rsidR="002B144F" w:rsidRDefault="00000000">
      <w:pPr>
        <w:spacing w:before="269" w:after="269"/>
        <w:ind w:left="120"/>
      </w:pPr>
      <w:r>
        <w:rPr>
          <w:rFonts w:ascii="Times New Roman" w:hAnsi="Times New Roman"/>
          <w:color w:val="000000"/>
        </w:rPr>
        <w:t>— ...მაშინ საიდან იცი შელოცვა „ასურა“? და მესამე კურსელებსაც კი არ ვუთხარი „კითხვის“ შესახებ...</w:t>
      </w:r>
    </w:p>
    <w:p w14:paraId="46B18AC9" w14:textId="77777777" w:rsidR="002B144F" w:rsidRDefault="00000000">
      <w:pPr>
        <w:spacing w:before="269" w:after="269"/>
        <w:ind w:left="120"/>
      </w:pPr>
      <w:r>
        <w:rPr>
          <w:rFonts w:ascii="Times New Roman" w:hAnsi="Times New Roman"/>
          <w:color w:val="000000"/>
        </w:rPr>
        <w:t>- რას ამბობ, უბრალოდ, წარსულში ხშირად ვხედავდი. სხვათა შორის, მენო. შენი ახსნა არასწორია.</w:t>
      </w:r>
    </w:p>
    <w:p w14:paraId="24260FEC" w14:textId="77777777" w:rsidR="002B144F" w:rsidRDefault="00000000">
      <w:pPr>
        <w:spacing w:before="269" w:after="269"/>
        <w:ind w:left="120"/>
      </w:pPr>
      <w:r>
        <w:rPr>
          <w:rFonts w:ascii="Times New Roman" w:hAnsi="Times New Roman"/>
          <w:color w:val="000000"/>
        </w:rPr>
        <w:t>მაშინვე დავხაზე ჯადოსნური წრე და გამოვიყენე გარკვეული შელოცვა. გაჩნდა რთული ფორმულა, რომელიც მაგიური ხაზებით გვაკავშირებდა მე, მენოს, ასევე მიშას, საშას და სხვებს.</w:t>
      </w:r>
    </w:p>
    <w:p w14:paraId="633D8E79" w14:textId="77777777" w:rsidR="002B144F" w:rsidRDefault="00000000">
      <w:pPr>
        <w:spacing w:before="269" w:after="269"/>
        <w:ind w:left="120"/>
      </w:pPr>
      <w:r>
        <w:rPr>
          <w:rFonts w:ascii="Times New Roman" w:hAnsi="Times New Roman"/>
          <w:color w:val="000000"/>
        </w:rPr>
        <w:t>- ჰა?..</w:t>
      </w:r>
    </w:p>
    <w:p w14:paraId="4B8FAB92" w14:textId="77777777" w:rsidR="002B144F" w:rsidRDefault="00000000">
      <w:pPr>
        <w:spacing w:before="269" w:after="269"/>
        <w:ind w:left="120"/>
      </w:pPr>
      <w:r>
        <w:rPr>
          <w:rFonts w:ascii="Times New Roman" w:hAnsi="Times New Roman"/>
          <w:color w:val="000000"/>
        </w:rPr>
        <w:t>მენო შოკირებული იყო.</w:t>
      </w:r>
    </w:p>
    <w:p w14:paraId="61B5E44B" w14:textId="77777777" w:rsidR="002B144F" w:rsidRDefault="00000000">
      <w:pPr>
        <w:spacing w:before="269" w:after="269"/>
        <w:ind w:left="120"/>
      </w:pPr>
      <w:r>
        <w:rPr>
          <w:rFonts w:ascii="Times New Roman" w:hAnsi="Times New Roman"/>
          <w:color w:val="000000"/>
        </w:rPr>
        <w:t>— ...არ შეიძლება... იყოს... ეს „ასურას“ შელოცვაა...</w:t>
      </w:r>
    </w:p>
    <w:p w14:paraId="1A03EC70" w14:textId="77777777" w:rsidR="002B144F" w:rsidRDefault="00000000">
      <w:pPr>
        <w:spacing w:before="269" w:after="269"/>
        <w:ind w:left="120"/>
      </w:pPr>
      <w:r>
        <w:rPr>
          <w:rFonts w:ascii="Times New Roman" w:hAnsi="Times New Roman"/>
          <w:color w:val="000000"/>
        </w:rPr>
        <w:t>ალბათ გმირთა აკადემიაში ენახა. მენომ პირველივე შეხედვით იცოდა, როგორი მაგია გამოვიყენე.</w:t>
      </w:r>
    </w:p>
    <w:p w14:paraId="23923A57" w14:textId="77777777" w:rsidR="002B144F" w:rsidRDefault="00000000">
      <w:pPr>
        <w:spacing w:before="269" w:after="269"/>
        <w:ind w:left="120"/>
      </w:pPr>
      <w:r>
        <w:rPr>
          <w:rFonts w:ascii="Times New Roman" w:hAnsi="Times New Roman"/>
          <w:color w:val="000000"/>
        </w:rPr>
        <w:t>- ამ შელოცვის გამოსაყენებლად გმირი არ გჭირდებათ. თუმცა, „გაიზი“ დემონებს შორის უფრო ეფექტურია.</w:t>
      </w:r>
    </w:p>
    <w:p w14:paraId="3BD4D12E" w14:textId="77777777" w:rsidR="002B144F" w:rsidRDefault="00000000">
      <w:pPr>
        <w:spacing w:before="269" w:after="269"/>
        <w:ind w:left="120"/>
      </w:pPr>
      <w:r>
        <w:rPr>
          <w:rFonts w:ascii="Times New Roman" w:hAnsi="Times New Roman"/>
          <w:color w:val="000000"/>
        </w:rPr>
        <w:lastRenderedPageBreak/>
        <w:t>მის ტვინს, როგორც ჩანს, არ შეეძლო თვალყური ადევნებოდა მის თვალწინ ვითარების ასრულებას, რის გამოც მენო ენა დაება და შოკირებული მიაჩერდა ასურას შელოცვას.</w:t>
      </w:r>
    </w:p>
    <w:p w14:paraId="6E69A6AD" w14:textId="77777777" w:rsidR="002B144F" w:rsidRDefault="00000000">
      <w:pPr>
        <w:pStyle w:val="Heading4"/>
        <w:spacing w:before="269" w:after="269"/>
        <w:ind w:left="120"/>
      </w:pPr>
      <w:r>
        <w:rPr>
          <w:rFonts w:ascii="Times New Roman" w:hAnsi="Times New Roman"/>
          <w:i w:val="0"/>
          <w:color w:val="000000"/>
        </w:rPr>
        <w:t>შენიშვნები</w:t>
      </w:r>
    </w:p>
    <w:p w14:paraId="662C3A4C" w14:textId="77777777" w:rsidR="002B144F" w:rsidRDefault="00000000">
      <w:pPr>
        <w:spacing w:before="269" w:after="269"/>
        <w:ind w:left="120"/>
      </w:pPr>
      <w:r>
        <w:rPr>
          <w:rFonts w:ascii="Times New Roman" w:hAnsi="Times New Roman"/>
          <w:color w:val="000000"/>
        </w:rPr>
        <w:t>1. ჩაწერილია, როგორც: „გმირთა რაზმი“.</w:t>
      </w:r>
    </w:p>
    <w:p w14:paraId="49C574C3" w14:textId="77777777" w:rsidR="002B144F" w:rsidRDefault="00000000">
      <w:pPr>
        <w:spacing w:before="269" w:after="269"/>
        <w:ind w:left="120"/>
      </w:pPr>
      <w:r>
        <w:rPr>
          <w:rFonts w:ascii="Times New Roman" w:hAnsi="Times New Roman"/>
          <w:color w:val="000000"/>
        </w:rPr>
        <w:t>2. კლასებს, რომლებსაც იგივე სახელი აქვთ, რაც შელოცვა „ბიჭებს“, განსხვავებული მნიშვნელობა აქვთ, გარდა გამომძახებლისა. დემონების ჯადოქარი არის რაღაც „ჯადოქარი“, გამოიყენება იეროგლიფი, რომელიც გულისხმობს მაგიას ბნელ კონტექსტში. ადამიანებისთვის ჯადოქარი უბრალოდ „მაგიის ოსტატია“ სიბნელის ან სინათლისკენ მიკერძოების გარეშე. დემონების მკურნალი ზუსტად მკურნალია, ხოლო ადამიანებისთვის ეს ნიშნავს „მღვდელს“. დემონების რაინდი არის „მეომარი დემონური ხმლით“, ადამიანებისთვის „წმინდა რაინდი“. დემონების შამანი ზუსტად „შამანია“, ადამიანებისთვის „სპირიტუალისტი“.</w:t>
      </w:r>
    </w:p>
    <w:p w14:paraId="371D400C" w14:textId="77777777" w:rsidR="002B144F" w:rsidRDefault="00000000">
      <w:pPr>
        <w:pStyle w:val="Heading2"/>
        <w:pageBreakBefore/>
        <w:spacing w:before="180" w:after="180"/>
        <w:ind w:left="120"/>
      </w:pPr>
      <w:bookmarkStart w:id="8" w:name="_§_3._დამოუკიდებელი"/>
      <w:bookmarkStart w:id="9" w:name="_Toc199679517"/>
      <w:bookmarkEnd w:id="8"/>
      <w:r>
        <w:rPr>
          <w:rFonts w:ascii="Times New Roman" w:hAnsi="Times New Roman"/>
          <w:color w:val="000000"/>
          <w:sz w:val="33"/>
        </w:rPr>
        <w:lastRenderedPageBreak/>
        <w:t>§ 3. დამოუკიდებელი სწავლა დემონთა მბრძანებელთან</w:t>
      </w:r>
      <w:bookmarkEnd w:id="9"/>
    </w:p>
    <w:p w14:paraId="782ED2B7" w14:textId="77777777" w:rsidR="002B144F" w:rsidRDefault="00000000">
      <w:pPr>
        <w:spacing w:before="269" w:after="269"/>
        <w:ind w:left="120"/>
      </w:pPr>
      <w:r>
        <w:rPr>
          <w:rFonts w:ascii="Times New Roman" w:hAnsi="Times New Roman"/>
          <w:color w:val="000000"/>
        </w:rPr>
        <w:t>- შესანიშნავია, წარმოუდგენელია, ბატონო ანოს! როგორც ყოველთვის, თქვენ ყველაზე მაღლა დგახართ!</w:t>
      </w:r>
    </w:p>
    <w:p w14:paraId="3756A5D3" w14:textId="77777777" w:rsidR="002B144F" w:rsidRDefault="00000000">
      <w:pPr>
        <w:spacing w:before="269" w:after="269"/>
        <w:ind w:left="120"/>
      </w:pPr>
      <w:r>
        <w:rPr>
          <w:rFonts w:ascii="Times New Roman" w:hAnsi="Times New Roman"/>
          <w:color w:val="000000"/>
        </w:rPr>
        <w:t>- ჰმ. თუ ბატონ ანოსთან გმირების მაგიის შესასწავლად მოხვალ, მაშინ გაცვლითი პროგრამა არ დაგჭირდებათ!</w:t>
      </w:r>
    </w:p>
    <w:p w14:paraId="1224667F" w14:textId="77777777" w:rsidR="002B144F" w:rsidRDefault="00000000">
      <w:pPr>
        <w:spacing w:before="269" w:after="269"/>
        <w:ind w:left="120"/>
      </w:pPr>
      <w:r>
        <w:rPr>
          <w:rFonts w:ascii="Times New Roman" w:hAnsi="Times New Roman"/>
          <w:color w:val="000000"/>
        </w:rPr>
        <w:t>- აჰ, მაგრამ გაცვლით პროგრამაში მონაწილეობა ნიშნავს, რომ აზესიონში მივდივართ, არა? ეს კი იმას ნიშნავს, რომ გზად სადმე მოგვიწევს ღამის გათევა!</w:t>
      </w:r>
    </w:p>
    <w:p w14:paraId="197CDD9F" w14:textId="77777777" w:rsidR="002B144F" w:rsidRDefault="00000000">
      <w:pPr>
        <w:spacing w:before="269" w:after="269"/>
        <w:ind w:left="120"/>
      </w:pPr>
      <w:r>
        <w:rPr>
          <w:rFonts w:ascii="Times New Roman" w:hAnsi="Times New Roman"/>
          <w:color w:val="000000"/>
        </w:rPr>
        <w:t>- ჰა?.. საიდუმლო ღამის ვიზიტის საბაბს ეძებ?!</w:t>
      </w:r>
    </w:p>
    <w:p w14:paraId="664EDB2D" w14:textId="77777777" w:rsidR="002B144F" w:rsidRDefault="00000000">
      <w:pPr>
        <w:spacing w:before="269" w:after="269"/>
        <w:ind w:left="120"/>
      </w:pPr>
      <w:r>
        <w:rPr>
          <w:rFonts w:ascii="Times New Roman" w:hAnsi="Times New Roman"/>
          <w:color w:val="000000"/>
        </w:rPr>
        <w:t>- მე-მე არ შემიძლია ასეთი უსირცხვილო!</w:t>
      </w:r>
    </w:p>
    <w:p w14:paraId="7A3B32F2" w14:textId="77777777" w:rsidR="002B144F" w:rsidRDefault="00000000">
      <w:pPr>
        <w:spacing w:before="269" w:after="269"/>
        <w:ind w:left="120"/>
      </w:pPr>
      <w:r>
        <w:rPr>
          <w:rFonts w:ascii="Times New Roman" w:hAnsi="Times New Roman"/>
          <w:color w:val="000000"/>
        </w:rPr>
        <w:t>- მაშინ რაზე ლაპარაკობ?</w:t>
      </w:r>
    </w:p>
    <w:p w14:paraId="4C1E79CE" w14:textId="77777777" w:rsidR="002B144F" w:rsidRDefault="00000000">
      <w:pPr>
        <w:spacing w:before="269" w:after="269"/>
        <w:ind w:left="120"/>
      </w:pPr>
      <w:r>
        <w:rPr>
          <w:rFonts w:ascii="Times New Roman" w:hAnsi="Times New Roman"/>
          <w:color w:val="000000"/>
        </w:rPr>
        <w:t>- მე იმავე შენობაში დავიძინებ, სადაც ბატონი ანოსი დაიძინებს. ეს კი იმას ნიშნავს, რომ ერთად დავიძინებთ, რაც იგივეა, რაც მის მკლავებში!</w:t>
      </w:r>
    </w:p>
    <w:p w14:paraId="4833B278" w14:textId="77777777" w:rsidR="002B144F" w:rsidRDefault="00000000">
      <w:pPr>
        <w:spacing w:before="269" w:after="269"/>
        <w:ind w:left="120"/>
      </w:pPr>
      <w:r>
        <w:rPr>
          <w:rFonts w:ascii="Times New Roman" w:hAnsi="Times New Roman"/>
          <w:color w:val="000000"/>
        </w:rPr>
        <w:t>- შენი ველური ფანტაზიები გაცილებით უსირცხვილოა...</w:t>
      </w:r>
    </w:p>
    <w:p w14:paraId="02528F3F" w14:textId="77777777" w:rsidR="002B144F" w:rsidRDefault="00000000">
      <w:pPr>
        <w:spacing w:before="269" w:after="269"/>
        <w:ind w:left="120"/>
      </w:pPr>
      <w:r>
        <w:rPr>
          <w:rFonts w:ascii="Times New Roman" w:hAnsi="Times New Roman"/>
          <w:color w:val="000000"/>
        </w:rPr>
        <w:t>გულშემატკივრების კავშირის გოგონებმა ქცევა არ შეცვალეს და ხმაური დაიწყეს, ყვიროდნენ: „კია! კია!“</w:t>
      </w:r>
    </w:p>
    <w:p w14:paraId="344E1BB6" w14:textId="77777777" w:rsidR="002B144F" w:rsidRDefault="00000000">
      <w:pPr>
        <w:spacing w:before="269" w:after="269"/>
        <w:ind w:left="120"/>
      </w:pPr>
      <w:r>
        <w:rPr>
          <w:rFonts w:ascii="Times New Roman" w:hAnsi="Times New Roman"/>
          <w:color w:val="000000"/>
        </w:rPr>
        <w:t>— ...მართლა... მაშ, შენ ხარ ის უვარგისი?.. — თქვა მენომ, საბოლოოდ გონს მოვიდა და ჩემს ფორმაზე არსებულ ნიშანს დახედა. — გასაკვირი არ არის, რომ შენი სახე ნაცნობი მეგონა. ანოსი ხარ, არა? დემონური ხმლების ტურნირის ჩემპიონი.</w:t>
      </w:r>
    </w:p>
    <w:p w14:paraId="3389D4F6" w14:textId="77777777" w:rsidR="002B144F" w:rsidRDefault="00000000">
      <w:pPr>
        <w:spacing w:before="269" w:after="269"/>
        <w:ind w:left="120"/>
      </w:pPr>
      <w:r>
        <w:rPr>
          <w:rFonts w:ascii="Times New Roman" w:hAnsi="Times New Roman"/>
          <w:color w:val="000000"/>
        </w:rPr>
        <w:t>- მართალია.</w:t>
      </w:r>
    </w:p>
    <w:p w14:paraId="49BBA28E" w14:textId="77777777" w:rsidR="002B144F" w:rsidRDefault="00000000">
      <w:pPr>
        <w:spacing w:before="269" w:after="269"/>
        <w:ind w:left="120"/>
      </w:pPr>
      <w:r>
        <w:rPr>
          <w:rFonts w:ascii="Times New Roman" w:hAnsi="Times New Roman"/>
          <w:color w:val="000000"/>
        </w:rPr>
        <w:t>- ვხედავ, ჭორები არ ტყუოდა. და შენ მართლაც წარმოუდგენელ რაღაცეებს აკეთებ.</w:t>
      </w:r>
    </w:p>
    <w:p w14:paraId="3E57FC79" w14:textId="77777777" w:rsidR="002B144F" w:rsidRDefault="00000000">
      <w:pPr>
        <w:spacing w:before="269" w:after="269"/>
        <w:ind w:left="120"/>
      </w:pPr>
      <w:r>
        <w:rPr>
          <w:rFonts w:ascii="Times New Roman" w:hAnsi="Times New Roman"/>
          <w:color w:val="000000"/>
        </w:rPr>
        <w:t>როგორც ჩანს, მან ჩემი ძალის შესახებ გაიგო, მაგრამ გაოცება ვერ დამალა, როდესაც პირველად დაინახა. თუმცა, როგორც ჩანს, ემილია სხვა მასწავლებლებს არ უყვებოდა მის კლასებში მომხდარის შესახებ. როგორც ჩანს, ის საკუთარ თავში ბოლომდე დარწმუნებული არ იყო.</w:t>
      </w:r>
    </w:p>
    <w:p w14:paraId="507D9475" w14:textId="77777777" w:rsidR="002B144F" w:rsidRDefault="00000000">
      <w:pPr>
        <w:spacing w:before="269" w:after="269"/>
        <w:ind w:left="120"/>
      </w:pPr>
      <w:r>
        <w:rPr>
          <w:rFonts w:ascii="Times New Roman" w:hAnsi="Times New Roman"/>
          <w:color w:val="000000"/>
        </w:rPr>
        <w:t>და მისი რეაქციით თუ ვიმსჯელებთ, ის არ არის იმპერიული ოჯახის ფრაქციის ჯიუტი წევრი.</w:t>
      </w:r>
    </w:p>
    <w:p w14:paraId="7CB538EC" w14:textId="77777777" w:rsidR="002B144F" w:rsidRDefault="00000000">
      <w:pPr>
        <w:spacing w:before="269" w:after="269"/>
        <w:ind w:left="120"/>
      </w:pPr>
      <w:r>
        <w:rPr>
          <w:rFonts w:ascii="Times New Roman" w:hAnsi="Times New Roman"/>
          <w:color w:val="000000"/>
        </w:rPr>
        <w:t xml:space="preserve">- კარგი, სულ ესაა გმირების მაგია. როგორც ადრე ვთქვი, მომავალი კვირის დასაწყისიდან მთელი კლასი გმირთა აკადემიაში წავა, რომელიც სამეფო დედაქალაქ გაირადიტში მდებარეობს, მესამე კურსის პირველ კლასთან ერთად, რომელზეც მე ვარ </w:t>
      </w:r>
      <w:r>
        <w:rPr>
          <w:rFonts w:ascii="Times New Roman" w:hAnsi="Times New Roman"/>
          <w:color w:val="000000"/>
        </w:rPr>
        <w:lastRenderedPageBreak/>
        <w:t>პასუხისმგებელი. დოკუმენტებს, რომლებშიც მითითებულია ყველაფერი, რაც გჭირდებათ, დღეს ბუები თქვენს სახლში მოგიტანენ, გადახედეთ მათ და აირჩიეთ ის, რაც გჭირდებათ. - თქვა მენომ შეჯამებისას. - მოდით, ადრე დავასრულოთ, რადგან მესამე კურსზე უნდა წავიდე. დღეს თქვენ დამოუკიდებელ სწავლაზე ხართ. ნუ ხმაურობთ, რომ სხვა კლასები არ შეაწუხოთ.</w:t>
      </w:r>
    </w:p>
    <w:p w14:paraId="4F55AF91" w14:textId="77777777" w:rsidR="002B144F" w:rsidRDefault="00000000">
      <w:pPr>
        <w:spacing w:before="269" w:after="269"/>
        <w:ind w:left="120"/>
      </w:pPr>
      <w:r>
        <w:rPr>
          <w:rFonts w:ascii="Times New Roman" w:hAnsi="Times New Roman"/>
          <w:color w:val="000000"/>
        </w:rPr>
        <w:t>მენო კარისკენ გაემართა. კლასიდან გასვლამდე ცოტა ხნით ადრე, თითქოს რაღაც გაახსენდა და შებრუნდა.</w:t>
      </w:r>
    </w:p>
    <w:p w14:paraId="253D3501" w14:textId="77777777" w:rsidR="002B144F" w:rsidRDefault="00000000">
      <w:pPr>
        <w:spacing w:before="269" w:after="269"/>
        <w:ind w:left="120"/>
      </w:pPr>
      <w:r>
        <w:rPr>
          <w:rFonts w:ascii="Times New Roman" w:hAnsi="Times New Roman"/>
          <w:color w:val="000000"/>
        </w:rPr>
        <w:t>„ოჰ, კი, გმირთა აკადემიაში, სავარაუდოდ, ჩავატარებთ კონკურსის გამოცდებს სამხედრო შელოცვებში „ასურასა“ და „გაისის“ შესასრულებლად. მიუხედავად იმისა, რომ ეს გაცვლითი პროგრამაა, ჩვენ შევკრიბეთ საუკეთესო დემონები მთელი დილჰეიდიდან, ამიტომ წაგების უფლება არ გვაქვს.“</w:t>
      </w:r>
    </w:p>
    <w:p w14:paraId="38272D59" w14:textId="77777777" w:rsidR="002B144F" w:rsidRDefault="00000000">
      <w:pPr>
        <w:spacing w:before="269" w:after="269"/>
        <w:ind w:left="120"/>
      </w:pPr>
      <w:r>
        <w:rPr>
          <w:rFonts w:ascii="Times New Roman" w:hAnsi="Times New Roman"/>
          <w:color w:val="000000"/>
        </w:rPr>
        <w:t>მენომ ეშმაკურად ჩაგვიკრა თვალი.</w:t>
      </w:r>
    </w:p>
    <w:p w14:paraId="52037BD5" w14:textId="77777777" w:rsidR="002B144F" w:rsidRDefault="00000000">
      <w:pPr>
        <w:spacing w:before="269" w:after="269"/>
        <w:ind w:left="120"/>
      </w:pPr>
      <w:r>
        <w:rPr>
          <w:rFonts w:ascii="Times New Roman" w:hAnsi="Times New Roman"/>
          <w:color w:val="000000"/>
        </w:rPr>
        <w:t>- თუმცა, მე ვფიქრობ, რომ დემონთა მბრძანებლის აკადემიის ავტორიტეტს უფროსკლასელები დაიცავენ. თქვენ მხოლოდ ის უნდა გააკეთოთ, რომ რეპუტაცია არ დაკარგოთ. კარგი, წარმატებებს გისურვებთ თვითგანათლებაში.</w:t>
      </w:r>
    </w:p>
    <w:p w14:paraId="6AB285AD" w14:textId="77777777" w:rsidR="002B144F" w:rsidRDefault="00000000">
      <w:pPr>
        <w:spacing w:before="269" w:after="269"/>
        <w:ind w:left="120"/>
      </w:pPr>
      <w:r>
        <w:rPr>
          <w:rFonts w:ascii="Times New Roman" w:hAnsi="Times New Roman"/>
          <w:color w:val="000000"/>
        </w:rPr>
        <w:t>გაფრთხილების დასრულების შემდეგ, მენო კლასი დატოვა.</w:t>
      </w:r>
    </w:p>
    <w:p w14:paraId="5DBF1BE2" w14:textId="77777777" w:rsidR="002B144F" w:rsidRDefault="00000000">
      <w:pPr>
        <w:spacing w:before="269" w:after="269"/>
        <w:ind w:left="120"/>
      </w:pPr>
      <w:r>
        <w:rPr>
          <w:rFonts w:ascii="Times New Roman" w:hAnsi="Times New Roman"/>
          <w:color w:val="000000"/>
        </w:rPr>
        <w:t>- ჰმ, მაშინ დამოუკიდებელი კვლევები?</w:t>
      </w:r>
    </w:p>
    <w:p w14:paraId="079D855F" w14:textId="77777777" w:rsidR="002B144F" w:rsidRDefault="00000000">
      <w:pPr>
        <w:spacing w:before="269" w:after="269"/>
        <w:ind w:left="120"/>
      </w:pPr>
      <w:r>
        <w:rPr>
          <w:rFonts w:ascii="Times New Roman" w:hAnsi="Times New Roman"/>
          <w:color w:val="000000"/>
        </w:rPr>
        <w:t>- მათ სასეირნოდ არ წაიყვან?</w:t>
      </w:r>
    </w:p>
    <w:p w14:paraId="41123FF0" w14:textId="77777777" w:rsidR="002B144F" w:rsidRDefault="00000000">
      <w:pPr>
        <w:spacing w:before="269" w:after="269"/>
        <w:ind w:left="120"/>
      </w:pPr>
      <w:r>
        <w:rPr>
          <w:rFonts w:ascii="Times New Roman" w:hAnsi="Times New Roman"/>
          <w:color w:val="000000"/>
        </w:rPr>
        <w:t>ჩემს გვერდით მჯდომმა საშამ გამჭოლი მზერით შემიფასა.</w:t>
      </w:r>
    </w:p>
    <w:p w14:paraId="742BBD64" w14:textId="77777777" w:rsidR="002B144F" w:rsidRDefault="00000000">
      <w:pPr>
        <w:spacing w:before="269" w:after="269"/>
        <w:ind w:left="120"/>
      </w:pPr>
      <w:r>
        <w:rPr>
          <w:rFonts w:ascii="Times New Roman" w:hAnsi="Times New Roman"/>
          <w:color w:val="000000"/>
        </w:rPr>
        <w:t>- არანაირად. მოსაწყენ გაკვეთილებზე სიარული არ მჭირდება, - ვთქვი და წამოვდექი. - საშა, მიშა, რეი და მისა, წამოდით ჩემთან.</w:t>
      </w:r>
    </w:p>
    <w:p w14:paraId="4D0D920C" w14:textId="77777777" w:rsidR="002B144F" w:rsidRDefault="00000000">
      <w:pPr>
        <w:spacing w:before="269" w:after="269"/>
        <w:ind w:left="120"/>
      </w:pPr>
      <w:r>
        <w:rPr>
          <w:rFonts w:ascii="Times New Roman" w:hAnsi="Times New Roman"/>
          <w:color w:val="000000"/>
        </w:rPr>
        <w:t>„კარგი“, უპასუხა რეიმ.</w:t>
      </w:r>
    </w:p>
    <w:p w14:paraId="1CA8C5C8" w14:textId="77777777" w:rsidR="002B144F" w:rsidRDefault="00000000">
      <w:pPr>
        <w:spacing w:before="269" w:after="269"/>
        <w:ind w:left="120"/>
      </w:pPr>
      <w:r>
        <w:rPr>
          <w:rFonts w:ascii="Times New Roman" w:hAnsi="Times New Roman"/>
          <w:color w:val="000000"/>
        </w:rPr>
        <w:t>„რას ვაპირებთ?“ იკითხა მიშამ.</w:t>
      </w:r>
    </w:p>
    <w:p w14:paraId="11B840F5" w14:textId="77777777" w:rsidR="002B144F" w:rsidRDefault="00000000">
      <w:pPr>
        <w:spacing w:before="269" w:after="269"/>
        <w:ind w:left="120"/>
      </w:pPr>
      <w:r>
        <w:rPr>
          <w:rFonts w:ascii="Times New Roman" w:hAnsi="Times New Roman"/>
          <w:color w:val="000000"/>
        </w:rPr>
        <w:t>- გაიღრმავე საკუთარი თავი. მე გასწავლი შენი ძალების გამოყენებას.</w:t>
      </w:r>
    </w:p>
    <w:p w14:paraId="64A0AC6D" w14:textId="77777777" w:rsidR="002B144F" w:rsidRDefault="00000000">
      <w:pPr>
        <w:spacing w:before="269" w:after="269"/>
        <w:ind w:left="120"/>
      </w:pPr>
      <w:r>
        <w:rPr>
          <w:rFonts w:ascii="Times New Roman" w:hAnsi="Times New Roman"/>
          <w:color w:val="000000"/>
        </w:rPr>
        <w:t>ხელი გავუწოდე და მიშამ აიღო. საშა, მისა და რეი რიგრიგობით ხელჩაკიდებულები იდგნენ, მე კი „გატომი“ გამოვიყენე.</w:t>
      </w:r>
    </w:p>
    <w:p w14:paraId="0303BEFF" w14:textId="77777777" w:rsidR="002B144F" w:rsidRDefault="00000000">
      <w:pPr>
        <w:spacing w:before="269" w:after="269"/>
        <w:ind w:left="120"/>
      </w:pPr>
      <w:r>
        <w:rPr>
          <w:rFonts w:ascii="Times New Roman" w:hAnsi="Times New Roman"/>
          <w:color w:val="000000"/>
        </w:rPr>
        <w:t>ჩვენ დემონური ხეების ტყეში გადავედით. ფიზიკური აქტივობისთვის უკეთესი ადგილი არ არსებობს. აქ შეგვიძლია გავგიჟდეთ და ნიადაგში არსებული მაგიური ძალა სწრაფად აღადგენს ტყეს.</w:t>
      </w:r>
    </w:p>
    <w:p w14:paraId="41C2F79B" w14:textId="77777777" w:rsidR="002B144F" w:rsidRDefault="00000000">
      <w:pPr>
        <w:spacing w:before="269" w:after="269"/>
        <w:ind w:left="120"/>
      </w:pPr>
      <w:r>
        <w:rPr>
          <w:rFonts w:ascii="Times New Roman" w:hAnsi="Times New Roman"/>
          <w:color w:val="000000"/>
        </w:rPr>
        <w:lastRenderedPageBreak/>
        <w:t>— ...ცუდი წინათგრძნობა მაქვს. რას ვაპირებთ აქ?..</w:t>
      </w:r>
    </w:p>
    <w:p w14:paraId="6FA1CD46" w14:textId="77777777" w:rsidR="002B144F" w:rsidRDefault="00000000">
      <w:pPr>
        <w:spacing w:before="269" w:after="269"/>
        <w:ind w:left="120"/>
      </w:pPr>
      <w:r>
        <w:rPr>
          <w:rFonts w:ascii="Times New Roman" w:hAnsi="Times New Roman"/>
          <w:color w:val="000000"/>
        </w:rPr>
        <w:t>- ყველამ ერთად დამარტყათ.</w:t>
      </w:r>
    </w:p>
    <w:p w14:paraId="2D4CF0B7" w14:textId="77777777" w:rsidR="002B144F" w:rsidRDefault="00000000">
      <w:pPr>
        <w:spacing w:before="269" w:after="269"/>
        <w:ind w:left="120"/>
      </w:pPr>
      <w:r>
        <w:rPr>
          <w:rFonts w:ascii="Times New Roman" w:hAnsi="Times New Roman"/>
          <w:color w:val="000000"/>
        </w:rPr>
        <w:t>ერთი წამით, საშას სახიდან ყველანაირი ემოცია გაქრა.</w:t>
      </w:r>
    </w:p>
    <w:p w14:paraId="7BBB60BD" w14:textId="77777777" w:rsidR="002B144F" w:rsidRDefault="00000000">
      <w:pPr>
        <w:spacing w:before="269" w:after="269"/>
        <w:ind w:left="120"/>
      </w:pPr>
      <w:r>
        <w:rPr>
          <w:rFonts w:ascii="Times New Roman" w:hAnsi="Times New Roman"/>
          <w:color w:val="000000"/>
        </w:rPr>
        <w:t>- ახლა სერიოზულად ამბობ?</w:t>
      </w:r>
    </w:p>
    <w:p w14:paraId="5E7B1EB5" w14:textId="77777777" w:rsidR="002B144F" w:rsidRDefault="00000000">
      <w:pPr>
        <w:spacing w:before="269" w:after="269"/>
        <w:ind w:left="120"/>
      </w:pPr>
      <w:r>
        <w:rPr>
          <w:rFonts w:ascii="Times New Roman" w:hAnsi="Times New Roman"/>
          <w:color w:val="000000"/>
        </w:rPr>
        <w:t>- გითხარი, რომ გასწავლიდი შენი ძალის გამოყენებას. გარდა ამისა, წინ გამოცდები და შეჯიბრებები გველის გმირთა აკადემიასთან ერთად.</w:t>
      </w:r>
    </w:p>
    <w:p w14:paraId="3455DCE6" w14:textId="77777777" w:rsidR="002B144F" w:rsidRDefault="00000000">
      <w:pPr>
        <w:spacing w:before="269" w:after="269"/>
        <w:ind w:left="120"/>
      </w:pPr>
      <w:r>
        <w:rPr>
          <w:rFonts w:ascii="Times New Roman" w:hAnsi="Times New Roman"/>
          <w:color w:val="000000"/>
        </w:rPr>
        <w:t>- უბრალოდ ხმამაღლა ვფიქრობ, მაგრამ მარტო ვერ გაუმკლავდები?</w:t>
      </w:r>
    </w:p>
    <w:p w14:paraId="5D08208B" w14:textId="77777777" w:rsidR="002B144F" w:rsidRDefault="00000000">
      <w:pPr>
        <w:spacing w:before="269" w:after="269"/>
        <w:ind w:left="120"/>
      </w:pPr>
      <w:r>
        <w:rPr>
          <w:rFonts w:ascii="Times New Roman" w:hAnsi="Times New Roman"/>
          <w:color w:val="000000"/>
        </w:rPr>
        <w:t>— მე ამას არ უარვყოფ.</w:t>
      </w:r>
    </w:p>
    <w:p w14:paraId="1BD56F28" w14:textId="77777777" w:rsidR="002B144F" w:rsidRDefault="00000000">
      <w:pPr>
        <w:spacing w:before="269" w:after="269"/>
        <w:ind w:left="120"/>
      </w:pPr>
      <w:r>
        <w:rPr>
          <w:rFonts w:ascii="Times New Roman" w:hAnsi="Times New Roman"/>
          <w:color w:val="000000"/>
        </w:rPr>
        <w:t>საშას მზერაში გაოცება იგრძნობოდა.</w:t>
      </w:r>
    </w:p>
    <w:p w14:paraId="66161244" w14:textId="77777777" w:rsidR="002B144F" w:rsidRDefault="00000000">
      <w:pPr>
        <w:spacing w:before="269" w:after="269"/>
        <w:ind w:left="120"/>
      </w:pPr>
      <w:r>
        <w:rPr>
          <w:rFonts w:ascii="Times New Roman" w:hAnsi="Times New Roman"/>
          <w:color w:val="000000"/>
        </w:rPr>
        <w:t>— დემონური ხმლების ტურნირზე რაღაც ვისწავლე.</w:t>
      </w:r>
    </w:p>
    <w:p w14:paraId="77C7B881" w14:textId="77777777" w:rsidR="002B144F" w:rsidRDefault="00000000">
      <w:pPr>
        <w:spacing w:before="269" w:after="269"/>
        <w:ind w:left="120"/>
      </w:pPr>
      <w:r>
        <w:rPr>
          <w:rFonts w:ascii="Times New Roman" w:hAnsi="Times New Roman"/>
          <w:color w:val="000000"/>
        </w:rPr>
        <w:t>მიშამ ყურადღებით შემომხედა.</w:t>
      </w:r>
    </w:p>
    <w:p w14:paraId="43FE2C17" w14:textId="77777777" w:rsidR="002B144F" w:rsidRDefault="00000000">
      <w:pPr>
        <w:spacing w:before="269" w:after="269"/>
        <w:ind w:left="120"/>
      </w:pPr>
      <w:r>
        <w:rPr>
          <w:rFonts w:ascii="Times New Roman" w:hAnsi="Times New Roman"/>
          <w:color w:val="000000"/>
        </w:rPr>
        <w:t>- რისთვის?</w:t>
      </w:r>
    </w:p>
    <w:p w14:paraId="08EE58AF" w14:textId="77777777" w:rsidR="002B144F" w:rsidRDefault="00000000">
      <w:pPr>
        <w:spacing w:before="269" w:after="269"/>
        <w:ind w:left="120"/>
      </w:pPr>
      <w:r>
        <w:rPr>
          <w:rFonts w:ascii="Times New Roman" w:hAnsi="Times New Roman"/>
          <w:color w:val="000000"/>
        </w:rPr>
        <w:t>— ლოგიკურია, რომ ყველაფერი გაიღო, თუნდაც უმნიშვნელო საკითხში. რომ დაუღალავ ძალისხმევას ფასი აქვს. ტყუილად არ ამბობენ, რომ ყველა ღონე უნდა გამოიჩინო, თუნდაც უმნიშვნელო სიტუაციებში. მაშინაც კი, როცა იცი, რომ მიზანს მიაღწევ, თუ მთელი სამყარო თავდაყირა დადგება. სწორედ აქ იბადება შეუცვლელი გაკვეთილები.</w:t>
      </w:r>
    </w:p>
    <w:p w14:paraId="3ACCDB63" w14:textId="77777777" w:rsidR="002B144F" w:rsidRDefault="00000000">
      <w:pPr>
        <w:spacing w:before="269" w:after="269"/>
        <w:ind w:left="120"/>
      </w:pPr>
      <w:r>
        <w:rPr>
          <w:rFonts w:ascii="Times New Roman" w:hAnsi="Times New Roman"/>
          <w:color w:val="000000"/>
        </w:rPr>
        <w:t>„...გთხოვთ, ნუ წარმოთქვამთ ასეთ ახალგაზრდულ გამოსვლებს, მთელი მათი აბსურდული ძალით...“ - წუწუნებდა საშა.</w:t>
      </w:r>
    </w:p>
    <w:p w14:paraId="60092613" w14:textId="77777777" w:rsidR="002B144F" w:rsidRDefault="00000000">
      <w:pPr>
        <w:spacing w:before="269" w:after="269"/>
        <w:ind w:left="120"/>
      </w:pPr>
      <w:r>
        <w:rPr>
          <w:rFonts w:ascii="Times New Roman" w:hAnsi="Times New Roman"/>
          <w:color w:val="000000"/>
        </w:rPr>
        <w:t>მიშამ მწარედ გაიღიმა.</w:t>
      </w:r>
    </w:p>
    <w:p w14:paraId="5A06A12F" w14:textId="77777777" w:rsidR="002B144F" w:rsidRDefault="00000000">
      <w:pPr>
        <w:spacing w:before="269" w:after="269"/>
        <w:ind w:left="120"/>
      </w:pPr>
      <w:r>
        <w:rPr>
          <w:rFonts w:ascii="Times New Roman" w:hAnsi="Times New Roman"/>
          <w:color w:val="000000"/>
        </w:rPr>
        <w:t>— …აჰა-ჰა… მაშინაც კი, თუ იცი, რომ, როგორც წესი, მათ ვერ აღწევ.</w:t>
      </w:r>
    </w:p>
    <w:p w14:paraId="4B6272B2" w14:textId="77777777" w:rsidR="002B144F" w:rsidRDefault="00000000">
      <w:pPr>
        <w:spacing w:before="269" w:after="269"/>
        <w:ind w:left="120"/>
      </w:pPr>
      <w:r>
        <w:rPr>
          <w:rFonts w:ascii="Times New Roman" w:hAnsi="Times New Roman"/>
          <w:color w:val="000000"/>
        </w:rPr>
        <w:t>- მაგრამ მესმის ანოსის გრძნობები.</w:t>
      </w:r>
    </w:p>
    <w:p w14:paraId="1AD702B7" w14:textId="77777777" w:rsidR="002B144F" w:rsidRDefault="00000000">
      <w:pPr>
        <w:spacing w:before="269" w:after="269"/>
        <w:ind w:left="120"/>
      </w:pPr>
      <w:r>
        <w:rPr>
          <w:rFonts w:ascii="Times New Roman" w:hAnsi="Times New Roman"/>
          <w:color w:val="000000"/>
        </w:rPr>
        <w:t>რეიმ მშვიდად გაიღიმა.</w:t>
      </w:r>
    </w:p>
    <w:p w14:paraId="458FD71C" w14:textId="77777777" w:rsidR="002B144F" w:rsidRDefault="00000000">
      <w:pPr>
        <w:spacing w:before="269" w:after="269"/>
        <w:ind w:left="120"/>
      </w:pPr>
      <w:r>
        <w:rPr>
          <w:rFonts w:ascii="Times New Roman" w:hAnsi="Times New Roman"/>
          <w:color w:val="000000"/>
        </w:rPr>
        <w:t>- კარგად თქვი. ჩვენ ყველაფერს გავაკეთებთ, - თქვა მიშამ.</w:t>
      </w:r>
    </w:p>
    <w:p w14:paraId="3A3C2297" w14:textId="77777777" w:rsidR="002B144F" w:rsidRDefault="00000000">
      <w:pPr>
        <w:spacing w:before="269" w:after="269"/>
        <w:ind w:left="120"/>
      </w:pPr>
      <w:r>
        <w:rPr>
          <w:rFonts w:ascii="Times New Roman" w:hAnsi="Times New Roman"/>
          <w:color w:val="000000"/>
        </w:rPr>
        <w:t>მიშას შევხედე და მიპასუხა:</w:t>
      </w:r>
    </w:p>
    <w:p w14:paraId="3007D765" w14:textId="77777777" w:rsidR="002B144F" w:rsidRDefault="00000000">
      <w:pPr>
        <w:spacing w:before="269" w:after="269"/>
        <w:ind w:left="120"/>
      </w:pPr>
      <w:r>
        <w:rPr>
          <w:rFonts w:ascii="Times New Roman" w:hAnsi="Times New Roman"/>
          <w:color w:val="000000"/>
        </w:rPr>
        <w:t>- რა თქმა უნდა. მეც შენთან ვარ.</w:t>
      </w:r>
    </w:p>
    <w:p w14:paraId="37DEFDAE" w14:textId="77777777" w:rsidR="002B144F" w:rsidRDefault="00000000">
      <w:pPr>
        <w:spacing w:before="269" w:after="269"/>
        <w:ind w:left="120"/>
      </w:pPr>
      <w:r>
        <w:rPr>
          <w:rFonts w:ascii="Times New Roman" w:hAnsi="Times New Roman"/>
          <w:color w:val="000000"/>
        </w:rPr>
        <w:lastRenderedPageBreak/>
        <w:t>- საშა.</w:t>
      </w:r>
    </w:p>
    <w:p w14:paraId="00B6DAB3" w14:textId="77777777" w:rsidR="002B144F" w:rsidRDefault="00000000">
      <w:pPr>
        <w:spacing w:before="269" w:after="269"/>
        <w:ind w:left="120"/>
      </w:pPr>
      <w:r>
        <w:rPr>
          <w:rFonts w:ascii="Times New Roman" w:hAnsi="Times New Roman"/>
          <w:color w:val="000000"/>
        </w:rPr>
        <w:t>- კარგი, განაგრძე, თუ ასე გინდა. მე შენთან ერთად ვიქნები.</w:t>
      </w:r>
    </w:p>
    <w:p w14:paraId="01F0BA61" w14:textId="77777777" w:rsidR="002B144F" w:rsidRDefault="00000000">
      <w:pPr>
        <w:spacing w:before="269" w:after="269"/>
        <w:ind w:left="120"/>
      </w:pPr>
      <w:r>
        <w:rPr>
          <w:rFonts w:ascii="Times New Roman" w:hAnsi="Times New Roman"/>
          <w:color w:val="000000"/>
        </w:rPr>
        <w:t>გავუღიმე, ზურგი ვაქციე მათ და წინ წავედი.</w:t>
      </w:r>
    </w:p>
    <w:p w14:paraId="0B2ADB4F" w14:textId="77777777" w:rsidR="002B144F" w:rsidRDefault="00000000">
      <w:pPr>
        <w:spacing w:before="269" w:after="269"/>
        <w:ind w:left="120"/>
      </w:pPr>
      <w:r>
        <w:rPr>
          <w:rFonts w:ascii="Times New Roman" w:hAnsi="Times New Roman"/>
          <w:color w:val="000000"/>
        </w:rPr>
        <w:t>— სასიამოვნოა, როცა გყავს ხელქვეითები, რომლებიც ყველაფერს მომენტალურად ხვდებიან.</w:t>
      </w:r>
    </w:p>
    <w:p w14:paraId="062C09EE" w14:textId="77777777" w:rsidR="002B144F" w:rsidRDefault="00000000">
      <w:pPr>
        <w:spacing w:before="269" w:after="269"/>
        <w:ind w:left="120"/>
      </w:pPr>
      <w:r>
        <w:rPr>
          <w:rFonts w:ascii="Times New Roman" w:hAnsi="Times New Roman"/>
          <w:color w:val="000000"/>
        </w:rPr>
        <w:t>შემობრუნებისას ჯადოსნური წრე შევქმენი. საშას თვალები გაუფართოვდა, როცა ეს დაინახა.</w:t>
      </w:r>
    </w:p>
    <w:p w14:paraId="62859858" w14:textId="77777777" w:rsidR="002B144F" w:rsidRDefault="00000000">
      <w:pPr>
        <w:spacing w:before="269" w:after="269"/>
        <w:ind w:left="120"/>
      </w:pPr>
      <w:r>
        <w:rPr>
          <w:rFonts w:ascii="Times New Roman" w:hAnsi="Times New Roman"/>
          <w:color w:val="000000"/>
        </w:rPr>
        <w:t>— …მოიცადე, არ აპირებ…</w:t>
      </w:r>
    </w:p>
    <w:p w14:paraId="3A324125" w14:textId="77777777" w:rsidR="002B144F" w:rsidRDefault="00000000">
      <w:pPr>
        <w:spacing w:before="269" w:after="269"/>
        <w:ind w:left="120"/>
      </w:pPr>
      <w:r>
        <w:rPr>
          <w:rFonts w:ascii="Times New Roman" w:hAnsi="Times New Roman"/>
          <w:color w:val="000000"/>
        </w:rPr>
        <w:t>- ჯობია თავი დაიცვა, თორემ მოკვდები.</w:t>
      </w:r>
    </w:p>
    <w:p w14:paraId="34F9F10C" w14:textId="77777777" w:rsidR="002B144F" w:rsidRDefault="00000000">
      <w:pPr>
        <w:spacing w:before="269" w:after="269"/>
        <w:ind w:left="120"/>
      </w:pPr>
      <w:r>
        <w:rPr>
          <w:rFonts w:ascii="Times New Roman" w:hAnsi="Times New Roman"/>
          <w:color w:val="000000"/>
        </w:rPr>
        <w:t>საშას შავი მზის გაშვებით შევუტიე, რომელმაც მსუბუქი კუდი დატოვა. მან მაშინვე სწრაფად გაიქცა „ფლესით“ და ბოლო მომენტში აირიდა. მის უკან ხეები შავმა აფეთქებამ მთლიანად წაიღო.</w:t>
      </w:r>
    </w:p>
    <w:p w14:paraId="73A13392" w14:textId="77777777" w:rsidR="002B144F" w:rsidRDefault="00000000">
      <w:pPr>
        <w:spacing w:before="269" w:after="269"/>
        <w:ind w:left="120"/>
      </w:pPr>
      <w:r>
        <w:rPr>
          <w:rFonts w:ascii="Times New Roman" w:hAnsi="Times New Roman"/>
          <w:color w:val="000000"/>
        </w:rPr>
        <w:t>გავაგრძელე და კიდევ ერთი ჯადოსნური წრე გავშალე.</w:t>
      </w:r>
    </w:p>
    <w:p w14:paraId="0A445C8E" w14:textId="77777777" w:rsidR="002B144F" w:rsidRDefault="00000000">
      <w:pPr>
        <w:spacing w:before="269" w:after="269"/>
        <w:ind w:left="120"/>
      </w:pPr>
      <w:r>
        <w:rPr>
          <w:rFonts w:ascii="Times New Roman" w:hAnsi="Times New Roman"/>
          <w:color w:val="000000"/>
        </w:rPr>
        <w:t>- ჰეი, მოიცა! „ჯიო გრაზე“ უკვე ზედმეტია! განა დამოუკიდებლად სწავლა არ უნდა გვქონდეს?</w:t>
      </w:r>
    </w:p>
    <w:p w14:paraId="7B9F7871" w14:textId="77777777" w:rsidR="002B144F" w:rsidRDefault="00000000">
      <w:pPr>
        <w:spacing w:before="269" w:after="269"/>
        <w:ind w:left="120"/>
      </w:pPr>
      <w:r>
        <w:rPr>
          <w:rFonts w:ascii="Times New Roman" w:hAnsi="Times New Roman"/>
          <w:color w:val="000000"/>
        </w:rPr>
        <w:t>— არის თუ არა რაიმე დამოუკიდებელი აქტივობა, სადაც სიცოცხლეს საფრთხეში არ იგდებ?</w:t>
      </w:r>
    </w:p>
    <w:p w14:paraId="2FDC847B" w14:textId="77777777" w:rsidR="002B144F" w:rsidRDefault="00000000">
      <w:pPr>
        <w:spacing w:before="269" w:after="269"/>
        <w:ind w:left="120"/>
      </w:pPr>
      <w:r>
        <w:rPr>
          <w:rFonts w:ascii="Times New Roman" w:hAnsi="Times New Roman"/>
          <w:color w:val="000000"/>
        </w:rPr>
        <w:t>- რაზე ლაპარაკობ, სულელო!?</w:t>
      </w:r>
    </w:p>
    <w:p w14:paraId="39D33F39" w14:textId="77777777" w:rsidR="002B144F" w:rsidRDefault="00000000">
      <w:pPr>
        <w:spacing w:before="269" w:after="269"/>
        <w:ind w:left="120"/>
      </w:pPr>
      <w:r>
        <w:rPr>
          <w:rFonts w:ascii="Times New Roman" w:hAnsi="Times New Roman"/>
          <w:color w:val="000000"/>
        </w:rPr>
        <w:t>- მომისმინე, საშა. საძირკველი ყველაზე მეტ მაგიას მაშინ გამოყოფს, როდესაც განადგურების საფრთხის წინაშე დგას. ჩირაღდანი ჩაქრობამდე ერთი წამით ახალი ძალით აინთება. ეს უფსკრულისკენ მიმავალ გზაზე უტყუარი ნიშანია მაგიის შემსწავლელებისთვის.</w:t>
      </w:r>
    </w:p>
    <w:p w14:paraId="782D2DB1" w14:textId="77777777" w:rsidR="002B144F" w:rsidRDefault="00000000">
      <w:pPr>
        <w:spacing w:before="269" w:after="269"/>
        <w:ind w:left="120"/>
      </w:pPr>
      <w:r>
        <w:rPr>
          <w:rFonts w:ascii="Times New Roman" w:hAnsi="Times New Roman"/>
          <w:color w:val="000000"/>
        </w:rPr>
        <w:t>კიდევ ერთი გიო გრაზე ვესროლე და ძლივს აირიდა თავიდან, მისი გამომეტყველება კუთხეში მომწყვდეულის გამომეტყველებას ჰგავდა. მის უკან უზარმაზარი, დამწვარი მინდორი იყო.</w:t>
      </w:r>
    </w:p>
    <w:p w14:paraId="783EE425" w14:textId="77777777" w:rsidR="002B144F" w:rsidRDefault="00000000">
      <w:pPr>
        <w:spacing w:before="269" w:after="269"/>
        <w:ind w:left="120"/>
      </w:pPr>
      <w:r>
        <w:rPr>
          <w:rFonts w:ascii="Times New Roman" w:hAnsi="Times New Roman"/>
          <w:color w:val="000000"/>
        </w:rPr>
        <w:t>- რა აზრი აქვს მაგიური ძალის გაზრდას, თუ სიკვდილი გიწევს!</w:t>
      </w:r>
    </w:p>
    <w:p w14:paraId="1FC36198" w14:textId="77777777" w:rsidR="002B144F" w:rsidRDefault="00000000">
      <w:pPr>
        <w:spacing w:before="269" w:after="269"/>
        <w:ind w:left="120"/>
      </w:pPr>
      <w:r>
        <w:rPr>
          <w:rFonts w:ascii="Times New Roman" w:hAnsi="Times New Roman"/>
          <w:color w:val="000000"/>
        </w:rPr>
        <w:t>- ასე. ჩირაღდანი ჩაქრობამდე ერთი წამით ახალი ძალით აინთება, გამოიყენე ის ჩაქრობის დასაძლევად.</w:t>
      </w:r>
    </w:p>
    <w:p w14:paraId="2583CB54" w14:textId="77777777" w:rsidR="002B144F" w:rsidRDefault="00000000">
      <w:pPr>
        <w:spacing w:before="269" w:after="269"/>
        <w:ind w:left="120"/>
      </w:pPr>
      <w:r>
        <w:rPr>
          <w:rFonts w:ascii="Times New Roman" w:hAnsi="Times New Roman"/>
          <w:color w:val="000000"/>
        </w:rPr>
        <w:t>სხვა სიტყვებით რომ ვთქვათ…</w:t>
      </w:r>
    </w:p>
    <w:p w14:paraId="4C1C1774" w14:textId="77777777" w:rsidR="002B144F" w:rsidRDefault="00000000">
      <w:pPr>
        <w:spacing w:before="269" w:after="269"/>
        <w:ind w:left="120"/>
      </w:pPr>
      <w:r>
        <w:rPr>
          <w:rFonts w:ascii="Times New Roman" w:hAnsi="Times New Roman"/>
          <w:color w:val="000000"/>
        </w:rPr>
        <w:lastRenderedPageBreak/>
        <w:t>- გამოიყენეთ ძალები, რომლებიც სიკვდილის პირას ყოფნისას გაგიჩნდებათ და შეძლებთ საკუთარი თავის გადარჩენას. შემდეგ, როდესაც თქვენს სიცოცხლეს კვლავ საფრთხე დაემუქრება, ეს ძალა კიდევ უფრო დიდი გახდება.</w:t>
      </w:r>
    </w:p>
    <w:p w14:paraId="6CBC90FC" w14:textId="77777777" w:rsidR="002B144F" w:rsidRDefault="00000000">
      <w:pPr>
        <w:spacing w:before="269" w:after="269"/>
        <w:ind w:left="120"/>
      </w:pPr>
      <w:r>
        <w:rPr>
          <w:rFonts w:ascii="Times New Roman" w:hAnsi="Times New Roman"/>
          <w:color w:val="000000"/>
        </w:rPr>
        <w:t>ამ ეპოქის დემონები სუსტები სწორედ იმიტომ არიან, რომ სიკვდილის რისკი არ არსებობს. მაგიური ძალების დონის ამაღლებისა და მაგიის უფსკრულისკენ მიღწევის აუცილებელი ნაწილი, უდავოდ, სიკვდილთან მიახლოებაა, რათა არ მოკვდე.</w:t>
      </w:r>
    </w:p>
    <w:p w14:paraId="1912F734" w14:textId="77777777" w:rsidR="002B144F" w:rsidRDefault="00000000">
      <w:pPr>
        <w:spacing w:before="269" w:after="269"/>
        <w:ind w:left="120"/>
      </w:pPr>
      <w:r>
        <w:rPr>
          <w:rFonts w:ascii="Times New Roman" w:hAnsi="Times New Roman"/>
          <w:color w:val="000000"/>
        </w:rPr>
        <w:t>ამის პრაქტიკაში გამოსაყენებლად, კიდევ ერთი ჯადოსნური წრე შევქმენი.</w:t>
      </w:r>
    </w:p>
    <w:p w14:paraId="07A24FD9" w14:textId="77777777" w:rsidR="002B144F" w:rsidRDefault="00000000">
      <w:pPr>
        <w:spacing w:before="269" w:after="269"/>
        <w:ind w:left="120"/>
      </w:pPr>
      <w:r>
        <w:rPr>
          <w:rFonts w:ascii="Times New Roman" w:hAnsi="Times New Roman"/>
          <w:color w:val="000000"/>
        </w:rPr>
        <w:t>— …ჯანდაბა! სრულ სისულელეებს აგრძელებ!..</w:t>
      </w:r>
    </w:p>
    <w:p w14:paraId="78DDF605" w14:textId="77777777" w:rsidR="002B144F" w:rsidRDefault="00000000">
      <w:pPr>
        <w:spacing w:before="269" w:after="269"/>
        <w:ind w:left="120"/>
      </w:pPr>
      <w:r>
        <w:rPr>
          <w:rFonts w:ascii="Times New Roman" w:hAnsi="Times New Roman"/>
          <w:color w:val="000000"/>
        </w:rPr>
        <w:t>- დარწმუნებული ვარ, გაუმკლავდები.</w:t>
      </w:r>
    </w:p>
    <w:p w14:paraId="763414E0" w14:textId="77777777" w:rsidR="002B144F" w:rsidRDefault="00000000">
      <w:pPr>
        <w:spacing w:before="269" w:after="269"/>
        <w:ind w:left="120"/>
      </w:pPr>
      <w:r>
        <w:rPr>
          <w:rFonts w:ascii="Times New Roman" w:hAnsi="Times New Roman"/>
          <w:color w:val="000000"/>
        </w:rPr>
        <w:t>- არა, არა...</w:t>
      </w:r>
    </w:p>
    <w:p w14:paraId="4711C757" w14:textId="77777777" w:rsidR="002B144F" w:rsidRDefault="00000000">
      <w:pPr>
        <w:spacing w:before="269" w:after="269"/>
        <w:ind w:left="120"/>
      </w:pPr>
      <w:r>
        <w:rPr>
          <w:rFonts w:ascii="Times New Roman" w:hAnsi="Times New Roman"/>
          <w:color w:val="000000"/>
        </w:rPr>
        <w:t>- შეგიძლია. არ გჯერა ჩემი, საშა?</w:t>
      </w:r>
    </w:p>
    <w:p w14:paraId="10193916" w14:textId="77777777" w:rsidR="002B144F" w:rsidRDefault="00000000">
      <w:pPr>
        <w:spacing w:before="269" w:after="269"/>
        <w:ind w:left="120"/>
      </w:pPr>
      <w:r>
        <w:rPr>
          <w:rFonts w:ascii="Times New Roman" w:hAnsi="Times New Roman"/>
          <w:color w:val="000000"/>
        </w:rPr>
        <w:t>ჩემი სიტყვების გაგონებაზე საშამ ჩუმად შემომხედა.</w:t>
      </w:r>
    </w:p>
    <w:p w14:paraId="32AFCAB9" w14:textId="77777777" w:rsidR="002B144F" w:rsidRDefault="00000000">
      <w:pPr>
        <w:spacing w:before="269" w:after="269"/>
        <w:ind w:left="120"/>
      </w:pPr>
      <w:r>
        <w:rPr>
          <w:rFonts w:ascii="Times New Roman" w:hAnsi="Times New Roman"/>
          <w:color w:val="000000"/>
        </w:rPr>
        <w:t>- გამოიყენე „განადგურების ჯადოსნური თვალები“. ისინი აბსოლუტური ანტიმაგია. გახსოვს, როგორ გაუწიე წინააღმდეგობა ეუგო ლა რავიაზის დროის მაგიას.</w:t>
      </w:r>
    </w:p>
    <w:p w14:paraId="1D00EADC" w14:textId="77777777" w:rsidR="002B144F" w:rsidRDefault="00000000">
      <w:pPr>
        <w:spacing w:before="269" w:after="269"/>
        <w:ind w:left="120"/>
      </w:pPr>
      <w:r>
        <w:rPr>
          <w:rFonts w:ascii="Times New Roman" w:hAnsi="Times New Roman"/>
          <w:color w:val="000000"/>
        </w:rPr>
        <w:t>ისევ გავუშვი „გიო გრაცე“. შავი მზე ჭექა-ქუხილივით ანათებდა და კაშკაშა შუქს ტოვებდა.</w:t>
      </w:r>
    </w:p>
    <w:p w14:paraId="473EB09F" w14:textId="77777777" w:rsidR="002B144F" w:rsidRDefault="00000000">
      <w:pPr>
        <w:spacing w:before="269" w:after="269"/>
        <w:ind w:left="120"/>
      </w:pPr>
      <w:r>
        <w:rPr>
          <w:rFonts w:ascii="Times New Roman" w:hAnsi="Times New Roman"/>
          <w:color w:val="000000"/>
        </w:rPr>
        <w:t>— …ჯანდაბა!.. სერიოზულად?!.. ჯანდაბა!!</w:t>
      </w:r>
    </w:p>
    <w:p w14:paraId="4B0A8E2A" w14:textId="77777777" w:rsidR="002B144F" w:rsidRDefault="00000000">
      <w:pPr>
        <w:spacing w:before="269" w:after="269"/>
        <w:ind w:left="120"/>
      </w:pPr>
      <w:r>
        <w:rPr>
          <w:rFonts w:ascii="Times New Roman" w:hAnsi="Times New Roman"/>
          <w:color w:val="000000"/>
        </w:rPr>
        <w:t>საშამ მის წინ ანტიმაგია გაშალა. რის შემდეგაც მან თვალებში არსებული მთელი მაგიური ძალა კუპრივით ბნელ მზეზე გაათავისუფლა.</w:t>
      </w:r>
    </w:p>
    <w:p w14:paraId="6EFCC941" w14:textId="77777777" w:rsidR="002B144F" w:rsidRDefault="00000000">
      <w:pPr>
        <w:spacing w:before="269" w:after="269"/>
        <w:ind w:left="120"/>
      </w:pPr>
      <w:r>
        <w:rPr>
          <w:rFonts w:ascii="Times New Roman" w:hAnsi="Times New Roman"/>
          <w:color w:val="000000"/>
        </w:rPr>
        <w:t>— …თუ მოვკვდები, შენ იქნები პასუხისმგებელი!!</w:t>
      </w:r>
    </w:p>
    <w:p w14:paraId="72C1C74F" w14:textId="77777777" w:rsidR="002B144F" w:rsidRDefault="00000000">
      <w:pPr>
        <w:spacing w:before="269" w:after="269"/>
        <w:ind w:left="120"/>
      </w:pPr>
      <w:r>
        <w:rPr>
          <w:rFonts w:ascii="Times New Roman" w:hAnsi="Times New Roman"/>
          <w:color w:val="000000"/>
        </w:rPr>
        <w:t>„ჯიო გრეზემ“ მყისიერად ფერფლად აქცია საშას ანტიმაგია. ამის შემდეგ მან გამოიყენა „განადგურების ჯადოსნური თვალები“ და დაიწყო კუპრივით შავი მზის ძალის შემცირება. როდესაც ალი კარგავდა ძალას, მზე სულ უფრო და უფრო პატარავდებოდა, მაგრამ საშას არ შეეძლო მისი ძალის სრულად მოშორება და ის პირდაპირ მასზე დაეჯახა.</w:t>
      </w:r>
    </w:p>
    <w:p w14:paraId="0F0815EB" w14:textId="77777777" w:rsidR="002B144F" w:rsidRDefault="00000000">
      <w:pPr>
        <w:spacing w:before="269" w:after="269"/>
        <w:ind w:left="120"/>
      </w:pPr>
      <w:r>
        <w:rPr>
          <w:rFonts w:ascii="Times New Roman" w:hAnsi="Times New Roman"/>
          <w:color w:val="000000"/>
        </w:rPr>
        <w:t>— …კ-კია-ა-ა-ა-ა-ა-ა!!..</w:t>
      </w:r>
    </w:p>
    <w:p w14:paraId="443D815B" w14:textId="77777777" w:rsidR="002B144F" w:rsidRDefault="00000000">
      <w:pPr>
        <w:spacing w:before="269" w:after="269"/>
        <w:ind w:left="120"/>
      </w:pPr>
      <w:r>
        <w:rPr>
          <w:rFonts w:ascii="Times New Roman" w:hAnsi="Times New Roman"/>
          <w:color w:val="000000"/>
        </w:rPr>
        <w:t>საშა შავმა ცეცხლმა მოიცვა და დემონური ხეების ტყეში ჩააგდო.</w:t>
      </w:r>
    </w:p>
    <w:p w14:paraId="0698679D" w14:textId="77777777" w:rsidR="002B144F" w:rsidRDefault="00000000">
      <w:pPr>
        <w:spacing w:before="269" w:after="269"/>
        <w:ind w:left="120"/>
      </w:pPr>
      <w:r>
        <w:rPr>
          <w:rFonts w:ascii="Times New Roman" w:hAnsi="Times New Roman"/>
          <w:color w:val="000000"/>
        </w:rPr>
        <w:t>— მე-ის იქ მაინც უსაფრთხოდ არის?</w:t>
      </w:r>
    </w:p>
    <w:p w14:paraId="1FCBA690" w14:textId="77777777" w:rsidR="002B144F" w:rsidRDefault="00000000">
      <w:pPr>
        <w:spacing w:before="269" w:after="269"/>
        <w:ind w:left="120"/>
      </w:pPr>
      <w:r>
        <w:rPr>
          <w:rFonts w:ascii="Times New Roman" w:hAnsi="Times New Roman"/>
          <w:color w:val="000000"/>
        </w:rPr>
        <w:lastRenderedPageBreak/>
        <w:t>- ცოცხალია. - თქვა მიშამ.</w:t>
      </w:r>
    </w:p>
    <w:p w14:paraId="62C1A273"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რომლებიც მან სიკვდილის ნებით გაააქტიურა, იცავდა მას „ჯიო გრეიზისგან“, მაშინაც კი, თუ ისინი სრულად არ იყო გააქტიურებული. ხოლო „უკვდავი ჩიტის სამოსის“ ძალა არ მისცემდა მას სიკვდილის უფლებას.</w:t>
      </w:r>
    </w:p>
    <w:p w14:paraId="39820233" w14:textId="77777777" w:rsidR="002B144F" w:rsidRDefault="00000000">
      <w:pPr>
        <w:spacing w:before="269" w:after="269"/>
        <w:ind w:left="120"/>
      </w:pPr>
      <w:r>
        <w:rPr>
          <w:rFonts w:ascii="Times New Roman" w:hAnsi="Times New Roman"/>
          <w:color w:val="000000"/>
        </w:rPr>
        <w:t>- კარგი, გირჩევდი, უკან დარტყმას შეგესრულებინა, მაგრამ სამწუხაროდ, ხმალი არ მაქვს.</w:t>
      </w:r>
    </w:p>
    <w:p w14:paraId="4B9B31FF" w14:textId="77777777" w:rsidR="002B144F" w:rsidRDefault="00000000">
      <w:pPr>
        <w:spacing w:before="269" w:after="269"/>
        <w:ind w:left="120"/>
      </w:pPr>
      <w:r>
        <w:rPr>
          <w:rFonts w:ascii="Times New Roman" w:hAnsi="Times New Roman"/>
          <w:color w:val="000000"/>
        </w:rPr>
        <w:t>- ეს ჩემთვის დაიტოვე.</w:t>
      </w:r>
    </w:p>
    <w:p w14:paraId="1BD9EAD1" w14:textId="77777777" w:rsidR="002B144F" w:rsidRDefault="00000000">
      <w:pPr>
        <w:spacing w:before="269" w:after="269"/>
        <w:ind w:left="120"/>
      </w:pPr>
      <w:r>
        <w:rPr>
          <w:rFonts w:ascii="Times New Roman" w:hAnsi="Times New Roman"/>
          <w:color w:val="000000"/>
        </w:rPr>
        <w:t>მიშამ რეის წინ შელოცვის „ირისის“ გამოყენებით ყინულის დემონის ხმალი შექმნა.</w:t>
      </w:r>
    </w:p>
    <w:p w14:paraId="12120BFA" w14:textId="77777777" w:rsidR="002B144F" w:rsidRDefault="00000000">
      <w:pPr>
        <w:spacing w:before="269" w:after="269"/>
        <w:ind w:left="120"/>
      </w:pPr>
      <w:r>
        <w:rPr>
          <w:rFonts w:ascii="Times New Roman" w:hAnsi="Times New Roman"/>
          <w:color w:val="000000"/>
        </w:rPr>
        <w:t>- გმადლობთ.</w:t>
      </w:r>
    </w:p>
    <w:p w14:paraId="59622433" w14:textId="77777777" w:rsidR="002B144F" w:rsidRDefault="00000000">
      <w:pPr>
        <w:spacing w:before="269" w:after="269"/>
        <w:ind w:left="120"/>
      </w:pPr>
      <w:r>
        <w:rPr>
          <w:rFonts w:ascii="Times New Roman" w:hAnsi="Times New Roman"/>
          <w:color w:val="000000"/>
        </w:rPr>
        <w:t>რეიმ ხმალი აიღო, მიწიდან წამოხტა და ჩემსკენ გამოიქცა.</w:t>
      </w:r>
    </w:p>
    <w:p w14:paraId="2513A314" w14:textId="77777777" w:rsidR="002B144F" w:rsidRDefault="00000000">
      <w:pPr>
        <w:spacing w:before="269" w:after="269"/>
        <w:ind w:left="120"/>
      </w:pPr>
      <w:r>
        <w:rPr>
          <w:rFonts w:ascii="Times New Roman" w:hAnsi="Times New Roman"/>
          <w:color w:val="000000"/>
        </w:rPr>
        <w:t>- წავიდეთ, ანოს!!..</w:t>
      </w:r>
    </w:p>
    <w:p w14:paraId="7D63F4FA" w14:textId="77777777" w:rsidR="002B144F" w:rsidRDefault="00000000">
      <w:pPr>
        <w:spacing w:before="269" w:after="269"/>
        <w:ind w:left="120"/>
      </w:pPr>
      <w:r>
        <w:rPr>
          <w:rFonts w:ascii="Times New Roman" w:hAnsi="Times New Roman"/>
          <w:color w:val="000000"/>
        </w:rPr>
        <w:t>— ვაიმე და ვაიმე.</w:t>
      </w:r>
    </w:p>
    <w:p w14:paraId="7EBA1C4B" w14:textId="77777777" w:rsidR="002B144F" w:rsidRDefault="00000000">
      <w:pPr>
        <w:spacing w:before="269" w:after="269"/>
        <w:ind w:left="120"/>
      </w:pPr>
      <w:r>
        <w:rPr>
          <w:rFonts w:ascii="Times New Roman" w:hAnsi="Times New Roman"/>
          <w:color w:val="000000"/>
        </w:rPr>
        <w:t>მარჯვენა ხელით ხელი მოვკიდე ხმალს, რომელიც პირდაპირ ჩემსკენ მოდიოდა და ადვილად მოვიტეხე მისი პირი. ყინულის დემონის ხმალი ნაწილებად დაიშალა.</w:t>
      </w:r>
    </w:p>
    <w:p w14:paraId="44DC64A7" w14:textId="77777777" w:rsidR="002B144F" w:rsidRDefault="00000000">
      <w:pPr>
        <w:spacing w:before="269" w:after="269"/>
        <w:ind w:left="120"/>
      </w:pPr>
      <w:r>
        <w:rPr>
          <w:rFonts w:ascii="Times New Roman" w:hAnsi="Times New Roman"/>
          <w:color w:val="000000"/>
        </w:rPr>
        <w:t>- მიშა, „ირისის“ მიერ შექმნილი პირი უსარგებლო აღმოჩნდა. როდესაც ქვას ქმნი, არა ის, არამედ ატომები შექმენი, რომლებიც მის შემადგენლობას ქმნიან. მაშინ რა ქმნის დემონურ ხმალს? კიდევ უფრო ღრმად ჩაიხედე უფსკრულში.</w:t>
      </w:r>
    </w:p>
    <w:p w14:paraId="560E3ACD" w14:textId="77777777" w:rsidR="002B144F" w:rsidRDefault="00000000">
      <w:pPr>
        <w:spacing w:before="269" w:after="269"/>
        <w:ind w:left="120"/>
      </w:pPr>
      <w:r>
        <w:rPr>
          <w:rFonts w:ascii="Times New Roman" w:hAnsi="Times New Roman"/>
          <w:color w:val="000000"/>
        </w:rPr>
        <w:t>ამის თქმის შემდეგ რეის მუშტი ვურტყი. მან შიშველი ხელებით სცადა ამის შეჩერება.</w:t>
      </w:r>
    </w:p>
    <w:p w14:paraId="7AF2A608" w14:textId="77777777" w:rsidR="002B144F" w:rsidRDefault="00000000">
      <w:pPr>
        <w:spacing w:before="269" w:after="269"/>
        <w:ind w:left="120"/>
      </w:pPr>
      <w:r>
        <w:rPr>
          <w:rFonts w:ascii="Times New Roman" w:hAnsi="Times New Roman"/>
          <w:color w:val="000000"/>
        </w:rPr>
        <w:t>— …ჰა!..</w:t>
      </w:r>
    </w:p>
    <w:p w14:paraId="49D87FC2" w14:textId="77777777" w:rsidR="002B144F" w:rsidRDefault="00000000">
      <w:pPr>
        <w:spacing w:before="269" w:after="269"/>
        <w:ind w:left="120"/>
      </w:pPr>
      <w:r>
        <w:rPr>
          <w:rFonts w:ascii="Times New Roman" w:hAnsi="Times New Roman"/>
          <w:color w:val="000000"/>
        </w:rPr>
        <w:t>ერთი წამით, თითქოს მოახერხა მისი შეჩერება, მაგრამ მას შემდეგ, რაც ხელები ძალით გავთავისუფლდი, მუშტი მუცელში მოხვდა.</w:t>
      </w:r>
    </w:p>
    <w:p w14:paraId="11AA2340" w14:textId="77777777" w:rsidR="002B144F" w:rsidRDefault="00000000">
      <w:pPr>
        <w:spacing w:before="269" w:after="269"/>
        <w:ind w:left="120"/>
      </w:pPr>
      <w:r>
        <w:rPr>
          <w:rFonts w:ascii="Times New Roman" w:hAnsi="Times New Roman"/>
          <w:color w:val="000000"/>
        </w:rPr>
        <w:t>— …ხჰ!..</w:t>
      </w:r>
    </w:p>
    <w:p w14:paraId="471705B2" w14:textId="77777777" w:rsidR="002B144F" w:rsidRDefault="00000000">
      <w:pPr>
        <w:spacing w:before="269" w:after="269"/>
        <w:ind w:left="120"/>
      </w:pPr>
      <w:r>
        <w:rPr>
          <w:rFonts w:ascii="Times New Roman" w:hAnsi="Times New Roman"/>
          <w:color w:val="000000"/>
        </w:rPr>
        <w:t>- რეი, მეტი უნდა იმუშაო იმაზე, თუ როგორ იბრძოლო, თუ ხმალს დაკარგავ. ხმლით ძნელად თუ წააგებ ვინმესთან, მაგრამ მის გარეშე მტერს ბევრი შესაძლებლობა აქვს, ისარგებლოს შენი სისუსტით.</w:t>
      </w:r>
    </w:p>
    <w:p w14:paraId="59426763" w14:textId="77777777" w:rsidR="002B144F" w:rsidRDefault="00000000">
      <w:pPr>
        <w:spacing w:before="269" w:after="269"/>
        <w:ind w:left="120"/>
      </w:pPr>
      <w:r>
        <w:rPr>
          <w:rFonts w:ascii="Times New Roman" w:hAnsi="Times New Roman"/>
          <w:color w:val="000000"/>
        </w:rPr>
        <w:t>— ...და მაინც, მეჩვენება, თუ რამდენიმე დღის წინანდელთან შედარებით უფრო ძლიერი გახდი?..</w:t>
      </w:r>
    </w:p>
    <w:p w14:paraId="6385261E" w14:textId="77777777" w:rsidR="002B144F" w:rsidRDefault="00000000">
      <w:pPr>
        <w:spacing w:before="269" w:after="269"/>
        <w:ind w:left="120"/>
      </w:pPr>
      <w:r>
        <w:rPr>
          <w:rFonts w:ascii="Times New Roman" w:hAnsi="Times New Roman"/>
          <w:color w:val="000000"/>
        </w:rPr>
        <w:lastRenderedPageBreak/>
        <w:t>- მე ერთ ადგილას სამუდამოდ არ ვრჩები. თუ გინდა დამეწიო, ყველაფერი უნდა გააკეთო ამისთვის.</w:t>
      </w:r>
    </w:p>
    <w:p w14:paraId="06142EFC" w14:textId="77777777" w:rsidR="002B144F" w:rsidRDefault="00000000">
      <w:pPr>
        <w:spacing w:before="269" w:after="269"/>
        <w:ind w:left="120"/>
      </w:pPr>
      <w:r>
        <w:rPr>
          <w:rFonts w:ascii="Times New Roman" w:hAnsi="Times New Roman"/>
          <w:color w:val="000000"/>
        </w:rPr>
        <w:t>რეი მაშინვე წაიქცა, ლოყაზე წვეთი დაეცა.</w:t>
      </w:r>
    </w:p>
    <w:p w14:paraId="4F5B241B" w14:textId="77777777" w:rsidR="002B144F" w:rsidRDefault="00000000">
      <w:pPr>
        <w:spacing w:before="269" w:after="269"/>
        <w:ind w:left="120"/>
      </w:pPr>
      <w:r>
        <w:rPr>
          <w:rFonts w:ascii="Times New Roman" w:hAnsi="Times New Roman"/>
          <w:color w:val="000000"/>
        </w:rPr>
        <w:t>წვიმა დაიწყო და მისა არსად ჩანდა. ფუსკას შელოცვამ მყისიერად დაფარა დემონური ხეების ტყე კოკისპირული წვიმით.</w:t>
      </w:r>
    </w:p>
    <w:p w14:paraId="7685003D" w14:textId="77777777" w:rsidR="002B144F" w:rsidRDefault="00000000">
      <w:pPr>
        <w:spacing w:before="269" w:after="269"/>
        <w:ind w:left="120"/>
      </w:pPr>
      <w:r>
        <w:rPr>
          <w:rFonts w:ascii="Times New Roman" w:hAnsi="Times New Roman"/>
          <w:color w:val="000000"/>
        </w:rPr>
        <w:t>- ერთი და იგივე შელოცვის გამეორება საჭირო არ არის. თუნდაც სამჯერ სულის მაგია იყოს.</w:t>
      </w:r>
    </w:p>
    <w:p w14:paraId="67671B98" w14:textId="77777777" w:rsidR="002B144F" w:rsidRDefault="00000000">
      <w:pPr>
        <w:spacing w:before="269" w:after="269"/>
        <w:ind w:left="120"/>
      </w:pPr>
      <w:r>
        <w:rPr>
          <w:rFonts w:ascii="Times New Roman" w:hAnsi="Times New Roman"/>
          <w:color w:val="000000"/>
        </w:rPr>
        <w:t>ნელი ნაბიჯით, ჩემს წინ ჩამოვარდნილი წვიმის წვეთი დავიჭირე.</w:t>
      </w:r>
    </w:p>
    <w:p w14:paraId="799A84BC" w14:textId="77777777" w:rsidR="002B144F" w:rsidRDefault="00000000">
      <w:pPr>
        <w:spacing w:before="269" w:after="269"/>
        <w:ind w:left="120"/>
      </w:pPr>
      <w:r>
        <w:rPr>
          <w:rFonts w:ascii="Times New Roman" w:hAnsi="Times New Roman"/>
          <w:color w:val="000000"/>
        </w:rPr>
        <w:t>„აჰ...“ - გაისმა მიშას ხმა და წვეთმა, რომელიც ხელში ავიღე, მისი ნამდვილი სხეულის ფორმა მიიღო.</w:t>
      </w:r>
    </w:p>
    <w:p w14:paraId="37E31D6E" w14:textId="77777777" w:rsidR="002B144F" w:rsidRDefault="00000000">
      <w:pPr>
        <w:spacing w:before="269" w:after="269"/>
        <w:ind w:left="120"/>
      </w:pPr>
      <w:r>
        <w:rPr>
          <w:rFonts w:ascii="Times New Roman" w:hAnsi="Times New Roman"/>
          <w:color w:val="000000"/>
        </w:rPr>
        <w:t>- მისა, ზოგადად, სუსტი ხარ. მაგრამ თუ სუსტი ხარ, მაშინ იბრძოლე ისე, როგორც სუსტები იბრძვიან. გამოიყენე შენი გონება; იპოვე სულების მაგიის მეტი გამოყენება.</w:t>
      </w:r>
    </w:p>
    <w:p w14:paraId="1EECC5A0" w14:textId="77777777" w:rsidR="002B144F" w:rsidRDefault="00000000">
      <w:pPr>
        <w:spacing w:before="269" w:after="269"/>
        <w:ind w:left="120"/>
      </w:pPr>
      <w:r>
        <w:rPr>
          <w:rFonts w:ascii="Times New Roman" w:hAnsi="Times New Roman"/>
          <w:color w:val="000000"/>
        </w:rPr>
        <w:t>ჩემი ჯადოსნური ძალით ვიმოქმედე მასზე და მიშამ გონება დაკარგა.</w:t>
      </w:r>
    </w:p>
    <w:p w14:paraId="7C665B98" w14:textId="77777777" w:rsidR="002B144F" w:rsidRDefault="00000000">
      <w:pPr>
        <w:spacing w:before="269" w:after="269"/>
        <w:ind w:left="120"/>
      </w:pPr>
      <w:r>
        <w:rPr>
          <w:rFonts w:ascii="Times New Roman" w:hAnsi="Times New Roman"/>
          <w:color w:val="000000"/>
        </w:rPr>
        <w:t>- ანოს.</w:t>
      </w:r>
    </w:p>
    <w:p w14:paraId="7DD4D991" w14:textId="77777777" w:rsidR="002B144F" w:rsidRDefault="00000000">
      <w:pPr>
        <w:spacing w:before="269" w:after="269"/>
        <w:ind w:left="120"/>
      </w:pPr>
      <w:r>
        <w:rPr>
          <w:rFonts w:ascii="Times New Roman" w:hAnsi="Times New Roman"/>
          <w:color w:val="000000"/>
        </w:rPr>
        <w:t>შემობრუნებისას დავინახე, როგორ ააშენა მიშამ დემონთა მბრძანებლის უზარმაზარი ყინულის ციხესიმაგრე შელოცვით „ირისი“.</w:t>
      </w:r>
    </w:p>
    <w:p w14:paraId="69AB798C" w14:textId="77777777" w:rsidR="002B144F" w:rsidRDefault="00000000">
      <w:pPr>
        <w:spacing w:before="269" w:after="269"/>
        <w:ind w:left="120"/>
      </w:pPr>
      <w:r>
        <w:rPr>
          <w:rFonts w:ascii="Times New Roman" w:hAnsi="Times New Roman"/>
          <w:color w:val="000000"/>
        </w:rPr>
        <w:t>- მოდი, კიდევ ერთხელ გავაკეთოთ.</w:t>
      </w:r>
    </w:p>
    <w:p w14:paraId="7262E305" w14:textId="77777777" w:rsidR="002B144F" w:rsidRDefault="00000000">
      <w:pPr>
        <w:spacing w:before="269" w:after="269"/>
        <w:ind w:left="120"/>
      </w:pPr>
      <w:r>
        <w:rPr>
          <w:rFonts w:ascii="Times New Roman" w:hAnsi="Times New Roman"/>
          <w:color w:val="000000"/>
        </w:rPr>
        <w:t>- კარგი.</w:t>
      </w:r>
    </w:p>
    <w:p w14:paraId="56AC3DFC" w14:textId="77777777" w:rsidR="002B144F" w:rsidRDefault="00000000">
      <w:pPr>
        <w:spacing w:before="269" w:after="269"/>
        <w:ind w:left="120"/>
      </w:pPr>
      <w:r>
        <w:rPr>
          <w:rFonts w:ascii="Times New Roman" w:hAnsi="Times New Roman"/>
          <w:color w:val="000000"/>
        </w:rPr>
        <w:t>ასევე გამოვიყენე „ირისი“ და მყისიერად შევქმენი დემონთა მბრძანებლის ციხესიმაგრე. ამის შემდეგ, ხელისგული ცისკენ მივმართე. დემონთა მბრძანებლის ციხესიმაგრე ჰაერში აფრინდა.</w:t>
      </w:r>
    </w:p>
    <w:p w14:paraId="28D2E076" w14:textId="77777777" w:rsidR="002B144F" w:rsidRDefault="00000000">
      <w:pPr>
        <w:spacing w:before="269" w:after="269"/>
        <w:ind w:left="120"/>
      </w:pPr>
      <w:r>
        <w:rPr>
          <w:rFonts w:ascii="Times New Roman" w:hAnsi="Times New Roman"/>
          <w:color w:val="000000"/>
        </w:rPr>
        <w:t>— სცადე ასე.</w:t>
      </w:r>
    </w:p>
    <w:p w14:paraId="3CF9E8A2" w14:textId="77777777" w:rsidR="002B144F" w:rsidRDefault="00000000">
      <w:pPr>
        <w:spacing w:before="269" w:after="269"/>
        <w:ind w:left="120"/>
      </w:pPr>
      <w:r>
        <w:rPr>
          <w:rFonts w:ascii="Times New Roman" w:hAnsi="Times New Roman"/>
          <w:color w:val="000000"/>
        </w:rPr>
        <w:t>წინ მივუთითე და დემონთა მბრძანებლის ციხესიმაგრე ძლიერად წინ გაფრინდა. მიშამ ხელისგული ასწია და მისი ყინულის ციხესიმაგრეც იმავე გზით გაფრინდა. ჩვენს თვალწინ აჩქარებული ორი ციხესიმაგრე ერთმანეთს დამანგრევლად შეეჯახა. ყრუ ღრიალი გაისმა და ციდან უამრავი ნამსხვრევები ჩამოცვივდა. მტვრის ღრუბელი ფარავდა მხედველობის არეს.</w:t>
      </w:r>
    </w:p>
    <w:p w14:paraId="5A5E598E" w14:textId="77777777" w:rsidR="002B144F" w:rsidRDefault="00000000">
      <w:pPr>
        <w:spacing w:before="269" w:after="269"/>
        <w:ind w:left="120"/>
      </w:pPr>
      <w:r>
        <w:rPr>
          <w:rFonts w:ascii="Times New Roman" w:hAnsi="Times New Roman"/>
          <w:color w:val="000000"/>
        </w:rPr>
        <w:t>მისი გაქრობის შემდეგ, ცაში მხოლოდ ჩემი ციხესიმაგრე მოჩანდა. დემონთა მბრძანებლის ყინულის ციხესიმაგრე კი მთლიანად ნანგრევებად იქცა.</w:t>
      </w:r>
    </w:p>
    <w:p w14:paraId="709E7A18" w14:textId="77777777" w:rsidR="002B144F" w:rsidRDefault="00000000">
      <w:pPr>
        <w:spacing w:before="269" w:after="269"/>
        <w:ind w:left="120"/>
      </w:pPr>
      <w:r>
        <w:rPr>
          <w:rFonts w:ascii="Times New Roman" w:hAnsi="Times New Roman"/>
          <w:color w:val="000000"/>
        </w:rPr>
        <w:lastRenderedPageBreak/>
        <w:t>- ჯერ კიდევ ბევრი გაქვს სასწავლი.</w:t>
      </w:r>
    </w:p>
    <w:p w14:paraId="0ABEDEF0" w14:textId="77777777" w:rsidR="002B144F" w:rsidRDefault="00000000">
      <w:pPr>
        <w:spacing w:before="269" w:after="269"/>
        <w:ind w:left="120"/>
      </w:pPr>
      <w:r>
        <w:rPr>
          <w:rFonts w:ascii="Times New Roman" w:hAnsi="Times New Roman"/>
          <w:color w:val="000000"/>
        </w:rPr>
        <w:t>მიშას მივუახლოვდი და ის უცებ წაიქცა, თითქოს გონება დაკარგა. როგორც ჩანს, მან მთელი თავისი ჯადოსნური ძალა „ირისის“ შელოცვაში უყოყმანოდ ჩადო.</w:t>
      </w:r>
    </w:p>
    <w:p w14:paraId="577B462C" w14:textId="77777777" w:rsidR="002B144F" w:rsidRDefault="00000000">
      <w:pPr>
        <w:spacing w:before="269" w:after="269"/>
        <w:ind w:left="120"/>
      </w:pPr>
      <w:r>
        <w:rPr>
          <w:rFonts w:ascii="Times New Roman" w:hAnsi="Times New Roman"/>
          <w:color w:val="000000"/>
        </w:rPr>
        <w:t>- ჰმ, შესანიშნავი მონდომება.</w:t>
      </w:r>
    </w:p>
    <w:p w14:paraId="2F3FED89" w14:textId="77777777" w:rsidR="002B144F" w:rsidRDefault="00000000">
      <w:pPr>
        <w:spacing w:before="269" w:after="269"/>
        <w:ind w:left="120"/>
      </w:pPr>
      <w:r>
        <w:rPr>
          <w:rFonts w:ascii="Times New Roman" w:hAnsi="Times New Roman"/>
          <w:color w:val="000000"/>
        </w:rPr>
        <w:t xml:space="preserve">ჯადოსნური წრე დავხატე და ყველას „ეი შეალ </w:t>
      </w:r>
      <w:r>
        <w:rPr>
          <w:rFonts w:ascii="Times New Roman" w:hAnsi="Times New Roman"/>
          <w:color w:val="000000"/>
          <w:sz w:val="18"/>
          <w:vertAlign w:val="superscript"/>
        </w:rPr>
        <w:t xml:space="preserve">1 </w:t>
      </w:r>
      <w:r>
        <w:rPr>
          <w:rFonts w:ascii="Times New Roman" w:hAnsi="Times New Roman"/>
          <w:color w:val="000000"/>
        </w:rPr>
        <w:t>“ ვუკარნახე. ამის შემდეგ თვალები გაახილეს და ნელა წამოდგნენ. როგორც ჩანს, ჯერ კიდევ ბოლომდე გონს არ მოსულიყვნენ, ამიტომ შელოცვით „გაიზი“ დაკარგული მაგიური ძალა აღვუდგინე.</w:t>
      </w:r>
    </w:p>
    <w:p w14:paraId="42887BA8" w14:textId="77777777" w:rsidR="002B144F" w:rsidRDefault="00000000">
      <w:pPr>
        <w:spacing w:before="269" w:after="269"/>
        <w:ind w:left="120"/>
      </w:pPr>
      <w:r>
        <w:rPr>
          <w:rFonts w:ascii="Times New Roman" w:hAnsi="Times New Roman"/>
          <w:color w:val="000000"/>
        </w:rPr>
        <w:t>- ახლა კი გავაგრძელოთ ჩვენი დამოუკიდებელი მუშაობა. სანამ დრო ჯერ კიდევ გვაქვს, იმდენჯერ გაცოცხლებ, რამდენჯერაც საჭირო იქნება.</w:t>
      </w:r>
    </w:p>
    <w:p w14:paraId="08FCC289" w14:textId="77777777" w:rsidR="002B144F" w:rsidRDefault="00000000">
      <w:pPr>
        <w:pStyle w:val="Heading4"/>
        <w:spacing w:before="269" w:after="269"/>
        <w:ind w:left="120"/>
      </w:pPr>
      <w:r>
        <w:rPr>
          <w:rFonts w:ascii="Times New Roman" w:hAnsi="Times New Roman"/>
          <w:i w:val="0"/>
          <w:color w:val="000000"/>
        </w:rPr>
        <w:t>შენიშვნები</w:t>
      </w:r>
    </w:p>
    <w:p w14:paraId="63BFC7D3" w14:textId="77777777" w:rsidR="002B144F" w:rsidRDefault="00000000">
      <w:pPr>
        <w:spacing w:before="269" w:after="269"/>
        <w:ind w:left="120"/>
      </w:pPr>
      <w:r>
        <w:rPr>
          <w:rFonts w:ascii="Times New Roman" w:hAnsi="Times New Roman"/>
          <w:color w:val="000000"/>
        </w:rPr>
        <w:t>1. დაწერილია როგორც: „მასობრივი სრული მაგიური განკურნება“.</w:t>
      </w:r>
    </w:p>
    <w:p w14:paraId="4F61E37C" w14:textId="77777777" w:rsidR="002B144F" w:rsidRDefault="00000000">
      <w:pPr>
        <w:pStyle w:val="Heading2"/>
        <w:pageBreakBefore/>
        <w:spacing w:before="180" w:after="180"/>
        <w:ind w:left="120"/>
      </w:pPr>
      <w:bookmarkStart w:id="10" w:name="_§_4._სიგსესტის"/>
      <w:bookmarkStart w:id="11" w:name="_Toc199679518"/>
      <w:bookmarkEnd w:id="10"/>
      <w:r>
        <w:rPr>
          <w:rFonts w:ascii="Times New Roman" w:hAnsi="Times New Roman"/>
          <w:color w:val="000000"/>
          <w:sz w:val="33"/>
        </w:rPr>
        <w:lastRenderedPageBreak/>
        <w:t>§ 4. სიგსესტის ნებისყოფის ხმალი</w:t>
      </w:r>
      <w:bookmarkEnd w:id="11"/>
    </w:p>
    <w:p w14:paraId="7960F338" w14:textId="77777777" w:rsidR="002B144F" w:rsidRDefault="00000000">
      <w:pPr>
        <w:spacing w:before="269" w:after="269"/>
        <w:ind w:left="120"/>
      </w:pPr>
      <w:r>
        <w:rPr>
          <w:rFonts w:ascii="Times New Roman" w:hAnsi="Times New Roman"/>
          <w:color w:val="000000"/>
        </w:rPr>
        <w:t>სკოლის შემდეგ, მთელი დღე ინტენსიური და შინაარსიანი დამოუკიდებელი სწავლით…</w:t>
      </w:r>
    </w:p>
    <w:p w14:paraId="175FB01F" w14:textId="77777777" w:rsidR="002B144F" w:rsidRDefault="00000000">
      <w:pPr>
        <w:spacing w:before="269" w:after="269"/>
        <w:ind w:left="120"/>
      </w:pPr>
      <w:r>
        <w:rPr>
          <w:rFonts w:ascii="Times New Roman" w:hAnsi="Times New Roman"/>
          <w:color w:val="000000"/>
        </w:rPr>
        <w:t>რეი ხაზინაში მივიყვანე, რომელიც დელზოგეიდის დუნდულში მდებარეობდა. დემონური ხმლებითა და არტეფაქტებით სავსე მთელი რიგების დანახვისას, რეი გაკვირვებული შემობრუნდა.</w:t>
      </w:r>
    </w:p>
    <w:p w14:paraId="4CF443A4" w14:textId="77777777" w:rsidR="002B144F" w:rsidRDefault="00000000">
      <w:pPr>
        <w:spacing w:before="269" w:after="269"/>
        <w:ind w:left="120"/>
      </w:pPr>
      <w:r>
        <w:rPr>
          <w:rFonts w:ascii="Times New Roman" w:hAnsi="Times New Roman"/>
          <w:color w:val="000000"/>
        </w:rPr>
        <w:t>- ეს ყველაფერი შენ გეკუთვნის, ანოს?</w:t>
      </w:r>
    </w:p>
    <w:p w14:paraId="51D3D520" w14:textId="77777777" w:rsidR="002B144F" w:rsidRDefault="00000000">
      <w:pPr>
        <w:spacing w:before="269" w:after="269"/>
        <w:ind w:left="120"/>
      </w:pPr>
      <w:r>
        <w:rPr>
          <w:rFonts w:ascii="Times New Roman" w:hAnsi="Times New Roman"/>
          <w:color w:val="000000"/>
        </w:rPr>
        <w:t>— მე ისინი 2000 წლის წინ შევაგროვე.</w:t>
      </w:r>
    </w:p>
    <w:p w14:paraId="46A411B4" w14:textId="77777777" w:rsidR="002B144F" w:rsidRDefault="00000000">
      <w:pPr>
        <w:spacing w:before="269" w:after="269"/>
        <w:ind w:left="120"/>
      </w:pPr>
      <w:r>
        <w:rPr>
          <w:rFonts w:ascii="Times New Roman" w:hAnsi="Times New Roman"/>
          <w:color w:val="000000"/>
        </w:rPr>
        <w:t>„ვაუ. სერიოზულად ვიწყებ დაჯერებას, რომ შენ ნამდვილად დემონთა მბრძანებელი ტირანი ხარ.“ აღელვებულმა თქვა რეიმ და დემონურ ხმლებს ყურადღებით ათვალიერებდა.</w:t>
      </w:r>
    </w:p>
    <w:p w14:paraId="1F480181" w14:textId="77777777" w:rsidR="002B144F" w:rsidRDefault="00000000">
      <w:pPr>
        <w:spacing w:before="269" w:after="269"/>
        <w:ind w:left="120"/>
      </w:pPr>
      <w:r>
        <w:rPr>
          <w:rFonts w:ascii="Times New Roman" w:hAnsi="Times New Roman"/>
          <w:color w:val="000000"/>
        </w:rPr>
        <w:t>როგორც ჩანს, მის თვალწინ დემონურ ხმლებს მისთვის გაცილებით მეტი მნიშვნელობა ჰქონდა, ვიდრე ორი ათასი წლის დემონთა მბრძანებელს.</w:t>
      </w:r>
    </w:p>
    <w:p w14:paraId="286E86E9" w14:textId="77777777" w:rsidR="002B144F" w:rsidRDefault="00000000">
      <w:pPr>
        <w:spacing w:before="269" w:after="269"/>
        <w:ind w:left="120"/>
      </w:pPr>
      <w:r>
        <w:rPr>
          <w:rFonts w:ascii="Times New Roman" w:hAnsi="Times New Roman"/>
          <w:color w:val="000000"/>
        </w:rPr>
        <w:t>- აირჩიე რომელიც მოგწონს.</w:t>
      </w:r>
    </w:p>
    <w:p w14:paraId="333A5257" w14:textId="77777777" w:rsidR="002B144F" w:rsidRDefault="00000000">
      <w:pPr>
        <w:spacing w:before="269" w:after="269"/>
        <w:ind w:left="120"/>
      </w:pPr>
      <w:r>
        <w:rPr>
          <w:rFonts w:ascii="Times New Roman" w:hAnsi="Times New Roman"/>
          <w:color w:val="000000"/>
        </w:rPr>
        <w:t>რეიმ ხმლების არჩევა დაიწყო და ერთმანეთის მიყოლებით ათვალიერა ისინი. თითოეული მათგანი მითიური ეპოქის შედევრი იყო, მაგრამ ძნელი სათქმელი იყო, მოერგებოდა თუ არა ისინი მასაც და ინიციოსაც.</w:t>
      </w:r>
    </w:p>
    <w:p w14:paraId="5F75A833" w14:textId="77777777" w:rsidR="002B144F" w:rsidRDefault="00000000">
      <w:pPr>
        <w:spacing w:before="269" w:after="269"/>
        <w:ind w:left="120"/>
      </w:pPr>
      <w:r>
        <w:rPr>
          <w:rFonts w:ascii="Times New Roman" w:hAnsi="Times New Roman"/>
          <w:color w:val="000000"/>
        </w:rPr>
        <w:t>ინიციო ნამდვილად შესანიშნავი დემონური ხმალი იყო, მაგრამ სიმართლე გითხრათ, ის განსაკუთრებით ძლიერი არ იყო. მიუხედავად იმისა, რომ მას შეეძლო მაგიური ფორმულების გარღვევა, მას არ შეეძლო ადვილად გაანეიტრალებინა არცერთი მაგია. მისი გამოყენებით მაგიის გასარღვევად, პირველ რიგში, საკუთარ უნარებს უნდა დაყრდნობოდე.</w:t>
      </w:r>
    </w:p>
    <w:p w14:paraId="3FC28924" w14:textId="51F0DCC9" w:rsidR="002B144F" w:rsidRDefault="00000000">
      <w:pPr>
        <w:spacing w:before="269" w:after="269"/>
        <w:ind w:left="120"/>
      </w:pPr>
      <w:r>
        <w:rPr>
          <w:rFonts w:ascii="Times New Roman" w:hAnsi="Times New Roman"/>
          <w:color w:val="000000"/>
        </w:rPr>
        <w:t>მაგალითად, თუ დიდი რაოდენობით შელოცვებს გამოიყენებთ, რომელთა დაძლევაც ხმლით არ შეგიძლიათ, ყველას ვერ მოჭრით. როდესაც მისამ ხმალი გამოიყენა, მას არ შეეძლო „</w:t>
      </w:r>
      <w:r w:rsidR="00592BD8">
        <w:rPr>
          <w:rFonts w:ascii="Sylfaen" w:hAnsi="Sylfaen"/>
          <w:color w:val="000000"/>
          <w:lang w:val="ka-GE"/>
        </w:rPr>
        <w:t>ჯი გრეიდი</w:t>
      </w:r>
      <w:r>
        <w:rPr>
          <w:rFonts w:ascii="Times New Roman" w:hAnsi="Times New Roman"/>
          <w:color w:val="000000"/>
        </w:rPr>
        <w:t>“-ის მოჭრა, რომელსაც რთული მაგიური ფორმულა აქვს.</w:t>
      </w:r>
    </w:p>
    <w:p w14:paraId="2513F10A" w14:textId="77777777" w:rsidR="002B144F" w:rsidRDefault="00000000">
      <w:pPr>
        <w:spacing w:before="269" w:after="269"/>
        <w:ind w:left="120"/>
      </w:pPr>
      <w:r>
        <w:rPr>
          <w:rFonts w:ascii="Times New Roman" w:hAnsi="Times New Roman"/>
          <w:color w:val="000000"/>
        </w:rPr>
        <w:t>თუ ორმაგი ფორმულით გამოიყენებთ მაგიას, მისი უბრალოდ გაჭრა რთული იქნება. ამისათვის ასევე დაგჭირდებათ ჯადოსნური თვალები, რომლებსაც შეუძლიათ მისი დანახვა და ფორმულების ღრმა ცოდნა.</w:t>
      </w:r>
    </w:p>
    <w:p w14:paraId="0912C0A3" w14:textId="77777777" w:rsidR="002B144F" w:rsidRDefault="00000000">
      <w:pPr>
        <w:spacing w:before="269" w:after="269"/>
        <w:ind w:left="120"/>
      </w:pPr>
      <w:r>
        <w:rPr>
          <w:rFonts w:ascii="Times New Roman" w:hAnsi="Times New Roman"/>
          <w:color w:val="000000"/>
        </w:rPr>
        <w:t>გარდა ამისა, მიუხედავად იმისა, რომ მას შეუძლია ანტიმაგიური და მაგიური ბარიერების გარღვევა, თავად ჯადოსნური ხმლის სიმკვეთრე საკმაოდ საშუალოა. მისი ძალა კი მნიშვნელოვნად არის დამოკიდებული თავად ხმლისმჭერზე.</w:t>
      </w:r>
    </w:p>
    <w:p w14:paraId="2F74E2F1" w14:textId="77777777" w:rsidR="002B144F" w:rsidRDefault="00000000">
      <w:pPr>
        <w:spacing w:before="269" w:after="269"/>
        <w:ind w:left="120"/>
      </w:pPr>
      <w:r>
        <w:rPr>
          <w:rFonts w:ascii="Times New Roman" w:hAnsi="Times New Roman"/>
          <w:color w:val="000000"/>
        </w:rPr>
        <w:lastRenderedPageBreak/>
        <w:t>მაგრამ ჩვეულებრივი მეხმა რეის ხელში ის საშინელ დემონურ ხმალად იქცა, რომელსაც ნებისმიერი შეტევითი და თავდაცვითი მაგიის გარღვევა შეეძლო. სწორედ მისი უნარების წყალობით დაამსხვრია რეიმ მოწინააღმდეგეების დემონური ხმლები დემონური ხმლების ტურნირში.</w:t>
      </w:r>
    </w:p>
    <w:p w14:paraId="3232F418" w14:textId="77777777" w:rsidR="002B144F" w:rsidRDefault="00000000">
      <w:pPr>
        <w:spacing w:before="269" w:after="269"/>
        <w:ind w:left="120"/>
      </w:pPr>
      <w:r>
        <w:rPr>
          <w:rFonts w:ascii="Times New Roman" w:hAnsi="Times New Roman"/>
          <w:color w:val="000000"/>
        </w:rPr>
        <w:t>მტრის მაგიის გაუქმების უნარის მქონე ინიციო კარგად ერწყმოდა რეის, რადგან თავად მაგიაში დიდად კარგი არ იყო, გარდა ხმლებთან დაკავშირებული მაგიისა.</w:t>
      </w:r>
    </w:p>
    <w:p w14:paraId="67CB0D90" w14:textId="77777777" w:rsidR="002B144F" w:rsidRDefault="00000000">
      <w:pPr>
        <w:spacing w:before="269" w:after="269"/>
        <w:ind w:left="120"/>
      </w:pPr>
      <w:r>
        <w:rPr>
          <w:rFonts w:ascii="Times New Roman" w:hAnsi="Times New Roman"/>
          <w:color w:val="000000"/>
        </w:rPr>
        <w:t>- მმმ?..</w:t>
      </w:r>
    </w:p>
    <w:p w14:paraId="73D44D23" w14:textId="77777777" w:rsidR="002B144F" w:rsidRDefault="00000000">
      <w:pPr>
        <w:spacing w:before="269" w:after="269"/>
        <w:ind w:left="120"/>
      </w:pPr>
      <w:r>
        <w:rPr>
          <w:rFonts w:ascii="Times New Roman" w:hAnsi="Times New Roman"/>
          <w:color w:val="000000"/>
        </w:rPr>
        <w:t>რეიმ ხაზინის კუთხეში დემონური ხმალი შენიშნა.</w:t>
      </w:r>
    </w:p>
    <w:p w14:paraId="32A03346" w14:textId="77777777" w:rsidR="002B144F" w:rsidRDefault="00000000">
      <w:pPr>
        <w:spacing w:before="269" w:after="269"/>
        <w:ind w:left="120"/>
      </w:pPr>
      <w:r>
        <w:rPr>
          <w:rFonts w:ascii="Times New Roman" w:hAnsi="Times New Roman"/>
          <w:color w:val="000000"/>
        </w:rPr>
        <w:t>— შემიძლია ვნახო?</w:t>
      </w:r>
    </w:p>
    <w:p w14:paraId="46DBCC23" w14:textId="77777777" w:rsidR="002B144F" w:rsidRDefault="00000000">
      <w:pPr>
        <w:spacing w:before="269" w:after="269"/>
        <w:ind w:left="120"/>
      </w:pPr>
      <w:r>
        <w:rPr>
          <w:rFonts w:ascii="Times New Roman" w:hAnsi="Times New Roman"/>
          <w:color w:val="000000"/>
        </w:rPr>
        <w:t>- რა თქმა უნდა.</w:t>
      </w:r>
    </w:p>
    <w:p w14:paraId="79332E08" w14:textId="77777777" w:rsidR="002B144F" w:rsidRDefault="00000000">
      <w:pPr>
        <w:spacing w:before="269" w:after="269"/>
        <w:ind w:left="120"/>
      </w:pPr>
      <w:r>
        <w:rPr>
          <w:rFonts w:ascii="Times New Roman" w:hAnsi="Times New Roman"/>
          <w:color w:val="000000"/>
        </w:rPr>
        <w:t>მან დემონური ხმალი ქარქაშიდან ამოიღო. ხმლის პირი ვერცხლისფრად ბრწყინავდა და იმდენად ლამაზი იყო, რომ თვალის მოწყვეტა შეუძლებელი იყო.</w:t>
      </w:r>
    </w:p>
    <w:p w14:paraId="3B79E882" w14:textId="77777777" w:rsidR="002B144F" w:rsidRDefault="00000000">
      <w:pPr>
        <w:spacing w:before="269" w:after="269"/>
        <w:ind w:left="120"/>
      </w:pPr>
      <w:r>
        <w:rPr>
          <w:rFonts w:ascii="Times New Roman" w:hAnsi="Times New Roman"/>
          <w:color w:val="000000"/>
        </w:rPr>
        <w:t>- ლამაზი.</w:t>
      </w:r>
    </w:p>
    <w:p w14:paraId="4ED9A9F4" w14:textId="77777777" w:rsidR="002B144F" w:rsidRDefault="00000000">
      <w:pPr>
        <w:spacing w:before="269" w:after="269"/>
        <w:ind w:left="120"/>
      </w:pPr>
      <w:r>
        <w:rPr>
          <w:rFonts w:ascii="Times New Roman" w:hAnsi="Times New Roman"/>
          <w:color w:val="000000"/>
        </w:rPr>
        <w:t>ჰმ, შენიშნა? ბედისწერა უცნაური რამაა.</w:t>
      </w:r>
    </w:p>
    <w:p w14:paraId="0F59D09B" w14:textId="77777777" w:rsidR="002B144F" w:rsidRDefault="00000000">
      <w:pPr>
        <w:spacing w:before="269" w:after="269"/>
        <w:ind w:left="120"/>
      </w:pPr>
      <w:r>
        <w:rPr>
          <w:rFonts w:ascii="Times New Roman" w:hAnsi="Times New Roman"/>
          <w:color w:val="000000"/>
        </w:rPr>
        <w:t>- სიგსესტის ნებისყოფის ხმალი. ამ დემონურ ხმალს საკმაოდ რთული ხასიათი აქვს.</w:t>
      </w:r>
    </w:p>
    <w:p w14:paraId="03A4916B" w14:textId="77777777" w:rsidR="002B144F" w:rsidRDefault="00000000">
      <w:pPr>
        <w:spacing w:before="269" w:after="269"/>
        <w:ind w:left="120"/>
      </w:pPr>
      <w:r>
        <w:rPr>
          <w:rFonts w:ascii="Times New Roman" w:hAnsi="Times New Roman"/>
          <w:color w:val="000000"/>
        </w:rPr>
        <w:t>ხმლის გამოსაცდელად რეის წინ გამოვიყენე შელოცვა „ირისი“ და ქვის ქანდაკება დავდე.</w:t>
      </w:r>
    </w:p>
    <w:p w14:paraId="5B6B77CF" w14:textId="77777777" w:rsidR="002B144F" w:rsidRDefault="00000000">
      <w:pPr>
        <w:spacing w:before="269" w:after="269"/>
        <w:ind w:left="120"/>
      </w:pPr>
      <w:r>
        <w:rPr>
          <w:rFonts w:ascii="Times New Roman" w:hAnsi="Times New Roman"/>
          <w:color w:val="000000"/>
        </w:rPr>
        <w:t>- სცადე მისი გაჭრა.</w:t>
      </w:r>
    </w:p>
    <w:p w14:paraId="44E0140B" w14:textId="77777777" w:rsidR="002B144F" w:rsidRDefault="00000000">
      <w:pPr>
        <w:spacing w:before="269" w:after="269"/>
        <w:ind w:left="120"/>
      </w:pPr>
      <w:r>
        <w:rPr>
          <w:rFonts w:ascii="Times New Roman" w:hAnsi="Times New Roman"/>
          <w:color w:val="000000"/>
        </w:rPr>
        <w:t>რეიმ თავი დაუქნია და წინ გადადგა ნაბიჯი. იმავე წამს მან სიგსესტა თვალისთვის უხილავი სიჩქარით ჩამოაგდო.</w:t>
      </w:r>
    </w:p>
    <w:p w14:paraId="636DCDA6" w14:textId="77777777" w:rsidR="002B144F" w:rsidRDefault="00000000">
      <w:pPr>
        <w:spacing w:before="269" w:after="269"/>
        <w:ind w:left="120"/>
      </w:pPr>
      <w:r>
        <w:rPr>
          <w:rFonts w:ascii="Times New Roman" w:hAnsi="Times New Roman"/>
          <w:color w:val="000000"/>
        </w:rPr>
        <w:t>— ...ჰ-ჰეჰ!..</w:t>
      </w:r>
    </w:p>
    <w:p w14:paraId="0677497A" w14:textId="77777777" w:rsidR="002B144F" w:rsidRDefault="00000000">
      <w:pPr>
        <w:spacing w:before="269" w:after="269"/>
        <w:ind w:left="120"/>
      </w:pPr>
      <w:r>
        <w:rPr>
          <w:rFonts w:ascii="Times New Roman" w:hAnsi="Times New Roman"/>
          <w:color w:val="000000"/>
        </w:rPr>
        <w:t>ხმლის პირი ქანდაკებაში გაიარა, თითქოს თავიდან ფეხებამდე ჭრიდა.</w:t>
      </w:r>
    </w:p>
    <w:p w14:paraId="294A7D93" w14:textId="77777777" w:rsidR="002B144F" w:rsidRDefault="00000000">
      <w:pPr>
        <w:spacing w:before="269" w:after="269"/>
        <w:ind w:left="120"/>
      </w:pPr>
      <w:r>
        <w:rPr>
          <w:rFonts w:ascii="Times New Roman" w:hAnsi="Times New Roman"/>
          <w:color w:val="000000"/>
        </w:rPr>
        <w:t>მაგრამ ის არ დაჭრილა. ქანდაკება სრულიად უვნებელი იყო.</w:t>
      </w:r>
    </w:p>
    <w:p w14:paraId="29C04958" w14:textId="77777777" w:rsidR="002B144F" w:rsidRDefault="00000000">
      <w:pPr>
        <w:spacing w:before="269" w:after="269"/>
        <w:ind w:left="120"/>
      </w:pPr>
      <w:r>
        <w:rPr>
          <w:rFonts w:ascii="Times New Roman" w:hAnsi="Times New Roman"/>
          <w:color w:val="000000"/>
        </w:rPr>
        <w:t>- ვაუ.</w:t>
      </w:r>
    </w:p>
    <w:p w14:paraId="50CA7FBF" w14:textId="77777777" w:rsidR="002B144F" w:rsidRDefault="00000000">
      <w:pPr>
        <w:spacing w:before="269" w:after="269"/>
        <w:ind w:left="120"/>
      </w:pPr>
      <w:r>
        <w:rPr>
          <w:rFonts w:ascii="Times New Roman" w:hAnsi="Times New Roman"/>
          <w:color w:val="000000"/>
        </w:rPr>
        <w:t>რეიმ ოდნავ გაიღიმა, ხმალი აშკარად დაინტერესდა.</w:t>
      </w:r>
    </w:p>
    <w:p w14:paraId="0393A6DF" w14:textId="77777777" w:rsidR="002B144F" w:rsidRDefault="00000000">
      <w:pPr>
        <w:spacing w:before="269" w:after="269"/>
        <w:ind w:left="120"/>
      </w:pPr>
      <w:r>
        <w:rPr>
          <w:rFonts w:ascii="Times New Roman" w:hAnsi="Times New Roman"/>
          <w:color w:val="000000"/>
        </w:rPr>
        <w:lastRenderedPageBreak/>
        <w:t>- სიგსესტას ხმალში დემონური ძალაა, რომელიც მას შენი ნებისამებრ ცვლის. ძალიან მზაკვრული ხმალი. თუ რამე მთელი გულით არ გინდა, ეს ხმალი ბლაგვი იქნება და საერთოდ ვერაფერს გაჭრის.</w:t>
      </w:r>
    </w:p>
    <w:p w14:paraId="52755C61" w14:textId="77777777" w:rsidR="002B144F" w:rsidRDefault="00000000">
      <w:pPr>
        <w:spacing w:before="269" w:after="269"/>
        <w:ind w:left="120"/>
      </w:pPr>
      <w:r>
        <w:rPr>
          <w:rFonts w:ascii="Times New Roman" w:hAnsi="Times New Roman"/>
          <w:color w:val="000000"/>
        </w:rPr>
        <w:t>ნებისყოფის მახვილი არ გამოავლენს თავის ნამდვილ ძალას, თუ თქვენს გონებაში მკაფიო წარმოდგენა არ გექნებათ. სიგსესტა გახდება დემონური მახვილი, რომელიც მხოლოდ მაშინ დაგჭირდებათ, როდესაც თქვენი სული, უნარები, სხეული და დემონური ძალა ერთ რამეზე იქნება ორიენტირებული. მაგრამ ეს მხოლოდ სიტყვებით არის ადვილი.</w:t>
      </w:r>
    </w:p>
    <w:p w14:paraId="7B65C4E2" w14:textId="77777777" w:rsidR="002B144F" w:rsidRDefault="00000000">
      <w:pPr>
        <w:spacing w:before="269" w:after="269"/>
        <w:ind w:left="120"/>
      </w:pPr>
      <w:r>
        <w:rPr>
          <w:rFonts w:ascii="Times New Roman" w:hAnsi="Times New Roman"/>
          <w:color w:val="000000"/>
        </w:rPr>
        <w:t>მთელი სულის ერთ რამეზე მიძღვნა ადვილი ნამდვილად არ არის. რომ აღარაფერი ვთქვათ იმაზე, რომ ბრძოლის ცეცხლში მხოლოდ ერთ რამეზე ფოკუსირება პირველი მოგკლავს. ბოლოს და ბოლოს, კონცენტრაციის მიღწევა მხოლოდ მტრის თავდასხმებისთვის მომზადებით შეუძლებელია.</w:t>
      </w:r>
    </w:p>
    <w:p w14:paraId="0A3F1588" w14:textId="77777777" w:rsidR="002B144F" w:rsidRDefault="00000000">
      <w:pPr>
        <w:spacing w:before="269" w:after="269"/>
        <w:ind w:left="120"/>
      </w:pPr>
      <w:r>
        <w:rPr>
          <w:rFonts w:ascii="Times New Roman" w:hAnsi="Times New Roman"/>
          <w:color w:val="000000"/>
        </w:rPr>
        <w:t>- შეგიძლია მისი გამოყენება?</w:t>
      </w:r>
    </w:p>
    <w:p w14:paraId="3129A699" w14:textId="77777777" w:rsidR="002B144F" w:rsidRDefault="00000000">
      <w:pPr>
        <w:spacing w:before="269" w:after="269"/>
        <w:ind w:left="120"/>
      </w:pPr>
      <w:r>
        <w:rPr>
          <w:rFonts w:ascii="Times New Roman" w:hAnsi="Times New Roman"/>
          <w:color w:val="000000"/>
        </w:rPr>
        <w:t>- საქმე იმაში არ არის, რომ არ შემიძლია, უფრო ის არის, რომ ვაიძულებ, გააკეთოს ის, რაც მე მინდა. აქამდე მხოლოდ ერთ ადამიანს ვიცნობდი, ვინც სიგსესტას ჭეშმარიტად დაუფლება მოახერხა.</w:t>
      </w:r>
    </w:p>
    <w:p w14:paraId="25E90B28" w14:textId="77777777" w:rsidR="002B144F" w:rsidRDefault="00000000">
      <w:pPr>
        <w:spacing w:before="269" w:after="269"/>
        <w:ind w:left="120"/>
      </w:pPr>
      <w:r>
        <w:rPr>
          <w:rFonts w:ascii="Times New Roman" w:hAnsi="Times New Roman"/>
          <w:color w:val="000000"/>
        </w:rPr>
        <w:t>— გასაგებია. მინდა ამ ადამიანთან ბრძოლა. აჰ, მაგრამ რადგან ეს დემონური ხმალი უკვე აქ არის, ეს ნიშნავს, რომ თქვენ ის უკვე დაამარცხეთ?</w:t>
      </w:r>
    </w:p>
    <w:p w14:paraId="785DD39F" w14:textId="77777777" w:rsidR="002B144F" w:rsidRDefault="00000000">
      <w:pPr>
        <w:spacing w:before="269" w:after="269"/>
        <w:ind w:left="120"/>
      </w:pPr>
      <w:r>
        <w:rPr>
          <w:rFonts w:ascii="Times New Roman" w:hAnsi="Times New Roman"/>
          <w:color w:val="000000"/>
        </w:rPr>
        <w:t>ჩავიცინე.</w:t>
      </w:r>
    </w:p>
    <w:p w14:paraId="428C6FA6" w14:textId="77777777" w:rsidR="002B144F" w:rsidRDefault="00000000">
      <w:pPr>
        <w:spacing w:before="269" w:after="269"/>
        <w:ind w:left="120"/>
      </w:pPr>
      <w:r>
        <w:rPr>
          <w:rFonts w:ascii="Times New Roman" w:hAnsi="Times New Roman"/>
          <w:color w:val="000000"/>
        </w:rPr>
        <w:t>- არა, მან თქვა, რომ ხელახლა დაიბადებოდა. ეს დემონური ხმალი თავდაპირველად მე მომცეს. მგონი, გულწრფელად დააბრუნა აქ.</w:t>
      </w:r>
    </w:p>
    <w:p w14:paraId="20A41AEF" w14:textId="77777777" w:rsidR="002B144F" w:rsidRDefault="00000000">
      <w:pPr>
        <w:spacing w:before="269" w:after="269"/>
        <w:ind w:left="120"/>
      </w:pPr>
      <w:r>
        <w:rPr>
          <w:rFonts w:ascii="Times New Roman" w:hAnsi="Times New Roman"/>
          <w:color w:val="000000"/>
        </w:rPr>
        <w:t>2000 წლის წინ, ნებისყოფის მახვილს სიგსესტუს უყვარდა ცოდვის - ჩემი მარჯვენა ხელის - გამოყენება.</w:t>
      </w:r>
    </w:p>
    <w:p w14:paraId="52A9FE51" w14:textId="77777777" w:rsidR="002B144F" w:rsidRDefault="00000000">
      <w:pPr>
        <w:spacing w:before="269" w:after="269"/>
        <w:ind w:left="120"/>
      </w:pPr>
      <w:r>
        <w:rPr>
          <w:rFonts w:ascii="Times New Roman" w:hAnsi="Times New Roman"/>
          <w:color w:val="000000"/>
        </w:rPr>
        <w:t>- მგონი, ამ ხმალს დაეუფლები.</w:t>
      </w:r>
    </w:p>
    <w:p w14:paraId="5E8E4BCE" w14:textId="77777777" w:rsidR="002B144F" w:rsidRDefault="00000000">
      <w:pPr>
        <w:spacing w:before="269" w:after="269"/>
        <w:ind w:left="120"/>
      </w:pPr>
      <w:r>
        <w:rPr>
          <w:rFonts w:ascii="Times New Roman" w:hAnsi="Times New Roman"/>
          <w:color w:val="000000"/>
        </w:rPr>
        <w:t>- რატომ?</w:t>
      </w:r>
    </w:p>
    <w:p w14:paraId="13FF0AA3" w14:textId="77777777" w:rsidR="002B144F" w:rsidRDefault="00000000">
      <w:pPr>
        <w:spacing w:before="269" w:after="269"/>
        <w:ind w:left="120"/>
      </w:pPr>
      <w:r>
        <w:rPr>
          <w:rFonts w:ascii="Times New Roman" w:hAnsi="Times New Roman"/>
          <w:color w:val="000000"/>
        </w:rPr>
        <w:t>- ძალიან ჰგავხარ მას.</w:t>
      </w:r>
    </w:p>
    <w:p w14:paraId="3A47B8CD" w14:textId="77777777" w:rsidR="002B144F" w:rsidRDefault="00000000">
      <w:pPr>
        <w:spacing w:before="269" w:after="269"/>
        <w:ind w:left="120"/>
      </w:pPr>
      <w:r>
        <w:rPr>
          <w:rFonts w:ascii="Times New Roman" w:hAnsi="Times New Roman"/>
          <w:color w:val="000000"/>
        </w:rPr>
        <w:t>ამის გაგონებაზე რეიმ სასიამოვნოდ გაიღიმა.</w:t>
      </w:r>
    </w:p>
    <w:p w14:paraId="6C89630B" w14:textId="77777777" w:rsidR="002B144F" w:rsidRDefault="00000000">
      <w:pPr>
        <w:spacing w:before="269" w:after="269"/>
        <w:ind w:left="120"/>
      </w:pPr>
      <w:r>
        <w:rPr>
          <w:rFonts w:ascii="Times New Roman" w:hAnsi="Times New Roman"/>
          <w:color w:val="000000"/>
        </w:rPr>
        <w:t>- ამბობ, რომ ის ჩემსავით ხელახლა დაიბადა?</w:t>
      </w:r>
    </w:p>
    <w:p w14:paraId="6DA97D47" w14:textId="77777777" w:rsidR="002B144F" w:rsidRDefault="00000000">
      <w:pPr>
        <w:spacing w:before="269" w:after="269"/>
        <w:ind w:left="120"/>
      </w:pPr>
      <w:r>
        <w:rPr>
          <w:rFonts w:ascii="Times New Roman" w:hAnsi="Times New Roman"/>
          <w:color w:val="000000"/>
        </w:rPr>
        <w:t>- ჯერ არ ვიცი. რას ფიქრობ?</w:t>
      </w:r>
    </w:p>
    <w:p w14:paraId="1A37F65F" w14:textId="77777777" w:rsidR="002B144F" w:rsidRDefault="00000000">
      <w:pPr>
        <w:spacing w:before="269" w:after="269"/>
        <w:ind w:left="120"/>
      </w:pPr>
      <w:r>
        <w:rPr>
          <w:rFonts w:ascii="Times New Roman" w:hAnsi="Times New Roman"/>
          <w:color w:val="000000"/>
        </w:rPr>
        <w:lastRenderedPageBreak/>
        <w:t>გაიფიქრა რეიმ, ცნობიერება გაამახვილა და ნებისყოფის ხმლით აფრინდა.</w:t>
      </w:r>
    </w:p>
    <w:p w14:paraId="6FF34B70" w14:textId="77777777" w:rsidR="002B144F" w:rsidRDefault="00000000">
      <w:pPr>
        <w:spacing w:before="269" w:after="269"/>
        <w:ind w:left="120"/>
      </w:pPr>
      <w:r>
        <w:rPr>
          <w:rFonts w:ascii="Times New Roman" w:hAnsi="Times New Roman"/>
          <w:color w:val="000000"/>
        </w:rPr>
        <w:t>- რატომღაც, ყოველთვის მეჩვენებოდა, რომ იმ ეპოქიდან არ ვიყავი. მაგრამ არაფერი მახსოვს ამის შესახებ.</w:t>
      </w:r>
    </w:p>
    <w:p w14:paraId="63A1F8FA" w14:textId="77777777" w:rsidR="002B144F" w:rsidRDefault="00000000">
      <w:pPr>
        <w:spacing w:before="269" w:after="269"/>
        <w:ind w:left="120"/>
      </w:pPr>
      <w:r>
        <w:rPr>
          <w:rFonts w:ascii="Times New Roman" w:hAnsi="Times New Roman"/>
          <w:color w:val="000000"/>
        </w:rPr>
        <w:t>მგონი, ასეა საქმე.</w:t>
      </w:r>
    </w:p>
    <w:p w14:paraId="57D9813C" w14:textId="77777777" w:rsidR="002B144F" w:rsidRDefault="00000000">
      <w:pPr>
        <w:spacing w:before="269" w:after="269"/>
        <w:ind w:left="120"/>
      </w:pPr>
      <w:r>
        <w:rPr>
          <w:rFonts w:ascii="Times New Roman" w:hAnsi="Times New Roman"/>
          <w:color w:val="000000"/>
        </w:rPr>
        <w:t>- იქნებ რამე გაიხსენო, თუ ამ ხმალს დაეუფლები.</w:t>
      </w:r>
    </w:p>
    <w:p w14:paraId="4E3FC2A6" w14:textId="77777777" w:rsidR="002B144F" w:rsidRDefault="00000000">
      <w:pPr>
        <w:spacing w:before="269" w:after="269"/>
        <w:ind w:left="120"/>
      </w:pPr>
      <w:r>
        <w:rPr>
          <w:rFonts w:ascii="Times New Roman" w:hAnsi="Times New Roman"/>
          <w:color w:val="000000"/>
        </w:rPr>
        <w:t>- ასე ფიქრობ?</w:t>
      </w:r>
    </w:p>
    <w:p w14:paraId="7F1B2AB3" w14:textId="77777777" w:rsidR="002B144F" w:rsidRDefault="00000000">
      <w:pPr>
        <w:spacing w:before="269" w:after="269"/>
        <w:ind w:left="120"/>
      </w:pPr>
      <w:r>
        <w:rPr>
          <w:rFonts w:ascii="Times New Roman" w:hAnsi="Times New Roman"/>
          <w:color w:val="000000"/>
        </w:rPr>
        <w:t>- ნებისყოფის ხმალი არის ხმალი, რომელიც იცვლება ხმლის მფლობელის ნების მიხედვით. ის შეიცავს წინა მფლობელის გრძნობებს. არ გამიკვირდება, თუ იგივე ბაზის მატარებელს შეუძლია ამ გრძნობებთან სინქრონიზაცია.</w:t>
      </w:r>
    </w:p>
    <w:p w14:paraId="50421168" w14:textId="77777777" w:rsidR="002B144F" w:rsidRDefault="00000000">
      <w:pPr>
        <w:spacing w:before="269" w:after="269"/>
        <w:ind w:left="120"/>
      </w:pPr>
      <w:r>
        <w:rPr>
          <w:rFonts w:ascii="Times New Roman" w:hAnsi="Times New Roman"/>
          <w:color w:val="000000"/>
        </w:rPr>
        <w:t>ან იქნებ აღმოჩნდა, რომ ცინმა ეს განჭვრიტა და ნებისყოფის ხმალი აქ დატოვა, რათა რეინკარნაციის შემდეგ აეღო.</w:t>
      </w:r>
    </w:p>
    <w:p w14:paraId="11A2B0B4" w14:textId="77777777" w:rsidR="002B144F" w:rsidRDefault="00000000">
      <w:pPr>
        <w:spacing w:before="269" w:after="269"/>
        <w:ind w:left="120"/>
      </w:pPr>
      <w:r>
        <w:rPr>
          <w:rFonts w:ascii="Times New Roman" w:hAnsi="Times New Roman"/>
          <w:color w:val="000000"/>
        </w:rPr>
        <w:t>- თუმცა, მაშინაც კი, თუ რამეს გაიგებ შენი წარსული ცხოვრების შესახებ, ეს არაფერს შეცვლის. არ მგონია, რომ ამის დამახსოვრების რაიმე გადაუდებელი საჭიროება იყოს.</w:t>
      </w:r>
    </w:p>
    <w:p w14:paraId="2961AEC7" w14:textId="77777777" w:rsidR="002B144F" w:rsidRDefault="00000000">
      <w:pPr>
        <w:spacing w:before="269" w:after="269"/>
        <w:ind w:left="120"/>
      </w:pPr>
      <w:r>
        <w:rPr>
          <w:rFonts w:ascii="Times New Roman" w:hAnsi="Times New Roman"/>
          <w:color w:val="000000"/>
        </w:rPr>
        <w:t>- შესაძლოა. კარგი, მაშინ ახლა ამ დემონურ ხმალს გამოვიყენებ.</w:t>
      </w:r>
    </w:p>
    <w:p w14:paraId="237AC36A" w14:textId="77777777" w:rsidR="002B144F" w:rsidRDefault="00000000">
      <w:pPr>
        <w:spacing w:before="269" w:after="269"/>
        <w:ind w:left="120"/>
      </w:pPr>
      <w:r>
        <w:rPr>
          <w:rFonts w:ascii="Times New Roman" w:hAnsi="Times New Roman"/>
          <w:color w:val="000000"/>
        </w:rPr>
        <w:t>- იქნებ კიდევ ერთი გინდა?</w:t>
      </w:r>
    </w:p>
    <w:p w14:paraId="37A7790C" w14:textId="77777777" w:rsidR="002B144F" w:rsidRDefault="00000000">
      <w:pPr>
        <w:spacing w:before="269" w:after="269"/>
        <w:ind w:left="120"/>
      </w:pPr>
      <w:r>
        <w:rPr>
          <w:rFonts w:ascii="Times New Roman" w:hAnsi="Times New Roman"/>
          <w:color w:val="000000"/>
        </w:rPr>
        <w:t>- ეს მომწონს.</w:t>
      </w:r>
    </w:p>
    <w:p w14:paraId="2EDB9C66" w14:textId="77777777" w:rsidR="002B144F" w:rsidRDefault="00000000">
      <w:pPr>
        <w:spacing w:before="269" w:after="269"/>
        <w:ind w:left="120"/>
      </w:pPr>
      <w:r>
        <w:rPr>
          <w:rFonts w:ascii="Times New Roman" w:hAnsi="Times New Roman"/>
          <w:color w:val="000000"/>
        </w:rPr>
        <w:t>დემონის ხმალმა მიიზიდა? თუმცა ყველაზე ჯიუტი ხასიათის მქონე დემონური ხმლების არჩევა სინის სულისკვეთებას შეესაბამება.</w:t>
      </w:r>
    </w:p>
    <w:p w14:paraId="3A0BC321" w14:textId="77777777" w:rsidR="002B144F" w:rsidRDefault="00000000">
      <w:pPr>
        <w:spacing w:before="269" w:after="269"/>
        <w:ind w:left="120"/>
      </w:pPr>
      <w:r>
        <w:rPr>
          <w:rFonts w:ascii="Times New Roman" w:hAnsi="Times New Roman"/>
          <w:color w:val="000000"/>
        </w:rPr>
        <w:t>- კარგი, დავბრუნდეთ?</w:t>
      </w:r>
    </w:p>
    <w:p w14:paraId="7049AD2A" w14:textId="77777777" w:rsidR="002B144F" w:rsidRDefault="00000000">
      <w:pPr>
        <w:spacing w:before="269" w:after="269"/>
        <w:ind w:left="120"/>
      </w:pPr>
      <w:r>
        <w:rPr>
          <w:rFonts w:ascii="Times New Roman" w:hAnsi="Times New Roman"/>
          <w:color w:val="000000"/>
        </w:rPr>
        <w:t>ხაზინა დავტოვეთ.</w:t>
      </w:r>
    </w:p>
    <w:p w14:paraId="55851ED7" w14:textId="77777777" w:rsidR="002B144F" w:rsidRDefault="00000000">
      <w:pPr>
        <w:spacing w:before="269" w:after="269"/>
        <w:ind w:left="120"/>
      </w:pPr>
      <w:r>
        <w:rPr>
          <w:rFonts w:ascii="Times New Roman" w:hAnsi="Times New Roman"/>
          <w:color w:val="000000"/>
        </w:rPr>
        <w:t>ზედაპირზე ამოსვლის შემდეგ, მე და რეი დავშორდით და მე პირდაპირ ანოსის გულშემატკივრების კავშირის კოშკისკენ გავემართე.</w:t>
      </w:r>
    </w:p>
    <w:p w14:paraId="6EFCFE3C" w14:textId="77777777" w:rsidR="002B144F" w:rsidRDefault="00000000">
      <w:pPr>
        <w:spacing w:before="269" w:after="269"/>
        <w:ind w:left="120"/>
      </w:pPr>
      <w:r>
        <w:rPr>
          <w:rFonts w:ascii="Times New Roman" w:hAnsi="Times New Roman"/>
          <w:color w:val="000000"/>
        </w:rPr>
        <w:t>შიგნით შევედი და კიბეებზე ავედი. მელჰეისთან ერთად აქ სალაპარაკოდ შევთანხმდით. მეორე სართულს რომ მივუახლოვდი, ნაცნობი ხმები გავიგე.</w:t>
      </w:r>
    </w:p>
    <w:p w14:paraId="7AB245B8" w14:textId="77777777" w:rsidR="002B144F" w:rsidRDefault="00000000">
      <w:pPr>
        <w:spacing w:before="269" w:after="269"/>
        <w:ind w:left="120"/>
      </w:pPr>
      <w:r>
        <w:rPr>
          <w:rFonts w:ascii="Times New Roman" w:hAnsi="Times New Roman"/>
          <w:color w:val="000000"/>
        </w:rPr>
        <w:t>- ასე რომ, ასწიეთ ხელები, თუ რაიმე აზრი გაქვთ მისტერ ანოსის მესამე ნომრის მხარდასაჭერად დაწერილი სიმღერის ტექსტთან დაკავშირებით.</w:t>
      </w:r>
    </w:p>
    <w:p w14:paraId="2429A2D9" w14:textId="77777777" w:rsidR="002B144F" w:rsidRDefault="00000000">
      <w:pPr>
        <w:spacing w:before="269" w:after="269"/>
        <w:ind w:left="120"/>
      </w:pPr>
      <w:r>
        <w:rPr>
          <w:rFonts w:ascii="Times New Roman" w:hAnsi="Times New Roman"/>
          <w:color w:val="000000"/>
        </w:rPr>
        <w:t>- შემიძლია? მგონი ამჯერად ისეთი ფრაზები უნდა შევარჩიოთ, რომლებსაც ბატონი ანოსი ხშირად იყენებს!</w:t>
      </w:r>
    </w:p>
    <w:p w14:paraId="6C59342C" w14:textId="77777777" w:rsidR="002B144F" w:rsidRDefault="00000000">
      <w:pPr>
        <w:spacing w:before="269" w:after="269"/>
        <w:ind w:left="120"/>
      </w:pPr>
      <w:r>
        <w:rPr>
          <w:rFonts w:ascii="Times New Roman" w:hAnsi="Times New Roman"/>
          <w:color w:val="000000"/>
        </w:rPr>
        <w:lastRenderedPageBreak/>
        <w:t>— მაგალითად, რომელი?</w:t>
      </w:r>
    </w:p>
    <w:p w14:paraId="353377EB" w14:textId="77777777" w:rsidR="002B144F" w:rsidRDefault="00000000">
      <w:pPr>
        <w:spacing w:before="269" w:after="269"/>
        <w:ind w:left="120"/>
      </w:pPr>
      <w:r>
        <w:rPr>
          <w:rFonts w:ascii="Times New Roman" w:hAnsi="Times New Roman"/>
          <w:color w:val="000000"/>
        </w:rPr>
        <w:t>- კარგი, სულ მცირე, რაღაც მსგავსი, რაც მან დემონური ხმლის ტარების დიდი ვარჯიშის დროს თქვა: „გადაწყვიტე, რომ რომელიმე მთის ქედის გაჭრა იგივეა, რაც ჩემი თავის გატეხვა?“</w:t>
      </w:r>
    </w:p>
    <w:p w14:paraId="128C36A2" w14:textId="77777777" w:rsidR="002B144F" w:rsidRDefault="00000000">
      <w:pPr>
        <w:spacing w:before="269" w:after="269"/>
        <w:ind w:left="120"/>
      </w:pPr>
      <w:r>
        <w:rPr>
          <w:rFonts w:ascii="Times New Roman" w:hAnsi="Times New Roman"/>
          <w:color w:val="000000"/>
        </w:rPr>
        <w:t>- ოჰ, მომწონს. უბრალოდ იდეალურია!</w:t>
      </w:r>
    </w:p>
    <w:p w14:paraId="2818AA89" w14:textId="77777777" w:rsidR="002B144F" w:rsidRDefault="00000000">
      <w:pPr>
        <w:spacing w:before="269" w:after="269"/>
        <w:ind w:left="120"/>
      </w:pPr>
      <w:r>
        <w:rPr>
          <w:rFonts w:ascii="Times New Roman" w:hAnsi="Times New Roman"/>
          <w:color w:val="000000"/>
        </w:rPr>
        <w:t>- გეთანხმები, არა? მთის მწვერვალების შუაზე გაჭრა, როგორც წესი, თავბრუსხვევას იწვევს, მაგრამ ბატონი ანოსისთვის ეს უბრალოდ წვრილმანია და ჩვენ ამ ორი ურთიერთსაწინააღმდეგო რამის სულისკვეთებით რაღაცას ვიმღერებთ!!</w:t>
      </w:r>
    </w:p>
    <w:p w14:paraId="555320C3" w14:textId="77777777" w:rsidR="002B144F" w:rsidRDefault="00000000">
      <w:pPr>
        <w:spacing w:before="269" w:after="269"/>
        <w:ind w:left="120"/>
      </w:pPr>
      <w:r>
        <w:rPr>
          <w:rFonts w:ascii="Times New Roman" w:hAnsi="Times New Roman"/>
          <w:color w:val="000000"/>
        </w:rPr>
        <w:t>- ჰმ, ზუსტად! მოდი, აქ გავჩერდეთ!</w:t>
      </w:r>
    </w:p>
    <w:p w14:paraId="711CAE41" w14:textId="77777777" w:rsidR="002B144F" w:rsidRDefault="00000000">
      <w:pPr>
        <w:spacing w:before="269" w:after="269"/>
        <w:ind w:left="120"/>
      </w:pPr>
      <w:r>
        <w:rPr>
          <w:rFonts w:ascii="Times New Roman" w:hAnsi="Times New Roman"/>
          <w:color w:val="000000"/>
        </w:rPr>
        <w:t>- მაშინ, მოდით, ვიფიქროთ, რა სიტყვები იქნებოდა ბატონი ანოსის სულისკვეთებით.</w:t>
      </w:r>
    </w:p>
    <w:p w14:paraId="7455F683"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 ჩაფიქრებულები იყვნენ. როგორც ჩანს, კარგი იდეები არ ჰქონდათ, მაგრამ უცებ ერთ-ერთმა მათგანმა თქვა:</w:t>
      </w:r>
    </w:p>
    <w:p w14:paraId="20DEE605" w14:textId="77777777" w:rsidR="002B144F" w:rsidRDefault="00000000">
      <w:pPr>
        <w:spacing w:before="269" w:after="269"/>
        <w:ind w:left="120"/>
      </w:pPr>
      <w:r>
        <w:rPr>
          <w:rFonts w:ascii="Times New Roman" w:hAnsi="Times New Roman"/>
          <w:color w:val="000000"/>
        </w:rPr>
        <w:t>- "გადაწყვიტე, რომ შენთან შეხვედრას მხოლოდ იმიტომ შევხვდებოდით, რომ ვაკოცეთ?"</w:t>
      </w:r>
    </w:p>
    <w:p w14:paraId="222B0CFC" w14:textId="77777777" w:rsidR="002B144F" w:rsidRDefault="00000000">
      <w:pPr>
        <w:spacing w:before="269" w:after="269"/>
        <w:ind w:left="120"/>
      </w:pPr>
      <w:r>
        <w:rPr>
          <w:rFonts w:ascii="Times New Roman" w:hAnsi="Times New Roman"/>
          <w:color w:val="000000"/>
        </w:rPr>
        <w:t>- კია-ა-ა-ა-ა! - გამჭოლი ხმით იკივლეს გოგონებმა.</w:t>
      </w:r>
    </w:p>
    <w:p w14:paraId="689DD7BE" w14:textId="77777777" w:rsidR="002B144F" w:rsidRDefault="00000000">
      <w:pPr>
        <w:spacing w:before="269" w:after="269"/>
        <w:ind w:left="120"/>
      </w:pPr>
      <w:r>
        <w:rPr>
          <w:rFonts w:ascii="Times New Roman" w:hAnsi="Times New Roman"/>
          <w:color w:val="000000"/>
        </w:rPr>
        <w:t>- ნაძირალა ხარ! ნაძირალა ხარ, ბატონო ანოს! მაგრამ ეს შესანიშნავი სიტყვებია!! ნაძირალა ყოფნა მაგარია!! ბატონი ანოსი აუცილებლად იტყოდა რაღაც მსგავსს.</w:t>
      </w:r>
    </w:p>
    <w:p w14:paraId="0A6A76B5" w14:textId="77777777" w:rsidR="002B144F" w:rsidRDefault="00000000">
      <w:pPr>
        <w:spacing w:before="269" w:after="269"/>
        <w:ind w:left="120"/>
      </w:pPr>
      <w:r>
        <w:rPr>
          <w:rFonts w:ascii="Times New Roman" w:hAnsi="Times New Roman"/>
          <w:color w:val="000000"/>
        </w:rPr>
        <w:t>მე ასე არ ვიტყოდი.</w:t>
      </w:r>
    </w:p>
    <w:p w14:paraId="3158B9B3" w14:textId="77777777" w:rsidR="002B144F" w:rsidRDefault="00000000">
      <w:pPr>
        <w:spacing w:before="269" w:after="269"/>
        <w:ind w:left="120"/>
      </w:pPr>
      <w:r>
        <w:rPr>
          <w:rFonts w:ascii="Times New Roman" w:hAnsi="Times New Roman"/>
          <w:color w:val="000000"/>
        </w:rPr>
        <w:t>- მაშინ როგორ მოგწონს ეს: „გადაწყვიტე, რომ ჩემი გული მოიპარე მხოლოდ იმიტომ, რომ ჩაგეხუტე?“</w:t>
      </w:r>
    </w:p>
    <w:p w14:paraId="33D8C77E" w14:textId="77777777" w:rsidR="002B144F" w:rsidRDefault="00000000">
      <w:pPr>
        <w:spacing w:before="269" w:after="269"/>
        <w:ind w:left="120"/>
      </w:pPr>
      <w:r>
        <w:rPr>
          <w:rFonts w:ascii="Times New Roman" w:hAnsi="Times New Roman"/>
          <w:color w:val="000000"/>
        </w:rPr>
        <w:t>- არა-ოო, უზრდელობა!! როგორ... როგორ მინდა ამის მოსმენა!!</w:t>
      </w:r>
    </w:p>
    <w:p w14:paraId="1E6A00D8" w14:textId="77777777" w:rsidR="002B144F" w:rsidRDefault="00000000">
      <w:pPr>
        <w:spacing w:before="269" w:after="269"/>
        <w:ind w:left="120"/>
      </w:pPr>
      <w:r>
        <w:rPr>
          <w:rFonts w:ascii="Times New Roman" w:hAnsi="Times New Roman"/>
          <w:color w:val="000000"/>
        </w:rPr>
        <w:t>- „შენი სხეული არ მინდა, მხოლოდ იმიტომ გადაწყვიტე, რომ შუადღისას შეხვედრა გინდოდა?“</w:t>
      </w:r>
    </w:p>
    <w:p w14:paraId="63AF30AA" w14:textId="77777777" w:rsidR="002B144F" w:rsidRDefault="00000000">
      <w:pPr>
        <w:spacing w:before="269" w:after="269"/>
        <w:ind w:left="120"/>
      </w:pPr>
      <w:r>
        <w:rPr>
          <w:rFonts w:ascii="Times New Roman" w:hAnsi="Times New Roman"/>
          <w:color w:val="000000"/>
        </w:rPr>
        <w:t>- რა პირდაპირი ხართ! ზედმეტად პირდაპირი ხართ, ბატონო ანოს! დღისით ასეთი ცხელა!!</w:t>
      </w:r>
    </w:p>
    <w:p w14:paraId="52EACD90" w14:textId="77777777" w:rsidR="002B144F" w:rsidRDefault="00000000">
      <w:pPr>
        <w:spacing w:before="269" w:after="269"/>
        <w:ind w:left="120"/>
      </w:pPr>
      <w:r>
        <w:rPr>
          <w:rFonts w:ascii="Times New Roman" w:hAnsi="Times New Roman"/>
          <w:color w:val="000000"/>
        </w:rPr>
        <w:t>— შესაძლოა, რაღაც ამის მსგავსი: „გადაწყვიტე, რომ მხოლოდ იმიტომ შეგვეძლო დაქორწინება, რომ გიყვარდი?“</w:t>
      </w:r>
    </w:p>
    <w:p w14:paraId="14DCE50E" w14:textId="77777777" w:rsidR="002B144F" w:rsidRDefault="00000000">
      <w:pPr>
        <w:spacing w:before="269" w:after="269"/>
        <w:ind w:left="120"/>
      </w:pPr>
      <w:r>
        <w:rPr>
          <w:rFonts w:ascii="Times New Roman" w:hAnsi="Times New Roman"/>
          <w:color w:val="000000"/>
        </w:rPr>
        <w:t>- აღარაფერი მესმის! ზედმეტად იდუმალი ხარ, თავი მღელვარებისგან მიდუღს!!</w:t>
      </w:r>
    </w:p>
    <w:p w14:paraId="794C1875" w14:textId="77777777" w:rsidR="002B144F" w:rsidRDefault="00000000">
      <w:pPr>
        <w:spacing w:before="269" w:after="269"/>
        <w:ind w:left="120"/>
      </w:pPr>
      <w:r>
        <w:rPr>
          <w:rFonts w:ascii="Times New Roman" w:hAnsi="Times New Roman"/>
          <w:color w:val="000000"/>
        </w:rPr>
        <w:lastRenderedPageBreak/>
        <w:t>- და ბოლო, ეს ნამდვილად ბოლოა: „გადაწყვიტე, რომ ჩემი არ ხარ მხოლოდ იმიტომ, რომ მიგატოვე?“</w:t>
      </w:r>
    </w:p>
    <w:p w14:paraId="7753408E" w14:textId="77777777" w:rsidR="002B144F" w:rsidRDefault="00000000">
      <w:pPr>
        <w:spacing w:before="269" w:after="269"/>
        <w:ind w:left="120"/>
      </w:pPr>
      <w:r>
        <w:rPr>
          <w:rFonts w:ascii="Times New Roman" w:hAnsi="Times New Roman"/>
          <w:color w:val="000000"/>
        </w:rPr>
        <w:t>- არა-ოო!! მინდა, რომ მიმატოვოთ!! საკმარისია, საკმარისია უკვე, ბატონო ანოს. თუ ასე იტყვით, მაშინ მორჩილი გოგო გავხდები... სასტიკი ხართ...</w:t>
      </w:r>
    </w:p>
    <w:p w14:paraId="4FE071C2" w14:textId="77777777" w:rsidR="002B144F" w:rsidRDefault="00000000">
      <w:pPr>
        <w:spacing w:before="269" w:after="269"/>
        <w:ind w:left="120"/>
      </w:pPr>
      <w:r>
        <w:rPr>
          <w:rFonts w:ascii="Times New Roman" w:hAnsi="Times New Roman"/>
          <w:color w:val="000000"/>
        </w:rPr>
        <w:t>ჰმ, რა ჯანდაბა მოხდა ახლახან?</w:t>
      </w:r>
    </w:p>
    <w:p w14:paraId="70790826" w14:textId="77777777" w:rsidR="002B144F" w:rsidRDefault="00000000">
      <w:pPr>
        <w:spacing w:before="269" w:after="269"/>
        <w:ind w:left="120"/>
      </w:pPr>
      <w:r>
        <w:rPr>
          <w:rFonts w:ascii="Times New Roman" w:hAnsi="Times New Roman"/>
          <w:color w:val="000000"/>
        </w:rPr>
        <w:t>- ახლა მომწონს. ტექსტისთვის იდეალური სიუჟეტია!!</w:t>
      </w:r>
    </w:p>
    <w:p w14:paraId="6E3A907D" w14:textId="77777777" w:rsidR="002B144F" w:rsidRDefault="00000000">
      <w:pPr>
        <w:spacing w:before="269" w:after="269"/>
        <w:ind w:left="120"/>
      </w:pPr>
      <w:r>
        <w:rPr>
          <w:rFonts w:ascii="Times New Roman" w:hAnsi="Times New Roman"/>
          <w:color w:val="000000"/>
        </w:rPr>
        <w:t>- კი, გეთანხმები. მაშინ მისტერ ანოსის მხარდამჭერი სიმღერა #3 იყოს სევდიანი სასიყვარულო სიმღერა!</w:t>
      </w:r>
    </w:p>
    <w:p w14:paraId="57C600D2" w14:textId="77777777" w:rsidR="002B144F" w:rsidRDefault="00000000">
      <w:pPr>
        <w:spacing w:before="269" w:after="269"/>
        <w:ind w:left="120"/>
      </w:pPr>
      <w:r>
        <w:rPr>
          <w:rFonts w:ascii="Times New Roman" w:hAnsi="Times New Roman"/>
          <w:color w:val="000000"/>
        </w:rPr>
        <w:t>- მოიცადეთ ერთი წუთით! მაგრამ სასიყვარულო სიმღერები მხარდაჭერისთვის არ გამოდგება! და როგორ უნდა ვიმღეროთ ისინი მისტერ ანოსის ბრძოლების დროს?</w:t>
      </w:r>
    </w:p>
    <w:p w14:paraId="621A6A67" w14:textId="77777777" w:rsidR="002B144F" w:rsidRDefault="00000000">
      <w:pPr>
        <w:spacing w:before="269" w:after="269"/>
        <w:ind w:left="120"/>
      </w:pPr>
      <w:r>
        <w:rPr>
          <w:rFonts w:ascii="Times New Roman" w:hAnsi="Times New Roman"/>
          <w:color w:val="000000"/>
        </w:rPr>
        <w:t>- აჰ, მართალია!</w:t>
      </w:r>
    </w:p>
    <w:p w14:paraId="2A70E3C3" w14:textId="77777777" w:rsidR="002B144F" w:rsidRDefault="00000000">
      <w:pPr>
        <w:spacing w:before="269" w:after="269"/>
        <w:ind w:left="120"/>
      </w:pPr>
      <w:r>
        <w:rPr>
          <w:rFonts w:ascii="Times New Roman" w:hAnsi="Times New Roman"/>
          <w:color w:val="000000"/>
        </w:rPr>
        <w:t>- შეიძლება... ეს მართლაც უცნაურია...</w:t>
      </w:r>
    </w:p>
    <w:p w14:paraId="47DE6A5C" w14:textId="77777777" w:rsidR="002B144F" w:rsidRDefault="00000000">
      <w:pPr>
        <w:spacing w:before="269" w:after="269"/>
        <w:ind w:left="120"/>
      </w:pPr>
      <w:r>
        <w:rPr>
          <w:rFonts w:ascii="Times New Roman" w:hAnsi="Times New Roman"/>
          <w:color w:val="000000"/>
        </w:rPr>
        <w:t>- მაშინ როგორ მოგწონთ? ჩვენი სიმღერა გამოავლენს ბატონი ანოსის შინაგან გრძნობებს, რომელიც იმდენად ძლიერია, რომ ბრძოლები მისთვის არაფერია, ამიტომ მას სურს სწრაფად დატკბეს გოგონასთან ვნებიანი სიყვარულის ღამით.</w:t>
      </w:r>
    </w:p>
    <w:p w14:paraId="3AA31FF1" w14:textId="77777777" w:rsidR="002B144F" w:rsidRDefault="00000000">
      <w:pPr>
        <w:spacing w:before="269" w:after="269"/>
        <w:ind w:left="120"/>
      </w:pPr>
      <w:r>
        <w:rPr>
          <w:rFonts w:ascii="Times New Roman" w:hAnsi="Times New Roman"/>
          <w:color w:val="000000"/>
        </w:rPr>
        <w:t>ერთი წამით ისინი გაჩუმდნენ.</w:t>
      </w:r>
    </w:p>
    <w:p w14:paraId="1F0D3632" w14:textId="77777777" w:rsidR="002B144F" w:rsidRDefault="00000000">
      <w:pPr>
        <w:spacing w:before="269" w:after="269"/>
        <w:ind w:left="120"/>
      </w:pPr>
      <w:r>
        <w:rPr>
          <w:rFonts w:ascii="Times New Roman" w:hAnsi="Times New Roman"/>
          <w:color w:val="000000"/>
        </w:rPr>
        <w:t>და მომდევნო წამს...</w:t>
      </w:r>
    </w:p>
    <w:p w14:paraId="58E4E73E" w14:textId="77777777" w:rsidR="002B144F" w:rsidRDefault="00000000">
      <w:pPr>
        <w:spacing w:before="269" w:after="269"/>
        <w:ind w:left="120"/>
      </w:pPr>
      <w:r>
        <w:rPr>
          <w:rFonts w:ascii="Times New Roman" w:hAnsi="Times New Roman"/>
          <w:color w:val="000000"/>
        </w:rPr>
        <w:t>- გ-გენიოს-ე-ე-ე-ე-ე-ე-ე-ე-ე-ე-ე-ე-ე!! ჰეი, ნუთუ კარგად ვერ ხვდები, რა არის ჩვენი ბატონის, ანოსის, სულში?!</w:t>
      </w:r>
    </w:p>
    <w:p w14:paraId="60880F83" w14:textId="77777777" w:rsidR="002B144F" w:rsidRDefault="00000000">
      <w:pPr>
        <w:spacing w:before="269" w:after="269"/>
        <w:ind w:left="120"/>
      </w:pPr>
      <w:r>
        <w:rPr>
          <w:rFonts w:ascii="Times New Roman" w:hAnsi="Times New Roman"/>
          <w:color w:val="000000"/>
        </w:rPr>
        <w:t>ის ვერაფერს ხვდება.</w:t>
      </w:r>
    </w:p>
    <w:p w14:paraId="5EC7F432" w14:textId="77777777" w:rsidR="002B144F" w:rsidRDefault="00000000">
      <w:pPr>
        <w:spacing w:before="269" w:after="269"/>
        <w:ind w:left="120"/>
      </w:pPr>
      <w:r>
        <w:rPr>
          <w:rFonts w:ascii="Times New Roman" w:hAnsi="Times New Roman"/>
          <w:color w:val="000000"/>
        </w:rPr>
        <w:t>- ეჰე-ჰე... გადაწყვიტე, რომ სასიყვარულო სიმღერა ფან-სიმღერად ვერ გადაიქცევა?</w:t>
      </w:r>
    </w:p>
    <w:p w14:paraId="37F019AD" w14:textId="77777777" w:rsidR="002B144F" w:rsidRDefault="00000000">
      <w:pPr>
        <w:spacing w:before="269" w:after="269"/>
        <w:ind w:left="120"/>
      </w:pPr>
      <w:r>
        <w:rPr>
          <w:rFonts w:ascii="Times New Roman" w:hAnsi="Times New Roman"/>
          <w:color w:val="000000"/>
        </w:rPr>
        <w:t>- კიააააააააააააააა! - გამჭოლი კივილი გაისმა მთელ იუნიონ თაუერში.</w:t>
      </w:r>
    </w:p>
    <w:p w14:paraId="1115D0D3" w14:textId="77777777" w:rsidR="002B144F" w:rsidRDefault="00000000">
      <w:pPr>
        <w:spacing w:before="269" w:after="269"/>
        <w:ind w:left="120"/>
      </w:pPr>
      <w:r>
        <w:rPr>
          <w:rFonts w:ascii="Times New Roman" w:hAnsi="Times New Roman"/>
          <w:color w:val="000000"/>
        </w:rPr>
        <w:t>ჰმ, კარგი... ერთგვარად... ვიტყვი, რომ არ გამიგია. მაგრამ რატომღაც თავს უფრო ბედნიერად ვგრძნობ, ვიდრე ოდესმე.</w:t>
      </w:r>
    </w:p>
    <w:p w14:paraId="0CF8F35D" w14:textId="77777777" w:rsidR="002B144F" w:rsidRDefault="00000000">
      <w:pPr>
        <w:spacing w:before="269" w:after="269"/>
        <w:ind w:left="120"/>
      </w:pPr>
      <w:r>
        <w:rPr>
          <w:rFonts w:ascii="Times New Roman" w:hAnsi="Times New Roman"/>
          <w:color w:val="000000"/>
        </w:rPr>
        <w:t>ახლა უფრო მნიშვნელოვანია მელჰეისთან საუბარი.</w:t>
      </w:r>
    </w:p>
    <w:p w14:paraId="459CFFEA" w14:textId="77777777" w:rsidR="002B144F" w:rsidRDefault="00000000">
      <w:pPr>
        <w:spacing w:before="269" w:after="269"/>
        <w:ind w:left="120"/>
      </w:pPr>
      <w:r>
        <w:rPr>
          <w:rFonts w:ascii="Times New Roman" w:hAnsi="Times New Roman"/>
          <w:color w:val="000000"/>
        </w:rPr>
        <w:t>იუნიონ თაუერზე ასვლა დავიწყე.</w:t>
      </w:r>
    </w:p>
    <w:p w14:paraId="331298A3" w14:textId="77777777" w:rsidR="002B144F" w:rsidRDefault="00000000">
      <w:pPr>
        <w:pStyle w:val="Heading2"/>
        <w:pageBreakBefore/>
        <w:spacing w:before="180" w:after="180"/>
        <w:ind w:left="120"/>
      </w:pPr>
      <w:bookmarkStart w:id="12" w:name="_§_5._გმირთა"/>
      <w:bookmarkStart w:id="13" w:name="_Toc199679519"/>
      <w:bookmarkEnd w:id="12"/>
      <w:r>
        <w:rPr>
          <w:rFonts w:ascii="Times New Roman" w:hAnsi="Times New Roman"/>
          <w:color w:val="000000"/>
          <w:sz w:val="33"/>
        </w:rPr>
        <w:lastRenderedPageBreak/>
        <w:t>§ 5. გმირთა აკადემიის საიდუმლო</w:t>
      </w:r>
      <w:bookmarkEnd w:id="13"/>
    </w:p>
    <w:p w14:paraId="6B767CE1" w14:textId="77777777" w:rsidR="002B144F" w:rsidRDefault="00000000">
      <w:pPr>
        <w:spacing w:before="269" w:after="269"/>
        <w:ind w:left="120"/>
      </w:pPr>
      <w:r>
        <w:rPr>
          <w:rFonts w:ascii="Times New Roman" w:hAnsi="Times New Roman"/>
          <w:color w:val="000000"/>
        </w:rPr>
        <w:t>ზედა სართულზე ავედი და დავინახე ჭაღარა წვერით მოხუცი კაცი. შვიდი უძველესი დემონი იმპერატორიდან ერთ-ერთი - მელჰეისი.</w:t>
      </w:r>
    </w:p>
    <w:p w14:paraId="3BA1B182" w14:textId="77777777" w:rsidR="002B144F" w:rsidRDefault="00000000">
      <w:pPr>
        <w:spacing w:before="269" w:after="269"/>
        <w:ind w:left="120"/>
      </w:pPr>
      <w:r>
        <w:rPr>
          <w:rFonts w:ascii="Times New Roman" w:hAnsi="Times New Roman"/>
          <w:color w:val="000000"/>
        </w:rPr>
        <w:t>- გელოდებოდი, ლორდ ანოს.</w:t>
      </w:r>
    </w:p>
    <w:p w14:paraId="4523A61D" w14:textId="77777777" w:rsidR="002B144F" w:rsidRDefault="00000000">
      <w:pPr>
        <w:spacing w:before="269" w:after="269"/>
        <w:ind w:left="120"/>
      </w:pPr>
      <w:r>
        <w:rPr>
          <w:rFonts w:ascii="Times New Roman" w:hAnsi="Times New Roman"/>
          <w:color w:val="000000"/>
        </w:rPr>
        <w:t>ის ჩემს წინ დაიჩოქა და თავი დახარა.</w:t>
      </w:r>
    </w:p>
    <w:p w14:paraId="03A870DE" w14:textId="77777777" w:rsidR="002B144F" w:rsidRDefault="00000000">
      <w:pPr>
        <w:spacing w:before="269" w:after="269"/>
        <w:ind w:left="120"/>
      </w:pPr>
      <w:r>
        <w:rPr>
          <w:rFonts w:ascii="Times New Roman" w:hAnsi="Times New Roman"/>
          <w:color w:val="000000"/>
        </w:rPr>
        <w:t>- გაიოსისა და იდორის შესახებ რას იტყვით?</w:t>
      </w:r>
    </w:p>
    <w:p w14:paraId="6FFEAF51" w14:textId="77777777" w:rsidR="002B144F" w:rsidRDefault="00000000">
      <w:pPr>
        <w:spacing w:before="269" w:after="269"/>
        <w:ind w:left="120"/>
      </w:pPr>
      <w:r>
        <w:rPr>
          <w:rFonts w:ascii="Times New Roman" w:hAnsi="Times New Roman"/>
          <w:color w:val="000000"/>
        </w:rPr>
        <w:t>- მე წარმატებით აღვადგინე ისინი. როგორც ველოდით, 2000 წლის წინ ვიღაცამ თავს დაესხა მათ და მათი საძირკველი და სხეულები წაართვა.</w:t>
      </w:r>
    </w:p>
    <w:p w14:paraId="189898E2" w14:textId="77777777" w:rsidR="002B144F" w:rsidRDefault="00000000">
      <w:pPr>
        <w:spacing w:before="269" w:after="269"/>
        <w:ind w:left="120"/>
      </w:pPr>
      <w:r>
        <w:rPr>
          <w:rFonts w:ascii="Times New Roman" w:hAnsi="Times New Roman"/>
          <w:color w:val="000000"/>
        </w:rPr>
        <w:t>ანუ მათაც იგივე ბედი ეწიათ, რაც აივისს? ახლა დარწმუნებული ვარ, რომ დანარჩენ შვიდ უძველეს დემონ იმპერატორსაც იგივე ბედი ეწია.</w:t>
      </w:r>
    </w:p>
    <w:p w14:paraId="312DE3A7" w14:textId="77777777" w:rsidR="002B144F" w:rsidRDefault="00000000">
      <w:pPr>
        <w:spacing w:before="269" w:after="269"/>
        <w:ind w:left="120"/>
      </w:pPr>
      <w:r>
        <w:rPr>
          <w:rFonts w:ascii="Times New Roman" w:hAnsi="Times New Roman"/>
          <w:color w:val="000000"/>
        </w:rPr>
        <w:t>— ჩვენს მხარეს სამი დემონი იმპერატორი გვყავს. რას ფიქრობთ „ერთიანობის“ გავლენის გაძლიერების შესაძლებლობაზე?..</w:t>
      </w:r>
    </w:p>
    <w:p w14:paraId="4883576F" w14:textId="77777777" w:rsidR="002B144F" w:rsidRDefault="00000000">
      <w:pPr>
        <w:spacing w:before="269" w:after="269"/>
        <w:ind w:left="120"/>
      </w:pPr>
      <w:r>
        <w:rPr>
          <w:rFonts w:ascii="Times New Roman" w:hAnsi="Times New Roman"/>
          <w:color w:val="000000"/>
        </w:rPr>
        <w:t>ავოს დილჰევიამ ჯერ არ იცის, რომ აივისი ცოცხალია.</w:t>
      </w:r>
    </w:p>
    <w:p w14:paraId="71BE0806" w14:textId="77777777" w:rsidR="002B144F" w:rsidRDefault="00000000">
      <w:pPr>
        <w:spacing w:before="269" w:after="269"/>
        <w:ind w:left="120"/>
      </w:pPr>
      <w:r>
        <w:rPr>
          <w:rFonts w:ascii="Times New Roman" w:hAnsi="Times New Roman"/>
          <w:color w:val="000000"/>
        </w:rPr>
        <w:t>მე მყავს სამი ხელქვეითი, რომლებსაც შეუძლიათ ღიად მოქმედება, ესენი არიან მელჰეისი, გაიოსი და იდორი. დარჩენილი სამი დემონი იმპერატორი მტრის კონტროლის ქვეშაა.</w:t>
      </w:r>
    </w:p>
    <w:p w14:paraId="2246D20E" w14:textId="77777777" w:rsidR="002B144F" w:rsidRDefault="00000000">
      <w:pPr>
        <w:spacing w:before="269" w:after="269"/>
        <w:ind w:left="120"/>
      </w:pPr>
      <w:r>
        <w:rPr>
          <w:rFonts w:ascii="Times New Roman" w:hAnsi="Times New Roman"/>
          <w:color w:val="000000"/>
        </w:rPr>
        <w:t>ძალთა პოლიტიკური ბალანსის თვალსაზრისით, „ერთობა“ და იმპერიული ოჯახების ფრაქცია ახლა თანაბარ პოზიციებზეა. ახლა ჩვენ შეგვიძლია შევაჩეროთ ავოს დილჰევიას გეგმები, რომლებსაც ის იმპერიული ოჯახებისა და მათი ფრაქციის დახმარებით ახორციელებს.</w:t>
      </w:r>
    </w:p>
    <w:p w14:paraId="11F530F1" w14:textId="77777777" w:rsidR="002B144F" w:rsidRDefault="00000000">
      <w:pPr>
        <w:spacing w:before="269" w:after="269"/>
        <w:ind w:left="120"/>
      </w:pPr>
      <w:r>
        <w:rPr>
          <w:rFonts w:ascii="Times New Roman" w:hAnsi="Times New Roman"/>
          <w:color w:val="000000"/>
        </w:rPr>
        <w:t>თუმცა…</w:t>
      </w:r>
    </w:p>
    <w:p w14:paraId="06633677" w14:textId="77777777" w:rsidR="002B144F" w:rsidRDefault="00000000">
      <w:pPr>
        <w:spacing w:before="269" w:after="269"/>
        <w:ind w:left="120"/>
      </w:pPr>
      <w:r>
        <w:rPr>
          <w:rFonts w:ascii="Times New Roman" w:hAnsi="Times New Roman"/>
          <w:color w:val="000000"/>
        </w:rPr>
        <w:t>- ჯობია ყველაფერი ისე დავტოვოთ, როგორც არის. რაც არ უნდა შეიცვალოს მთავრობა, დემონების მენტალიტეტს ასე სწრაფად ვერ შევცვლით. და თუ სადმე არასწორად გამოვთვლით, დილჰეიდს ორ ბანაკად დავყოფთ.</w:t>
      </w:r>
    </w:p>
    <w:p w14:paraId="272D2D74" w14:textId="77777777" w:rsidR="002B144F" w:rsidRDefault="00000000">
      <w:pPr>
        <w:spacing w:before="269" w:after="269"/>
        <w:ind w:left="120"/>
      </w:pPr>
      <w:r>
        <w:rPr>
          <w:rFonts w:ascii="Times New Roman" w:hAnsi="Times New Roman"/>
          <w:color w:val="000000"/>
        </w:rPr>
        <w:t>ნახევარნაირნი და „ერთიანი“ მორჩილად მოქმედებენ სწორედ იმიტომ, რომ ძალაუფლების უმეტესი ნაწილი იმპერიული ოჯახებისა და მათი ფრაქციის ხელშია კონცენტრირებული. თუ ორივე მხარის გავლენა შედარებითი გახდება, „ერთიანი“ ჩუმად არ დარჩება. შესაძლოა, მათ ჰყავდეთ ვინმე უკონტროლო, მაგალითად ემილია.</w:t>
      </w:r>
    </w:p>
    <w:p w14:paraId="0B3573CA" w14:textId="77777777" w:rsidR="002B144F" w:rsidRDefault="00000000">
      <w:pPr>
        <w:spacing w:before="269" w:after="269"/>
        <w:ind w:left="120"/>
      </w:pPr>
      <w:r>
        <w:rPr>
          <w:rFonts w:ascii="Times New Roman" w:hAnsi="Times New Roman"/>
          <w:color w:val="000000"/>
        </w:rPr>
        <w:t xml:space="preserve">ერთი იქნებოდა, მე რომ ვყოფილიყავი სათავეში, მაგრამ ეს არ არის ეპოქა, სადაც ძალა ყველაფერია. იმპერიული ოჯახების ფრაქციის რამდენი წევრის მოკვლა იქნებოდა </w:t>
      </w:r>
      <w:r>
        <w:rPr>
          <w:rFonts w:ascii="Times New Roman" w:hAnsi="Times New Roman"/>
          <w:color w:val="000000"/>
        </w:rPr>
        <w:lastRenderedPageBreak/>
        <w:t>საჭირო მათი გასაჩუმებლად? ავოს დილჰევია შესაძლოა ნაკლებად გადამწყვეტი გახდეს თავის ქმედებებში, თუ დემონებს ამ გზით გავაერთიანებთ.</w:t>
      </w:r>
    </w:p>
    <w:p w14:paraId="1CA7CC26" w14:textId="77777777" w:rsidR="002B144F" w:rsidRDefault="00000000">
      <w:pPr>
        <w:spacing w:before="269" w:after="269"/>
        <w:ind w:left="120"/>
      </w:pPr>
      <w:r>
        <w:rPr>
          <w:rFonts w:ascii="Times New Roman" w:hAnsi="Times New Roman"/>
          <w:color w:val="000000"/>
        </w:rPr>
        <w:t>ჩვენ არ შეგვიძლია მისი გაქცევის უფლება, თორემ ეს შეიძლება შორეულ მომავალში პრობლემად იქცეს. ნამდვილად არ ვაპირებ წაგებას, მაგრამ ისინი 2000 წლის განმავლობაში საგულდაგულოდ ემზადებოდნენ. კიდევ რამდენიმე ათასი წელი ვერ ვითმენთ შესაფერის მომენტს.</w:t>
      </w:r>
    </w:p>
    <w:p w14:paraId="6C4F9762" w14:textId="77777777" w:rsidR="002B144F" w:rsidRDefault="00000000">
      <w:pPr>
        <w:spacing w:before="269" w:after="269"/>
        <w:ind w:left="120"/>
      </w:pPr>
      <w:r>
        <w:rPr>
          <w:rFonts w:ascii="Times New Roman" w:hAnsi="Times New Roman"/>
          <w:color w:val="000000"/>
        </w:rPr>
        <w:t>ახლა კი, უმჯობესია, მტრის მოლოდინებს დაეთანხმოთ. თუ მათ აფიქრებინებთ, რომ ყველაფერი მათსავით მიდის, მალევე გამოავლენენ თავს. და ამ ეტაპზე, თქვენ შეგიძლიათ მათი დასრულება.</w:t>
      </w:r>
    </w:p>
    <w:p w14:paraId="446F72AD" w14:textId="77777777" w:rsidR="002B144F" w:rsidRDefault="00000000">
      <w:pPr>
        <w:spacing w:before="269" w:after="269"/>
        <w:ind w:left="120"/>
      </w:pPr>
      <w:r>
        <w:rPr>
          <w:rFonts w:ascii="Times New Roman" w:hAnsi="Times New Roman"/>
          <w:color w:val="000000"/>
        </w:rPr>
        <w:t>- კი ბატონო. კიდევ ერთი კითხვა მაქვს თქვენთვის, რაც გუშინ მოხდა.</w:t>
      </w:r>
    </w:p>
    <w:p w14:paraId="028F3C3B" w14:textId="77777777" w:rsidR="002B144F" w:rsidRDefault="00000000">
      <w:pPr>
        <w:spacing w:before="269" w:after="269"/>
        <w:ind w:left="120"/>
      </w:pPr>
      <w:r>
        <w:rPr>
          <w:rFonts w:ascii="Times New Roman" w:hAnsi="Times New Roman"/>
          <w:color w:val="000000"/>
        </w:rPr>
        <w:t>- გინდა იკითხო, რატომ არ აიღეს შენი ბაზა?</w:t>
      </w:r>
    </w:p>
    <w:p w14:paraId="4C064DB1" w14:textId="77777777" w:rsidR="002B144F" w:rsidRDefault="00000000">
      <w:pPr>
        <w:spacing w:before="269" w:after="269"/>
        <w:ind w:left="120"/>
      </w:pPr>
      <w:r>
        <w:rPr>
          <w:rFonts w:ascii="Times New Roman" w:hAnsi="Times New Roman"/>
          <w:color w:val="000000"/>
        </w:rPr>
        <w:t>მელჰეისმა თავი დაუქნია, სახეზე ერთგულების გამომეტყველება ჰქონდა.</w:t>
      </w:r>
    </w:p>
    <w:p w14:paraId="28DF6A3A" w14:textId="77777777" w:rsidR="002B144F" w:rsidRDefault="00000000">
      <w:pPr>
        <w:spacing w:before="269" w:after="269"/>
        <w:ind w:left="120"/>
      </w:pPr>
      <w:r>
        <w:rPr>
          <w:rFonts w:ascii="Times New Roman" w:hAnsi="Times New Roman"/>
          <w:color w:val="000000"/>
        </w:rPr>
        <w:t>„დანარჩენი შვიდი უძველესი დემონი იმპერატორის საძირკველი შედუღებული და დატყვევებული იყო. მე კი მხოლოდ დამონების დემონურმა მახვილმა გამჩხრიკა. შესაძლოა, მიდგომაში განსხვავებას რაღაცას ნიშნავს.“</w:t>
      </w:r>
    </w:p>
    <w:p w14:paraId="1DFB0545" w14:textId="77777777" w:rsidR="002B144F" w:rsidRDefault="00000000">
      <w:pPr>
        <w:spacing w:before="269" w:after="269"/>
        <w:ind w:left="120"/>
      </w:pPr>
      <w:r>
        <w:rPr>
          <w:rFonts w:ascii="Times New Roman" w:hAnsi="Times New Roman"/>
          <w:color w:val="000000"/>
        </w:rPr>
        <w:t>- ფიქრობდა, რომ მაშინვე იმავე ილეთებს ამოვიცნობდი? ან იქნებ საკმარისი პაიკები არ ჰყავდა.</w:t>
      </w:r>
    </w:p>
    <w:p w14:paraId="4205E582" w14:textId="77777777" w:rsidR="002B144F" w:rsidRDefault="00000000">
      <w:pPr>
        <w:spacing w:before="269" w:after="269"/>
        <w:ind w:left="120"/>
      </w:pPr>
      <w:r>
        <w:rPr>
          <w:rFonts w:ascii="Times New Roman" w:hAnsi="Times New Roman"/>
          <w:color w:val="000000"/>
        </w:rPr>
        <w:t>— ამბობთ, რომ მას ბევრი ხელქვეითი არ ჰყავს?</w:t>
      </w:r>
    </w:p>
    <w:p w14:paraId="774283F7" w14:textId="77777777" w:rsidR="002B144F" w:rsidRDefault="00000000">
      <w:pPr>
        <w:spacing w:before="269" w:after="269"/>
        <w:ind w:left="120"/>
      </w:pPr>
      <w:r>
        <w:rPr>
          <w:rFonts w:ascii="Times New Roman" w:hAnsi="Times New Roman"/>
          <w:color w:val="000000"/>
        </w:rPr>
        <w:t>- მას შენი დატყვევება მხოლოდ თავის ყველაზე სანდო ხელქვეითს შეეძლო ანდობდა. შესაძლოა, ერთჯერადი გამოყენების მქონე პირები საკმარისზე მეტი ჰყავდეს, მაგრამ ისეთი ადამიანები არ არიან, ვისაც ის ნამდვილად ენდობა.</w:t>
      </w:r>
    </w:p>
    <w:p w14:paraId="4DCD8F78" w14:textId="77777777" w:rsidR="002B144F" w:rsidRDefault="00000000">
      <w:pPr>
        <w:spacing w:before="269" w:after="269"/>
        <w:ind w:left="120"/>
      </w:pPr>
      <w:r>
        <w:rPr>
          <w:rFonts w:ascii="Times New Roman" w:hAnsi="Times New Roman"/>
          <w:color w:val="000000"/>
        </w:rPr>
        <w:t>თუ ჩემი ვარაუდი სწორია, მაშინ მას მხოლოდ სამი ყველაზე ერთგული ხელქვეითი დარჩა. ისინი, ვინც დარჩენილი დემონი იმპერატორების ცხედრები შეიპყრო.</w:t>
      </w:r>
    </w:p>
    <w:p w14:paraId="6205C86E" w14:textId="77777777" w:rsidR="002B144F" w:rsidRDefault="00000000">
      <w:pPr>
        <w:spacing w:before="269" w:after="269"/>
        <w:ind w:left="120"/>
      </w:pPr>
      <w:r>
        <w:rPr>
          <w:rFonts w:ascii="Times New Roman" w:hAnsi="Times New Roman"/>
          <w:color w:val="000000"/>
        </w:rPr>
        <w:t>- ან იქნებ უნდა დამაჯეროს, რომ მხოლოდ სამი პაიკი დარჩა.</w:t>
      </w:r>
    </w:p>
    <w:p w14:paraId="12E71C00" w14:textId="77777777" w:rsidR="002B144F" w:rsidRDefault="00000000">
      <w:pPr>
        <w:spacing w:before="269" w:after="269"/>
        <w:ind w:left="120"/>
      </w:pPr>
      <w:r>
        <w:rPr>
          <w:rFonts w:ascii="Times New Roman" w:hAnsi="Times New Roman"/>
          <w:color w:val="000000"/>
        </w:rPr>
        <w:t>ავოს დილჰევია აშკარად სულელი არ არის. ის ასევე ძალიან ფრთხილია. ორ ან თუნდაც სამ ფენად აწყობს ხაფანგებს და მოთმინებით ელოდება, როდის გავებმები მათგან ერთში მაინც.</w:t>
      </w:r>
    </w:p>
    <w:p w14:paraId="4729DF07" w14:textId="77777777" w:rsidR="002B144F" w:rsidRDefault="00000000">
      <w:pPr>
        <w:spacing w:before="269" w:after="269"/>
        <w:ind w:left="120"/>
      </w:pPr>
      <w:r>
        <w:rPr>
          <w:rFonts w:ascii="Times New Roman" w:hAnsi="Times New Roman"/>
          <w:color w:val="000000"/>
        </w:rPr>
        <w:t>„ჯერ არ ვარ დარწმუნებული, მაგრამ როგორც ჩანს, თქვენ „იუნიტის“ ხელმძღვანელი არ ხართ.“</w:t>
      </w:r>
    </w:p>
    <w:p w14:paraId="2C5DDDC5" w14:textId="77777777" w:rsidR="002B144F" w:rsidRDefault="00000000">
      <w:pPr>
        <w:spacing w:before="269" w:after="269"/>
        <w:ind w:left="120"/>
      </w:pPr>
      <w:r>
        <w:rPr>
          <w:rFonts w:ascii="Times New Roman" w:hAnsi="Times New Roman"/>
          <w:color w:val="000000"/>
        </w:rPr>
        <w:lastRenderedPageBreak/>
        <w:t>— ...ლორდი ანოსი თქვენგან ნაკლებს არაფერს ელოდა. თქვენ ესეც კი შეძელით... — უპასუხა მელჰეისმა შეშფოთებულმა ხმაში.</w:t>
      </w:r>
    </w:p>
    <w:p w14:paraId="28119A52" w14:textId="77777777" w:rsidR="002B144F" w:rsidRDefault="00000000">
      <w:pPr>
        <w:spacing w:before="269" w:after="269"/>
        <w:ind w:left="120"/>
      </w:pPr>
      <w:r>
        <w:rPr>
          <w:rFonts w:ascii="Times New Roman" w:hAnsi="Times New Roman"/>
          <w:color w:val="000000"/>
        </w:rPr>
        <w:t>- ვინ არის ის?</w:t>
      </w:r>
    </w:p>
    <w:p w14:paraId="465A07C4" w14:textId="77777777" w:rsidR="002B144F" w:rsidRDefault="00000000">
      <w:pPr>
        <w:spacing w:before="269" w:after="269"/>
        <w:ind w:left="120"/>
      </w:pPr>
      <w:r>
        <w:rPr>
          <w:rFonts w:ascii="Times New Roman" w:hAnsi="Times New Roman"/>
          <w:color w:val="000000"/>
        </w:rPr>
        <w:t>— ...არ ვიცი... იმპერიული ოჯახების წევრისთვის ბუნებრივია, რომ ეცადოს დამალოს თავისი ნამდვილი ვინაობა. თუ აღმოჩნდება, რომ რეგიონის მმართველი დემონთა მბრძანებელი ან მასთან დაახლოებული პირი ერთობის წევრია, მაშინ მას ძალაუფლება ჩამოერთმევა. ამ შემთხვევაში, ის ვერ შეძლებს ერთობის საქმიანობის განხორციელებას.</w:t>
      </w:r>
    </w:p>
    <w:p w14:paraId="06E8CB17" w14:textId="0A2447DF" w:rsidR="002B144F" w:rsidRDefault="00000000">
      <w:pPr>
        <w:spacing w:before="269" w:after="269"/>
        <w:ind w:left="120"/>
      </w:pPr>
      <w:r>
        <w:rPr>
          <w:rFonts w:ascii="Times New Roman" w:hAnsi="Times New Roman"/>
          <w:color w:val="000000"/>
        </w:rPr>
        <w:t xml:space="preserve">მას აქვს მიზეზები, რომ დამალოს თავისი ნამდვილი ვინაობა. სხვა სიტყვებით რომ ვთქვათ, თქვენ შეგიძლიათ მარტივად დამალოთ ვინ ხართ სინამდვილეში, თუ არ ხართ დემონების მბრძანებელი ან მასთან დაახლოებული პირი. მაგალითად, </w:t>
      </w:r>
      <w:r w:rsidR="0029207D" w:rsidRPr="0029207D">
        <w:rPr>
          <w:rFonts w:ascii="Sylfaen" w:hAnsi="Sylfaen" w:cs="Sylfaen"/>
          <w:color w:val="000000"/>
        </w:rPr>
        <w:t>ერთიანობ</w:t>
      </w:r>
      <w:r w:rsidR="00DF04CE">
        <w:rPr>
          <w:rFonts w:ascii="Sylfaen" w:hAnsi="Sylfaen" w:cs="Sylfaen"/>
          <w:color w:val="000000"/>
          <w:lang w:val="ka-GE"/>
        </w:rPr>
        <w:t>ი</w:t>
      </w:r>
      <w:r>
        <w:rPr>
          <w:rFonts w:ascii="Times New Roman" w:hAnsi="Times New Roman"/>
          <w:color w:val="000000"/>
        </w:rPr>
        <w:t>ს ეს ხელმძღვანელი შეიძლება იყოს ავოს დილჰევია.</w:t>
      </w:r>
    </w:p>
    <w:p w14:paraId="2BC3DF83" w14:textId="77777777" w:rsidR="002B144F" w:rsidRDefault="00000000">
      <w:pPr>
        <w:spacing w:before="269" w:after="269"/>
        <w:ind w:left="120"/>
      </w:pPr>
      <w:r>
        <w:rPr>
          <w:rFonts w:ascii="Times New Roman" w:hAnsi="Times New Roman"/>
          <w:color w:val="000000"/>
        </w:rPr>
        <w:t>— ანუ, რადგან თქვენ ლიდერი არ ხართ, ეს ნიშნავს, რომ მან შექმნა „ერთობა“?</w:t>
      </w:r>
    </w:p>
    <w:p w14:paraId="14627A3C" w14:textId="77777777" w:rsidR="002B144F" w:rsidRDefault="00000000">
      <w:pPr>
        <w:spacing w:before="269" w:after="269"/>
        <w:ind w:left="120"/>
      </w:pPr>
      <w:r>
        <w:rPr>
          <w:rFonts w:ascii="Times New Roman" w:hAnsi="Times New Roman"/>
          <w:color w:val="000000"/>
        </w:rPr>
        <w:t>- ჩემი გამოძიებით თუ ვიმსჯელებთ, ეს სიმართლეა. ვცადე გამერკვია ვინ იყო, მაგრამ ვერ შევძელი, რადგან მან თავისი მაგიური ძალის ყველა კვალი მთლიანად წაშალა. სწორედ მაშინ ვიფიქრე, რომ ორივე მითიური ეპოქის დემონები ვიყავით.</w:t>
      </w:r>
    </w:p>
    <w:p w14:paraId="20F81AE1" w14:textId="77777777" w:rsidR="002B144F" w:rsidRDefault="00000000">
      <w:pPr>
        <w:spacing w:before="269" w:after="269"/>
        <w:ind w:left="120"/>
      </w:pPr>
      <w:r>
        <w:rPr>
          <w:rFonts w:ascii="Times New Roman" w:hAnsi="Times New Roman"/>
          <w:color w:val="000000"/>
        </w:rPr>
        <w:t>დემონებს ძალიან ხანგრძლივი სიცოცხლის ხანგრძლივობა აქვთ. ეს მათ სისხლის ხაზსა და სხვადასხვა თვისებებზეა დამოკიდებული, მაგრამ საშუალოდ 300 წელია. ჩემი სისხლის ხაზის გასავრცელებლად შექმნილ შვიდ უძველეს დემონ იმპერატორს ხანგრძლივი სიცოცხლის ხანგრძლივობა აქვს, მაგრამ მითიური ეპოქის დემონებსაც კი, რომლებსაც ძლიერი მაგიური ძალები ჰქონდათ, შეეძლოთ სიცოცხლის გახანგრძლივება მაგიით, მათი სისხლის ხაზისა და სხვა თვისებების მიუხედავად. ზოგიერთ მათგანს ადვილად შეეძლო 2000 წელი ეცოცხლა, თუმცა ძალიან ცოტა იყო. და თუ არა, მათ შეეძლოთ ხელახლა დაბადება.</w:t>
      </w:r>
    </w:p>
    <w:p w14:paraId="692BDD5D" w14:textId="77777777" w:rsidR="002B144F" w:rsidRDefault="00000000">
      <w:pPr>
        <w:spacing w:before="269" w:after="269"/>
        <w:ind w:left="120"/>
      </w:pPr>
      <w:r>
        <w:rPr>
          <w:rFonts w:ascii="Times New Roman" w:hAnsi="Times New Roman"/>
          <w:color w:val="000000"/>
        </w:rPr>
        <w:t>სრულად მჯერა, რომ იუნიტი 2000 წლის წინ ჩემთან ახლობელმა დემონმა შექმნა, რომელიც დილჰეიდის ამჟამინდელი მდგომარეობით იყო შეშფოთებული.</w:t>
      </w:r>
    </w:p>
    <w:p w14:paraId="52D81865" w14:textId="77777777" w:rsidR="002B144F" w:rsidRDefault="00000000">
      <w:pPr>
        <w:spacing w:before="269" w:after="269"/>
        <w:ind w:left="120"/>
      </w:pPr>
      <w:r>
        <w:rPr>
          <w:rFonts w:ascii="Times New Roman" w:hAnsi="Times New Roman"/>
          <w:color w:val="000000"/>
        </w:rPr>
        <w:t>„მაგრამ ასე რომ ყოფილიყო, ის უნდა გამოჩენილიყო შენთვის, ახლა, როცა ხელახლა დაიბადე.“</w:t>
      </w:r>
    </w:p>
    <w:p w14:paraId="472CABD7" w14:textId="77777777" w:rsidR="002B144F" w:rsidRDefault="00000000">
      <w:pPr>
        <w:spacing w:before="269" w:after="269"/>
        <w:ind w:left="120"/>
      </w:pPr>
      <w:r>
        <w:rPr>
          <w:rFonts w:ascii="Times New Roman" w:hAnsi="Times New Roman"/>
          <w:color w:val="000000"/>
        </w:rPr>
        <w:t>სულ მცირე, ლოგიკური იქნებოდა მაინც მოვსულიყავი და მენახა, ნამდვილი ვარ თუ არა. ძნელი წარმოსადგენია, რომ დემონი, რომელიც კარგად იცნობს ორი ათასი წლის წინანდელ მოვლენებს, მზად იყოს უგულებელყოს ტირანი დემონი მბრძანებელი.</w:t>
      </w:r>
    </w:p>
    <w:p w14:paraId="17C92615" w14:textId="77777777" w:rsidR="002B144F" w:rsidRDefault="00000000">
      <w:pPr>
        <w:spacing w:before="269" w:after="269"/>
        <w:ind w:left="120"/>
      </w:pPr>
      <w:r>
        <w:rPr>
          <w:rFonts w:ascii="Times New Roman" w:hAnsi="Times New Roman"/>
          <w:color w:val="000000"/>
        </w:rPr>
        <w:t>- რადგან ის ჯერ არ გამომიჩენია თავი, ეს ნიშნავს, რომ მას არ შეუძლია გამიმხილოს, ვინ არის სინამდვილეში.</w:t>
      </w:r>
    </w:p>
    <w:p w14:paraId="1AC6B857" w14:textId="77777777" w:rsidR="002B144F" w:rsidRDefault="00000000">
      <w:pPr>
        <w:spacing w:before="269" w:after="269"/>
        <w:ind w:left="120"/>
      </w:pPr>
      <w:r>
        <w:rPr>
          <w:rFonts w:ascii="Times New Roman" w:hAnsi="Times New Roman"/>
          <w:color w:val="000000"/>
        </w:rPr>
        <w:t>- ვფიქრობ, რომ დიდი ალბათობით ასეა.</w:t>
      </w:r>
    </w:p>
    <w:p w14:paraId="549AAABC" w14:textId="7373FB75" w:rsidR="002B144F" w:rsidRDefault="00000000">
      <w:pPr>
        <w:spacing w:before="269" w:after="269"/>
        <w:ind w:left="120"/>
      </w:pPr>
      <w:r>
        <w:rPr>
          <w:rFonts w:ascii="Times New Roman" w:hAnsi="Times New Roman"/>
          <w:color w:val="000000"/>
        </w:rPr>
        <w:lastRenderedPageBreak/>
        <w:t xml:space="preserve">დემონური ხმლების ტურნირზე მომხდარი მოვლენების სერიის გათვალისწინებით, შემიძლია დავიჯერო, რომ </w:t>
      </w:r>
      <w:r w:rsidR="0029207D" w:rsidRPr="0029207D">
        <w:rPr>
          <w:rFonts w:ascii="Sylfaen" w:hAnsi="Sylfaen" w:cs="Sylfaen"/>
          <w:color w:val="000000"/>
        </w:rPr>
        <w:t>ერთიანობ</w:t>
      </w:r>
      <w:r>
        <w:rPr>
          <w:rFonts w:ascii="Times New Roman" w:hAnsi="Times New Roman"/>
          <w:color w:val="000000"/>
        </w:rPr>
        <w:t>ის მეთაური სწორედ ეს ნიღბიანი კაცია. ავოს დილჰევია იყო ეს თუ მისი რომელიმე ხელქვეითი?</w:t>
      </w:r>
    </w:p>
    <w:p w14:paraId="4C94D2ED" w14:textId="77777777" w:rsidR="002B144F" w:rsidRDefault="00000000">
      <w:pPr>
        <w:spacing w:before="269" w:after="269"/>
        <w:ind w:left="120"/>
      </w:pPr>
      <w:r>
        <w:rPr>
          <w:rFonts w:ascii="Times New Roman" w:hAnsi="Times New Roman"/>
          <w:color w:val="000000"/>
        </w:rPr>
        <w:t>- კიდევ ერთი კითხვა მაქვს შენთან. გმირთა აკადემიის შესახებ რამე იცი?</w:t>
      </w:r>
    </w:p>
    <w:p w14:paraId="046CA5C5" w14:textId="77777777" w:rsidR="002B144F" w:rsidRDefault="00000000">
      <w:pPr>
        <w:spacing w:before="269" w:after="269"/>
        <w:ind w:left="120"/>
      </w:pPr>
      <w:r>
        <w:rPr>
          <w:rFonts w:ascii="Times New Roman" w:hAnsi="Times New Roman"/>
          <w:color w:val="000000"/>
        </w:rPr>
        <w:t>ჩემი კითხვის შემდეგ მელჰეისის გამომეტყველება შეიცვალა.</w:t>
      </w:r>
    </w:p>
    <w:p w14:paraId="5720179C" w14:textId="77777777" w:rsidR="002B144F" w:rsidRDefault="00000000">
      <w:pPr>
        <w:spacing w:before="269" w:after="269"/>
        <w:ind w:left="120"/>
      </w:pPr>
      <w:r>
        <w:rPr>
          <w:rFonts w:ascii="Times New Roman" w:hAnsi="Times New Roman"/>
          <w:color w:val="000000"/>
        </w:rPr>
        <w:t>— …რამე მოხდა?</w:t>
      </w:r>
    </w:p>
    <w:p w14:paraId="0536997C" w14:textId="77777777" w:rsidR="002B144F" w:rsidRDefault="00000000">
      <w:pPr>
        <w:spacing w:before="269" w:after="269"/>
        <w:ind w:left="120"/>
      </w:pPr>
      <w:r>
        <w:rPr>
          <w:rFonts w:ascii="Times New Roman" w:hAnsi="Times New Roman"/>
          <w:color w:val="000000"/>
        </w:rPr>
        <w:t>— ისინი აკადემიებს შორის გაცვლითი პროგრამის განხორციელებას აპირებენ. ამბობენ, რომ მათი აკადემია სასწრაფოდ მზადაა ჩვენს მისაღებად, მაგრამ ეს რატომღაც საეჭვოა.</w:t>
      </w:r>
    </w:p>
    <w:p w14:paraId="1AAAED69" w14:textId="77777777" w:rsidR="002B144F" w:rsidRDefault="00000000">
      <w:pPr>
        <w:spacing w:before="269" w:after="269"/>
        <w:ind w:left="120"/>
      </w:pPr>
      <w:r>
        <w:rPr>
          <w:rFonts w:ascii="Times New Roman" w:hAnsi="Times New Roman"/>
          <w:color w:val="000000"/>
        </w:rPr>
        <w:t>„არ ვიცი, გმირთა აკადემია ახლო ურთიერთობაშია თუ არა ავოს დილჰევიასთან. აქამდე აზესიონში დემონების კვალი არ მინახავს. მაგრამ ძალიან ფრთხილად იყავით მათთან“, - სერიოზული ტონით თქვა მელჰეისმა. „მე ასევე შევისწავლე ჩვენი ყოფილი მოსისხლე მტერი, სამეფო დედაქალაქი გაირადიტი. რა თქმა უნდა, ადამიანთა სახელმწიფოებში მშვიდობაა და არ არსებობს ბრძოლები, რომლებსაც ომები შეიძლება ვუწოდოთ, მაგრამ გაირადიტი, უფრო სწორად, აზესიონი, მოკავშირე ძალების საგადასახადო შემოსავლების 10%-ს გმირთა აკადემიაზე ხარჯავს.“</w:t>
      </w:r>
    </w:p>
    <w:p w14:paraId="2A6293F0" w14:textId="77777777" w:rsidR="002B144F" w:rsidRDefault="00000000">
      <w:pPr>
        <w:spacing w:before="269" w:after="269"/>
        <w:ind w:left="120"/>
      </w:pPr>
      <w:r>
        <w:rPr>
          <w:rFonts w:ascii="Times New Roman" w:hAnsi="Times New Roman"/>
          <w:color w:val="000000"/>
        </w:rPr>
        <w:t>10% ერთი აკადემიისთვის? ეს ერთგვარი გადაჭარბებული მხარდაჭერაა.</w:t>
      </w:r>
    </w:p>
    <w:p w14:paraId="22D219E8" w14:textId="77777777" w:rsidR="002B144F" w:rsidRDefault="00000000">
      <w:pPr>
        <w:spacing w:before="269" w:after="269"/>
        <w:ind w:left="120"/>
      </w:pPr>
      <w:r>
        <w:rPr>
          <w:rFonts w:ascii="Times New Roman" w:hAnsi="Times New Roman"/>
          <w:color w:val="000000"/>
        </w:rPr>
        <w:t>— რატომ დაარსდა გმირთა აკადემია?</w:t>
      </w:r>
    </w:p>
    <w:p w14:paraId="7138AA33" w14:textId="77777777" w:rsidR="002B144F" w:rsidRDefault="00000000">
      <w:pPr>
        <w:spacing w:before="269" w:after="269"/>
        <w:ind w:left="120"/>
      </w:pPr>
      <w:r>
        <w:rPr>
          <w:rFonts w:ascii="Times New Roman" w:hAnsi="Times New Roman"/>
          <w:color w:val="000000"/>
        </w:rPr>
        <w:t>— ოფიციალურად, გმირების მოსამზადებლად, რომლებიც გათვითცნობიერებულნი არიან ხმლის ოსტატობაში, მაგიასა და ყველანაირ მეცნიერებაში. აკადემიის დამთავრების შემდეგ, ისინი თავიანთ ძალას მთელ აზესიონში იყენებენ და ქვეყნების განვითარებას უწყობენ ხელს.</w:t>
      </w:r>
    </w:p>
    <w:p w14:paraId="25E66D53" w14:textId="77777777" w:rsidR="002B144F" w:rsidRDefault="00000000">
      <w:pPr>
        <w:spacing w:before="269" w:after="269"/>
        <w:ind w:left="120"/>
      </w:pPr>
      <w:r>
        <w:rPr>
          <w:rFonts w:ascii="Times New Roman" w:hAnsi="Times New Roman"/>
          <w:color w:val="000000"/>
        </w:rPr>
        <w:t>როგორც ჩანს, მათი როლი დილჰეიდის დემონ მბრძანებლების როლს ჰგავს.</w:t>
      </w:r>
    </w:p>
    <w:p w14:paraId="13FCDA4D" w14:textId="77777777" w:rsidR="002B144F" w:rsidRDefault="00000000">
      <w:pPr>
        <w:spacing w:before="269" w:after="269"/>
        <w:ind w:left="120"/>
      </w:pPr>
      <w:r>
        <w:rPr>
          <w:rFonts w:ascii="Times New Roman" w:hAnsi="Times New Roman"/>
          <w:color w:val="000000"/>
        </w:rPr>
        <w:t>„თუმცა, იქ რაღაც საეჭვოა. გმირთა აკადემიაში არის რჩეული კლასი სახელწოდებით „ჯერგა კანონი“, რომელიც ბიუჯეტის უმეტეს ნაწილს იკავებს. მაგრამ როდესაც ვცადე ამის შესახებ გამეგო, ვერანაირი დეტალი ვერ გავიგე.“</w:t>
      </w:r>
    </w:p>
    <w:p w14:paraId="664F8AF2" w14:textId="77777777" w:rsidR="002B144F" w:rsidRDefault="00000000">
      <w:pPr>
        <w:spacing w:before="269" w:after="269"/>
        <w:ind w:left="120"/>
      </w:pPr>
      <w:r>
        <w:rPr>
          <w:rFonts w:ascii="Times New Roman" w:hAnsi="Times New Roman"/>
          <w:color w:val="000000"/>
        </w:rPr>
        <w:t>ჰმ, ჯერგა კანონი, ამბობ? მას ალბათ ორი დიდი გმირის სახელი ერქვა, რომლებიც ამ ეპოქაში ლეგენდები გახდნენ.</w:t>
      </w:r>
    </w:p>
    <w:p w14:paraId="149250FD" w14:textId="77777777" w:rsidR="002B144F" w:rsidRDefault="00000000">
      <w:pPr>
        <w:spacing w:before="269" w:after="269"/>
        <w:ind w:left="120"/>
      </w:pPr>
      <w:r>
        <w:rPr>
          <w:rFonts w:ascii="Times New Roman" w:hAnsi="Times New Roman"/>
          <w:color w:val="000000"/>
        </w:rPr>
        <w:t>— გმირები მსოფლიო ომის გამორჩეული მებრძოლები არიან. დემონთა მბრძანებლისგან განსხვავებით, რომელიც დემონების მმართველი იყო, მშვიდობიან დროს ისინი განსაკუთრებულად საჭირო არ არიან. აქედან გამომდინარე, ჩემი ეჭვები: რატომ უნდა ვეცადოთ გმირების ძალა ქვეყნების განვითარებისთვის ახლაც კი გამოვიყენოთ?..</w:t>
      </w:r>
    </w:p>
    <w:p w14:paraId="4C39C30A" w14:textId="77777777" w:rsidR="002B144F" w:rsidRDefault="00000000">
      <w:pPr>
        <w:spacing w:before="269" w:after="269"/>
        <w:ind w:left="120"/>
      </w:pPr>
      <w:r>
        <w:rPr>
          <w:rFonts w:ascii="Times New Roman" w:hAnsi="Times New Roman"/>
          <w:color w:val="000000"/>
        </w:rPr>
        <w:lastRenderedPageBreak/>
        <w:t>— ფიქრობთ, რომ ეს მხოლოდ აკადემია არ არის?</w:t>
      </w:r>
    </w:p>
    <w:p w14:paraId="5EFC3B43" w14:textId="77777777" w:rsidR="002B144F" w:rsidRDefault="00000000">
      <w:pPr>
        <w:spacing w:before="269" w:after="269"/>
        <w:ind w:left="120"/>
      </w:pPr>
      <w:r>
        <w:rPr>
          <w:rFonts w:ascii="Times New Roman" w:hAnsi="Times New Roman"/>
          <w:color w:val="000000"/>
        </w:rPr>
        <w:t>მელჰეისმა თავი დაუქნია.</w:t>
      </w:r>
    </w:p>
    <w:p w14:paraId="0D7A5102" w14:textId="77777777" w:rsidR="002B144F" w:rsidRDefault="00000000">
      <w:pPr>
        <w:spacing w:before="269" w:after="269"/>
        <w:ind w:left="120"/>
      </w:pPr>
      <w:r>
        <w:rPr>
          <w:rFonts w:ascii="Times New Roman" w:hAnsi="Times New Roman"/>
          <w:color w:val="000000"/>
        </w:rPr>
        <w:t>— ჯერგა კანონი რეინკარნირებული გმირების კლასია. მაშინაც კი, თუ ისინი ავოს დილჰევიას ნათესავები არ არიან, მათ მაინც უნდა მიაქციოთ ყურადღება.</w:t>
      </w:r>
    </w:p>
    <w:p w14:paraId="28828123" w14:textId="77777777" w:rsidR="002B144F" w:rsidRDefault="00000000">
      <w:pPr>
        <w:spacing w:before="269" w:after="269"/>
        <w:ind w:left="120"/>
      </w:pPr>
      <w:r>
        <w:rPr>
          <w:rFonts w:ascii="Times New Roman" w:hAnsi="Times New Roman"/>
          <w:color w:val="000000"/>
        </w:rPr>
        <w:t>ნიშნავს ის, რომ ადამიანები რაღაცას გეგმავენ? თუმცა, ხრიკების თვალსაზრისით, ისინი გაცილებით მზაკვრულები და ბოროტები არიან, ვიდრე დემონები, იმის გამო, რომ ჯადოსნური ძალით ამ უკანასკნელებს ჩამორჩებიან. ასე რომ, აქ გასაკვირი არაფერია.</w:t>
      </w:r>
    </w:p>
    <w:p w14:paraId="31A0D32A" w14:textId="77777777" w:rsidR="002B144F" w:rsidRDefault="00000000">
      <w:pPr>
        <w:spacing w:before="269" w:after="269"/>
        <w:ind w:left="120"/>
      </w:pPr>
      <w:r>
        <w:rPr>
          <w:rFonts w:ascii="Times New Roman" w:hAnsi="Times New Roman"/>
          <w:color w:val="000000"/>
        </w:rPr>
        <w:t>— ადამიანებს ხანმოკლე სიცოცხლე აქვთ. 2000 წლის შემდეგაც კი, დემონების მიმართ მტრული განწყობის შენარჩუნება მხოლოდ იმიტომ შეუძლიათ, რომ რეინკარნირებულ გმირებს წარსული წყენა აკავშირებთ.</w:t>
      </w:r>
    </w:p>
    <w:p w14:paraId="01D1B59F" w14:textId="77777777" w:rsidR="002B144F" w:rsidRDefault="00000000">
      <w:pPr>
        <w:spacing w:before="269" w:after="269"/>
        <w:ind w:left="120"/>
      </w:pPr>
      <w:r>
        <w:rPr>
          <w:rFonts w:ascii="Times New Roman" w:hAnsi="Times New Roman"/>
          <w:color w:val="000000"/>
        </w:rPr>
        <w:t>მხოლოდ ახლა შევურიგდი კანონს, როდესაც სამყაროში კედელი შევქმენი. ის არ შეეცდებოდა ამის გაკეთებას, რათა მომავალ თაობებს დემონებისადმი სიძულვილი შეენარჩუნებინათ.</w:t>
      </w:r>
    </w:p>
    <w:p w14:paraId="6531538D" w14:textId="77777777" w:rsidR="002B144F" w:rsidRDefault="00000000">
      <w:pPr>
        <w:spacing w:before="269" w:after="269"/>
        <w:ind w:left="120"/>
      </w:pPr>
      <w:r>
        <w:rPr>
          <w:rFonts w:ascii="Times New Roman" w:hAnsi="Times New Roman"/>
          <w:color w:val="000000"/>
        </w:rPr>
        <w:t>გამოდის, რომ ეს ზომები სხვამ მიიღო?</w:t>
      </w:r>
    </w:p>
    <w:p w14:paraId="305F2A4F" w14:textId="77777777" w:rsidR="002B144F" w:rsidRDefault="00000000">
      <w:pPr>
        <w:spacing w:before="269" w:after="269"/>
        <w:ind w:left="120"/>
      </w:pPr>
      <w:r>
        <w:rPr>
          <w:rFonts w:ascii="Times New Roman" w:hAnsi="Times New Roman"/>
          <w:color w:val="000000"/>
        </w:rPr>
        <w:t>— მიზეზები ჩემთვის უცნობია. დანამდვილებით ვერ ვიტყვი, არსებობენ თუ არა რეინკარნირებული ადამიანები, რომლებსაც ორი ათასი წლის წინანდელი მოვლენების მოგონებები შენარჩუნებული აქვთ. როგორც უკვე აღნიშნეთ, ადამიანებს ხანმოკლე სიცოცხლე აქვთ. თუ დღესდღეობით ორი ათასი წლის წინანდელი გმირი არსებობს, ის ერთზე მეტჯერ უნდა რეინკარნირებულიყო.</w:t>
      </w:r>
    </w:p>
    <w:p w14:paraId="4DE6DA43" w14:textId="77777777" w:rsidR="002B144F" w:rsidRDefault="00000000">
      <w:pPr>
        <w:spacing w:before="269" w:after="269"/>
        <w:ind w:left="120"/>
      </w:pPr>
      <w:r>
        <w:rPr>
          <w:rFonts w:ascii="Times New Roman" w:hAnsi="Times New Roman"/>
          <w:color w:val="000000"/>
        </w:rPr>
        <w:t>შელოცვა „სილიციუმი“ სიტუაციაზეა დამოკიდებული, მაგრამ რეინკარნაციამდე გასავლელი დრო სიცოცხლის ხანგრძლივობითა და მაგიური ძალით განისაზღვრება. ადამიანები შედარებით სწრაფად რეინკარნირდებიან, მაგრამ დემონები ხშირად 2000 წლის შემდეგ რეინკარნირდებიან, როგორც მე.</w:t>
      </w:r>
    </w:p>
    <w:p w14:paraId="2C5013B5" w14:textId="77777777" w:rsidR="002B144F" w:rsidRDefault="00000000">
      <w:pPr>
        <w:spacing w:before="269" w:after="269"/>
        <w:ind w:left="120"/>
      </w:pPr>
      <w:r>
        <w:rPr>
          <w:rFonts w:ascii="Times New Roman" w:hAnsi="Times New Roman"/>
          <w:color w:val="000000"/>
        </w:rPr>
        <w:t>— დელზოგეიდი ამჟამად საკმაოდ აქტიურად ურთიერთობს გეირადიტთან და გმირთა აკადემიასთან. გარედან, როგორც ჩანს, ადამიანები დემონების მიმართ განსაკუთრებით მტრულად არ არიან განწყობილნი.</w:t>
      </w:r>
    </w:p>
    <w:p w14:paraId="1710D8A7" w14:textId="77777777" w:rsidR="002B144F" w:rsidRDefault="00000000">
      <w:pPr>
        <w:spacing w:before="269" w:after="269"/>
        <w:ind w:left="120"/>
      </w:pPr>
      <w:r>
        <w:rPr>
          <w:rFonts w:ascii="Times New Roman" w:hAnsi="Times New Roman"/>
          <w:color w:val="000000"/>
        </w:rPr>
        <w:t>ნაკლებად სავარაუდოა, რომ ისინი ასე ღიად იმოქმედებდნენ, ომის დაწყების შემთხვევაში, განსაკუთრებით მაშინ, როდესაც მათი მოწინააღმდეგეები ცნობილი შვიდი უძველესი დემონი იმპერატორები არიან, როგორიცაა მელჰეისი დემონებს შორის.</w:t>
      </w:r>
    </w:p>
    <w:p w14:paraId="7C544699" w14:textId="77777777" w:rsidR="002B144F" w:rsidRDefault="00000000">
      <w:pPr>
        <w:spacing w:before="269" w:after="269"/>
        <w:ind w:left="120"/>
      </w:pPr>
      <w:r>
        <w:rPr>
          <w:rFonts w:ascii="Times New Roman" w:hAnsi="Times New Roman"/>
          <w:color w:val="000000"/>
        </w:rPr>
        <w:t>„ჰმ, კარგი მაშინ, მე პირადად ვესტუმრები გმირთა აკადემიას და ყველაფერს ადგილზე გავარკვევ. მათ ძლივს წარმოედგინათ, რომ დემონი ლორდი ტირანი თავად იქნებოდა გაცვლითი პროგრამის სტუდენტებს შორის.“</w:t>
      </w:r>
    </w:p>
    <w:p w14:paraId="482543CF" w14:textId="77777777" w:rsidR="002B144F" w:rsidRDefault="00000000">
      <w:pPr>
        <w:spacing w:before="269" w:after="269"/>
        <w:ind w:left="120"/>
      </w:pPr>
      <w:r>
        <w:rPr>
          <w:rFonts w:ascii="Times New Roman" w:hAnsi="Times New Roman"/>
          <w:color w:val="000000"/>
        </w:rPr>
        <w:lastRenderedPageBreak/>
        <w:t>- კარგი.</w:t>
      </w:r>
    </w:p>
    <w:p w14:paraId="58A72926" w14:textId="77777777" w:rsidR="002B144F" w:rsidRDefault="00000000">
      <w:pPr>
        <w:spacing w:before="269" w:after="269"/>
        <w:ind w:left="120"/>
      </w:pPr>
      <w:r>
        <w:rPr>
          <w:rFonts w:ascii="Times New Roman" w:hAnsi="Times New Roman"/>
          <w:color w:val="000000"/>
        </w:rPr>
        <w:t>- და შენ აგრძელებ სხვა დემონ იმპერატორების საქმიანობის ყურადღებით მონიტორინგს. შემატყობინე, თუ რამე მოხდება. მალე დავბრუნდები.</w:t>
      </w:r>
    </w:p>
    <w:p w14:paraId="1FE2858D" w14:textId="77777777" w:rsidR="002B144F" w:rsidRDefault="00000000">
      <w:pPr>
        <w:spacing w:before="269" w:after="269"/>
        <w:ind w:left="120"/>
      </w:pPr>
      <w:r>
        <w:rPr>
          <w:rFonts w:ascii="Times New Roman" w:hAnsi="Times New Roman"/>
          <w:color w:val="000000"/>
        </w:rPr>
        <w:t>- კი ბატონო.</w:t>
      </w:r>
    </w:p>
    <w:p w14:paraId="502A3788" w14:textId="77777777" w:rsidR="002B144F" w:rsidRDefault="00000000">
      <w:pPr>
        <w:spacing w:before="269" w:after="269"/>
        <w:ind w:left="120"/>
      </w:pPr>
      <w:r>
        <w:rPr>
          <w:rFonts w:ascii="Times New Roman" w:hAnsi="Times New Roman"/>
          <w:color w:val="000000"/>
        </w:rPr>
        <w:t>შემოვბრუნდი და იუნიონ თაუერი დავტოვე.</w:t>
      </w:r>
    </w:p>
    <w:p w14:paraId="7EA136EB" w14:textId="77777777" w:rsidR="002B144F" w:rsidRDefault="00000000">
      <w:pPr>
        <w:spacing w:before="269" w:after="269"/>
        <w:ind w:left="120"/>
      </w:pPr>
      <w:r>
        <w:rPr>
          <w:rFonts w:ascii="Times New Roman" w:hAnsi="Times New Roman"/>
          <w:color w:val="000000"/>
        </w:rPr>
        <w:t>არჩეული კლასია „ჯერგა კანიონი“?</w:t>
      </w:r>
    </w:p>
    <w:p w14:paraId="09C4BF66" w14:textId="77777777" w:rsidR="002B144F" w:rsidRDefault="00000000">
      <w:pPr>
        <w:spacing w:before="269" w:after="269"/>
        <w:ind w:left="120"/>
      </w:pPr>
      <w:r>
        <w:rPr>
          <w:rFonts w:ascii="Times New Roman" w:hAnsi="Times New Roman"/>
          <w:color w:val="000000"/>
        </w:rPr>
        <w:t>არ ვიცი, შეინარჩუნა თუ არა მან მოგონებები, მაგრამ თუ გმირი კანონი ხელახლა დაიბადა, მასთან შეხვედრა მომინდებოდა.</w:t>
      </w:r>
    </w:p>
    <w:p w14:paraId="5BEF606E" w14:textId="77777777" w:rsidR="002B144F" w:rsidRDefault="00000000">
      <w:pPr>
        <w:pStyle w:val="Heading2"/>
        <w:pageBreakBefore/>
        <w:spacing w:before="180" w:after="180"/>
        <w:ind w:left="120"/>
      </w:pPr>
      <w:bookmarkStart w:id="14" w:name="_§_6._გამოცდების"/>
      <w:bookmarkStart w:id="15" w:name="_Toc199679520"/>
      <w:bookmarkEnd w:id="14"/>
      <w:r>
        <w:rPr>
          <w:rFonts w:ascii="Times New Roman" w:hAnsi="Times New Roman"/>
          <w:color w:val="000000"/>
          <w:sz w:val="33"/>
        </w:rPr>
        <w:lastRenderedPageBreak/>
        <w:t>§ 6. გამოცდების ექსპედიცია გაირადიტში</w:t>
      </w:r>
      <w:bookmarkEnd w:id="15"/>
    </w:p>
    <w:p w14:paraId="09533488" w14:textId="77777777" w:rsidR="002B144F" w:rsidRDefault="00000000">
      <w:pPr>
        <w:spacing w:before="269" w:after="269"/>
        <w:ind w:left="120"/>
      </w:pPr>
      <w:r>
        <w:rPr>
          <w:rFonts w:ascii="Times New Roman" w:hAnsi="Times New Roman"/>
          <w:color w:val="000000"/>
        </w:rPr>
        <w:t>შემდეგ კვირას... დელზოგეიდის მეორე სავარჯიშო ოთახი.</w:t>
      </w:r>
    </w:p>
    <w:p w14:paraId="5812ED58" w14:textId="77777777" w:rsidR="002B144F" w:rsidRDefault="00000000">
      <w:pPr>
        <w:spacing w:before="269" w:after="269"/>
        <w:ind w:left="120"/>
      </w:pPr>
      <w:r>
        <w:rPr>
          <w:rFonts w:ascii="Times New Roman" w:hAnsi="Times New Roman"/>
          <w:color w:val="000000"/>
        </w:rPr>
        <w:t>შეკრებილ სტუდენტებს საკმაოდ ბევრი ბარგი ჰქონდათ თან. იარაღის, ჯავშნისა და ჯადოსნური არტეფაქტების გარდა, იყო ისიც, რაც თავისთავად ითვლებოდა: დიდი ტყავის ჩანთები და ჩემოდნები, სავსე საკვებით, სათადარიგო ტანსაცმლითა და წყლით. ყველაფერი, რაც ხანგრძლივი მოგზაურობისთვის აღჭურვილობისთვის იყო საჭირო.</w:t>
      </w:r>
    </w:p>
    <w:p w14:paraId="69281BB0" w14:textId="77777777" w:rsidR="002B144F" w:rsidRDefault="00000000">
      <w:pPr>
        <w:spacing w:before="269" w:after="269"/>
        <w:ind w:left="120"/>
      </w:pPr>
      <w:r>
        <w:rPr>
          <w:rFonts w:ascii="Times New Roman" w:hAnsi="Times New Roman"/>
          <w:color w:val="000000"/>
        </w:rPr>
        <w:t>როგორც კი გაკვეთილის დაწყების ზარი დაირეკა, ფანჯრიდან ბუ გამოფრინდა.</w:t>
      </w:r>
    </w:p>
    <w:p w14:paraId="42BB1D28" w14:textId="77777777" w:rsidR="002B144F" w:rsidRDefault="00000000">
      <w:pPr>
        <w:spacing w:before="269" w:after="269"/>
        <w:ind w:left="120"/>
      </w:pPr>
      <w:r>
        <w:rPr>
          <w:rFonts w:ascii="Times New Roman" w:hAnsi="Times New Roman"/>
          <w:color w:val="000000"/>
        </w:rPr>
        <w:t>„დილა მშვიდობისა ყველას, ბავშვებო“, - გაისმა მენოს ხმა.</w:t>
      </w:r>
    </w:p>
    <w:p w14:paraId="1F5A68CA" w14:textId="77777777" w:rsidR="002B144F" w:rsidRDefault="00000000">
      <w:pPr>
        <w:spacing w:before="269" w:after="269"/>
        <w:ind w:left="120"/>
      </w:pPr>
      <w:r>
        <w:rPr>
          <w:rFonts w:ascii="Times New Roman" w:hAnsi="Times New Roman"/>
          <w:color w:val="000000"/>
        </w:rPr>
        <w:t>ის ჯადოსნურად ლაპარაკობდა ბუს მეშვეობით.</w:t>
      </w:r>
    </w:p>
    <w:p w14:paraId="6A72DE61" w14:textId="77777777" w:rsidR="002B144F" w:rsidRDefault="00000000">
      <w:pPr>
        <w:spacing w:before="269" w:after="269"/>
        <w:ind w:left="120"/>
      </w:pPr>
      <w:r>
        <w:rPr>
          <w:rFonts w:ascii="Times New Roman" w:hAnsi="Times New Roman"/>
          <w:color w:val="000000"/>
        </w:rPr>
        <w:t>— ასე რომ, დღეს თქვენ საბოლოოდ მიემგზავრებით აზესიონში აკადემიის გაცვლითი პროგრამის ფარგლებში. დანიშნულების ადგილია გაირადითის სამეფო დედაქალაქი. როგორც წინასწარ გაგაფრთხილეთ, აკადემიიდან არავინ გაჩვენებთ გზას ამ ექსპედიციაში. ვფიქრობ, მესამე კურსელებმა ეს უკვე იციან, მაგრამ პირველი კურსელებისთვის კიდევ ერთხელ ავხსენი.</w:t>
      </w:r>
    </w:p>
    <w:p w14:paraId="53CA16A3" w14:textId="77777777" w:rsidR="002B144F" w:rsidRDefault="00000000">
      <w:pPr>
        <w:spacing w:before="269" w:after="269"/>
        <w:ind w:left="120"/>
      </w:pPr>
      <w:r>
        <w:rPr>
          <w:rFonts w:ascii="Times New Roman" w:hAnsi="Times New Roman"/>
          <w:color w:val="000000"/>
        </w:rPr>
        <w:t>მგონი, მესამე კურსელებში კიდევ ერთი ბუ იყო და მათაც გაიგეს მენოს ხმა.</w:t>
      </w:r>
    </w:p>
    <w:p w14:paraId="0AD35E88" w14:textId="77777777" w:rsidR="002B144F" w:rsidRDefault="00000000">
      <w:pPr>
        <w:spacing w:before="269" w:after="269"/>
        <w:ind w:left="120"/>
      </w:pPr>
      <w:r>
        <w:rPr>
          <w:rFonts w:ascii="Times New Roman" w:hAnsi="Times New Roman"/>
          <w:color w:val="000000"/>
        </w:rPr>
        <w:t>— დელზოგეიდში, ასეთი ექსპედიციების დროს, თითქმის არ არის შემთხვევები, როდესაც ვინმე გიჩვენებთ მარშრუტს. თუ დემონების მბრძანებელი გახდებით და დანიშნულების ადგილამდე დამოუკიდებლად ვერ მიხვალთ, მაშინ რაზე ვსაუბრობთ საერთოდ. აჰ, მაგრამ სტუდენტებს ნამდვილად შეუძლიათ ერთმანეთის დახმარება. ამის საწინააღმდეგო არაფერი მაქვს.</w:t>
      </w:r>
    </w:p>
    <w:p w14:paraId="69DE4FC9" w14:textId="77777777" w:rsidR="002B144F" w:rsidRDefault="00000000">
      <w:pPr>
        <w:spacing w:before="269" w:after="269"/>
        <w:ind w:left="120"/>
      </w:pPr>
      <w:r>
        <w:rPr>
          <w:rFonts w:ascii="Times New Roman" w:hAnsi="Times New Roman"/>
          <w:color w:val="000000"/>
        </w:rPr>
        <w:t>ჰმ, ანუ დანიშნულების ადგილამდე მისვლა გაკვეთილის ნაწილია?</w:t>
      </w:r>
    </w:p>
    <w:p w14:paraId="10A7BDB2" w14:textId="77777777" w:rsidR="002B144F" w:rsidRDefault="00000000">
      <w:pPr>
        <w:spacing w:before="269" w:after="269"/>
        <w:ind w:left="120"/>
      </w:pPr>
      <w:r>
        <w:rPr>
          <w:rFonts w:ascii="Times New Roman" w:hAnsi="Times New Roman"/>
          <w:color w:val="000000"/>
        </w:rPr>
        <w:t>— აქედან აზესიონისკენ მიმავალ გზაზე ყველანაირ დაბრკოლებას წააწყდებით. გსურთ ოკეანის გადაკვეთა? ერიგას სრუტის გადაკვეთა მოგიწევთ. გსურთ ხმელეთით წასვლა? შემდეგ დელტესტის მთათა სისტემა უნდა გადაკვეთოთ, ან შემოვლითი გზით გადახვიდეთ ისე, რომ თორის ტყეში არ დაიკარგოთ. ფრენაც კი თუ გადაწყვეტთ, ეს თქვენთვის არც ისე ადვილი იქნება, რადგან აზესიონის საჰაერო სივრცეში მაგიური ძალის ველი დარღვეულია.</w:t>
      </w:r>
    </w:p>
    <w:p w14:paraId="0E2509D1" w14:textId="77777777" w:rsidR="002B144F" w:rsidRDefault="00000000">
      <w:pPr>
        <w:spacing w:before="269" w:after="269"/>
        <w:ind w:left="120"/>
      </w:pPr>
      <w:r>
        <w:rPr>
          <w:rFonts w:ascii="Times New Roman" w:hAnsi="Times New Roman"/>
          <w:color w:val="000000"/>
        </w:rPr>
        <w:t>ეს არ არის მხოლოდ ტესტი იმისა, თუ რომელი მარშრუტი მიგიყვანთ იქ უფრო სწრაფად, არამედ თქვენი სიბრძნეც, თუ როგორ აირჩიოთ თქვენთვის საუკეთესო გზა.</w:t>
      </w:r>
    </w:p>
    <w:p w14:paraId="3DF65A96" w14:textId="77777777" w:rsidR="002B144F" w:rsidRDefault="00000000">
      <w:pPr>
        <w:spacing w:before="269" w:after="269"/>
        <w:ind w:left="120"/>
      </w:pPr>
      <w:r>
        <w:rPr>
          <w:rFonts w:ascii="Times New Roman" w:hAnsi="Times New Roman"/>
          <w:color w:val="000000"/>
        </w:rPr>
        <w:lastRenderedPageBreak/>
        <w:t>- აზესიონი დილჰეიდის მსგავსი არ არის. დარწმუნებული ვარ, რომ ბევრ ისეთ რამეს ნახავ, რაც აქამდე არასდროს გინახავ. მინდა, რომ ამ ექსპედიციის დროს ისწავლო უცნობთან გამკლავება და არა მხოლოდ ის, რაც აკადემიაში გითხრეს.</w:t>
      </w:r>
    </w:p>
    <w:p w14:paraId="2EFE0728" w14:textId="77777777" w:rsidR="002B144F" w:rsidRDefault="00000000">
      <w:pPr>
        <w:spacing w:before="269" w:after="269"/>
        <w:ind w:left="120"/>
      </w:pPr>
      <w:r>
        <w:rPr>
          <w:rFonts w:ascii="Times New Roman" w:hAnsi="Times New Roman"/>
          <w:color w:val="000000"/>
        </w:rPr>
        <w:t>წინა გაკვეთილებთან შედარებით, ეს ძალიან საინტერესოდ ჟღერს. სამწუხაროდ, მე უკვე რამდენჯერმე ვყოფილვარ ერიგას სრუტეში, დელტესტეს მთათა სისტემასა და თორას ტყეში. თუმცა, ვფიქრობ, რომ ისინი ახლა განსხვავებულად გამოიყურებიან, ვიდრე 2000 წლის წინ.</w:t>
      </w:r>
    </w:p>
    <w:p w14:paraId="62655B20" w14:textId="77777777" w:rsidR="002B144F" w:rsidRDefault="00000000">
      <w:pPr>
        <w:spacing w:before="269" w:after="269"/>
        <w:ind w:left="120"/>
      </w:pPr>
      <w:r>
        <w:rPr>
          <w:rFonts w:ascii="Times New Roman" w:hAnsi="Times New Roman"/>
          <w:color w:val="000000"/>
        </w:rPr>
        <w:t>— ყველაფრისთვის 10 დღე გაქვთ. ვინც გაირადიტში გმირთა აკადემიის მესამე სასტუმროში ვერ მოხვდება, გაცვლით პროგრამაში ვერ დაიშვება. ცხადია, თქვენი ქულა დამოკიდებული იქნება იმაზე, თუ როგორ მოხვდებით და რამდენად სწრაფად მიაღწევთ დანიშნულების ადგილს, ამიტომ ნამდვილად ეცადეთ, ყველაფერი გააკეთოთ. მესამეკურსელები უკვე მიჩვეულები არიან ასეთ ექსპედიციებს, ამიტომ თუ პირველკურსელთაგან ვინმე მათზე ადრე ჩამოვა, მეტ ქულას მიიღებს.</w:t>
      </w:r>
    </w:p>
    <w:p w14:paraId="6565D368" w14:textId="77777777" w:rsidR="002B144F" w:rsidRDefault="00000000">
      <w:pPr>
        <w:spacing w:before="269" w:after="269"/>
        <w:ind w:left="120"/>
      </w:pPr>
      <w:r>
        <w:rPr>
          <w:rFonts w:ascii="Times New Roman" w:hAnsi="Times New Roman"/>
          <w:color w:val="000000"/>
        </w:rPr>
        <w:t>10 დღე, ანუ? ეს გონივრული ვადაა. მაშინაც კი, თუ ხმელეთით იმოგზაურებთ, თუ ზომიერი ტემპით ირბენთ, მაინც შეძლებთ დანიშნულების ადგილამდე მისვლას საკმარისი დროით.</w:t>
      </w:r>
    </w:p>
    <w:p w14:paraId="0E6C357E" w14:textId="77777777" w:rsidR="002B144F" w:rsidRDefault="00000000">
      <w:pPr>
        <w:spacing w:before="269" w:after="269"/>
        <w:ind w:left="120"/>
      </w:pPr>
      <w:r>
        <w:rPr>
          <w:rFonts w:ascii="Times New Roman" w:hAnsi="Times New Roman"/>
          <w:color w:val="000000"/>
        </w:rPr>
        <w:t>- სხვათა შორის, მე იქ 2 დღეში მივედი. მესამე კურსის სტუდენტებმაც იგივე შედეგი უნდა დაისახონ მიზნად.</w:t>
      </w:r>
    </w:p>
    <w:p w14:paraId="684CEE26" w14:textId="77777777" w:rsidR="002B144F" w:rsidRDefault="00000000">
      <w:pPr>
        <w:spacing w:before="269" w:after="269"/>
        <w:ind w:left="120"/>
      </w:pPr>
      <w:r>
        <w:rPr>
          <w:rFonts w:ascii="Times New Roman" w:hAnsi="Times New Roman"/>
          <w:color w:val="000000"/>
        </w:rPr>
        <w:t>2 დღე? სწორედ ამას უნდა ელოდო მასწავლებლისგან. იმის გათვალისწინებით, რომ ის მესამე კურსზე ასწავლის, ალბათ ემილიაზე უკეთესი იქნება.</w:t>
      </w:r>
    </w:p>
    <w:p w14:paraId="6A591DAA" w14:textId="77777777" w:rsidR="002B144F" w:rsidRDefault="00000000">
      <w:pPr>
        <w:spacing w:before="269" w:after="269"/>
        <w:ind w:left="120"/>
      </w:pPr>
      <w:r>
        <w:rPr>
          <w:rFonts w:ascii="Times New Roman" w:hAnsi="Times New Roman"/>
          <w:color w:val="000000"/>
        </w:rPr>
        <w:t>- ამ წუთიდან გაირადიტში საგამოცდო ექსპედიცია დაწყებულად ცხადდება! ა-ა-ა, წავიდეთ!</w:t>
      </w:r>
    </w:p>
    <w:p w14:paraId="77D3F83E" w14:textId="77777777" w:rsidR="002B144F" w:rsidRDefault="00000000">
      <w:pPr>
        <w:spacing w:before="269" w:after="269"/>
        <w:ind w:left="120"/>
      </w:pPr>
      <w:r>
        <w:rPr>
          <w:rFonts w:ascii="Times New Roman" w:hAnsi="Times New Roman"/>
          <w:color w:val="000000"/>
        </w:rPr>
        <w:t>როგორც კი სიგნალი გაისმა, მოსწავლეთა დაახლოებით ნახევარი მაშინვე გაიქცა მეორე კლასიდან. დანარჩენებმა რუკები შეამოწმეს და იმსჯელეს, თუ რომელ მარშრუტს აირჩევდნენ.</w:t>
      </w:r>
    </w:p>
    <w:p w14:paraId="19E75B89" w14:textId="77777777" w:rsidR="002B144F" w:rsidRDefault="00000000">
      <w:pPr>
        <w:spacing w:before="269" w:after="269"/>
        <w:ind w:left="120"/>
      </w:pPr>
      <w:r>
        <w:rPr>
          <w:rFonts w:ascii="Times New Roman" w:hAnsi="Times New Roman"/>
          <w:color w:val="000000"/>
        </w:rPr>
        <w:t>„მისმინე, ანოს, უკვე დიდი ხანია რაღაც მაწუხებს: მართლა არაფერი წაიღე თან? ყველაფერი ჯადოსნურ წრეში - საწყობში მოათავსე?“ - მომიბრუნდა საშა.</w:t>
      </w:r>
    </w:p>
    <w:p w14:paraId="5BAF57BB" w14:textId="77777777" w:rsidR="002B144F" w:rsidRDefault="00000000">
      <w:pPr>
        <w:spacing w:before="269" w:after="269"/>
        <w:ind w:left="120"/>
      </w:pPr>
      <w:r>
        <w:rPr>
          <w:rFonts w:ascii="Times New Roman" w:hAnsi="Times New Roman"/>
          <w:color w:val="000000"/>
        </w:rPr>
        <w:t>მას თან ბარგიც ჰქონდა. ალბათ, ყველაფერი, ხელთ არსებული ნივთების, მაგალითად, ჯადოსნური არტეფაქტების გარდა, ჯადოსნური წრის საცავში ჰქონდა შენახული.</w:t>
      </w:r>
    </w:p>
    <w:p w14:paraId="70C58D47" w14:textId="77777777" w:rsidR="002B144F" w:rsidRDefault="00000000">
      <w:pPr>
        <w:spacing w:before="269" w:after="269"/>
        <w:ind w:left="120"/>
      </w:pPr>
      <w:r>
        <w:rPr>
          <w:rFonts w:ascii="Times New Roman" w:hAnsi="Times New Roman"/>
          <w:color w:val="000000"/>
        </w:rPr>
        <w:t>- რას ამბობ, ბარგი არ მჭირდება. ადრე, გაირადიტამდე და უკან სულ რაღაც ერთ დღეში ადვილად მივდიოდი.</w:t>
      </w:r>
    </w:p>
    <w:p w14:paraId="65C9CFA8" w14:textId="77777777" w:rsidR="002B144F" w:rsidRDefault="00000000">
      <w:pPr>
        <w:spacing w:before="269" w:after="269"/>
        <w:ind w:left="120"/>
      </w:pPr>
      <w:r>
        <w:rPr>
          <w:rFonts w:ascii="Times New Roman" w:hAnsi="Times New Roman"/>
          <w:color w:val="000000"/>
        </w:rPr>
        <w:t>მომიწევს ყველა იმ ადამიანის განადგურება, ვინც მათი ეშმაკური ხრიკების გამოყენებას გადაწყვეტს.</w:t>
      </w:r>
    </w:p>
    <w:p w14:paraId="0A304B68" w14:textId="77777777" w:rsidR="002B144F" w:rsidRDefault="00000000">
      <w:pPr>
        <w:spacing w:before="269" w:after="269"/>
        <w:ind w:left="120"/>
      </w:pPr>
      <w:r>
        <w:rPr>
          <w:rFonts w:ascii="Times New Roman" w:hAnsi="Times New Roman"/>
          <w:color w:val="000000"/>
        </w:rPr>
        <w:lastRenderedPageBreak/>
        <w:t>- იქ და ერთ დღეში უკან?.. კარგი, შენს სტიქიაში ხარ... საღ აზრს ვერ ჯდები...</w:t>
      </w:r>
    </w:p>
    <w:p w14:paraId="79C9936B" w14:textId="77777777" w:rsidR="002B144F" w:rsidRDefault="00000000">
      <w:pPr>
        <w:spacing w:before="269" w:after="269"/>
        <w:ind w:left="120"/>
      </w:pPr>
      <w:r>
        <w:rPr>
          <w:rFonts w:ascii="Times New Roman" w:hAnsi="Times New Roman"/>
          <w:color w:val="000000"/>
        </w:rPr>
        <w:t>„რომელი გზა ავირჩიოთ?“ იკითხა მიშამ.</w:t>
      </w:r>
    </w:p>
    <w:p w14:paraId="45296A61" w14:textId="77777777" w:rsidR="002B144F" w:rsidRDefault="00000000">
      <w:pPr>
        <w:spacing w:before="269" w:after="269"/>
        <w:ind w:left="120"/>
      </w:pPr>
      <w:r>
        <w:rPr>
          <w:rFonts w:ascii="Times New Roman" w:hAnsi="Times New Roman"/>
          <w:color w:val="000000"/>
        </w:rPr>
        <w:t>- შესაძლებელია, ცას ვუმადლოდეთ. აზესიონის საჰაერო სივრცეში მაგიური ძალის დარღვეული ველის მიუხედავად, როგორმე გავარღვევთ. უფრო ზუსტად, იცით, ვინ მცემა ასე სასტიკად მაგიური ძალის ველის გარღვევით, რომ დამოუკიდებელი სწავლის დროს მისი სიძულვილი დამეწყო.</w:t>
      </w:r>
    </w:p>
    <w:p w14:paraId="60E2E47A" w14:textId="77777777" w:rsidR="002B144F" w:rsidRDefault="00000000">
      <w:pPr>
        <w:spacing w:before="269" w:after="269"/>
        <w:ind w:left="120"/>
      </w:pPr>
      <w:r>
        <w:rPr>
          <w:rFonts w:ascii="Times New Roman" w:hAnsi="Times New Roman"/>
          <w:color w:val="000000"/>
        </w:rPr>
        <w:t>საშას უყვარს შელოცვის „ფლესის“ გამოყენება, ამიტომ დამოუკიდებელი გაკვეთილების დროს ფრენა ცოტათი გავართულე. და ეს ღირდა, ახლა მას შეუძლია საკმაოდ ნორმალურად ფრენა მკაცრი მაგიური ძალის პირობებშიც კი.</w:t>
      </w:r>
    </w:p>
    <w:p w14:paraId="7B6402F8" w14:textId="77777777" w:rsidR="002B144F" w:rsidRDefault="00000000">
      <w:pPr>
        <w:spacing w:before="269" w:after="269"/>
        <w:ind w:left="120"/>
      </w:pPr>
      <w:r>
        <w:rPr>
          <w:rFonts w:ascii="Times New Roman" w:hAnsi="Times New Roman"/>
          <w:color w:val="000000"/>
        </w:rPr>
        <w:t>- რეი, მისა?</w:t>
      </w:r>
    </w:p>
    <w:p w14:paraId="46D2DE74" w14:textId="77777777" w:rsidR="002B144F" w:rsidRDefault="00000000">
      <w:pPr>
        <w:spacing w:before="269" w:after="269"/>
        <w:ind w:left="120"/>
      </w:pPr>
      <w:r>
        <w:rPr>
          <w:rFonts w:ascii="Times New Roman" w:hAnsi="Times New Roman"/>
          <w:color w:val="000000"/>
        </w:rPr>
        <w:t>მიშამ მათ შეხედა.</w:t>
      </w:r>
    </w:p>
    <w:p w14:paraId="22ACD372" w14:textId="77777777" w:rsidR="002B144F" w:rsidRDefault="00000000">
      <w:pPr>
        <w:spacing w:before="269" w:after="269"/>
        <w:ind w:left="120"/>
      </w:pPr>
      <w:r>
        <w:rPr>
          <w:rFonts w:ascii="Times New Roman" w:hAnsi="Times New Roman"/>
          <w:color w:val="000000"/>
        </w:rPr>
        <w:t>- აჰა-ჰა, კარგი, ფრენა არ შემიძლია, მაგრამ „ფუსკას“ წყალობით მგონია, რომ ყოველ შემთხვევაში არ ჩამოვრჩები.</w:t>
      </w:r>
    </w:p>
    <w:p w14:paraId="5B3884F1" w14:textId="77777777" w:rsidR="002B144F" w:rsidRDefault="00000000">
      <w:pPr>
        <w:spacing w:before="269" w:after="269"/>
        <w:ind w:left="120"/>
      </w:pPr>
      <w:r>
        <w:rPr>
          <w:rFonts w:ascii="Times New Roman" w:hAnsi="Times New Roman"/>
          <w:color w:val="000000"/>
        </w:rPr>
        <w:t>მისას შეუძლია ფუსკას დიაპაზონში ისე გადაადგილდეს, როგორც სურს. ეს დიდად ეფექტური არ არის, მაგრამ თუ ზედიზედ ბევრჯერ გამოიყენებთ, მისი მოძრაობის სიჩქარე საკმაოდ კარგი იქნება.</w:t>
      </w:r>
    </w:p>
    <w:p w14:paraId="22510B29" w14:textId="77777777" w:rsidR="002B144F" w:rsidRDefault="00000000">
      <w:pPr>
        <w:spacing w:before="269" w:after="269"/>
        <w:ind w:left="120"/>
      </w:pPr>
      <w:r>
        <w:rPr>
          <w:rFonts w:ascii="Times New Roman" w:hAnsi="Times New Roman"/>
          <w:color w:val="000000"/>
        </w:rPr>
        <w:t>- მე უფრო კარგი მორბენალი ვარ. და „ფლესის“ შელოცვაში დიდად კარგი არ ვარ.</w:t>
      </w:r>
    </w:p>
    <w:p w14:paraId="1A25F62B" w14:textId="77777777" w:rsidR="002B144F" w:rsidRDefault="00000000">
      <w:pPr>
        <w:spacing w:before="269" w:after="269"/>
        <w:ind w:left="120"/>
      </w:pPr>
      <w:r>
        <w:rPr>
          <w:rFonts w:ascii="Times New Roman" w:hAnsi="Times New Roman"/>
          <w:color w:val="000000"/>
        </w:rPr>
        <w:t>- კარგი მაშინ, ალბათ ხმელეთით წასვლა ჯობია. საკმარისი იქნება უბრალოდ დაბლა ფრენა და სულ ესაა. ყველას შეეძლება ამ გზით გადაადგილება.</w:t>
      </w:r>
    </w:p>
    <w:p w14:paraId="3D619408" w14:textId="77777777" w:rsidR="002B144F" w:rsidRDefault="00000000">
      <w:pPr>
        <w:spacing w:before="269" w:after="269"/>
        <w:ind w:left="120"/>
      </w:pPr>
      <w:r>
        <w:rPr>
          <w:rFonts w:ascii="Times New Roman" w:hAnsi="Times New Roman"/>
          <w:color w:val="000000"/>
        </w:rPr>
        <w:t>საშამ მაშინვე მაგიის გამოყენებით რუკა დახატა და წითელი ხაზებით სამი მარშრუტი მონიშნა.</w:t>
      </w:r>
    </w:p>
    <w:p w14:paraId="6378CA86" w14:textId="77777777" w:rsidR="002B144F" w:rsidRDefault="00000000">
      <w:pPr>
        <w:spacing w:before="269" w:after="269"/>
        <w:ind w:left="120"/>
      </w:pPr>
      <w:r>
        <w:rPr>
          <w:rFonts w:ascii="Times New Roman" w:hAnsi="Times New Roman"/>
          <w:color w:val="000000"/>
        </w:rPr>
        <w:t>„თუ თორის ტყის გავლით უმოკლესი გზით გავლას ვაპირებთ, სამი გზა გვაქვს ასარჩევად. მათგან ყველაზე სწრაფი მაილეინის უდაბნოზე გადის. დანიშნულების ადგილამდე ერთ დღეში ადვილად მივაღწევთ, თუ, რა თქმა უნდა, გზად რაიმე დაბრკოლებას არ წავაწყდებით.“</w:t>
      </w:r>
    </w:p>
    <w:p w14:paraId="2BFE6BCB" w14:textId="77777777" w:rsidR="002B144F" w:rsidRDefault="00000000">
      <w:pPr>
        <w:spacing w:before="269" w:after="269"/>
        <w:ind w:left="120"/>
      </w:pPr>
      <w:r>
        <w:rPr>
          <w:rFonts w:ascii="Times New Roman" w:hAnsi="Times New Roman"/>
          <w:color w:val="000000"/>
        </w:rPr>
        <w:t>მენომ მესამე კურსელებს ორდღიან შედეგს სთხოვა, ამიტომ მას, ალბათ, მათთან კონკურენცია სურდა.</w:t>
      </w:r>
    </w:p>
    <w:p w14:paraId="5A7A20EA" w14:textId="77777777" w:rsidR="002B144F" w:rsidRDefault="00000000">
      <w:pPr>
        <w:spacing w:before="269" w:after="269"/>
        <w:ind w:left="120"/>
      </w:pPr>
      <w:r>
        <w:rPr>
          <w:rFonts w:ascii="Times New Roman" w:hAnsi="Times New Roman"/>
          <w:color w:val="000000"/>
        </w:rPr>
        <w:t>სრულიად საშას სულისკვეთებით.</w:t>
      </w:r>
    </w:p>
    <w:p w14:paraId="1A4D8681" w14:textId="77777777" w:rsidR="002B144F" w:rsidRDefault="00000000">
      <w:pPr>
        <w:spacing w:before="269" w:after="269"/>
        <w:ind w:left="120"/>
      </w:pPr>
      <w:r>
        <w:rPr>
          <w:rFonts w:ascii="Times New Roman" w:hAnsi="Times New Roman"/>
          <w:color w:val="000000"/>
        </w:rPr>
        <w:t>- თუ ფეხით აპირებ სიარულს, მაშინ ეს მარშრუტი აბსოლუტურად სწორია, საშა. მაგრამ რატომ გაშალე რუკა?</w:t>
      </w:r>
    </w:p>
    <w:p w14:paraId="2B2DC002" w14:textId="77777777" w:rsidR="002B144F" w:rsidRDefault="00000000">
      <w:pPr>
        <w:spacing w:before="269" w:after="269"/>
        <w:ind w:left="120"/>
      </w:pPr>
      <w:r>
        <w:rPr>
          <w:rFonts w:ascii="Times New Roman" w:hAnsi="Times New Roman"/>
          <w:color w:val="000000"/>
        </w:rPr>
        <w:lastRenderedPageBreak/>
        <w:t>მან დაბნეულობით შემომხედა.</w:t>
      </w:r>
    </w:p>
    <w:p w14:paraId="152BC899" w14:textId="77777777" w:rsidR="002B144F" w:rsidRDefault="00000000">
      <w:pPr>
        <w:spacing w:before="269" w:after="269"/>
        <w:ind w:left="120"/>
      </w:pPr>
      <w:r>
        <w:rPr>
          <w:rFonts w:ascii="Times New Roman" w:hAnsi="Times New Roman"/>
          <w:color w:val="000000"/>
        </w:rPr>
        <w:t>- გითხარი, რომ ადრეც ვყოფილვარ იქ. ახლა დაფიქრდი, სახლში მისვლისას რა მაგიას ვიყენებ.</w:t>
      </w:r>
    </w:p>
    <w:p w14:paraId="4BBB4E14" w14:textId="77777777" w:rsidR="002B144F" w:rsidRDefault="00000000">
      <w:pPr>
        <w:spacing w:before="269" w:after="269"/>
        <w:ind w:left="120"/>
      </w:pPr>
      <w:r>
        <w:rPr>
          <w:rFonts w:ascii="Times New Roman" w:hAnsi="Times New Roman"/>
          <w:color w:val="000000"/>
        </w:rPr>
        <w:t>„აჰ...“ ხმა ამოიღო საშამ.</w:t>
      </w:r>
    </w:p>
    <w:p w14:paraId="6BAF2D74" w14:textId="77777777" w:rsidR="002B144F" w:rsidRDefault="00000000">
      <w:pPr>
        <w:spacing w:before="269" w:after="269"/>
        <w:ind w:left="120"/>
      </w:pPr>
      <w:r>
        <w:rPr>
          <w:rFonts w:ascii="Times New Roman" w:hAnsi="Times New Roman"/>
          <w:color w:val="000000"/>
        </w:rPr>
        <w:t>— „გატომ“?.. — იკითხა მიშამ.</w:t>
      </w:r>
    </w:p>
    <w:p w14:paraId="3A6FB354" w14:textId="77777777" w:rsidR="002B144F" w:rsidRDefault="00000000">
      <w:pPr>
        <w:spacing w:before="269" w:after="269"/>
        <w:ind w:left="120"/>
      </w:pPr>
      <w:r>
        <w:rPr>
          <w:rFonts w:ascii="Times New Roman" w:hAnsi="Times New Roman"/>
          <w:color w:val="000000"/>
        </w:rPr>
        <w:t>— შეიძლება მისი გამოყენება ასეთ დიდ დისტანციებზე?</w:t>
      </w:r>
    </w:p>
    <w:p w14:paraId="6A3F5E7A" w14:textId="77777777" w:rsidR="002B144F" w:rsidRDefault="00000000">
      <w:pPr>
        <w:spacing w:before="269" w:after="269"/>
        <w:ind w:left="120"/>
      </w:pPr>
      <w:r>
        <w:rPr>
          <w:rFonts w:ascii="Times New Roman" w:hAnsi="Times New Roman"/>
          <w:color w:val="000000"/>
        </w:rPr>
        <w:t>— თანამედროვე ტერმინოლოგიით, „გატომი“ არის შელოცვა, რომელიც შექმნილია დაკავებული დემონებისთვის, რომლებსაც დღეში რამდენჯერმე უწევთ უზარმაზარი მანძილების გავლა.</w:t>
      </w:r>
    </w:p>
    <w:p w14:paraId="1C185AAB" w14:textId="77777777" w:rsidR="002B144F" w:rsidRDefault="00000000">
      <w:pPr>
        <w:spacing w:before="269" w:after="269"/>
        <w:ind w:left="120"/>
      </w:pPr>
      <w:r>
        <w:rPr>
          <w:rFonts w:ascii="Times New Roman" w:hAnsi="Times New Roman"/>
          <w:color w:val="000000"/>
        </w:rPr>
        <w:t>— ...ვიცი, რომ „თანამედროვე ენაზე“ საუბარი საჭირო არ არის.</w:t>
      </w:r>
    </w:p>
    <w:p w14:paraId="6D5B1E9F" w14:textId="77777777" w:rsidR="002B144F" w:rsidRDefault="00000000">
      <w:pPr>
        <w:spacing w:before="269" w:after="269"/>
        <w:ind w:left="120"/>
      </w:pPr>
      <w:r>
        <w:rPr>
          <w:rFonts w:ascii="Times New Roman" w:hAnsi="Times New Roman"/>
          <w:color w:val="000000"/>
        </w:rPr>
        <w:t>უბრალოდ, ადვილად გასაგებად ავხსენი.</w:t>
      </w:r>
    </w:p>
    <w:p w14:paraId="5BB2A50F" w14:textId="77777777" w:rsidR="002B144F" w:rsidRDefault="00000000">
      <w:pPr>
        <w:spacing w:before="269" w:after="269"/>
        <w:ind w:left="120"/>
      </w:pPr>
      <w:r>
        <w:rPr>
          <w:rFonts w:ascii="Times New Roman" w:hAnsi="Times New Roman"/>
          <w:color w:val="000000"/>
        </w:rPr>
        <w:t>- ამიტომაც მოგზაურობა ერთ დღეს კი არა, ერთ წამს გაგრძელდება.</w:t>
      </w:r>
    </w:p>
    <w:p w14:paraId="6F730E7B" w14:textId="77777777" w:rsidR="002B144F" w:rsidRDefault="00000000">
      <w:pPr>
        <w:spacing w:before="269" w:after="269"/>
        <w:ind w:left="120"/>
      </w:pPr>
      <w:r>
        <w:rPr>
          <w:rFonts w:ascii="Times New Roman" w:hAnsi="Times New Roman"/>
          <w:color w:val="000000"/>
        </w:rPr>
        <w:t>საშას ხელი გავუწოდე. მან ხელი სახეზე არც თუ ისე თავდაჯერებული გამომეტყველებით აიღო.</w:t>
      </w:r>
    </w:p>
    <w:p w14:paraId="2BFF8350" w14:textId="77777777" w:rsidR="002B144F" w:rsidRDefault="00000000">
      <w:pPr>
        <w:spacing w:before="269" w:after="269"/>
        <w:ind w:left="120"/>
      </w:pPr>
      <w:r>
        <w:rPr>
          <w:rFonts w:ascii="Times New Roman" w:hAnsi="Times New Roman"/>
          <w:color w:val="000000"/>
        </w:rPr>
        <w:t>მას შემდეგ, რაც ყველამ ხელი ჩავკიდეთ, „გატომი“ გამოვიყენე. მას შემდეგ, რაც პეიზაჟი თოვლივით გათეთრდა, მყისიერად დაუბრუნდა პირვანდელ ფერებს. ჩვენს თვალწინ უზარმაზარი ტბა გადაიშალა. მოპირდაპირე მხარეს ციხესიმაგრის კედელი იყო და კარიბჭის მიღმა ქალაქის ქუჩები მოჩანდა.</w:t>
      </w:r>
    </w:p>
    <w:p w14:paraId="045D6D02" w14:textId="77777777" w:rsidR="002B144F" w:rsidRDefault="00000000">
      <w:pPr>
        <w:spacing w:before="269" w:after="269"/>
        <w:ind w:left="120"/>
      </w:pPr>
      <w:r>
        <w:rPr>
          <w:rFonts w:ascii="Times New Roman" w:hAnsi="Times New Roman"/>
          <w:color w:val="000000"/>
        </w:rPr>
        <w:t>გაირადიტის სამეფო დედაქალაქი ტბის შუაგულში აშენებული გამაგრებული ქალაქია. ამბობენ, რომ ამ კურთხეულ ტბაში არსებული წმინდა წყალი თავად ბუნებრივი ჯადოსნური წრის როლს ასრულებს და დემონების ჯადოსნური ძალის დაბლოკვის ძალა აქვს.</w:t>
      </w:r>
    </w:p>
    <w:p w14:paraId="0F2B8A25" w14:textId="77777777" w:rsidR="002B144F" w:rsidRDefault="00000000">
      <w:pPr>
        <w:spacing w:before="269" w:after="269"/>
        <w:ind w:left="120"/>
      </w:pPr>
      <w:r>
        <w:rPr>
          <w:rFonts w:ascii="Times New Roman" w:hAnsi="Times New Roman"/>
          <w:color w:val="000000"/>
        </w:rPr>
        <w:t>ვხედავ, რომ წმინდა წყალი დღესაც ისე მოედინება, როგორც 2000 წლის წინ, მაგრამ საინტერესოა შემდეგი: შეძლო ვინმემ მისი დაუფლება თანამედროვე დროში?</w:t>
      </w:r>
    </w:p>
    <w:p w14:paraId="145F6B8F" w14:textId="77777777" w:rsidR="002B144F" w:rsidRDefault="00000000">
      <w:pPr>
        <w:spacing w:before="269" w:after="269"/>
        <w:ind w:left="120"/>
      </w:pPr>
      <w:r>
        <w:rPr>
          <w:rFonts w:ascii="Times New Roman" w:hAnsi="Times New Roman"/>
          <w:color w:val="000000"/>
        </w:rPr>
        <w:t>- ასეთი სიჩქარე მოგზაურობას ყოველგვარ აზრს ართმევს.</w:t>
      </w:r>
    </w:p>
    <w:p w14:paraId="2BAE16AE" w14:textId="77777777" w:rsidR="002B144F" w:rsidRDefault="00000000">
      <w:pPr>
        <w:spacing w:before="269" w:after="269"/>
        <w:ind w:left="120"/>
      </w:pPr>
      <w:r>
        <w:rPr>
          <w:rFonts w:ascii="Times New Roman" w:hAnsi="Times New Roman"/>
          <w:color w:val="000000"/>
        </w:rPr>
        <w:t>„გავიგე, რომ გმირები გამოცდილი ხმლისმჭერები არიან, საინტერესო იქნებოდა მათთან შეხვედრა გაცვლითი პროგრამის დაწყებამდე.“</w:t>
      </w:r>
    </w:p>
    <w:p w14:paraId="50A8E0DC" w14:textId="77777777" w:rsidR="002B144F" w:rsidRDefault="00000000">
      <w:pPr>
        <w:spacing w:before="269" w:after="269"/>
        <w:ind w:left="120"/>
      </w:pPr>
      <w:r>
        <w:rPr>
          <w:rFonts w:ascii="Times New Roman" w:hAnsi="Times New Roman"/>
          <w:color w:val="000000"/>
        </w:rPr>
        <w:t>საშამ შოკში ჩააგდო რეი. ალბათ რაღაცას ფიქრობდა: „როგორ აპირებს მათ ხმლით დუელში გამოწვევას პირველივე შეხვედრაზე და გაცვლითი პროგრამის დაწყებამდე?“</w:t>
      </w:r>
    </w:p>
    <w:p w14:paraId="79C734FB" w14:textId="77777777" w:rsidR="002B144F" w:rsidRDefault="00000000">
      <w:pPr>
        <w:spacing w:before="269" w:after="269"/>
        <w:ind w:left="120"/>
      </w:pPr>
      <w:r>
        <w:rPr>
          <w:rFonts w:ascii="Times New Roman" w:hAnsi="Times New Roman"/>
          <w:color w:val="000000"/>
        </w:rPr>
        <w:lastRenderedPageBreak/>
        <w:t>- მხოლოდ ხმლებზე ფიქრობ.</w:t>
      </w:r>
    </w:p>
    <w:p w14:paraId="6A4871F3" w14:textId="77777777" w:rsidR="002B144F" w:rsidRDefault="00000000">
      <w:pPr>
        <w:spacing w:before="269" w:after="269"/>
        <w:ind w:left="120"/>
      </w:pPr>
      <w:r>
        <w:rPr>
          <w:rFonts w:ascii="Times New Roman" w:hAnsi="Times New Roman"/>
          <w:color w:val="000000"/>
        </w:rPr>
        <w:t>ამის გაგონებაზე მან მშვიდად გაიღიმა.</w:t>
      </w:r>
    </w:p>
    <w:p w14:paraId="78485F5A" w14:textId="77777777" w:rsidR="002B144F" w:rsidRDefault="00000000">
      <w:pPr>
        <w:spacing w:before="269" w:after="269"/>
        <w:ind w:left="120"/>
      </w:pPr>
      <w:r>
        <w:rPr>
          <w:rFonts w:ascii="Times New Roman" w:hAnsi="Times New Roman"/>
          <w:color w:val="000000"/>
        </w:rPr>
        <w:t>- შესაძლოა. და შენ მხოლოდ დემონთა მბრძანებელზე ფიქრობ იგივეს.</w:t>
      </w:r>
    </w:p>
    <w:p w14:paraId="0B7EE500" w14:textId="77777777" w:rsidR="002B144F" w:rsidRDefault="00000000">
      <w:pPr>
        <w:spacing w:before="269" w:after="269"/>
        <w:ind w:left="120"/>
      </w:pPr>
      <w:r>
        <w:rPr>
          <w:rFonts w:ascii="Times New Roman" w:hAnsi="Times New Roman"/>
          <w:color w:val="000000"/>
        </w:rPr>
        <w:t>— ...რაზე ლაპარაკობ? ...</w:t>
      </w:r>
    </w:p>
    <w:p w14:paraId="1E23FAA8" w14:textId="77777777" w:rsidR="002B144F" w:rsidRDefault="00000000">
      <w:pPr>
        <w:spacing w:before="269" w:after="269"/>
        <w:ind w:left="120"/>
      </w:pPr>
      <w:r>
        <w:rPr>
          <w:rFonts w:ascii="Times New Roman" w:hAnsi="Times New Roman"/>
          <w:color w:val="000000"/>
        </w:rPr>
        <w:t>საშა სრულიად გაწითლდა, რითაც თავისი აღელვება გამოხატა.</w:t>
      </w:r>
    </w:p>
    <w:p w14:paraId="6553C7B6" w14:textId="77777777" w:rsidR="002B144F" w:rsidRDefault="00000000">
      <w:pPr>
        <w:spacing w:before="269" w:after="269"/>
        <w:ind w:left="120"/>
      </w:pPr>
      <w:r>
        <w:rPr>
          <w:rFonts w:ascii="Times New Roman" w:hAnsi="Times New Roman"/>
          <w:color w:val="000000"/>
        </w:rPr>
        <w:t>„ვერაფერ ცუდს ვერ ვხედავ იმაში, რომ დემონთა მბრძანებლის აკადემიის სტუდენტი მხოლოდ მასზე ფიქრობდეს. ბოლოს და ბოლოს, შენ შესანიშნავ სტუდენტს ჰგავხარ.“</w:t>
      </w:r>
    </w:p>
    <w:p w14:paraId="5A21724C" w14:textId="77777777" w:rsidR="002B144F" w:rsidRDefault="00000000">
      <w:pPr>
        <w:spacing w:before="269" w:after="269"/>
        <w:ind w:left="120"/>
      </w:pPr>
      <w:r>
        <w:rPr>
          <w:rFonts w:ascii="Times New Roman" w:hAnsi="Times New Roman"/>
          <w:color w:val="000000"/>
        </w:rPr>
        <w:t>საშამ სევდით შეხედა რეის.</w:t>
      </w:r>
    </w:p>
    <w:p w14:paraId="502ABE00" w14:textId="77777777" w:rsidR="002B144F" w:rsidRDefault="00000000">
      <w:pPr>
        <w:spacing w:before="269" w:after="269"/>
        <w:ind w:left="120"/>
      </w:pPr>
      <w:r>
        <w:rPr>
          <w:rFonts w:ascii="Times New Roman" w:hAnsi="Times New Roman"/>
          <w:color w:val="000000"/>
        </w:rPr>
        <w:t>— ...და არ დაგავიწყდეს ხმლებისადმი შენი გატაცება...</w:t>
      </w:r>
    </w:p>
    <w:p w14:paraId="12C7F186" w14:textId="77777777" w:rsidR="002B144F" w:rsidRDefault="00000000">
      <w:pPr>
        <w:spacing w:before="269" w:after="269"/>
        <w:ind w:left="120"/>
      </w:pPr>
      <w:r>
        <w:rPr>
          <w:rFonts w:ascii="Times New Roman" w:hAnsi="Times New Roman"/>
          <w:color w:val="000000"/>
        </w:rPr>
        <w:t>საშასა და რეის ასეთი კონფლიქტი ყოველდღე არ აქვთ.</w:t>
      </w:r>
    </w:p>
    <w:p w14:paraId="1B896E42" w14:textId="77777777" w:rsidR="002B144F" w:rsidRDefault="00000000">
      <w:pPr>
        <w:spacing w:before="269" w:after="269"/>
        <w:ind w:left="120"/>
      </w:pPr>
      <w:r>
        <w:rPr>
          <w:rFonts w:ascii="Times New Roman" w:hAnsi="Times New Roman"/>
          <w:color w:val="000000"/>
        </w:rPr>
        <w:t>ციხის კარიბჭისკენ გავემართეთ. შესასვლელთან მდგომმა ჯარისკაცებმა ჩვენი ფორმები და სკოლის სამკერდე ნიშნები შეამოწმეს და მაშინვე შესვლის ნება დაგვრთავეს. როდესაც კარიბჭეში გავედი, უკნიდან ეჭვის ხმა გავიგე: „გვითხრეს, რომ დღეს არავინ მოვიდოდა“.</w:t>
      </w:r>
    </w:p>
    <w:p w14:paraId="0257A5E2" w14:textId="77777777" w:rsidR="002B144F" w:rsidRDefault="00000000">
      <w:pPr>
        <w:spacing w:before="269" w:after="269"/>
        <w:ind w:left="120"/>
      </w:pPr>
      <w:r>
        <w:rPr>
          <w:rFonts w:ascii="Times New Roman" w:hAnsi="Times New Roman"/>
          <w:color w:val="000000"/>
        </w:rPr>
        <w:t>- სხვათა შორის, სად არის გმირთა აკადემიის მესამე სასტუმრო?</w:t>
      </w:r>
    </w:p>
    <w:p w14:paraId="778382A6" w14:textId="77777777" w:rsidR="002B144F" w:rsidRDefault="00000000">
      <w:pPr>
        <w:spacing w:before="269" w:after="269"/>
        <w:ind w:left="120"/>
      </w:pPr>
      <w:r>
        <w:rPr>
          <w:rFonts w:ascii="Times New Roman" w:hAnsi="Times New Roman"/>
          <w:color w:val="000000"/>
        </w:rPr>
        <w:t>„აკადემიის აღმოსავლეთით, ბარიერის გვერდით“, - მოკლედ უპასუხა მიშამ.</w:t>
      </w:r>
    </w:p>
    <w:p w14:paraId="0B381950" w14:textId="77777777" w:rsidR="002B144F" w:rsidRDefault="00000000">
      <w:pPr>
        <w:spacing w:before="269" w:after="269"/>
        <w:ind w:left="120"/>
      </w:pPr>
      <w:r>
        <w:rPr>
          <w:rFonts w:ascii="Times New Roman" w:hAnsi="Times New Roman"/>
          <w:color w:val="000000"/>
        </w:rPr>
        <w:t>- ჰმ, როგორ გამოიყურება გმირთა აკადემია?</w:t>
      </w:r>
    </w:p>
    <w:p w14:paraId="022FD7FA" w14:textId="77777777" w:rsidR="002B144F" w:rsidRDefault="00000000">
      <w:pPr>
        <w:spacing w:before="269" w:after="269"/>
        <w:ind w:left="120"/>
      </w:pPr>
      <w:r>
        <w:rPr>
          <w:rFonts w:ascii="Times New Roman" w:hAnsi="Times New Roman"/>
          <w:color w:val="000000"/>
        </w:rPr>
        <w:t>- და არ იცი?</w:t>
      </w:r>
    </w:p>
    <w:p w14:paraId="007D30FF" w14:textId="77777777" w:rsidR="002B144F" w:rsidRDefault="00000000">
      <w:pPr>
        <w:spacing w:before="269" w:after="269"/>
        <w:ind w:left="120"/>
      </w:pPr>
      <w:r>
        <w:rPr>
          <w:rFonts w:ascii="Times New Roman" w:hAnsi="Times New Roman"/>
          <w:color w:val="000000"/>
        </w:rPr>
        <w:t>— ის 2000 წლის წინ არ არსებობდა.</w:t>
      </w:r>
    </w:p>
    <w:p w14:paraId="5DCD4954" w14:textId="77777777" w:rsidR="002B144F" w:rsidRDefault="00000000">
      <w:pPr>
        <w:spacing w:before="269" w:after="269"/>
        <w:ind w:left="120"/>
      </w:pPr>
      <w:r>
        <w:rPr>
          <w:rFonts w:ascii="Times New Roman" w:hAnsi="Times New Roman"/>
          <w:color w:val="000000"/>
        </w:rPr>
        <w:t>რის შემდეგაც მიშამ შორს მაღალ შენობაზე მიუთითა.</w:t>
      </w:r>
    </w:p>
    <w:p w14:paraId="2783102D" w14:textId="77777777" w:rsidR="002B144F" w:rsidRDefault="00000000">
      <w:pPr>
        <w:spacing w:before="269" w:after="269"/>
        <w:ind w:left="120"/>
      </w:pPr>
      <w:r>
        <w:rPr>
          <w:rFonts w:ascii="Times New Roman" w:hAnsi="Times New Roman"/>
          <w:color w:val="000000"/>
        </w:rPr>
        <w:t>- აი, ისიც. არკლანისკის გმირთა აკადემია. ეს ჩვენს მიერ მიღებულ მასალებში იყო ნახსენები.</w:t>
      </w:r>
    </w:p>
    <w:p w14:paraId="6A104DF6" w14:textId="77777777" w:rsidR="002B144F" w:rsidRDefault="00000000">
      <w:pPr>
        <w:spacing w:before="269" w:after="269"/>
        <w:ind w:left="120"/>
      </w:pPr>
      <w:r>
        <w:rPr>
          <w:rFonts w:ascii="Times New Roman" w:hAnsi="Times New Roman"/>
          <w:color w:val="000000"/>
        </w:rPr>
        <w:t>ჰმ, არკლანისკას სამეფო ციხესიმაგრე ორი ათასი წლის შემდეგ გმირთა აკადემიად გადაკეთდა? მშვიდობიან დროს სამხედრო ობიექტები აღარ იყო საჭირო, მაგრამ, როგორც ჩანს, მათ ნანობდნენ ჯადოსნური აღჭურვილობის დაკარგვას. მათ იპოვეს მისი ეფექტური გამოყენება და განათლების ადგილად აქციეს. თუმცა, ამაში უცნაური არაფერია, დელზოგეიდი ასევე დემონთა მბრძანებლის აკადემიად იქცა.</w:t>
      </w:r>
    </w:p>
    <w:p w14:paraId="0E8BB860" w14:textId="77777777" w:rsidR="002B144F" w:rsidRDefault="00000000">
      <w:pPr>
        <w:spacing w:before="269" w:after="269"/>
        <w:ind w:left="120"/>
      </w:pPr>
      <w:r>
        <w:rPr>
          <w:rFonts w:ascii="Times New Roman" w:hAnsi="Times New Roman"/>
          <w:color w:val="000000"/>
        </w:rPr>
        <w:lastRenderedPageBreak/>
        <w:t>თუმცა, გარეგანი არაბუნებრივობის არარსებობის ფაქტი, პირიქით, საეჭვოდ გამოიყურება.</w:t>
      </w:r>
    </w:p>
    <w:p w14:paraId="212D04D5" w14:textId="77777777" w:rsidR="002B144F" w:rsidRDefault="00000000">
      <w:pPr>
        <w:spacing w:before="269" w:after="269"/>
        <w:ind w:left="120"/>
      </w:pPr>
      <w:r>
        <w:rPr>
          <w:rFonts w:ascii="Times New Roman" w:hAnsi="Times New Roman"/>
          <w:color w:val="000000"/>
        </w:rPr>
        <w:t>- წავიდეთ უკვე. მის მენოს უნდა შევხვდეთ და ვუთხრათ, რომ პირველები ჩვენ მოვალთ.</w:t>
      </w:r>
    </w:p>
    <w:p w14:paraId="571F1D91" w14:textId="77777777" w:rsidR="002B144F" w:rsidRDefault="00000000">
      <w:pPr>
        <w:spacing w:before="269" w:after="269"/>
        <w:ind w:left="120"/>
      </w:pPr>
      <w:r>
        <w:rPr>
          <w:rFonts w:ascii="Times New Roman" w:hAnsi="Times New Roman"/>
          <w:color w:val="000000"/>
        </w:rPr>
        <w:t>- საერთოდ აქ არის? ჯარისკაცებსაც კი ეგონათ, რომ დღეს არავინ მოვიდოდა.</w:t>
      </w:r>
    </w:p>
    <w:p w14:paraId="5FBE3ABC" w14:textId="77777777" w:rsidR="002B144F" w:rsidRDefault="00000000">
      <w:pPr>
        <w:spacing w:before="269" w:after="269"/>
        <w:ind w:left="120"/>
      </w:pPr>
      <w:r>
        <w:rPr>
          <w:rFonts w:ascii="Times New Roman" w:hAnsi="Times New Roman"/>
          <w:color w:val="000000"/>
        </w:rPr>
        <w:t>— ...ზუსტად, მართალი ხარ... — ვსაუბრობდით და გმირთა აკადემიის მესამე სასტუმროსკენ მივდიოდით.</w:t>
      </w:r>
    </w:p>
    <w:p w14:paraId="1FE03031" w14:textId="77777777" w:rsidR="002B144F" w:rsidRDefault="00000000">
      <w:pPr>
        <w:spacing w:before="269" w:after="269"/>
        <w:ind w:left="120"/>
      </w:pPr>
      <w:r>
        <w:rPr>
          <w:rFonts w:ascii="Times New Roman" w:hAnsi="Times New Roman"/>
          <w:color w:val="000000"/>
        </w:rPr>
        <w:t>ქალაქის უცნობ ქუჩებში ცოტა ხნით თვალიერების შემდეგ, მალევე დავინახეთ ჩვენს წინ ლამაზი და მორთული ქვის შენობა. ის საკმაოდ დიდი იყო და დაახლოებით 200 ადამიანისთვის განკუთვნილი ოთახები ჰქონდა. შესასვლელში ეწერა: „არკლანისკას მესამე სასტუმრო“.</w:t>
      </w:r>
    </w:p>
    <w:p w14:paraId="76A57EDF" w14:textId="77777777" w:rsidR="002B144F" w:rsidRDefault="00000000">
      <w:pPr>
        <w:spacing w:before="269" w:after="269"/>
        <w:ind w:left="120"/>
      </w:pPr>
      <w:r>
        <w:rPr>
          <w:rFonts w:ascii="Times New Roman" w:hAnsi="Times New Roman"/>
          <w:color w:val="000000"/>
        </w:rPr>
        <w:t>„მოვედით“, თქვა მიშამ.</w:t>
      </w:r>
    </w:p>
    <w:p w14:paraId="46011E42" w14:textId="77777777" w:rsidR="002B144F" w:rsidRDefault="00000000">
      <w:pPr>
        <w:spacing w:before="269" w:after="269"/>
        <w:ind w:left="120"/>
      </w:pPr>
      <w:r>
        <w:rPr>
          <w:rFonts w:ascii="Times New Roman" w:hAnsi="Times New Roman"/>
          <w:color w:val="000000"/>
        </w:rPr>
        <w:t>სწორედ ამ დროს მენო სასტუმროდან გამოვიდა.</w:t>
      </w:r>
    </w:p>
    <w:p w14:paraId="33F29D86" w14:textId="77777777" w:rsidR="002B144F" w:rsidRDefault="00000000">
      <w:pPr>
        <w:spacing w:before="269" w:after="269"/>
        <w:ind w:left="120"/>
      </w:pPr>
      <w:r>
        <w:rPr>
          <w:rFonts w:ascii="Times New Roman" w:hAnsi="Times New Roman"/>
          <w:color w:val="000000"/>
        </w:rPr>
        <w:t>- ჰმ, მოვედით, მენო.</w:t>
      </w:r>
    </w:p>
    <w:p w14:paraId="7D91E575" w14:textId="77777777" w:rsidR="002B144F" w:rsidRDefault="00000000">
      <w:pPr>
        <w:spacing w:before="269" w:after="269"/>
        <w:ind w:left="120"/>
      </w:pPr>
      <w:r>
        <w:rPr>
          <w:rFonts w:ascii="Times New Roman" w:hAnsi="Times New Roman"/>
          <w:color w:val="000000"/>
        </w:rPr>
        <w:t>- ...რა?..</w:t>
      </w:r>
    </w:p>
    <w:p w14:paraId="611CBA27" w14:textId="77777777" w:rsidR="002B144F" w:rsidRDefault="00000000">
      <w:pPr>
        <w:spacing w:before="269" w:after="269"/>
        <w:ind w:left="120"/>
      </w:pPr>
      <w:r>
        <w:rPr>
          <w:rFonts w:ascii="Times New Roman" w:hAnsi="Times New Roman"/>
          <w:color w:val="000000"/>
        </w:rPr>
        <w:t>მენომ შემოგვხედა და ისე გაიყინა, თითქოს დრომ შეაჩერა.</w:t>
      </w:r>
    </w:p>
    <w:p w14:paraId="261E65BA" w14:textId="77777777" w:rsidR="002B144F" w:rsidRDefault="00000000">
      <w:pPr>
        <w:spacing w:before="269" w:after="269"/>
        <w:ind w:left="120"/>
      </w:pPr>
      <w:r>
        <w:rPr>
          <w:rFonts w:ascii="Times New Roman" w:hAnsi="Times New Roman"/>
          <w:color w:val="000000"/>
        </w:rPr>
        <w:t>— ვფიქრობ, კარგი შედეგი გვაქვს.</w:t>
      </w:r>
    </w:p>
    <w:p w14:paraId="77315833" w14:textId="77777777" w:rsidR="002B144F" w:rsidRDefault="00000000">
      <w:pPr>
        <w:spacing w:before="269" w:after="269"/>
        <w:ind w:left="120"/>
      </w:pPr>
      <w:r>
        <w:rPr>
          <w:rFonts w:ascii="Times New Roman" w:hAnsi="Times New Roman"/>
          <w:color w:val="000000"/>
        </w:rPr>
        <w:t>თუმცა, გაოგნებულმა მენომ ჩემი სიტყვები უგულებელყო. რაღაცაზე დაფიქრდა და რამდენიმე წამით თვალების დახამხამების შემდეგ, საბოლოოდ ალაპარაკდა.</w:t>
      </w:r>
    </w:p>
    <w:p w14:paraId="3B118F3E" w14:textId="77777777" w:rsidR="002B144F" w:rsidRDefault="00000000">
      <w:pPr>
        <w:spacing w:before="269" w:after="269"/>
        <w:ind w:left="120"/>
      </w:pPr>
      <w:r>
        <w:rPr>
          <w:rFonts w:ascii="Times New Roman" w:hAnsi="Times New Roman"/>
          <w:color w:val="000000"/>
        </w:rPr>
        <w:t>— ...მოიცადე ერთი წუთით... ეს არ შეიძლება იყოს... ეს ერთი დღეც კი არ არის... რა დღეა, ერთი საათიც არ გასულა... როგორ მოხვდი აქ?!.. — მენო განუწყვეტლივ ლაპარაკობდა ურწმუნო ხმით.</w:t>
      </w:r>
    </w:p>
    <w:p w14:paraId="2BB11AF6" w14:textId="77777777" w:rsidR="002B144F" w:rsidRDefault="00000000">
      <w:pPr>
        <w:spacing w:before="269" w:after="269"/>
        <w:ind w:left="120"/>
      </w:pPr>
      <w:r>
        <w:rPr>
          <w:rFonts w:ascii="Times New Roman" w:hAnsi="Times New Roman"/>
          <w:color w:val="000000"/>
        </w:rPr>
        <w:t>მგონი, ბუს ჯადოსნური თვალებით დარწმუნებული იყო, რომ დილჰეიდში ვიყავით. მენოს ჩვენს მოტყუებაში ეჭვი არ ეპარებოდა.</w:t>
      </w:r>
    </w:p>
    <w:p w14:paraId="44641640" w14:textId="77777777" w:rsidR="002B144F" w:rsidRDefault="00000000">
      <w:pPr>
        <w:spacing w:before="269" w:after="269"/>
        <w:ind w:left="120"/>
      </w:pPr>
      <w:r>
        <w:rPr>
          <w:rFonts w:ascii="Times New Roman" w:hAnsi="Times New Roman"/>
          <w:color w:val="000000"/>
        </w:rPr>
        <w:t>— ჩვენ „გატომს“ ვიყენებდით. მე ადრეც ვყოფილვარ გეირადიტში.</w:t>
      </w:r>
    </w:p>
    <w:p w14:paraId="4EB668A5" w14:textId="77777777" w:rsidR="002B144F" w:rsidRDefault="00000000">
      <w:pPr>
        <w:spacing w:before="269" w:after="269"/>
        <w:ind w:left="120"/>
      </w:pPr>
      <w:r>
        <w:rPr>
          <w:rFonts w:ascii="Times New Roman" w:hAnsi="Times New Roman"/>
          <w:color w:val="000000"/>
        </w:rPr>
        <w:t>— ...რა თქმა უნდა, გამიგია, რომ დაკარგული მაგია გაქვს, მაგრამ... ვერ ვიჯერებ, რომ მოახერხე კოსმოსში ასე დაშორებული ორი ადგილის დაკავშირება...</w:t>
      </w:r>
    </w:p>
    <w:p w14:paraId="46D96226" w14:textId="77777777" w:rsidR="002B144F" w:rsidRDefault="00000000">
      <w:pPr>
        <w:spacing w:before="269" w:after="269"/>
        <w:ind w:left="120"/>
      </w:pPr>
      <w:r>
        <w:rPr>
          <w:rFonts w:ascii="Times New Roman" w:hAnsi="Times New Roman"/>
          <w:color w:val="000000"/>
        </w:rPr>
        <w:t>მენოს ნათქვამი სიტყვასიტყვით ეწერა მის გაოგნებულ სახეზე.</w:t>
      </w:r>
    </w:p>
    <w:p w14:paraId="1C972E56" w14:textId="77777777" w:rsidR="002B144F" w:rsidRDefault="00000000">
      <w:pPr>
        <w:spacing w:before="269" w:after="269"/>
        <w:ind w:left="120"/>
      </w:pPr>
      <w:r>
        <w:rPr>
          <w:rFonts w:ascii="Times New Roman" w:hAnsi="Times New Roman"/>
          <w:color w:val="000000"/>
        </w:rPr>
        <w:lastRenderedPageBreak/>
        <w:t>— ...მივხვდი, რომ მაგიის ნიჭი გაქვს... მე მასწავლებელი ვარ და ბევრი ბავშვი მინახავს, რომლებსაც გენიოსებს უწოდებდნენ. ნახევარჯიშებს შორისაც კი ბევრი გამორჩეული მოსწავლეა მაგიის ოსტატობის თვალსაზრისით, მაგრამ შენი აღწერა უბრალოდ „გენიოსით“ შეუძლებელია.</w:t>
      </w:r>
    </w:p>
    <w:p w14:paraId="6ED96D9C" w14:textId="77777777" w:rsidR="002B144F" w:rsidRDefault="00000000">
      <w:pPr>
        <w:spacing w:before="269" w:after="269"/>
        <w:ind w:left="120"/>
      </w:pPr>
      <w:r>
        <w:rPr>
          <w:rFonts w:ascii="Times New Roman" w:hAnsi="Times New Roman"/>
          <w:color w:val="000000"/>
        </w:rPr>
        <w:t>მენომ თავისი ჯადოსნური თვალებით პირდაპირ სახეში შემომხედა და მკითხა:</w:t>
      </w:r>
    </w:p>
    <w:p w14:paraId="264EE7BE" w14:textId="77777777" w:rsidR="002B144F" w:rsidRDefault="00000000">
      <w:pPr>
        <w:spacing w:before="269" w:after="269"/>
        <w:ind w:left="120"/>
      </w:pPr>
      <w:r>
        <w:rPr>
          <w:rFonts w:ascii="Times New Roman" w:hAnsi="Times New Roman"/>
          <w:color w:val="000000"/>
        </w:rPr>
        <w:t>- ვინ ხარ შენ... ეს ანოს?</w:t>
      </w:r>
    </w:p>
    <w:p w14:paraId="3C1D376B" w14:textId="77777777" w:rsidR="002B144F" w:rsidRDefault="00000000">
      <w:pPr>
        <w:spacing w:before="269" w:after="269"/>
        <w:ind w:left="120"/>
      </w:pPr>
      <w:r>
        <w:rPr>
          <w:rFonts w:ascii="Times New Roman" w:hAnsi="Times New Roman"/>
          <w:color w:val="000000"/>
        </w:rPr>
        <w:t>- ეს უკვე ბევრჯერ მითქვამს. შენს ცხოვრებაში ვერასდროს მიაღწევ სიმართლეს, თუ სხვების სიტყვებს დაიჯერებ და არა საკუთარ ჯადოსნურ თვალებს.</w:t>
      </w:r>
    </w:p>
    <w:p w14:paraId="47E3E414" w14:textId="77777777" w:rsidR="002B144F" w:rsidRDefault="00000000">
      <w:pPr>
        <w:spacing w:before="269" w:after="269"/>
        <w:ind w:left="120"/>
      </w:pPr>
      <w:r>
        <w:rPr>
          <w:rFonts w:ascii="Times New Roman" w:hAnsi="Times New Roman"/>
          <w:color w:val="000000"/>
        </w:rPr>
        <w:t>სიტყვები „დემონთა მბრძანებელი ტირანი“ გაუელვა გონებაში და გაჩუმდა.</w:t>
      </w:r>
    </w:p>
    <w:p w14:paraId="0CB1B5CD" w14:textId="77777777" w:rsidR="002B144F" w:rsidRDefault="00000000">
      <w:pPr>
        <w:pStyle w:val="Heading2"/>
        <w:pageBreakBefore/>
        <w:spacing w:before="180" w:after="180"/>
        <w:ind w:left="120"/>
      </w:pPr>
      <w:bookmarkStart w:id="16" w:name="_§_7._დაპირება"/>
      <w:bookmarkStart w:id="17" w:name="_Toc199679521"/>
      <w:bookmarkEnd w:id="16"/>
      <w:r>
        <w:rPr>
          <w:rFonts w:ascii="Times New Roman" w:hAnsi="Times New Roman"/>
          <w:color w:val="000000"/>
          <w:sz w:val="33"/>
        </w:rPr>
        <w:lastRenderedPageBreak/>
        <w:t>§ 7. დაპირება</w:t>
      </w:r>
      <w:bookmarkEnd w:id="17"/>
    </w:p>
    <w:p w14:paraId="1898277B" w14:textId="77777777" w:rsidR="002B144F" w:rsidRDefault="00000000">
      <w:pPr>
        <w:spacing w:before="269" w:after="269"/>
        <w:ind w:left="120"/>
      </w:pPr>
      <w:r>
        <w:rPr>
          <w:rFonts w:ascii="Times New Roman" w:hAnsi="Times New Roman"/>
          <w:color w:val="000000"/>
        </w:rPr>
        <w:t>ჩემმა ხუთკაციანმა გუნდმა გაირადიტების ექსპედიციის გამოცდაში პირველი ადგილი დაიკავა. ყველა სხვა სტუდენტს ჯერ დილჰეიდის საზღვარიც კი არ გადაეკვეთა და მენომ უხერხულად თქვა, რომ ჩვენ უდავოდ საუკეთესოები ვიყავით.</w:t>
      </w:r>
    </w:p>
    <w:p w14:paraId="202F6164" w14:textId="77777777" w:rsidR="002B144F" w:rsidRDefault="00000000">
      <w:pPr>
        <w:spacing w:before="269" w:after="269"/>
        <w:ind w:left="120"/>
      </w:pPr>
      <w:r>
        <w:rPr>
          <w:rFonts w:ascii="Times New Roman" w:hAnsi="Times New Roman"/>
          <w:color w:val="000000"/>
        </w:rPr>
        <w:t>ექსპედიციის გამოცდის შედეგი შედარებითი შეფასების მეთოდით განისაზღვრება. ჩვენ, როგორც პირველ ადგილზე გასულებმა, 100 ქულა მივიღეთ და ძალიან დიდი სხვაობის გამო, სხვა მოსწავლეების ქულები მკვეთრად დაეცემა. მან თქვა, რომ ამის შესახებ არაფერია გასაკეთებელი, მაგრამ ახსნა და გაგება ადვილი არ იქნება. ვხედავ, რომ მასწავლებლებსაც უჭირთ.</w:t>
      </w:r>
    </w:p>
    <w:p w14:paraId="54B80CA6" w14:textId="77777777" w:rsidR="002B144F" w:rsidRDefault="00000000">
      <w:pPr>
        <w:spacing w:before="269" w:after="269"/>
        <w:ind w:left="120"/>
      </w:pPr>
      <w:r>
        <w:rPr>
          <w:rFonts w:ascii="Times New Roman" w:hAnsi="Times New Roman"/>
          <w:color w:val="000000"/>
        </w:rPr>
        <w:t>სასტუმროს ნომრებში წაგვიყვანეს, სადაც დავისვენეთ. ოთახები მამაკაცებისა და ქალების ნომრებად იყო დაყოფილი და მე და რეი ორადგილიან ოთახში ვიყავით, მიშა, საშა და მისა კი სამადგილიანში.</w:t>
      </w:r>
    </w:p>
    <w:p w14:paraId="33CA158C" w14:textId="77777777" w:rsidR="002B144F" w:rsidRDefault="00000000">
      <w:pPr>
        <w:spacing w:before="269" w:after="269"/>
        <w:ind w:left="120"/>
      </w:pPr>
      <w:r>
        <w:rPr>
          <w:rFonts w:ascii="Times New Roman" w:hAnsi="Times New Roman"/>
          <w:color w:val="000000"/>
        </w:rPr>
        <w:t>„ანუ 10 დღე თავისუფალი დრო გვაქვს?“ იკითხა რეიმ და მაშინვე საწოლზე აძვრა.</w:t>
      </w:r>
    </w:p>
    <w:p w14:paraId="6AA95C25" w14:textId="77777777" w:rsidR="002B144F" w:rsidRDefault="00000000">
      <w:pPr>
        <w:spacing w:before="269" w:after="269"/>
        <w:ind w:left="120"/>
      </w:pPr>
      <w:r>
        <w:rPr>
          <w:rFonts w:ascii="Times New Roman" w:hAnsi="Times New Roman"/>
          <w:color w:val="000000"/>
        </w:rPr>
        <w:t>- კარგი, რაღაც მსგავსი.</w:t>
      </w:r>
    </w:p>
    <w:p w14:paraId="7E40F1CC" w14:textId="77777777" w:rsidR="002B144F" w:rsidRDefault="00000000">
      <w:pPr>
        <w:spacing w:before="269" w:after="269"/>
        <w:ind w:left="120"/>
      </w:pPr>
      <w:r>
        <w:rPr>
          <w:rFonts w:ascii="Times New Roman" w:hAnsi="Times New Roman"/>
          <w:color w:val="000000"/>
        </w:rPr>
        <w:t>გმირთა აკადემიის გაკვეთილებსა და გამოცდებში მონაწილეობა მხოლოდ იმ სტუდენტებს შეეძლებათ, რომლებიც გაირადიტში 10 დღის განმავლობაში ჩავლენ. მანამდე კი, თქვენ თვითონ იქნებით მარტო.</w:t>
      </w:r>
    </w:p>
    <w:p w14:paraId="1C8910B4" w14:textId="77777777" w:rsidR="002B144F" w:rsidRDefault="00000000">
      <w:pPr>
        <w:spacing w:before="269" w:after="269"/>
        <w:ind w:left="120"/>
      </w:pPr>
      <w:r>
        <w:rPr>
          <w:rFonts w:ascii="Times New Roman" w:hAnsi="Times New Roman"/>
          <w:color w:val="000000"/>
        </w:rPr>
        <w:t>- ქალაქში ცოტას გავისეირნებ. შენ რას აპირებ?</w:t>
      </w:r>
    </w:p>
    <w:p w14:paraId="51528AF4" w14:textId="77777777" w:rsidR="002B144F" w:rsidRDefault="00000000">
      <w:pPr>
        <w:spacing w:before="269" w:after="269"/>
        <w:ind w:left="120"/>
      </w:pPr>
      <w:r>
        <w:rPr>
          <w:rFonts w:ascii="Times New Roman" w:hAnsi="Times New Roman"/>
          <w:color w:val="000000"/>
        </w:rPr>
        <w:t>- კარგი, წარმატებები და სასტუმროს რესტორანში წასვლაზე ვფიქრობდი.</w:t>
      </w:r>
    </w:p>
    <w:p w14:paraId="66A98A01" w14:textId="77777777" w:rsidR="002B144F" w:rsidRDefault="00000000">
      <w:pPr>
        <w:spacing w:before="269" w:after="269"/>
        <w:ind w:left="120"/>
      </w:pPr>
      <w:r>
        <w:rPr>
          <w:rFonts w:ascii="Times New Roman" w:hAnsi="Times New Roman"/>
          <w:color w:val="000000"/>
        </w:rPr>
        <w:t>სასტუმროს რესტორანი ღიაა დილით, შუადღისას და საღამოს და ამ პერიოდში შეგიძლიათ მიირთვათ ნებისმიერ დროს. ახლა საუზმის დროა.</w:t>
      </w:r>
    </w:p>
    <w:p w14:paraId="112040A0" w14:textId="77777777" w:rsidR="002B144F" w:rsidRDefault="00000000">
      <w:pPr>
        <w:spacing w:before="269" w:after="269"/>
        <w:ind w:left="120"/>
      </w:pPr>
      <w:r>
        <w:rPr>
          <w:rFonts w:ascii="Times New Roman" w:hAnsi="Times New Roman"/>
          <w:color w:val="000000"/>
        </w:rPr>
        <w:t>- და ვხედავ, რომ ისევ გიყვარს კარგად ჭამა.</w:t>
      </w:r>
    </w:p>
    <w:p w14:paraId="1D5C020F" w14:textId="77777777" w:rsidR="002B144F" w:rsidRDefault="00000000">
      <w:pPr>
        <w:spacing w:before="269" w:after="269"/>
        <w:ind w:left="120"/>
      </w:pPr>
      <w:r>
        <w:rPr>
          <w:rFonts w:ascii="Times New Roman" w:hAnsi="Times New Roman"/>
          <w:color w:val="000000"/>
        </w:rPr>
        <w:t>დელზოგეიდში მოსვლამდე საუზმე უნდა ეჭამა.</w:t>
      </w:r>
    </w:p>
    <w:p w14:paraId="6DC7BB4F" w14:textId="77777777" w:rsidR="002B144F" w:rsidRDefault="00000000">
      <w:pPr>
        <w:spacing w:before="269" w:after="269"/>
        <w:ind w:left="120"/>
      </w:pPr>
      <w:r>
        <w:rPr>
          <w:rFonts w:ascii="Times New Roman" w:hAnsi="Times New Roman"/>
          <w:color w:val="000000"/>
        </w:rPr>
        <w:t>— მე აზერბაიჯანული სამზარეულო მაინტერესებს.</w:t>
      </w:r>
    </w:p>
    <w:p w14:paraId="2269B8F1" w14:textId="77777777" w:rsidR="002B144F" w:rsidRDefault="00000000">
      <w:pPr>
        <w:spacing w:before="269" w:after="269"/>
        <w:ind w:left="120"/>
      </w:pPr>
      <w:r>
        <w:rPr>
          <w:rFonts w:ascii="Times New Roman" w:hAnsi="Times New Roman"/>
          <w:color w:val="000000"/>
        </w:rPr>
        <w:t>- კარგი მაშინ, მოგვიანებით შევხვდებით.</w:t>
      </w:r>
    </w:p>
    <w:p w14:paraId="4CE8B71D" w14:textId="77777777" w:rsidR="002B144F" w:rsidRDefault="00000000">
      <w:pPr>
        <w:spacing w:before="269" w:after="269"/>
        <w:ind w:left="120"/>
      </w:pPr>
      <w:r>
        <w:rPr>
          <w:rFonts w:ascii="Times New Roman" w:hAnsi="Times New Roman"/>
          <w:color w:val="000000"/>
        </w:rPr>
        <w:t>რეიმ საწოლიდან ხელი დამიქნია. ოთახი დავტოვე და სასტუმროს გასასვლელისკენ გავემართე.</w:t>
      </w:r>
    </w:p>
    <w:p w14:paraId="16C5AAE8" w14:textId="77777777" w:rsidR="002B144F" w:rsidRDefault="00000000">
      <w:pPr>
        <w:spacing w:before="269" w:after="269"/>
        <w:ind w:left="120"/>
      </w:pPr>
      <w:r>
        <w:rPr>
          <w:rFonts w:ascii="Times New Roman" w:hAnsi="Times New Roman"/>
          <w:color w:val="000000"/>
        </w:rPr>
        <w:t>- ოჰ…</w:t>
      </w:r>
    </w:p>
    <w:p w14:paraId="383A31D1" w14:textId="77777777" w:rsidR="002B144F" w:rsidRDefault="00000000">
      <w:pPr>
        <w:spacing w:before="269" w:after="269"/>
        <w:ind w:left="120"/>
      </w:pPr>
      <w:r>
        <w:rPr>
          <w:rFonts w:ascii="Times New Roman" w:hAnsi="Times New Roman"/>
          <w:color w:val="000000"/>
        </w:rPr>
        <w:lastRenderedPageBreak/>
        <w:t>და იმ მომენტში მოულოდნელად შევხვდი საშას.</w:t>
      </w:r>
    </w:p>
    <w:p w14:paraId="2B95E6DC" w14:textId="77777777" w:rsidR="002B144F" w:rsidRDefault="00000000">
      <w:pPr>
        <w:spacing w:before="269" w:after="269"/>
        <w:ind w:left="120"/>
      </w:pPr>
      <w:r>
        <w:rPr>
          <w:rFonts w:ascii="Times New Roman" w:hAnsi="Times New Roman"/>
          <w:color w:val="000000"/>
        </w:rPr>
        <w:t>- სად მიდიხარ?</w:t>
      </w:r>
    </w:p>
    <w:p w14:paraId="30C647C9" w14:textId="77777777" w:rsidR="002B144F" w:rsidRDefault="00000000">
      <w:pPr>
        <w:spacing w:before="269" w:after="269"/>
        <w:ind w:left="120"/>
      </w:pPr>
      <w:r>
        <w:rPr>
          <w:rFonts w:ascii="Times New Roman" w:hAnsi="Times New Roman"/>
          <w:color w:val="000000"/>
        </w:rPr>
        <w:t>- კარგი, გადავწყვიტე ქალაქი შემომეხედა. ხომ არ გამიწევ კომპანიონობას?</w:t>
      </w:r>
    </w:p>
    <w:p w14:paraId="41BCB6E5" w14:textId="77777777" w:rsidR="002B144F" w:rsidRDefault="00000000">
      <w:pPr>
        <w:spacing w:before="269" w:after="269"/>
        <w:ind w:left="120"/>
      </w:pPr>
      <w:r>
        <w:rPr>
          <w:rFonts w:ascii="Times New Roman" w:hAnsi="Times New Roman"/>
          <w:color w:val="000000"/>
        </w:rPr>
        <w:t>- ჰა?.. ჰმ... კარგი...</w:t>
      </w:r>
    </w:p>
    <w:p w14:paraId="7FC156F7" w14:textId="77777777" w:rsidR="002B144F" w:rsidRDefault="00000000">
      <w:pPr>
        <w:spacing w:before="269" w:after="269"/>
        <w:ind w:left="120"/>
      </w:pPr>
      <w:r>
        <w:rPr>
          <w:rFonts w:ascii="Times New Roman" w:hAnsi="Times New Roman"/>
          <w:color w:val="000000"/>
        </w:rPr>
        <w:t>მე და საშა სასტუმროდან გავედით.</w:t>
      </w:r>
    </w:p>
    <w:p w14:paraId="37323186" w14:textId="77777777" w:rsidR="002B144F" w:rsidRDefault="00000000">
      <w:pPr>
        <w:spacing w:before="269" w:after="269"/>
        <w:ind w:left="120"/>
      </w:pPr>
      <w:r>
        <w:rPr>
          <w:rFonts w:ascii="Times New Roman" w:hAnsi="Times New Roman"/>
          <w:color w:val="000000"/>
        </w:rPr>
        <w:t>— მიშა და მისა რას აკეთებენ?</w:t>
      </w:r>
    </w:p>
    <w:p w14:paraId="1BA2BBD2" w14:textId="26FE4323" w:rsidR="002B144F" w:rsidRDefault="00000000">
      <w:pPr>
        <w:spacing w:before="269" w:after="269"/>
        <w:ind w:left="120"/>
      </w:pPr>
      <w:r>
        <w:rPr>
          <w:rFonts w:ascii="Times New Roman" w:hAnsi="Times New Roman"/>
          <w:color w:val="000000"/>
        </w:rPr>
        <w:t xml:space="preserve">— ჩვენ </w:t>
      </w:r>
      <w:r w:rsidR="0029207D">
        <w:rPr>
          <w:rFonts w:ascii="Sylfaen" w:hAnsi="Sylfaen"/>
          <w:color w:val="000000"/>
          <w:lang w:val="ka-GE"/>
        </w:rPr>
        <w:t>ლიქს</w:t>
      </w:r>
      <w:r>
        <w:rPr>
          <w:rFonts w:ascii="Times New Roman" w:hAnsi="Times New Roman"/>
          <w:color w:val="000000"/>
        </w:rPr>
        <w:t>ის საშუალებით დავუკავშირდით გულშემატკივრების კავშირის გოგონებს. როგორც ჩანს, ისინი რჩევებს გვაძლევენ გაირადიტამდე უმოკლესი გზის შესახებ.</w:t>
      </w:r>
    </w:p>
    <w:p w14:paraId="4D0C2E78" w14:textId="77777777" w:rsidR="002B144F" w:rsidRDefault="00000000">
      <w:pPr>
        <w:spacing w:before="269" w:after="269"/>
        <w:ind w:left="120"/>
      </w:pPr>
      <w:r>
        <w:rPr>
          <w:rFonts w:ascii="Times New Roman" w:hAnsi="Times New Roman"/>
          <w:color w:val="000000"/>
        </w:rPr>
        <w:t>მესმის. სასარგებლო რამაა.</w:t>
      </w:r>
    </w:p>
    <w:p w14:paraId="675FA0DC" w14:textId="77777777" w:rsidR="002B144F" w:rsidRDefault="00000000">
      <w:pPr>
        <w:spacing w:before="269" w:after="269"/>
        <w:ind w:left="120"/>
      </w:pPr>
      <w:r>
        <w:rPr>
          <w:rFonts w:ascii="Times New Roman" w:hAnsi="Times New Roman"/>
          <w:color w:val="000000"/>
        </w:rPr>
        <w:t>- იქნებ ჩვენთან ერთად უნდა წაგეყვანათ?</w:t>
      </w:r>
    </w:p>
    <w:p w14:paraId="5AAB0E02" w14:textId="77777777" w:rsidR="002B144F" w:rsidRDefault="00000000">
      <w:pPr>
        <w:spacing w:before="269" w:after="269"/>
        <w:ind w:left="120"/>
      </w:pPr>
      <w:r>
        <w:rPr>
          <w:rFonts w:ascii="Times New Roman" w:hAnsi="Times New Roman"/>
          <w:color w:val="000000"/>
        </w:rPr>
        <w:t>- ისინი სუსტები არიან. მათთვის სასარგებლო იქნება გამოცდის სრულად ჩაბარება. წინააღმდეგ შემთხვევაში, რა აზრი აქვს მაღალი ქულების ქონას, რომლებიც არ შეესაბამება თქვენს რეალურ ძლიერ მხარეებს?</w:t>
      </w:r>
    </w:p>
    <w:p w14:paraId="6F4546C1" w14:textId="77777777" w:rsidR="002B144F" w:rsidRDefault="00000000">
      <w:pPr>
        <w:spacing w:before="269" w:after="269"/>
        <w:ind w:left="120"/>
      </w:pPr>
      <w:r>
        <w:rPr>
          <w:rFonts w:ascii="Times New Roman" w:hAnsi="Times New Roman"/>
          <w:color w:val="000000"/>
        </w:rPr>
        <w:t>- ჰმ.</w:t>
      </w:r>
    </w:p>
    <w:p w14:paraId="4FB846C2" w14:textId="77777777" w:rsidR="002B144F" w:rsidRDefault="00000000">
      <w:pPr>
        <w:spacing w:before="269" w:after="269"/>
        <w:ind w:left="120"/>
      </w:pPr>
      <w:r>
        <w:rPr>
          <w:rFonts w:ascii="Times New Roman" w:hAnsi="Times New Roman"/>
          <w:color w:val="000000"/>
        </w:rPr>
        <w:t>საშამ მნიშვნელოვანი მზერით შემომხედა.</w:t>
      </w:r>
    </w:p>
    <w:p w14:paraId="6B7F6900" w14:textId="77777777" w:rsidR="002B144F" w:rsidRDefault="00000000">
      <w:pPr>
        <w:spacing w:before="269" w:after="269"/>
        <w:ind w:left="120"/>
      </w:pPr>
      <w:r>
        <w:rPr>
          <w:rFonts w:ascii="Times New Roman" w:hAnsi="Times New Roman"/>
          <w:color w:val="000000"/>
        </w:rPr>
        <w:t>— რამე პრობლემაა?</w:t>
      </w:r>
    </w:p>
    <w:p w14:paraId="11EC0DC1" w14:textId="77777777" w:rsidR="002B144F" w:rsidRDefault="00000000">
      <w:pPr>
        <w:spacing w:before="269" w:after="269"/>
        <w:ind w:left="120"/>
      </w:pPr>
      <w:r>
        <w:rPr>
          <w:rFonts w:ascii="Times New Roman" w:hAnsi="Times New Roman"/>
          <w:color w:val="000000"/>
        </w:rPr>
        <w:t>- უბრალოდ არ მეგონა, რომ ასეთ რამეზე იფიქრებდი, მიუხედავად იმისა, რომ მუდმივად აბსურდულ რაღაცეებს აკეთებ.</w:t>
      </w:r>
    </w:p>
    <w:p w14:paraId="27D85631" w14:textId="77777777" w:rsidR="002B144F" w:rsidRDefault="00000000">
      <w:pPr>
        <w:spacing w:before="269" w:after="269"/>
        <w:ind w:left="120"/>
      </w:pPr>
      <w:r>
        <w:rPr>
          <w:rFonts w:ascii="Times New Roman" w:hAnsi="Times New Roman"/>
          <w:color w:val="000000"/>
        </w:rPr>
        <w:t>- რაზე ლაპარაკობ? მე ყოველთვის ადეკვატურად ვფიქრობ.</w:t>
      </w:r>
    </w:p>
    <w:p w14:paraId="316F6EAB" w14:textId="77777777" w:rsidR="002B144F" w:rsidRDefault="00000000">
      <w:pPr>
        <w:spacing w:before="269" w:after="269"/>
        <w:ind w:left="120"/>
      </w:pPr>
      <w:r>
        <w:rPr>
          <w:rFonts w:ascii="Times New Roman" w:hAnsi="Times New Roman"/>
          <w:color w:val="000000"/>
        </w:rPr>
        <w:t>საშას სახიდან ყველანაირი ემოცია გაქრა.</w:t>
      </w:r>
    </w:p>
    <w:p w14:paraId="1AF559EF" w14:textId="77777777" w:rsidR="002B144F" w:rsidRDefault="00000000">
      <w:pPr>
        <w:spacing w:before="269" w:after="269"/>
        <w:ind w:left="120"/>
      </w:pPr>
      <w:r>
        <w:rPr>
          <w:rFonts w:ascii="Times New Roman" w:hAnsi="Times New Roman"/>
          <w:color w:val="000000"/>
        </w:rPr>
        <w:t>- და ამას ის ამბობს, ვინც დამოუკიდებელი სწავლის დროს არაერთხელ სცადა ჩემი მოკვლა...</w:t>
      </w:r>
    </w:p>
    <w:p w14:paraId="5187E80F" w14:textId="77777777" w:rsidR="002B144F" w:rsidRDefault="00000000">
      <w:pPr>
        <w:spacing w:before="269" w:after="269"/>
        <w:ind w:left="120"/>
      </w:pPr>
      <w:r>
        <w:rPr>
          <w:rFonts w:ascii="Times New Roman" w:hAnsi="Times New Roman"/>
          <w:color w:val="000000"/>
        </w:rPr>
        <w:t>- და შენ შესანიშნავი გოგო ხარ, რადგან არასდროს მომკვდარხარ.</w:t>
      </w:r>
    </w:p>
    <w:p w14:paraId="65DE772A" w14:textId="77777777" w:rsidR="002B144F" w:rsidRDefault="00000000">
      <w:pPr>
        <w:spacing w:before="269" w:after="269"/>
        <w:ind w:left="120"/>
      </w:pPr>
      <w:r>
        <w:rPr>
          <w:rFonts w:ascii="Times New Roman" w:hAnsi="Times New Roman"/>
          <w:color w:val="000000"/>
        </w:rPr>
        <w:t>საშამ პირი ფართოდ გააღო, თითქოს ასეთ პასუხს არ ელოდა და ენა დაება.</w:t>
      </w:r>
    </w:p>
    <w:p w14:paraId="228E7FCB" w14:textId="77777777" w:rsidR="002B144F" w:rsidRDefault="00000000">
      <w:pPr>
        <w:spacing w:before="269" w:after="269"/>
        <w:ind w:left="120"/>
      </w:pPr>
      <w:r>
        <w:rPr>
          <w:rFonts w:ascii="Times New Roman" w:hAnsi="Times New Roman"/>
          <w:color w:val="000000"/>
        </w:rPr>
        <w:t>- ...დ-ნუ გგონია, რომ კომპლიმენტებით მომატყუებ. შენთვის სამწუხაროდ, ასეთი უბრალო არ ვარ. - გრძნობების ჩახშობის შემდეგ უპასუხა მან და მკვეთრად შებრუნდა.</w:t>
      </w:r>
    </w:p>
    <w:p w14:paraId="4FC95A0C" w14:textId="77777777" w:rsidR="002B144F" w:rsidRDefault="00000000">
      <w:pPr>
        <w:spacing w:before="269" w:after="269"/>
        <w:ind w:left="120"/>
      </w:pPr>
      <w:r>
        <w:rPr>
          <w:rFonts w:ascii="Times New Roman" w:hAnsi="Times New Roman"/>
          <w:color w:val="000000"/>
        </w:rPr>
        <w:lastRenderedPageBreak/>
        <w:t>- რატომ უნდა მოგატყუო? ვამბობ, რომ შესანიშნავი გოგო ხარ, რადგან სამჯერ გაუძელი იმ მაგიას, რომლითაც შენს მოკვლას ველოდი. ტყუილად არ გვაქვს შენ და მე ერთნაირი ჯადოსნური თვალები.</w:t>
      </w:r>
    </w:p>
    <w:p w14:paraId="7A906D40" w14:textId="77777777" w:rsidR="002B144F" w:rsidRDefault="00000000">
      <w:pPr>
        <w:spacing w:before="269" w:after="269"/>
        <w:ind w:left="120"/>
      </w:pPr>
      <w:r>
        <w:rPr>
          <w:rFonts w:ascii="Times New Roman" w:hAnsi="Times New Roman"/>
          <w:color w:val="000000"/>
        </w:rPr>
        <w:t>შერცხვენილმა საშამ თავი დახარა. მგონი ყურები გაუწითლდა.</w:t>
      </w:r>
    </w:p>
    <w:p w14:paraId="11BC29DD" w14:textId="77777777" w:rsidR="002B144F" w:rsidRDefault="00000000">
      <w:pPr>
        <w:spacing w:before="269" w:after="269"/>
        <w:ind w:left="120"/>
      </w:pPr>
      <w:r>
        <w:rPr>
          <w:rFonts w:ascii="Times New Roman" w:hAnsi="Times New Roman"/>
          <w:color w:val="000000"/>
        </w:rPr>
        <w:t>- მე-გეუბნები, ასეთი კომპლიმენტებით არ მომატყუებ. მაშინ შეიძლებოდა მოვმკვდარიყავი.</w:t>
      </w:r>
    </w:p>
    <w:p w14:paraId="7A9EAF44" w14:textId="77777777" w:rsidR="002B144F" w:rsidRDefault="00000000">
      <w:pPr>
        <w:spacing w:before="269" w:after="269"/>
        <w:ind w:left="120"/>
      </w:pPr>
      <w:r>
        <w:rPr>
          <w:rFonts w:ascii="Times New Roman" w:hAnsi="Times New Roman"/>
          <w:color w:val="000000"/>
        </w:rPr>
        <w:t>ჰმ, რა არ მოსწონს? იშვიათად ვაქებ ვინმეს ღიად.</w:t>
      </w:r>
    </w:p>
    <w:p w14:paraId="34B6B572" w14:textId="77777777" w:rsidR="002B144F" w:rsidRDefault="00000000">
      <w:pPr>
        <w:spacing w:before="269" w:after="269"/>
        <w:ind w:left="120"/>
      </w:pPr>
      <w:r>
        <w:rPr>
          <w:rFonts w:ascii="Times New Roman" w:hAnsi="Times New Roman"/>
          <w:color w:val="000000"/>
        </w:rPr>
        <w:t>- საშა, გახსოვს, გითხარი, რომ ლამაზი, ჯადოსნური თვალები გაქვს. მაშინ არ ვიტყუებოდი.</w:t>
      </w:r>
    </w:p>
    <w:p w14:paraId="605BA610" w14:textId="77777777" w:rsidR="002B144F" w:rsidRDefault="00000000">
      <w:pPr>
        <w:spacing w:before="269" w:after="269"/>
        <w:ind w:left="120"/>
      </w:pPr>
      <w:r>
        <w:rPr>
          <w:rFonts w:ascii="Times New Roman" w:hAnsi="Times New Roman"/>
          <w:color w:val="000000"/>
        </w:rPr>
        <w:t>- რა...</w:t>
      </w:r>
    </w:p>
    <w:p w14:paraId="36FE90E0" w14:textId="77777777" w:rsidR="002B144F" w:rsidRDefault="00000000">
      <w:pPr>
        <w:spacing w:before="269" w:after="269"/>
        <w:ind w:left="120"/>
      </w:pPr>
      <w:r>
        <w:rPr>
          <w:rFonts w:ascii="Times New Roman" w:hAnsi="Times New Roman"/>
          <w:color w:val="000000"/>
        </w:rPr>
        <w:t>საშა ნელა შემობრუნდა ჩემსკენ.</w:t>
      </w:r>
    </w:p>
    <w:p w14:paraId="5F08ABC7" w14:textId="77777777" w:rsidR="002B144F" w:rsidRDefault="00000000">
      <w:pPr>
        <w:spacing w:before="269" w:after="269"/>
        <w:ind w:left="120"/>
      </w:pPr>
      <w:r>
        <w:rPr>
          <w:rFonts w:ascii="Times New Roman" w:hAnsi="Times New Roman"/>
          <w:color w:val="000000"/>
        </w:rPr>
        <w:t>-აუუ, რატომ აკეთებ ამას ასე უცებ?</w:t>
      </w:r>
    </w:p>
    <w:p w14:paraId="6AB2D94B" w14:textId="77777777" w:rsidR="002B144F" w:rsidRDefault="00000000">
      <w:pPr>
        <w:spacing w:before="269" w:after="269"/>
        <w:ind w:left="120"/>
      </w:pPr>
      <w:r>
        <w:rPr>
          <w:rFonts w:ascii="Times New Roman" w:hAnsi="Times New Roman"/>
          <w:color w:val="000000"/>
        </w:rPr>
        <w:t>- არა „უცებ“. ყოველთვის ასე მეგონა. შენი ჯადოსნური თვალები მშვიდი და ნათელია. გუშინდელი დამოუკიდებელი მეცადინეობის დროს ამაში სულ უფრო და უფრო ვრწმუნდებოდი.</w:t>
      </w:r>
    </w:p>
    <w:p w14:paraId="6A46F094" w14:textId="77777777" w:rsidR="002B144F" w:rsidRDefault="00000000">
      <w:pPr>
        <w:spacing w:before="269" w:after="269"/>
        <w:ind w:left="120"/>
      </w:pPr>
      <w:r>
        <w:rPr>
          <w:rFonts w:ascii="Times New Roman" w:hAnsi="Times New Roman"/>
          <w:color w:val="000000"/>
        </w:rPr>
        <w:t>ჯადოსნური თვალები მაგიის მხილველი თვალებია. რაც უფრო მეტად უყურებთ მათ, მით უფრო მაღალია თქვენი უნარი თვალების გამოყენებასთან დაკავშირებით და მით უფრო ღრმად შეგიძლიათ ჩახედვა უფსკრულში, მაგრამ სანამ ამას გააცნობიერებთ, თქვენი ჯადოსნური თვალები საშინლად დაბინძურებული იქნება.</w:t>
      </w:r>
    </w:p>
    <w:p w14:paraId="3E8851E8" w14:textId="77777777" w:rsidR="002B144F" w:rsidRDefault="00000000">
      <w:pPr>
        <w:spacing w:before="269" w:after="269"/>
        <w:ind w:left="120"/>
      </w:pPr>
      <w:r>
        <w:rPr>
          <w:rFonts w:ascii="Times New Roman" w:hAnsi="Times New Roman"/>
          <w:color w:val="000000"/>
        </w:rPr>
        <w:t>მშვიდი და უმანკო ჯადოსნური თვალები გაცილებით უფრო მდგრადია მაგიური ძალის მიმართ. ისინი ისეთ ძალას ატარებენ, რომ საშინელი მაგიური ძალის წინაშეც კი არ დაბინძურდებიან.</w:t>
      </w:r>
    </w:p>
    <w:p w14:paraId="0EBAF997" w14:textId="77777777" w:rsidR="002B144F" w:rsidRDefault="00000000">
      <w:pPr>
        <w:spacing w:before="269" w:after="269"/>
        <w:ind w:left="120"/>
      </w:pPr>
      <w:r>
        <w:rPr>
          <w:rFonts w:ascii="Times New Roman" w:hAnsi="Times New Roman"/>
          <w:color w:val="000000"/>
        </w:rPr>
        <w:t>— ...რაზე ფიქრობდი დამოუკიდებელი სწავლის დროს... შენ უნდა... მათზე კონცენტრირდე...</w:t>
      </w:r>
    </w:p>
    <w:p w14:paraId="3605D432" w14:textId="77777777" w:rsidR="002B144F" w:rsidRDefault="00000000">
      <w:pPr>
        <w:spacing w:before="269" w:after="269"/>
        <w:ind w:left="120"/>
      </w:pPr>
      <w:r>
        <w:rPr>
          <w:rFonts w:ascii="Times New Roman" w:hAnsi="Times New Roman"/>
          <w:color w:val="000000"/>
        </w:rPr>
        <w:t>- კიდევ რაზე შემეძლო მეფიქრა? მთლიანად შენს ჯადოსნურ თვალებზე გავამახვილე ყურადღება და მათ უფსკრულში ჩავიხედე.</w:t>
      </w:r>
    </w:p>
    <w:p w14:paraId="18AA60CD" w14:textId="77777777" w:rsidR="002B144F" w:rsidRDefault="00000000">
      <w:pPr>
        <w:spacing w:before="269" w:after="269"/>
        <w:ind w:left="120"/>
      </w:pPr>
      <w:r>
        <w:rPr>
          <w:rFonts w:ascii="Times New Roman" w:hAnsi="Times New Roman"/>
          <w:color w:val="000000"/>
        </w:rPr>
        <w:t>ჩემი მაგიისგან თავის დაცვის განმეორებით მცდელობისას, მისი „განადგურების ჯადოსნური თვალები“ სულ უფრო და უფრო უმჯობესდებოდა. მე კი ჯერ კიდევ ვერ ვხედავდი ამ ჯადოსნურ თვალებში ჩადებულ სრულ ძალას. ვფიქრობ, მას მხოლოდ თავისი ნიჭითაც კი შეუძლია მითიური ეპოქის დემონებსაც კი გადააჭარბოს.</w:t>
      </w:r>
    </w:p>
    <w:p w14:paraId="5B505BC2" w14:textId="77777777" w:rsidR="002B144F" w:rsidRDefault="00000000">
      <w:pPr>
        <w:spacing w:before="269" w:after="269"/>
        <w:ind w:left="120"/>
      </w:pPr>
      <w:r>
        <w:rPr>
          <w:rFonts w:ascii="Times New Roman" w:hAnsi="Times New Roman"/>
          <w:color w:val="000000"/>
        </w:rPr>
        <w:lastRenderedPageBreak/>
        <w:t>„მისმინე...“ თქვა საშამ და უხერხულად დახარა თავი. „...მაჩვენე შენი ჯადოსნური თვალები...“</w:t>
      </w:r>
    </w:p>
    <w:p w14:paraId="34DCFFAA" w14:textId="77777777" w:rsidR="002B144F" w:rsidRDefault="00000000">
      <w:pPr>
        <w:spacing w:before="269" w:after="269"/>
        <w:ind w:left="120"/>
      </w:pPr>
      <w:r>
        <w:rPr>
          <w:rFonts w:ascii="Times New Roman" w:hAnsi="Times New Roman"/>
          <w:color w:val="000000"/>
        </w:rPr>
        <w:t>ჰმ, მას სტანდარტის ნახვა უნდა? ჩემი ჯადოსნური თვალები?</w:t>
      </w:r>
    </w:p>
    <w:p w14:paraId="1D48DC99" w14:textId="77777777" w:rsidR="002B144F" w:rsidRDefault="00000000">
      <w:pPr>
        <w:spacing w:before="269" w:after="269"/>
        <w:ind w:left="120"/>
      </w:pPr>
      <w:r>
        <w:rPr>
          <w:rFonts w:ascii="Times New Roman" w:hAnsi="Times New Roman"/>
          <w:color w:val="000000"/>
        </w:rPr>
        <w:t>- ეს გამოდგება?</w:t>
      </w:r>
    </w:p>
    <w:p w14:paraId="0F43AA22"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ჩემს გუგებში გამოჩნდა და მე მათით ვუყურებდი საშას.</w:t>
      </w:r>
    </w:p>
    <w:p w14:paraId="31E297F2" w14:textId="77777777" w:rsidR="002B144F" w:rsidRDefault="00000000">
      <w:pPr>
        <w:spacing w:before="269" w:after="269"/>
        <w:ind w:left="120"/>
      </w:pPr>
      <w:r>
        <w:rPr>
          <w:rFonts w:ascii="Times New Roman" w:hAnsi="Times New Roman"/>
          <w:color w:val="000000"/>
        </w:rPr>
        <w:t>— ...ვფიქრობ, შენი უფრო ლამაზია...</w:t>
      </w:r>
    </w:p>
    <w:p w14:paraId="5CEBDE3A" w14:textId="77777777" w:rsidR="002B144F" w:rsidRDefault="00000000">
      <w:pPr>
        <w:spacing w:before="269" w:after="269"/>
        <w:ind w:left="120"/>
      </w:pPr>
      <w:r>
        <w:rPr>
          <w:rFonts w:ascii="Times New Roman" w:hAnsi="Times New Roman"/>
          <w:color w:val="000000"/>
        </w:rPr>
        <w:t>- მე არ გეთანხმები.</w:t>
      </w:r>
    </w:p>
    <w:p w14:paraId="5FB94391" w14:textId="77777777" w:rsidR="002B144F" w:rsidRDefault="00000000">
      <w:pPr>
        <w:spacing w:before="269" w:after="269"/>
        <w:ind w:left="120"/>
      </w:pPr>
      <w:r>
        <w:rPr>
          <w:rFonts w:ascii="Times New Roman" w:hAnsi="Times New Roman"/>
          <w:color w:val="000000"/>
        </w:rPr>
        <w:t>ჩემმა მტკიცე განცხადებამ საშა ენა დაება.</w:t>
      </w:r>
    </w:p>
    <w:p w14:paraId="6161EC1D" w14:textId="77777777" w:rsidR="002B144F" w:rsidRDefault="00000000">
      <w:pPr>
        <w:spacing w:before="269" w:after="269"/>
        <w:ind w:left="120"/>
      </w:pPr>
      <w:r>
        <w:rPr>
          <w:rFonts w:ascii="Times New Roman" w:hAnsi="Times New Roman"/>
          <w:color w:val="000000"/>
        </w:rPr>
        <w:t>- შენი ბევრად უფრო ლამაზია. ამას მხოლოდ ერთხელ ვიტყვი, ამიტომ ყურადღებით მომისმინე, საშა.</w:t>
      </w:r>
    </w:p>
    <w:p w14:paraId="04ABF798" w14:textId="77777777" w:rsidR="002B144F" w:rsidRDefault="00000000">
      <w:pPr>
        <w:spacing w:before="269" w:after="269"/>
        <w:ind w:left="120"/>
      </w:pPr>
      <w:r>
        <w:rPr>
          <w:rFonts w:ascii="Times New Roman" w:hAnsi="Times New Roman"/>
          <w:color w:val="000000"/>
        </w:rPr>
        <w:t>— ... ჰმ... კარგი...</w:t>
      </w:r>
    </w:p>
    <w:p w14:paraId="54463AA4" w14:textId="77777777" w:rsidR="002B144F" w:rsidRDefault="00000000">
      <w:pPr>
        <w:spacing w:before="269" w:after="269"/>
        <w:ind w:left="120"/>
      </w:pPr>
      <w:r>
        <w:rPr>
          <w:rFonts w:ascii="Times New Roman" w:hAnsi="Times New Roman"/>
          <w:color w:val="000000"/>
        </w:rPr>
        <w:t>თითქოს საშას მზერა პირდაპირ თვალებში მომხვდა.</w:t>
      </w:r>
    </w:p>
    <w:p w14:paraId="254476CD" w14:textId="77777777" w:rsidR="002B144F" w:rsidRDefault="00000000">
      <w:pPr>
        <w:spacing w:before="269" w:after="269"/>
        <w:ind w:left="120"/>
      </w:pPr>
      <w:r>
        <w:rPr>
          <w:rFonts w:ascii="Times New Roman" w:hAnsi="Times New Roman"/>
          <w:color w:val="000000"/>
        </w:rPr>
        <w:t>- შენი ჯადოსნური თვალები მინდა.</w:t>
      </w:r>
    </w:p>
    <w:p w14:paraId="4E8E6C6A" w14:textId="77777777" w:rsidR="002B144F" w:rsidRDefault="00000000">
      <w:pPr>
        <w:spacing w:before="269" w:after="269"/>
        <w:ind w:left="120"/>
      </w:pPr>
      <w:r>
        <w:rPr>
          <w:rFonts w:ascii="Times New Roman" w:hAnsi="Times New Roman"/>
          <w:color w:val="000000"/>
        </w:rPr>
        <w:t>— ... ჰა? ...</w:t>
      </w:r>
    </w:p>
    <w:p w14:paraId="48E20576" w14:textId="77777777" w:rsidR="002B144F" w:rsidRDefault="00000000">
      <w:pPr>
        <w:spacing w:before="269" w:after="269"/>
        <w:ind w:left="120"/>
      </w:pPr>
      <w:r>
        <w:rPr>
          <w:rFonts w:ascii="Times New Roman" w:hAnsi="Times New Roman"/>
          <w:color w:val="000000"/>
        </w:rPr>
        <w:t>- სინამდვილეში, ასეთ სიტყვებს ხშირად არ ვამბობ.</w:t>
      </w:r>
    </w:p>
    <w:p w14:paraId="21F84960" w14:textId="77777777" w:rsidR="002B144F" w:rsidRDefault="00000000">
      <w:pPr>
        <w:spacing w:before="269" w:after="269"/>
        <w:ind w:left="120"/>
      </w:pPr>
      <w:r>
        <w:rPr>
          <w:rFonts w:ascii="Times New Roman" w:hAnsi="Times New Roman"/>
          <w:color w:val="000000"/>
        </w:rPr>
        <w:t>აი, ასეთი ნიჭიერია საშა. თუ ის ძალიან ეცდება და დიდხანს იყურება მაგიის უფსკრულში, შესაძლოა, ერთ დღეს მისი „განადგურების ჯადოსნური თვალები“ ძალით ჩემსას გადააჭარბოს.</w:t>
      </w:r>
    </w:p>
    <w:p w14:paraId="4D23A29E" w14:textId="77777777" w:rsidR="002B144F" w:rsidRDefault="00000000">
      <w:pPr>
        <w:spacing w:before="269" w:after="269"/>
        <w:ind w:left="120"/>
      </w:pPr>
      <w:r>
        <w:rPr>
          <w:rFonts w:ascii="Times New Roman" w:hAnsi="Times New Roman"/>
          <w:color w:val="000000"/>
        </w:rPr>
        <w:t>- გესმის, რას ვგულისხმობ?</w:t>
      </w:r>
    </w:p>
    <w:p w14:paraId="6B2270D2" w14:textId="77777777" w:rsidR="002B144F" w:rsidRDefault="00000000">
      <w:pPr>
        <w:spacing w:before="269" w:after="269"/>
        <w:ind w:left="120"/>
      </w:pPr>
      <w:r>
        <w:rPr>
          <w:rFonts w:ascii="Times New Roman" w:hAnsi="Times New Roman"/>
          <w:color w:val="000000"/>
        </w:rPr>
        <w:t>— ...ჰმ... ჰ-მოიცადე... მოდი, დავფიქრდები...</w:t>
      </w:r>
    </w:p>
    <w:p w14:paraId="234F17EF" w14:textId="77777777" w:rsidR="002B144F" w:rsidRDefault="00000000">
      <w:pPr>
        <w:spacing w:before="269" w:after="269"/>
        <w:ind w:left="120"/>
      </w:pPr>
      <w:r>
        <w:rPr>
          <w:rFonts w:ascii="Times New Roman" w:hAnsi="Times New Roman"/>
          <w:color w:val="000000"/>
        </w:rPr>
        <w:t>საშა დაბნეული ჩანდა. რაც გასაკვირი არ იყო, რადგან უთხრეს, რომ ძალით შეეძლო დემონ მბრძანებელ ტირანს გადაეჭარბებინა, თუნდაც მხოლოდ ერთ სფეროში.</w:t>
      </w:r>
    </w:p>
    <w:p w14:paraId="2C55F82D" w14:textId="77777777" w:rsidR="002B144F" w:rsidRDefault="00000000">
      <w:pPr>
        <w:spacing w:before="269" w:after="269"/>
        <w:ind w:left="120"/>
      </w:pPr>
      <w:r>
        <w:rPr>
          <w:rFonts w:ascii="Times New Roman" w:hAnsi="Times New Roman"/>
          <w:color w:val="000000"/>
        </w:rPr>
        <w:t>„ჰ-გინდოდა გეთქვა, არა?“ - მნიშვნელობით იკითხა საშამ.</w:t>
      </w:r>
    </w:p>
    <w:p w14:paraId="791EB3B5" w14:textId="77777777" w:rsidR="002B144F" w:rsidRDefault="00000000">
      <w:pPr>
        <w:spacing w:before="269" w:after="269"/>
        <w:ind w:left="120"/>
      </w:pPr>
      <w:r>
        <w:rPr>
          <w:rFonts w:ascii="Times New Roman" w:hAnsi="Times New Roman"/>
          <w:color w:val="000000"/>
        </w:rPr>
        <w:t>მგონი, მხოლოდ იმიტომ შერცხვა, რომ უთხრეს, რომ ჩემზე აღმატებული იყო.</w:t>
      </w:r>
    </w:p>
    <w:p w14:paraId="29E10D08" w14:textId="77777777" w:rsidR="002B144F" w:rsidRDefault="00000000">
      <w:pPr>
        <w:spacing w:before="269" w:after="269"/>
        <w:ind w:left="120"/>
      </w:pPr>
      <w:r>
        <w:rPr>
          <w:rFonts w:ascii="Times New Roman" w:hAnsi="Times New Roman"/>
          <w:color w:val="000000"/>
        </w:rPr>
        <w:t>„ბუნებრივია“, - პირდაპირ განვაცხადე.</w:t>
      </w:r>
    </w:p>
    <w:p w14:paraId="39BDC380" w14:textId="77777777" w:rsidR="002B144F" w:rsidRDefault="00000000">
      <w:pPr>
        <w:spacing w:before="269" w:after="269"/>
        <w:ind w:left="120"/>
      </w:pPr>
      <w:r>
        <w:rPr>
          <w:rFonts w:ascii="Times New Roman" w:hAnsi="Times New Roman"/>
          <w:color w:val="000000"/>
        </w:rPr>
        <w:lastRenderedPageBreak/>
        <w:t>— …შენ… შენ თქვი, რომ…</w:t>
      </w:r>
    </w:p>
    <w:p w14:paraId="4001C5F0" w14:textId="77777777" w:rsidR="002B144F" w:rsidRDefault="00000000">
      <w:pPr>
        <w:spacing w:before="269" w:after="269"/>
        <w:ind w:left="120"/>
      </w:pPr>
      <w:r>
        <w:rPr>
          <w:rFonts w:ascii="Times New Roman" w:hAnsi="Times New Roman"/>
          <w:color w:val="000000"/>
        </w:rPr>
        <w:t>- გჯერა ჩემი?</w:t>
      </w:r>
    </w:p>
    <w:p w14:paraId="1F136A1F" w14:textId="77777777" w:rsidR="002B144F" w:rsidRDefault="00000000">
      <w:pPr>
        <w:spacing w:before="269" w:after="269"/>
        <w:ind w:left="120"/>
      </w:pPr>
      <w:r>
        <w:rPr>
          <w:rFonts w:ascii="Times New Roman" w:hAnsi="Times New Roman"/>
          <w:color w:val="000000"/>
        </w:rPr>
        <w:t>საშამ თავი დაუქნია. ეს ისეთი საყვარელი იყო, იმის გათვალისწინებით, რომ ის, როგორც წესი, ასეთი დაჟინებული იყო.</w:t>
      </w:r>
    </w:p>
    <w:p w14:paraId="46DAEA3F" w14:textId="77777777" w:rsidR="002B144F" w:rsidRDefault="00000000">
      <w:pPr>
        <w:spacing w:before="269" w:after="269"/>
        <w:ind w:left="120"/>
      </w:pPr>
      <w:r>
        <w:rPr>
          <w:rFonts w:ascii="Times New Roman" w:hAnsi="Times New Roman"/>
          <w:color w:val="000000"/>
        </w:rPr>
        <w:t>- კარგი, მე არაფერი გამიკეთებია ისეთი, რაც... ასეთ სიტყვებს დავიმსახურებდი...</w:t>
      </w:r>
    </w:p>
    <w:p w14:paraId="57595B8F" w14:textId="77777777" w:rsidR="002B144F" w:rsidRDefault="00000000">
      <w:pPr>
        <w:spacing w:before="269" w:after="269"/>
        <w:ind w:left="120"/>
      </w:pPr>
      <w:r>
        <w:rPr>
          <w:rFonts w:ascii="Times New Roman" w:hAnsi="Times New Roman"/>
          <w:color w:val="000000"/>
        </w:rPr>
        <w:t>— არ მაინტერესებს რა არის ზედაპირზე. შენს უფსკრულს ვუყურებ. და თვალს ვერ ვაშორებ დიდებულ შუქს, რომელიც მსოფლიოში ყველაზე კაშკაშაა, შენში ღრმად, ღრმად მიძინებული.</w:t>
      </w:r>
    </w:p>
    <w:p w14:paraId="1A1A73A3" w14:textId="77777777" w:rsidR="002B144F" w:rsidRDefault="00000000">
      <w:pPr>
        <w:spacing w:before="269" w:after="269"/>
        <w:ind w:left="120"/>
      </w:pPr>
      <w:r>
        <w:rPr>
          <w:rFonts w:ascii="Times New Roman" w:hAnsi="Times New Roman"/>
          <w:color w:val="000000"/>
        </w:rPr>
        <w:t>საშა ენა ჩაუვარდა. „განადგურების ჯადოსნური თვალები“, რომელთა კონტროლიც მას უნდა შეძლებოდა, მის გუგებში თითქოს გაგიჟდნენ და მათ გამო მის გარშემო ყველაფერი ძლიერად ირყეოდა.</w:t>
      </w:r>
    </w:p>
    <w:p w14:paraId="03D30345" w14:textId="77777777" w:rsidR="002B144F" w:rsidRDefault="00000000">
      <w:pPr>
        <w:spacing w:before="269" w:after="269"/>
        <w:ind w:left="120"/>
      </w:pPr>
      <w:r>
        <w:rPr>
          <w:rFonts w:ascii="Times New Roman" w:hAnsi="Times New Roman"/>
          <w:color w:val="000000"/>
        </w:rPr>
        <w:t>- შემომხედე ჩემს ჯადოსნურ თვალებში.</w:t>
      </w:r>
    </w:p>
    <w:p w14:paraId="51311361" w14:textId="77777777" w:rsidR="002B144F" w:rsidRDefault="00000000">
      <w:pPr>
        <w:spacing w:before="269" w:after="269"/>
        <w:ind w:left="120"/>
      </w:pPr>
      <w:r>
        <w:rPr>
          <w:rFonts w:ascii="Times New Roman" w:hAnsi="Times New Roman"/>
          <w:color w:val="000000"/>
        </w:rPr>
        <w:t>- რა?..</w:t>
      </w:r>
    </w:p>
    <w:p w14:paraId="62C15B9C" w14:textId="77777777" w:rsidR="002B144F" w:rsidRDefault="00000000">
      <w:pPr>
        <w:spacing w:before="269" w:after="269"/>
        <w:ind w:left="120"/>
      </w:pPr>
      <w:r>
        <w:rPr>
          <w:rFonts w:ascii="Times New Roman" w:hAnsi="Times New Roman"/>
          <w:color w:val="000000"/>
        </w:rPr>
        <w:t>- თვალი არ მოაშორო.</w:t>
      </w:r>
    </w:p>
    <w:p w14:paraId="2EE454AD" w14:textId="77777777" w:rsidR="002B144F" w:rsidRDefault="00000000">
      <w:pPr>
        <w:spacing w:before="269" w:after="269"/>
        <w:ind w:left="120"/>
      </w:pPr>
      <w:r>
        <w:rPr>
          <w:rFonts w:ascii="Times New Roman" w:hAnsi="Times New Roman"/>
          <w:color w:val="000000"/>
        </w:rPr>
        <w:t>— …კარგი…</w:t>
      </w:r>
    </w:p>
    <w:p w14:paraId="089144FF" w14:textId="77777777" w:rsidR="002B144F" w:rsidRDefault="00000000">
      <w:pPr>
        <w:spacing w:before="269" w:after="269"/>
        <w:ind w:left="120"/>
      </w:pPr>
      <w:r>
        <w:rPr>
          <w:rFonts w:ascii="Times New Roman" w:hAnsi="Times New Roman"/>
          <w:color w:val="000000"/>
        </w:rPr>
        <w:t>- მეტი.</w:t>
      </w:r>
    </w:p>
    <w:p w14:paraId="48109D70" w14:textId="77777777" w:rsidR="002B144F" w:rsidRDefault="00000000">
      <w:pPr>
        <w:spacing w:before="269" w:after="269"/>
        <w:ind w:left="120"/>
      </w:pPr>
      <w:r>
        <w:rPr>
          <w:rFonts w:ascii="Times New Roman" w:hAnsi="Times New Roman"/>
          <w:color w:val="000000"/>
        </w:rPr>
        <w:t>- მიუხედავად იმისა, რომ ისევ ლაპარაკობთ, მაგრამ...</w:t>
      </w:r>
    </w:p>
    <w:p w14:paraId="4074B15F" w14:textId="77777777" w:rsidR="002B144F" w:rsidRDefault="00000000">
      <w:pPr>
        <w:spacing w:before="269" w:after="269"/>
        <w:ind w:left="120"/>
      </w:pPr>
      <w:r>
        <w:rPr>
          <w:rFonts w:ascii="Times New Roman" w:hAnsi="Times New Roman"/>
          <w:color w:val="000000"/>
        </w:rPr>
        <w:t>- მომიახლოვდი.</w:t>
      </w:r>
    </w:p>
    <w:p w14:paraId="57C561A0" w14:textId="77777777" w:rsidR="002B144F" w:rsidRDefault="00000000">
      <w:pPr>
        <w:spacing w:before="269" w:after="269"/>
        <w:ind w:left="120"/>
      </w:pPr>
      <w:r>
        <w:rPr>
          <w:rFonts w:ascii="Times New Roman" w:hAnsi="Times New Roman"/>
          <w:color w:val="000000"/>
        </w:rPr>
        <w:t>საშამ ისე მოიქცა, როგორც ვუთხარი და უფრო ახლოს მოვიდა.</w:t>
      </w:r>
    </w:p>
    <w:p w14:paraId="4A3F2857" w14:textId="77777777" w:rsidR="002B144F" w:rsidRDefault="00000000">
      <w:pPr>
        <w:spacing w:before="269" w:after="269"/>
        <w:ind w:left="120"/>
      </w:pPr>
      <w:r>
        <w:rPr>
          <w:rFonts w:ascii="Times New Roman" w:hAnsi="Times New Roman"/>
          <w:color w:val="000000"/>
        </w:rPr>
        <w:t>ახლო მანძილიდან ჩემი საკუთარი ხელით ჩავახშო საშას მძვინვარე „განადგურების ჯადოსნური თვალები“.</w:t>
      </w:r>
    </w:p>
    <w:p w14:paraId="73FB7D0D" w14:textId="77777777" w:rsidR="002B144F" w:rsidRDefault="00000000">
      <w:pPr>
        <w:spacing w:before="269" w:after="269"/>
        <w:ind w:left="120"/>
      </w:pPr>
      <w:r>
        <w:rPr>
          <w:rFonts w:ascii="Times New Roman" w:hAnsi="Times New Roman"/>
          <w:color w:val="000000"/>
        </w:rPr>
        <w:t>ჰმ, უფრო დიდი მანძილიდან მათ სრულად შეკავებას ვერ შევძლებდი. ბოლოს და ბოლოს, მის ჯადოსნურ თვალებში საშინელი ძალა იმალება.</w:t>
      </w:r>
    </w:p>
    <w:p w14:paraId="11F947B3" w14:textId="77777777" w:rsidR="002B144F" w:rsidRDefault="00000000">
      <w:pPr>
        <w:spacing w:before="269" w:after="269"/>
        <w:ind w:left="120"/>
      </w:pPr>
      <w:r>
        <w:rPr>
          <w:rFonts w:ascii="Times New Roman" w:hAnsi="Times New Roman"/>
          <w:color w:val="000000"/>
        </w:rPr>
        <w:t>- გასაგებია?</w:t>
      </w:r>
    </w:p>
    <w:p w14:paraId="234047C4" w14:textId="77777777" w:rsidR="002B144F" w:rsidRDefault="00000000">
      <w:pPr>
        <w:spacing w:before="269" w:after="269"/>
        <w:ind w:left="120"/>
      </w:pPr>
      <w:r>
        <w:rPr>
          <w:rFonts w:ascii="Times New Roman" w:hAnsi="Times New Roman"/>
          <w:color w:val="000000"/>
        </w:rPr>
        <w:t>საშამ მორცხვად დაუქნია თავი.</w:t>
      </w:r>
    </w:p>
    <w:p w14:paraId="740DE458" w14:textId="77777777" w:rsidR="002B144F" w:rsidRDefault="00000000">
      <w:pPr>
        <w:spacing w:before="269" w:after="269"/>
        <w:ind w:left="120"/>
      </w:pPr>
      <w:r>
        <w:rPr>
          <w:rFonts w:ascii="Times New Roman" w:hAnsi="Times New Roman"/>
          <w:color w:val="000000"/>
        </w:rPr>
        <w:t>— ...მაგრამ... ჰმ... მიშასთან პაემანზე იყავი...</w:t>
      </w:r>
    </w:p>
    <w:p w14:paraId="53FE025F" w14:textId="77777777" w:rsidR="002B144F" w:rsidRDefault="00000000">
      <w:pPr>
        <w:spacing w:before="269" w:after="269"/>
        <w:ind w:left="120"/>
      </w:pPr>
      <w:r>
        <w:rPr>
          <w:rFonts w:ascii="Times New Roman" w:hAnsi="Times New Roman"/>
          <w:color w:val="000000"/>
        </w:rPr>
        <w:lastRenderedPageBreak/>
        <w:t>პაემანი? როდის ვიყავით ერთად სასეირნოდ?</w:t>
      </w:r>
    </w:p>
    <w:p w14:paraId="52ADE0D6" w14:textId="77777777" w:rsidR="002B144F" w:rsidRDefault="00000000">
      <w:pPr>
        <w:spacing w:before="269" w:after="269"/>
        <w:ind w:left="120"/>
      </w:pPr>
      <w:r>
        <w:rPr>
          <w:rFonts w:ascii="Times New Roman" w:hAnsi="Times New Roman"/>
          <w:color w:val="000000"/>
        </w:rPr>
        <w:t>- მერე რა?</w:t>
      </w:r>
    </w:p>
    <w:p w14:paraId="739741EA" w14:textId="77777777" w:rsidR="002B144F" w:rsidRDefault="00000000">
      <w:pPr>
        <w:spacing w:before="269" w:after="269"/>
        <w:ind w:left="120"/>
      </w:pPr>
      <w:r>
        <w:rPr>
          <w:rFonts w:ascii="Times New Roman" w:hAnsi="Times New Roman"/>
          <w:color w:val="000000"/>
        </w:rPr>
        <w:t>- კარგი, ანუ, შენ თქვი, რომ მიშა...</w:t>
      </w:r>
    </w:p>
    <w:p w14:paraId="0CC8957D" w14:textId="77777777" w:rsidR="002B144F" w:rsidRDefault="00000000">
      <w:pPr>
        <w:spacing w:before="269" w:after="269"/>
        <w:ind w:left="120"/>
      </w:pPr>
      <w:r>
        <w:rPr>
          <w:rFonts w:ascii="Times New Roman" w:hAnsi="Times New Roman"/>
          <w:color w:val="000000"/>
        </w:rPr>
        <w:t>საშა გაჩუმდა. როგორც ჩანს, მისთვის ამაზე საუბარი რთული იყო.</w:t>
      </w:r>
    </w:p>
    <w:p w14:paraId="061B8A0C" w14:textId="77777777" w:rsidR="002B144F" w:rsidRDefault="00000000">
      <w:pPr>
        <w:spacing w:before="269" w:after="269"/>
        <w:ind w:left="120"/>
      </w:pPr>
      <w:r>
        <w:rPr>
          <w:rFonts w:ascii="Times New Roman" w:hAnsi="Times New Roman"/>
          <w:color w:val="000000"/>
        </w:rPr>
        <w:t>- მმმ, მისმინე, მიშას ჯადოსნური თვალები გინდა?..</w:t>
      </w:r>
    </w:p>
    <w:p w14:paraId="698B9339" w14:textId="77777777" w:rsidR="002B144F" w:rsidRDefault="00000000">
      <w:pPr>
        <w:spacing w:before="269" w:after="269"/>
        <w:ind w:left="120"/>
      </w:pPr>
      <w:r>
        <w:rPr>
          <w:rFonts w:ascii="Times New Roman" w:hAnsi="Times New Roman"/>
          <w:color w:val="000000"/>
        </w:rPr>
        <w:t>კარგი, სულ ესაა. მიშას ნიჭიც კარგად უნდა ენახა.</w:t>
      </w:r>
    </w:p>
    <w:p w14:paraId="2A9BD9A2" w14:textId="77777777" w:rsidR="002B144F" w:rsidRDefault="00000000">
      <w:pPr>
        <w:spacing w:before="269" w:after="269"/>
        <w:ind w:left="120"/>
      </w:pPr>
      <w:r>
        <w:rPr>
          <w:rFonts w:ascii="Times New Roman" w:hAnsi="Times New Roman"/>
          <w:color w:val="000000"/>
        </w:rPr>
        <w:t>- მას მართლაც კარგი, ჯადოსნური თვალები აქვს. შენზე უარესი არაფრით.</w:t>
      </w:r>
    </w:p>
    <w:p w14:paraId="37F8F338" w14:textId="77777777" w:rsidR="002B144F" w:rsidRDefault="00000000">
      <w:pPr>
        <w:spacing w:before="269" w:after="269"/>
        <w:ind w:left="120"/>
      </w:pPr>
      <w:r>
        <w:rPr>
          <w:rFonts w:ascii="Times New Roman" w:hAnsi="Times New Roman"/>
          <w:color w:val="000000"/>
        </w:rPr>
        <w:t>საშამ შიშით პირდაპირ თვალებში შემომხედა.</w:t>
      </w:r>
    </w:p>
    <w:p w14:paraId="64977D3D" w14:textId="77777777" w:rsidR="002B144F" w:rsidRDefault="00000000">
      <w:pPr>
        <w:spacing w:before="269" w:after="269"/>
        <w:ind w:left="120"/>
      </w:pPr>
      <w:r>
        <w:rPr>
          <w:rFonts w:ascii="Times New Roman" w:hAnsi="Times New Roman"/>
          <w:color w:val="000000"/>
        </w:rPr>
        <w:t>— …ვინ მოგწონს უფრო მეტად?..</w:t>
      </w:r>
    </w:p>
    <w:p w14:paraId="22AC7B75" w14:textId="77777777" w:rsidR="002B144F" w:rsidRDefault="00000000">
      <w:pPr>
        <w:spacing w:before="269" w:after="269"/>
        <w:ind w:left="120"/>
      </w:pPr>
      <w:r>
        <w:rPr>
          <w:rFonts w:ascii="Times New Roman" w:hAnsi="Times New Roman"/>
          <w:color w:val="000000"/>
        </w:rPr>
        <w:t>— არჩევანს ვერ ვაკეთებ.</w:t>
      </w:r>
    </w:p>
    <w:p w14:paraId="4E08F95E" w14:textId="77777777" w:rsidR="002B144F" w:rsidRDefault="00000000">
      <w:pPr>
        <w:spacing w:before="269" w:after="269"/>
        <w:ind w:left="120"/>
      </w:pPr>
      <w:r>
        <w:rPr>
          <w:rFonts w:ascii="Times New Roman" w:hAnsi="Times New Roman"/>
          <w:color w:val="000000"/>
        </w:rPr>
        <w:t>მას ალბათ აინტერესებს, ვისი თვალები აქვს უკეთესი. განსაკუთრებით იმის გათვალისწინებით, რომ მასთან ახლოსაა. თუმცა, მათ ჯადოსნურ თვალებს განსხვავებული ბუნება აქვთ. აქ არ შეიძლება განსაჯო, ვინ არის უკეთესი და ვინ - უარესი.</w:t>
      </w:r>
    </w:p>
    <w:p w14:paraId="49535806" w14:textId="77777777" w:rsidR="002B144F" w:rsidRDefault="00000000">
      <w:pPr>
        <w:spacing w:before="269" w:after="269"/>
        <w:ind w:left="120"/>
      </w:pPr>
      <w:r>
        <w:rPr>
          <w:rFonts w:ascii="Times New Roman" w:hAnsi="Times New Roman"/>
          <w:color w:val="000000"/>
        </w:rPr>
        <w:t>— ...ეჭვი გეპარება?</w:t>
      </w:r>
    </w:p>
    <w:p w14:paraId="1D64C5F5" w14:textId="77777777" w:rsidR="002B144F" w:rsidRDefault="00000000">
      <w:pPr>
        <w:spacing w:before="269" w:after="269"/>
        <w:ind w:left="120"/>
      </w:pPr>
      <w:r>
        <w:rPr>
          <w:rFonts w:ascii="Times New Roman" w:hAnsi="Times New Roman"/>
          <w:color w:val="000000"/>
        </w:rPr>
        <w:t>ჰმ, ჩემმა ორაზროვანმა სიტყვებმა ხომ არ დააბნია?</w:t>
      </w:r>
    </w:p>
    <w:p w14:paraId="3E0B116F" w14:textId="77777777" w:rsidR="002B144F" w:rsidRDefault="00000000">
      <w:pPr>
        <w:spacing w:before="269" w:after="269"/>
        <w:ind w:left="120"/>
      </w:pPr>
      <w:r>
        <w:rPr>
          <w:rFonts w:ascii="Times New Roman" w:hAnsi="Times New Roman"/>
          <w:color w:val="000000"/>
        </w:rPr>
        <w:t>-ორივე მინდა.</w:t>
      </w:r>
    </w:p>
    <w:p w14:paraId="49A8A976" w14:textId="77777777" w:rsidR="002B144F" w:rsidRDefault="00000000">
      <w:pPr>
        <w:spacing w:before="269" w:after="269"/>
        <w:ind w:left="120"/>
      </w:pPr>
      <w:r>
        <w:rPr>
          <w:rFonts w:ascii="Times New Roman" w:hAnsi="Times New Roman"/>
          <w:color w:val="000000"/>
        </w:rPr>
        <w:t>- რა?!.. ო-ორივე?! - შეძრწუნებულმა იყვირა საშამ.</w:t>
      </w:r>
    </w:p>
    <w:p w14:paraId="667A0169" w14:textId="77777777" w:rsidR="002B144F" w:rsidRDefault="00000000">
      <w:pPr>
        <w:spacing w:before="269" w:after="269"/>
        <w:ind w:left="120"/>
      </w:pPr>
      <w:r>
        <w:rPr>
          <w:rFonts w:ascii="Times New Roman" w:hAnsi="Times New Roman"/>
          <w:color w:val="000000"/>
        </w:rPr>
        <w:t>— ჩემს არჩევანს არ ეთანხმები?</w:t>
      </w:r>
    </w:p>
    <w:p w14:paraId="71950869" w14:textId="77777777" w:rsidR="002B144F" w:rsidRDefault="00000000">
      <w:pPr>
        <w:spacing w:before="269" w:after="269"/>
        <w:ind w:left="120"/>
      </w:pPr>
      <w:r>
        <w:rPr>
          <w:rFonts w:ascii="Times New Roman" w:hAnsi="Times New Roman"/>
          <w:color w:val="000000"/>
        </w:rPr>
        <w:t>— ...მაგრამ უცნაურია...</w:t>
      </w:r>
    </w:p>
    <w:p w14:paraId="7D709A3A" w14:textId="77777777" w:rsidR="002B144F" w:rsidRDefault="00000000">
      <w:pPr>
        <w:spacing w:before="269" w:after="269"/>
        <w:ind w:left="120"/>
      </w:pPr>
      <w:r>
        <w:rPr>
          <w:rFonts w:ascii="Times New Roman" w:hAnsi="Times New Roman"/>
          <w:color w:val="000000"/>
        </w:rPr>
        <w:t>ჩავიცინე.</w:t>
      </w:r>
    </w:p>
    <w:p w14:paraId="63D9AD76" w14:textId="77777777" w:rsidR="002B144F" w:rsidRDefault="00000000">
      <w:pPr>
        <w:spacing w:before="269" w:after="269"/>
        <w:ind w:left="120"/>
      </w:pPr>
      <w:r>
        <w:rPr>
          <w:rFonts w:ascii="Times New Roman" w:hAnsi="Times New Roman"/>
          <w:color w:val="000000"/>
        </w:rPr>
        <w:t>- რა-რა გაცინებს? რა-რა არის ასეთი უცნაური იმაში, რომ გსურს საუკეთესო იყო?</w:t>
      </w:r>
    </w:p>
    <w:p w14:paraId="30E07497" w14:textId="77777777" w:rsidR="002B144F" w:rsidRDefault="00000000">
      <w:pPr>
        <w:spacing w:before="269" w:after="269"/>
        <w:ind w:left="120"/>
      </w:pPr>
      <w:r>
        <w:rPr>
          <w:rFonts w:ascii="Times New Roman" w:hAnsi="Times New Roman"/>
          <w:color w:val="000000"/>
        </w:rPr>
        <w:t>- არა მგონია, ეს მე მითქვამს. როგორც გინდა, ისე მოიქეცი, საშა. ისწრაფე მწვერვალისკენ. სწორედ შეჯიბრის წყალობით შეძლებ კიდევ უფრო მეტად გაბრწყინდე, ვიდრე აქამდე.</w:t>
      </w:r>
    </w:p>
    <w:p w14:paraId="2DE58DD6" w14:textId="77777777" w:rsidR="002B144F" w:rsidRDefault="00000000">
      <w:pPr>
        <w:spacing w:before="269" w:after="269"/>
        <w:ind w:left="120"/>
      </w:pPr>
      <w:r>
        <w:rPr>
          <w:rFonts w:ascii="Times New Roman" w:hAnsi="Times New Roman"/>
          <w:color w:val="000000"/>
        </w:rPr>
        <w:lastRenderedPageBreak/>
        <w:t>— ...მართლა?.. — ჩაილაპარაკა მან, შვებით და დამწუხრებულმა. — მისმინე, — საშა მამაცურად მომიბრუნდა, — ...ამას მხოლოდ ერთხელ ვიტყვი...</w:t>
      </w:r>
    </w:p>
    <w:p w14:paraId="5A7F216F" w14:textId="77777777" w:rsidR="002B144F" w:rsidRDefault="00000000">
      <w:pPr>
        <w:spacing w:before="269" w:after="269"/>
        <w:ind w:left="120"/>
      </w:pPr>
      <w:r>
        <w:rPr>
          <w:rFonts w:ascii="Times New Roman" w:hAnsi="Times New Roman"/>
          <w:color w:val="000000"/>
        </w:rPr>
        <w:t>მისი სიტყვები რომ გავიგე, სახეზე უკიდურესად სერიოზული გამომეტყველებით შევხედე.</w:t>
      </w:r>
    </w:p>
    <w:p w14:paraId="5A327F3B" w14:textId="77777777" w:rsidR="002B144F" w:rsidRDefault="00000000">
      <w:pPr>
        <w:spacing w:before="269" w:after="269"/>
        <w:ind w:left="120"/>
      </w:pPr>
      <w:r>
        <w:rPr>
          <w:rFonts w:ascii="Times New Roman" w:hAnsi="Times New Roman"/>
          <w:color w:val="000000"/>
        </w:rPr>
        <w:t>- თუ ასე ძალიან გინდა, ჩემს ჯადოსნურ თვალებს გაჩუქებ.</w:t>
      </w:r>
    </w:p>
    <w:p w14:paraId="5E47E774" w14:textId="77777777" w:rsidR="002B144F" w:rsidRDefault="00000000">
      <w:pPr>
        <w:spacing w:before="269" w:after="269"/>
        <w:ind w:left="120"/>
      </w:pPr>
      <w:r>
        <w:rPr>
          <w:rFonts w:ascii="Times New Roman" w:hAnsi="Times New Roman"/>
          <w:color w:val="000000"/>
        </w:rPr>
        <w:t>ჰმ, ჯადოსნური თვალების წართმევა მართლაც შესაძლებელია, მაგრამ მათი შუქი ვერ დაუბრუნდება მას, ვინც წაართვა. მისი მხრიდან ასეთი ერთგულების გამოხატვა ძალიან მამაცი იყო. მაგრამ მე ამას ვერ შევეგუები.</w:t>
      </w:r>
    </w:p>
    <w:p w14:paraId="078731FF" w14:textId="77777777" w:rsidR="002B144F" w:rsidRDefault="00000000">
      <w:pPr>
        <w:spacing w:before="269" w:after="269"/>
        <w:ind w:left="120"/>
      </w:pPr>
      <w:r>
        <w:rPr>
          <w:rFonts w:ascii="Times New Roman" w:hAnsi="Times New Roman"/>
          <w:color w:val="000000"/>
        </w:rPr>
        <w:t>- მაშინ რამეს დამპირდები?</w:t>
      </w:r>
    </w:p>
    <w:p w14:paraId="6895C9D8" w14:textId="77777777" w:rsidR="002B144F" w:rsidRDefault="00000000">
      <w:pPr>
        <w:spacing w:before="269" w:after="269"/>
        <w:ind w:left="120"/>
      </w:pPr>
      <w:r>
        <w:rPr>
          <w:rFonts w:ascii="Times New Roman" w:hAnsi="Times New Roman"/>
          <w:color w:val="000000"/>
        </w:rPr>
        <w:t>საშამ კითხვის ნიშნის ქვეშ შემომხედა.</w:t>
      </w:r>
    </w:p>
    <w:p w14:paraId="556D44E0" w14:textId="77777777" w:rsidR="002B144F" w:rsidRDefault="00000000">
      <w:pPr>
        <w:spacing w:before="269" w:after="269"/>
        <w:ind w:left="120"/>
      </w:pPr>
      <w:r>
        <w:rPr>
          <w:rFonts w:ascii="Times New Roman" w:hAnsi="Times New Roman"/>
          <w:color w:val="000000"/>
        </w:rPr>
        <w:t>- შეიძლება დადგეს დღე, როდესაც სიტუაცია ჩემი კონტროლიდან გამოვა. როდესაც ვეღარ შევძლებ იმის დაცვას, რაც მინდა.</w:t>
      </w:r>
    </w:p>
    <w:p w14:paraId="5BF8244F" w14:textId="77777777" w:rsidR="002B144F" w:rsidRDefault="00000000">
      <w:pPr>
        <w:spacing w:before="269" w:after="269"/>
        <w:ind w:left="120"/>
      </w:pPr>
      <w:r>
        <w:rPr>
          <w:rFonts w:ascii="Times New Roman" w:hAnsi="Times New Roman"/>
          <w:color w:val="000000"/>
        </w:rPr>
        <w:t>- არა მგონია, რომ ეს შესაძლებელი იყოს...</w:t>
      </w:r>
    </w:p>
    <w:p w14:paraId="5995C9DB" w14:textId="77777777" w:rsidR="002B144F" w:rsidRDefault="00000000">
      <w:pPr>
        <w:spacing w:before="269" w:after="269"/>
        <w:ind w:left="120"/>
      </w:pPr>
      <w:r>
        <w:rPr>
          <w:rFonts w:ascii="Times New Roman" w:hAnsi="Times New Roman"/>
          <w:color w:val="000000"/>
        </w:rPr>
        <w:t>- ბუნებრივია. მაგრამ ამავდროულად, ვერ იტყვი, რომ ეს აბსოლუტურად შეუძლებელია. ამიტომ, დაიცავ იმას, რაც ჩემთვის ძვირფასია, როცა ეს დრო დადგება, თუნდაც ეს უკიდურესად ნაკლებად სავარაუდო იყოს. აი, რამხელა ძალას შეიცავს შენი ჯადოსნური თვალები.</w:t>
      </w:r>
    </w:p>
    <w:p w14:paraId="626DCA9F" w14:textId="77777777" w:rsidR="002B144F" w:rsidRDefault="00000000">
      <w:pPr>
        <w:spacing w:before="269" w:after="269"/>
        <w:ind w:left="120"/>
      </w:pPr>
      <w:r>
        <w:rPr>
          <w:rFonts w:ascii="Times New Roman" w:hAnsi="Times New Roman"/>
          <w:color w:val="000000"/>
        </w:rPr>
        <w:t>საშამ ღრმად ჩაფიქრდა და შემდეგ თქვა:</w:t>
      </w:r>
    </w:p>
    <w:p w14:paraId="29031D77" w14:textId="77777777" w:rsidR="002B144F" w:rsidRDefault="00000000">
      <w:pPr>
        <w:spacing w:before="269" w:after="269"/>
        <w:ind w:left="120"/>
      </w:pPr>
      <w:r>
        <w:rPr>
          <w:rFonts w:ascii="Times New Roman" w:hAnsi="Times New Roman"/>
          <w:color w:val="000000"/>
        </w:rPr>
        <w:t>— თუ ამ დაპირებას შევასრულებ, მოუსმენ... ჩემს სიტყვებს?</w:t>
      </w:r>
    </w:p>
    <w:p w14:paraId="778E20B0" w14:textId="77777777" w:rsidR="002B144F" w:rsidRDefault="00000000">
      <w:pPr>
        <w:spacing w:before="269" w:after="269"/>
        <w:ind w:left="120"/>
      </w:pPr>
      <w:r>
        <w:rPr>
          <w:rFonts w:ascii="Times New Roman" w:hAnsi="Times New Roman"/>
          <w:color w:val="000000"/>
        </w:rPr>
        <w:t>- შეგიძლია თქვა რაც გინდა.</w:t>
      </w:r>
    </w:p>
    <w:p w14:paraId="22890490" w14:textId="77777777" w:rsidR="002B144F" w:rsidRDefault="00000000">
      <w:pPr>
        <w:spacing w:before="269" w:after="269"/>
        <w:ind w:left="120"/>
      </w:pPr>
      <w:r>
        <w:rPr>
          <w:rFonts w:ascii="Times New Roman" w:hAnsi="Times New Roman"/>
          <w:color w:val="000000"/>
        </w:rPr>
        <w:t>კმაყოფილმა გაიღიმა და თავი დაუქნია. შემდეგ კი თქვა, თითქოს ამას უსვამდა ხაზს:</w:t>
      </w:r>
    </w:p>
    <w:p w14:paraId="7D80CF44" w14:textId="77777777" w:rsidR="002B144F" w:rsidRDefault="00000000">
      <w:pPr>
        <w:spacing w:before="269" w:after="269"/>
        <w:ind w:left="120"/>
      </w:pPr>
      <w:r>
        <w:rPr>
          <w:rFonts w:ascii="Times New Roman" w:hAnsi="Times New Roman"/>
          <w:color w:val="000000"/>
        </w:rPr>
        <w:t>- გპირდები?</w:t>
      </w:r>
    </w:p>
    <w:p w14:paraId="519C646E" w14:textId="77777777" w:rsidR="002B144F" w:rsidRDefault="00000000">
      <w:pPr>
        <w:spacing w:before="269" w:after="269"/>
        <w:ind w:left="120"/>
      </w:pPr>
      <w:r>
        <w:rPr>
          <w:rFonts w:ascii="Times New Roman" w:hAnsi="Times New Roman"/>
          <w:color w:val="000000"/>
        </w:rPr>
        <w:t>— „ზექტ“ გჭირდება?</w:t>
      </w:r>
    </w:p>
    <w:p w14:paraId="77C5AC32" w14:textId="77777777" w:rsidR="002B144F" w:rsidRDefault="00000000">
      <w:pPr>
        <w:spacing w:before="269" w:after="269"/>
        <w:ind w:left="120"/>
      </w:pPr>
      <w:r>
        <w:rPr>
          <w:rFonts w:ascii="Times New Roman" w:hAnsi="Times New Roman"/>
          <w:color w:val="000000"/>
        </w:rPr>
        <w:t>საშამ თავი გააქნია.</w:t>
      </w:r>
    </w:p>
    <w:p w14:paraId="756BEB01" w14:textId="77777777" w:rsidR="002B144F" w:rsidRDefault="00000000">
      <w:pPr>
        <w:spacing w:before="269" w:after="269"/>
        <w:ind w:left="120"/>
      </w:pPr>
      <w:r>
        <w:rPr>
          <w:rFonts w:ascii="Times New Roman" w:hAnsi="Times New Roman"/>
          <w:color w:val="000000"/>
        </w:rPr>
        <w:t>- საჭირო არ არის. დაპირება კონტრაქტზე უკეთესია.</w:t>
      </w:r>
    </w:p>
    <w:p w14:paraId="4823747B" w14:textId="77777777" w:rsidR="002B144F" w:rsidRDefault="00000000">
      <w:pPr>
        <w:spacing w:before="269" w:after="269"/>
        <w:ind w:left="120"/>
      </w:pPr>
      <w:r>
        <w:rPr>
          <w:rFonts w:ascii="Times New Roman" w:hAnsi="Times New Roman"/>
          <w:color w:val="000000"/>
        </w:rPr>
        <w:t>- ნათელია.</w:t>
      </w:r>
    </w:p>
    <w:p w14:paraId="13387AE9" w14:textId="77777777" w:rsidR="002B144F" w:rsidRDefault="00000000">
      <w:pPr>
        <w:spacing w:before="269" w:after="269"/>
        <w:ind w:left="120"/>
      </w:pPr>
      <w:r>
        <w:rPr>
          <w:rFonts w:ascii="Times New Roman" w:hAnsi="Times New Roman"/>
          <w:color w:val="000000"/>
        </w:rPr>
        <w:t>როგორც ჩანს, მისი „განადგურების ჯადოსნური თვალები“ დამშვიდდა.</w:t>
      </w:r>
    </w:p>
    <w:p w14:paraId="78D00985" w14:textId="77777777" w:rsidR="002B144F" w:rsidRDefault="00000000">
      <w:pPr>
        <w:spacing w:before="269" w:after="269"/>
        <w:ind w:left="120"/>
      </w:pPr>
      <w:r>
        <w:rPr>
          <w:rFonts w:ascii="Times New Roman" w:hAnsi="Times New Roman"/>
          <w:color w:val="000000"/>
        </w:rPr>
        <w:lastRenderedPageBreak/>
        <w:t>გავუშვი და ისიც კარგი განწყობით წავიდა.</w:t>
      </w:r>
    </w:p>
    <w:p w14:paraId="600A1B17" w14:textId="77777777" w:rsidR="002B144F" w:rsidRDefault="00000000">
      <w:pPr>
        <w:spacing w:before="269" w:after="269"/>
        <w:ind w:left="120"/>
      </w:pPr>
      <w:r>
        <w:rPr>
          <w:rFonts w:ascii="Times New Roman" w:hAnsi="Times New Roman"/>
          <w:color w:val="000000"/>
        </w:rPr>
        <w:t>- სხვათა შორის, სად გინდოდა წასვლა?</w:t>
      </w:r>
    </w:p>
    <w:p w14:paraId="7EBE3138" w14:textId="77777777" w:rsidR="002B144F" w:rsidRDefault="00000000">
      <w:pPr>
        <w:spacing w:before="269" w:after="269"/>
        <w:ind w:left="120"/>
      </w:pPr>
      <w:r>
        <w:rPr>
          <w:rFonts w:ascii="Times New Roman" w:hAnsi="Times New Roman"/>
          <w:color w:val="000000"/>
        </w:rPr>
        <w:t>— იმის შესწავლა, თუ რაში გადაიზარდა გმირების ლეგენდები.</w:t>
      </w:r>
    </w:p>
    <w:p w14:paraId="617338D0" w14:textId="77777777" w:rsidR="002B144F" w:rsidRDefault="00000000">
      <w:pPr>
        <w:spacing w:before="269" w:after="269"/>
        <w:ind w:left="120"/>
      </w:pPr>
      <w:r>
        <w:rPr>
          <w:rFonts w:ascii="Times New Roman" w:hAnsi="Times New Roman"/>
          <w:color w:val="000000"/>
        </w:rPr>
        <w:t>- გასაგებია. მაშინ, იქნებ გმირთა აკადემიაში რამე გაიგო?..</w:t>
      </w:r>
    </w:p>
    <w:p w14:paraId="1C576CFD" w14:textId="77777777" w:rsidR="002B144F" w:rsidRDefault="00000000">
      <w:pPr>
        <w:spacing w:before="269" w:after="269"/>
        <w:ind w:left="120"/>
      </w:pPr>
      <w:r>
        <w:rPr>
          <w:rFonts w:ascii="Times New Roman" w:hAnsi="Times New Roman"/>
          <w:color w:val="000000"/>
        </w:rPr>
        <w:t>საშამ ჩვენს წინ გაყოფილ გზაზე მიუთითა.</w:t>
      </w:r>
    </w:p>
    <w:p w14:paraId="60FCEF30" w14:textId="77777777" w:rsidR="002B144F" w:rsidRDefault="00000000">
      <w:pPr>
        <w:spacing w:before="269" w:after="269"/>
        <w:ind w:left="120"/>
      </w:pPr>
      <w:r>
        <w:rPr>
          <w:rFonts w:ascii="Times New Roman" w:hAnsi="Times New Roman"/>
          <w:color w:val="000000"/>
        </w:rPr>
        <w:t>- წავიდეთ.</w:t>
      </w:r>
    </w:p>
    <w:p w14:paraId="6270F700" w14:textId="77777777" w:rsidR="002B144F" w:rsidRDefault="00000000">
      <w:pPr>
        <w:spacing w:before="269" w:after="269"/>
        <w:ind w:left="120"/>
      </w:pPr>
      <w:r>
        <w:rPr>
          <w:rFonts w:ascii="Times New Roman" w:hAnsi="Times New Roman"/>
          <w:color w:val="000000"/>
        </w:rPr>
        <w:t>- კი.</w:t>
      </w:r>
    </w:p>
    <w:p w14:paraId="22C0B0CA" w14:textId="77777777" w:rsidR="002B144F" w:rsidRDefault="00000000">
      <w:pPr>
        <w:spacing w:before="269" w:after="269"/>
        <w:ind w:left="120"/>
      </w:pPr>
      <w:r>
        <w:rPr>
          <w:rFonts w:ascii="Times New Roman" w:hAnsi="Times New Roman"/>
          <w:color w:val="000000"/>
        </w:rPr>
        <w:t>ჩვენ წავედით არკლანისკის გმირთა აკადემიაში, რომელიც შორიდანაც კი მოჩანდა.</w:t>
      </w:r>
    </w:p>
    <w:p w14:paraId="554AFD8A" w14:textId="77777777" w:rsidR="002B144F" w:rsidRDefault="00000000">
      <w:pPr>
        <w:pStyle w:val="Heading2"/>
        <w:pageBreakBefore/>
        <w:spacing w:before="180" w:after="180"/>
        <w:ind w:left="120"/>
      </w:pPr>
      <w:bookmarkStart w:id="18" w:name="_§_8._გმირთა"/>
      <w:bookmarkStart w:id="19" w:name="_Toc199679522"/>
      <w:bookmarkEnd w:id="18"/>
      <w:r>
        <w:rPr>
          <w:rFonts w:ascii="Times New Roman" w:hAnsi="Times New Roman"/>
          <w:color w:val="000000"/>
          <w:sz w:val="33"/>
        </w:rPr>
        <w:lastRenderedPageBreak/>
        <w:t>§ 8. გმირთა აკადემიის ლეგენდები</w:t>
      </w:r>
      <w:bookmarkEnd w:id="19"/>
    </w:p>
    <w:p w14:paraId="38ED6DE7" w14:textId="77777777" w:rsidR="002B144F" w:rsidRDefault="00000000">
      <w:pPr>
        <w:spacing w:before="269" w:after="269"/>
        <w:ind w:left="120"/>
      </w:pPr>
      <w:r>
        <w:rPr>
          <w:rFonts w:ascii="Times New Roman" w:hAnsi="Times New Roman"/>
          <w:color w:val="000000"/>
        </w:rPr>
        <w:t>გარკვეული დროის შემდეგ, საბოლოოდ მივაღწიეთ საჭირო ადგილს. არკლანისკა იყო ლამაზი და დიდებული ციხესიმაგრე, რომელსაც შესანიშნავი ჯადოსნური ძალა ჰქონდა. მის შიგნით ალბათ ძველი ჯადოსნური არტეფაქტები და წრეები იყო. ციხესიმაგრის გარედან გამომავალი ძალა არაფრით ჩამოუვარდება 2000 წლის წინანდელ ძალას.</w:t>
      </w:r>
    </w:p>
    <w:p w14:paraId="079DF76F" w14:textId="77777777" w:rsidR="002B144F" w:rsidRDefault="00000000">
      <w:pPr>
        <w:spacing w:before="269" w:after="269"/>
        <w:ind w:left="120"/>
      </w:pPr>
      <w:r>
        <w:rPr>
          <w:rFonts w:ascii="Times New Roman" w:hAnsi="Times New Roman"/>
          <w:color w:val="000000"/>
        </w:rPr>
        <w:t>- სხვათა შორის, მოვედით, მაგრამ ნებართვის გარეშე ხომ არ შეხვალთ იქ ფარულად, არა? ანუ, უბრალოდ იქ შესვლა არ შეგიძლიათ.</w:t>
      </w:r>
    </w:p>
    <w:p w14:paraId="522A1FDC" w14:textId="77777777" w:rsidR="002B144F" w:rsidRDefault="00000000">
      <w:pPr>
        <w:spacing w:before="269" w:after="269"/>
        <w:ind w:left="120"/>
      </w:pPr>
      <w:r>
        <w:rPr>
          <w:rFonts w:ascii="Times New Roman" w:hAnsi="Times New Roman"/>
          <w:color w:val="000000"/>
        </w:rPr>
        <w:t>- არ ვიცი, კარგია ეს თუ ცუდი, მაგრამ არ არსებობს ადგილები, სადაც შესვლა არ შემიძლია.</w:t>
      </w:r>
    </w:p>
    <w:p w14:paraId="35152027" w14:textId="77777777" w:rsidR="002B144F" w:rsidRDefault="00000000">
      <w:pPr>
        <w:spacing w:before="269" w:after="269"/>
        <w:ind w:left="120"/>
      </w:pPr>
      <w:r>
        <w:rPr>
          <w:rFonts w:ascii="Times New Roman" w:hAnsi="Times New Roman"/>
          <w:color w:val="000000"/>
        </w:rPr>
        <w:t>საშა შოკირებული ჩანდა.</w:t>
      </w:r>
    </w:p>
    <w:p w14:paraId="067F3ADC" w14:textId="77777777" w:rsidR="002B144F" w:rsidRDefault="00000000">
      <w:pPr>
        <w:spacing w:before="269" w:after="269"/>
        <w:ind w:left="120"/>
      </w:pPr>
      <w:r>
        <w:rPr>
          <w:rFonts w:ascii="Times New Roman" w:hAnsi="Times New Roman"/>
          <w:color w:val="000000"/>
        </w:rPr>
        <w:t>— ...მომისმინე... შეგიძლია შეწყვიტო პრობლემების შექმნა გაცვლითი პროგრამის დაწყებამდე?</w:t>
      </w:r>
    </w:p>
    <w:p w14:paraId="5A01B05C" w14:textId="77777777" w:rsidR="002B144F" w:rsidRDefault="00000000">
      <w:pPr>
        <w:spacing w:before="269" w:after="269"/>
        <w:ind w:left="120"/>
      </w:pPr>
      <w:r>
        <w:rPr>
          <w:rFonts w:ascii="Times New Roman" w:hAnsi="Times New Roman"/>
          <w:color w:val="000000"/>
        </w:rPr>
        <w:t>- ნუ ღელავ ამდენს.</w:t>
      </w:r>
    </w:p>
    <w:p w14:paraId="0DD79A3C" w14:textId="77777777" w:rsidR="002B144F" w:rsidRDefault="00000000">
      <w:pPr>
        <w:spacing w:before="269" w:after="269"/>
        <w:ind w:left="120"/>
      </w:pPr>
      <w:r>
        <w:rPr>
          <w:rFonts w:ascii="Times New Roman" w:hAnsi="Times New Roman"/>
          <w:color w:val="000000"/>
        </w:rPr>
        <w:t>პირდაპირ გმირთა აკადემიის კარიბჭესთან მივედი. მსუბუქად მივაწექი, მაგრამ არ გაიღო.</w:t>
      </w:r>
    </w:p>
    <w:p w14:paraId="234496FD" w14:textId="77777777" w:rsidR="002B144F" w:rsidRDefault="00000000">
      <w:pPr>
        <w:spacing w:before="269" w:after="269"/>
        <w:ind w:left="120"/>
      </w:pPr>
      <w:r>
        <w:rPr>
          <w:rFonts w:ascii="Times New Roman" w:hAnsi="Times New Roman"/>
          <w:color w:val="000000"/>
        </w:rPr>
        <w:t xml:space="preserve">— შელოცვა „დეჯიტი </w:t>
      </w:r>
      <w:r>
        <w:rPr>
          <w:rFonts w:ascii="Times New Roman" w:hAnsi="Times New Roman"/>
          <w:color w:val="000000"/>
          <w:sz w:val="18"/>
          <w:vertAlign w:val="superscript"/>
        </w:rPr>
        <w:t xml:space="preserve">1 </w:t>
      </w:r>
      <w:r>
        <w:rPr>
          <w:rFonts w:ascii="Times New Roman" w:hAnsi="Times New Roman"/>
          <w:color w:val="000000"/>
        </w:rPr>
        <w:t>“? აქ შესვლა მხოლოდ მათ შეუძლიათ, ვისაც წვდომა აქვს.</w:t>
      </w:r>
    </w:p>
    <w:p w14:paraId="19611B50" w14:textId="77777777" w:rsidR="002B144F" w:rsidRDefault="00000000">
      <w:pPr>
        <w:spacing w:before="269" w:after="269"/>
        <w:ind w:left="120"/>
      </w:pPr>
      <w:r>
        <w:rPr>
          <w:rFonts w:ascii="Times New Roman" w:hAnsi="Times New Roman"/>
          <w:color w:val="000000"/>
        </w:rPr>
        <w:t>როგორც ჩანს, კარიბჭის გაღება მხოლოდ სტუდენტებს, მასწავლებლებს და გმირთა აკადემიასთან დაკავშირებულ სხვა ადამიანებს შეუძლიათ.</w:t>
      </w:r>
    </w:p>
    <w:p w14:paraId="3D6196C4" w14:textId="77777777" w:rsidR="002B144F" w:rsidRDefault="00000000">
      <w:pPr>
        <w:spacing w:before="269" w:after="269"/>
        <w:ind w:left="120"/>
      </w:pPr>
      <w:r>
        <w:rPr>
          <w:rFonts w:ascii="Times New Roman" w:hAnsi="Times New Roman"/>
          <w:color w:val="000000"/>
        </w:rPr>
        <w:t>- თუ შიგნით შეღწევას შეეცდები, დიდი ალბათობით, ეს მაშინვე გახდება ცნობილი. ბოლოს და ბოლოს, ეს შეუძლებელია...</w:t>
      </w:r>
    </w:p>
    <w:p w14:paraId="63E1BAB6" w14:textId="77777777" w:rsidR="002B144F" w:rsidRDefault="00000000">
      <w:pPr>
        <w:spacing w:before="269" w:after="269"/>
        <w:ind w:left="120"/>
      </w:pPr>
      <w:r>
        <w:rPr>
          <w:rFonts w:ascii="Times New Roman" w:hAnsi="Times New Roman"/>
          <w:color w:val="000000"/>
        </w:rPr>
        <w:t>- გააღე.</w:t>
      </w:r>
    </w:p>
    <w:p w14:paraId="65C4CC54" w14:textId="77777777" w:rsidR="002B144F" w:rsidRDefault="00000000">
      <w:pPr>
        <w:spacing w:before="269" w:after="269"/>
        <w:ind w:left="120"/>
      </w:pPr>
      <w:r>
        <w:rPr>
          <w:rFonts w:ascii="Times New Roman" w:hAnsi="Times New Roman"/>
          <w:color w:val="000000"/>
        </w:rPr>
        <w:t>შესაბამისი ხმით, ჯადოსნური საკეტი გაიღო, დაემორჩილა ჩემს ბრძანებას. სიტყვებმა, რომლებშიც ჯადოსნური ძალა იყო ჩადებული, შელოცვა „დეჯიტი“ აიძულა, გამეგრძელებინა.</w:t>
      </w:r>
    </w:p>
    <w:p w14:paraId="49DFA827" w14:textId="77777777" w:rsidR="002B144F" w:rsidRDefault="00000000">
      <w:pPr>
        <w:spacing w:before="269" w:after="269"/>
        <w:ind w:left="120"/>
      </w:pPr>
      <w:r>
        <w:rPr>
          <w:rFonts w:ascii="Times New Roman" w:hAnsi="Times New Roman"/>
          <w:color w:val="000000"/>
        </w:rPr>
        <w:t>- ჰმ, როგორც ჩანს, გავლის საშუალებას გვაძლევენ.</w:t>
      </w:r>
    </w:p>
    <w:p w14:paraId="2442C0C1" w14:textId="77777777" w:rsidR="002B144F" w:rsidRDefault="00000000">
      <w:pPr>
        <w:spacing w:before="269" w:after="269"/>
        <w:ind w:left="120"/>
      </w:pPr>
      <w:r>
        <w:rPr>
          <w:rFonts w:ascii="Times New Roman" w:hAnsi="Times New Roman"/>
          <w:color w:val="000000"/>
        </w:rPr>
        <w:t>— ...დეჯიტი მაგიის გარეშე გახსენი?.. კარგი, როგორც ყოველთვის, ისეთივე მაგარი ხარ...</w:t>
      </w:r>
    </w:p>
    <w:p w14:paraId="2FE964C3" w14:textId="77777777" w:rsidR="002B144F" w:rsidRDefault="00000000">
      <w:pPr>
        <w:spacing w:before="269" w:after="269"/>
        <w:ind w:left="120"/>
      </w:pPr>
      <w:r>
        <w:rPr>
          <w:rFonts w:ascii="Times New Roman" w:hAnsi="Times New Roman"/>
          <w:color w:val="000000"/>
        </w:rPr>
        <w:t>საშამ თავისი ჯადოსნური თვალებით კარიბჭეს გახედა და ცდილობდა გაეგო, როგორ გავაკეთე ეს.</w:t>
      </w:r>
    </w:p>
    <w:p w14:paraId="27CB4C9B" w14:textId="77777777" w:rsidR="002B144F" w:rsidRDefault="00000000">
      <w:pPr>
        <w:spacing w:before="269" w:after="269"/>
        <w:ind w:left="120"/>
      </w:pPr>
      <w:r>
        <w:rPr>
          <w:rFonts w:ascii="Times New Roman" w:hAnsi="Times New Roman"/>
          <w:color w:val="000000"/>
        </w:rPr>
        <w:lastRenderedPageBreak/>
        <w:t>ავიღე და კარი გავაღე.</w:t>
      </w:r>
    </w:p>
    <w:p w14:paraId="3D469FE3" w14:textId="77777777" w:rsidR="002B144F" w:rsidRDefault="00000000">
      <w:pPr>
        <w:spacing w:before="269" w:after="269"/>
        <w:ind w:left="120"/>
      </w:pPr>
      <w:r>
        <w:rPr>
          <w:rFonts w:ascii="Times New Roman" w:hAnsi="Times New Roman"/>
          <w:color w:val="000000"/>
        </w:rPr>
        <w:t>- ჰეი, სერიოზულად აპირებ იქ წასვლას? რას ვიზამთ, თუ შეგვამჩნიეს?</w:t>
      </w:r>
    </w:p>
    <w:p w14:paraId="5970AF8A" w14:textId="77777777" w:rsidR="002B144F" w:rsidRDefault="00000000">
      <w:pPr>
        <w:spacing w:before="269" w:after="269"/>
        <w:ind w:left="120"/>
      </w:pPr>
      <w:r>
        <w:rPr>
          <w:rFonts w:ascii="Times New Roman" w:hAnsi="Times New Roman"/>
          <w:color w:val="000000"/>
        </w:rPr>
        <w:t>— გაჩვენოთ, რაში ვარ განსაკუთრებით კარგი?</w:t>
      </w:r>
    </w:p>
    <w:p w14:paraId="530B266F" w14:textId="77777777" w:rsidR="002B144F" w:rsidRDefault="00000000">
      <w:pPr>
        <w:spacing w:before="269" w:after="269"/>
        <w:ind w:left="120"/>
      </w:pPr>
      <w:r>
        <w:rPr>
          <w:rFonts w:ascii="Times New Roman" w:hAnsi="Times New Roman"/>
          <w:color w:val="000000"/>
        </w:rPr>
        <w:t>— ... და რა გზით?</w:t>
      </w:r>
    </w:p>
    <w:p w14:paraId="6DCE6057" w14:textId="77777777" w:rsidR="002B144F" w:rsidRDefault="00000000">
      <w:pPr>
        <w:spacing w:before="269" w:after="269"/>
        <w:ind w:left="120"/>
      </w:pPr>
      <w:r>
        <w:rPr>
          <w:rFonts w:ascii="Times New Roman" w:hAnsi="Times New Roman"/>
          <w:color w:val="000000"/>
        </w:rPr>
        <w:t xml:space="preserve">— პირის </w:t>
      </w:r>
      <w:r>
        <w:rPr>
          <w:rFonts w:ascii="Times New Roman" w:hAnsi="Times New Roman"/>
          <w:i/>
          <w:color w:val="000000"/>
        </w:rPr>
        <w:t xml:space="preserve">დახურვაში </w:t>
      </w:r>
      <w:r>
        <w:rPr>
          <w:rFonts w:ascii="Times New Roman" w:hAnsi="Times New Roman"/>
          <w:color w:val="000000"/>
        </w:rPr>
        <w:t>.</w:t>
      </w:r>
    </w:p>
    <w:p w14:paraId="2152D8A7" w14:textId="77777777" w:rsidR="002B144F" w:rsidRDefault="00000000">
      <w:pPr>
        <w:spacing w:before="269" w:after="269"/>
        <w:ind w:left="120"/>
      </w:pPr>
      <w:r>
        <w:rPr>
          <w:rFonts w:ascii="Times New Roman" w:hAnsi="Times New Roman"/>
          <w:color w:val="000000"/>
        </w:rPr>
        <w:t>საშა, როგორც ჩანს, ამით ძალიან შეშინებული იყო.</w:t>
      </w:r>
    </w:p>
    <w:p w14:paraId="024E39A4" w14:textId="77777777" w:rsidR="002B144F" w:rsidRDefault="00000000">
      <w:pPr>
        <w:spacing w:before="269" w:after="269"/>
        <w:ind w:left="120"/>
      </w:pPr>
      <w:r>
        <w:rPr>
          <w:rFonts w:ascii="Times New Roman" w:hAnsi="Times New Roman"/>
          <w:color w:val="000000"/>
        </w:rPr>
        <w:t>- ეგ სახე ნუ გაქვს. ნახევრად ხუმრობაა.</w:t>
      </w:r>
    </w:p>
    <w:p w14:paraId="0E05FA2F" w14:textId="77777777" w:rsidR="002B144F" w:rsidRDefault="00000000">
      <w:pPr>
        <w:spacing w:before="269" w:after="269"/>
        <w:ind w:left="120"/>
      </w:pPr>
      <w:r>
        <w:rPr>
          <w:rFonts w:ascii="Times New Roman" w:hAnsi="Times New Roman"/>
          <w:color w:val="000000"/>
        </w:rPr>
        <w:t>- და ნახევრად სერიოზულად გთხოვთ, შეწყვიტოთ ეს! თუ ამას დაეთანხმებით, გაცვლით პროგრამაში ვეღარასდროს მოხვდებით. ახლა გმირთა აკადემიის ლორენის შესასწავლად წასვლა საჭირო არ არის. ისედაც 10 დღეში იქ ვიქნებით.</w:t>
      </w:r>
    </w:p>
    <w:p w14:paraId="165B99FF" w14:textId="77777777" w:rsidR="002B144F" w:rsidRDefault="00000000">
      <w:pPr>
        <w:spacing w:before="269" w:after="269"/>
        <w:ind w:left="120"/>
      </w:pPr>
      <w:r>
        <w:rPr>
          <w:rFonts w:ascii="Times New Roman" w:hAnsi="Times New Roman"/>
          <w:color w:val="000000"/>
        </w:rPr>
        <w:t>- ნუ ნერვიულობ ასე ძალიან. ისინი არ მოელიან, რომ ასე ღიად შემოვალთ. როგორმე გადავლახავთ.</w:t>
      </w:r>
    </w:p>
    <w:p w14:paraId="532F899A" w14:textId="77777777" w:rsidR="002B144F" w:rsidRDefault="00000000">
      <w:pPr>
        <w:spacing w:before="269" w:after="269"/>
        <w:ind w:left="120"/>
      </w:pPr>
      <w:r>
        <w:rPr>
          <w:rFonts w:ascii="Times New Roman" w:hAnsi="Times New Roman"/>
          <w:color w:val="000000"/>
        </w:rPr>
        <w:t>ისევ შევეხე ჭიშკარს და ამ დროს უკნიდან ვიღაცის ხმა გავიგე:</w:t>
      </w:r>
    </w:p>
    <w:p w14:paraId="61BEBB1A" w14:textId="77777777" w:rsidR="002B144F" w:rsidRDefault="00000000">
      <w:pPr>
        <w:spacing w:before="269" w:after="269"/>
        <w:ind w:left="120"/>
      </w:pPr>
      <w:r>
        <w:rPr>
          <w:rFonts w:ascii="Times New Roman" w:hAnsi="Times New Roman"/>
          <w:color w:val="000000"/>
        </w:rPr>
        <w:t>- ჰეი, თქვენ ორნი, წესებს ნუ დაარღვევთ.</w:t>
      </w:r>
    </w:p>
    <w:p w14:paraId="6D1CAC55" w14:textId="77777777" w:rsidR="002B144F" w:rsidRDefault="00000000">
      <w:pPr>
        <w:spacing w:before="269" w:after="269"/>
        <w:ind w:left="120"/>
      </w:pPr>
      <w:r>
        <w:rPr>
          <w:rFonts w:ascii="Times New Roman" w:hAnsi="Times New Roman"/>
          <w:color w:val="000000"/>
        </w:rPr>
        <w:t>საშა შეკრთა და მიყურებდა. თითქოს მეუბნებოდა: „ხედავ? გითხარი!“</w:t>
      </w:r>
    </w:p>
    <w:p w14:paraId="000C3B8F" w14:textId="77777777" w:rsidR="002B144F" w:rsidRDefault="00000000">
      <w:pPr>
        <w:spacing w:before="269" w:after="269"/>
        <w:ind w:left="120"/>
      </w:pPr>
      <w:r>
        <w:rPr>
          <w:rFonts w:ascii="Times New Roman" w:hAnsi="Times New Roman"/>
          <w:color w:val="000000"/>
        </w:rPr>
        <w:t>ყოველგვარი აღელვების გარეშე შევტრიალდი და დავინახე გოგონა ჟოლოსფერ ფორმაში. მას გრძელი შავი თმა ჰქონდა, რომელიც წელზე ჩამოსდიოდა და სახეზე უდარდელი და რბილი გამომეტყველება ჰქონდა. მაგრამ ყველაზე მეტად ჩემი ყურადღება ორი შეშუპება მიიპყრო, რომლებმაც კინაღამ მისი ფორმა დახიეს.</w:t>
      </w:r>
    </w:p>
    <w:p w14:paraId="70558808" w14:textId="77777777" w:rsidR="002B144F" w:rsidRDefault="002B144F">
      <w:pPr>
        <w:spacing w:before="269" w:after="269"/>
        <w:ind w:left="120"/>
      </w:pPr>
    </w:p>
    <w:p w14:paraId="1C5085C2"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18716B94" wp14:editId="5238C09D">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828257D" w14:textId="77777777" w:rsidR="002B144F" w:rsidRDefault="002B144F">
      <w:pPr>
        <w:spacing w:before="269" w:after="269"/>
        <w:ind w:left="120"/>
      </w:pPr>
    </w:p>
    <w:p w14:paraId="1733073A" w14:textId="77777777" w:rsidR="002B144F" w:rsidRDefault="00000000">
      <w:pPr>
        <w:spacing w:before="269" w:after="269"/>
        <w:ind w:left="120"/>
      </w:pPr>
      <w:r>
        <w:rPr>
          <w:rFonts w:ascii="Times New Roman" w:hAnsi="Times New Roman"/>
          <w:color w:val="000000"/>
        </w:rPr>
        <w:lastRenderedPageBreak/>
        <w:t>ჰმ, ისინი უზარმაზარები არიან. 2000 წლის წინ ასეთი დიდი მკერდის მქონე ქალები არ არსებობდნენ.</w:t>
      </w:r>
    </w:p>
    <w:p w14:paraId="1BA8F53E" w14:textId="77777777" w:rsidR="002B144F" w:rsidRDefault="00000000">
      <w:pPr>
        <w:spacing w:before="269" w:after="269"/>
        <w:ind w:left="120"/>
      </w:pPr>
      <w:r>
        <w:rPr>
          <w:rFonts w:ascii="Times New Roman" w:hAnsi="Times New Roman"/>
          <w:color w:val="000000"/>
        </w:rPr>
        <w:t>ადამიანებში, ნუთუ ისინი ასეთები კვების რაციონის და ძილის ხანგრძლივობის ცვლილებების გამო გახდნენ? 2000 წლის წინ ადამიანები მკაცრ პირობებში ცხოვრობდნენ. რამდენიმე ინდივიდის გარდა, ადამიანები არასაკმარისად იკვებებოდნენ და ღამითაც კი არ შეეძლოთ მშვიდად ძილი. თუმცა, დღევანდელ ადამიანებს უხვი საკვები და გარემო აქვთ, სადაც მშვიდად იძინებენ. არ იქნება შეცდომა, თუ ვიფიქრებთ, რომ ახლა მათ ზრდას არაფერი უშლის ხელს.</w:t>
      </w:r>
    </w:p>
    <w:p w14:paraId="3BD515B4" w14:textId="77777777" w:rsidR="002B144F" w:rsidRDefault="00000000">
      <w:pPr>
        <w:spacing w:before="269" w:after="269"/>
        <w:ind w:left="120"/>
      </w:pPr>
      <w:r>
        <w:rPr>
          <w:rFonts w:ascii="Times New Roman" w:hAnsi="Times New Roman"/>
          <w:color w:val="000000"/>
        </w:rPr>
        <w:t>სხვა სიტყვებით რომ ვთქვათ, ეს ადამიანებისთვის ცხოვრების ბუნებრივი გზაა. იმ სიმშვიდის დასტური, რომელსაც მე ვეძებდი.</w:t>
      </w:r>
    </w:p>
    <w:p w14:paraId="78AE6D7C" w14:textId="77777777" w:rsidR="002B144F" w:rsidRDefault="00000000">
      <w:pPr>
        <w:spacing w:before="269" w:after="269"/>
        <w:ind w:left="120"/>
      </w:pPr>
      <w:r>
        <w:rPr>
          <w:rFonts w:ascii="Times New Roman" w:hAnsi="Times New Roman"/>
          <w:color w:val="000000"/>
        </w:rPr>
        <w:t>- იქ ვერ შეხვალ. გარეშე პირებს მკაცრად ეკრძალებათ გმირთა აკადემიაში შესვლა. - თქვა ადამიანმა გოგონამ შედარებით მშვიდი ტონით.</w:t>
      </w:r>
    </w:p>
    <w:p w14:paraId="56AB18BE" w14:textId="77777777" w:rsidR="002B144F" w:rsidRDefault="00000000">
      <w:pPr>
        <w:spacing w:before="269" w:after="269"/>
        <w:ind w:left="120"/>
      </w:pPr>
      <w:r>
        <w:rPr>
          <w:rFonts w:ascii="Times New Roman" w:hAnsi="Times New Roman"/>
          <w:color w:val="000000"/>
        </w:rPr>
        <w:t>- ჰმ, ეს არ ვიცოდით. სამწუხაროდ, დილჰეიდიდან ახლახან ჩამოვედით.</w:t>
      </w:r>
    </w:p>
    <w:p w14:paraId="7CE12409" w14:textId="77777777" w:rsidR="002B144F" w:rsidRDefault="00000000">
      <w:pPr>
        <w:spacing w:before="269" w:after="269"/>
        <w:ind w:left="120"/>
      </w:pPr>
      <w:r>
        <w:rPr>
          <w:rFonts w:ascii="Times New Roman" w:hAnsi="Times New Roman"/>
          <w:color w:val="000000"/>
        </w:rPr>
        <w:t>- დილჰეიდა?</w:t>
      </w:r>
    </w:p>
    <w:p w14:paraId="64306680" w14:textId="77777777" w:rsidR="002B144F" w:rsidRDefault="00000000">
      <w:pPr>
        <w:spacing w:before="269" w:after="269"/>
        <w:ind w:left="120"/>
      </w:pPr>
      <w:r>
        <w:rPr>
          <w:rFonts w:ascii="Times New Roman" w:hAnsi="Times New Roman"/>
          <w:color w:val="000000"/>
        </w:rPr>
        <w:t>თითქოს რაღაცას მიხვდა, გოგონამ საშას და ჩემს ფორმას გახედა.</w:t>
      </w:r>
    </w:p>
    <w:p w14:paraId="2FD938CF" w14:textId="77777777" w:rsidR="002B144F" w:rsidRDefault="00000000">
      <w:pPr>
        <w:spacing w:before="269" w:after="269"/>
        <w:ind w:left="120"/>
      </w:pPr>
      <w:r>
        <w:rPr>
          <w:rFonts w:ascii="Times New Roman" w:hAnsi="Times New Roman"/>
          <w:color w:val="000000"/>
        </w:rPr>
        <w:t>- აჰ, შემთხვევით დემონთა მბრძანებლის აკადემიიდან ხომ არ ხარ?</w:t>
      </w:r>
    </w:p>
    <w:p w14:paraId="3B651DCA" w14:textId="77777777" w:rsidR="002B144F" w:rsidRDefault="00000000">
      <w:pPr>
        <w:spacing w:before="269" w:after="269"/>
        <w:ind w:left="120"/>
      </w:pPr>
      <w:r>
        <w:rPr>
          <w:rFonts w:ascii="Times New Roman" w:hAnsi="Times New Roman"/>
          <w:color w:val="000000"/>
        </w:rPr>
        <w:t>- მართალია.</w:t>
      </w:r>
    </w:p>
    <w:p w14:paraId="313497E4" w14:textId="77777777" w:rsidR="002B144F" w:rsidRDefault="00000000">
      <w:pPr>
        <w:spacing w:before="269" w:after="269"/>
        <w:ind w:left="120"/>
      </w:pPr>
      <w:r>
        <w:rPr>
          <w:rFonts w:ascii="Times New Roman" w:hAnsi="Times New Roman"/>
          <w:color w:val="000000"/>
        </w:rPr>
        <w:t>- გასაგებია, გასაგებია. სასიამოვნოა თქვენი გაცნობა. მე ელეონორ ბიანკა ვარ, გმირთა აკადემიის მესამე კურსის სტუდენტი ვარ. ვფიქრობ, გაცვლითი პროგრამის ფარგლებში ერთად ვისწავლით.</w:t>
      </w:r>
    </w:p>
    <w:p w14:paraId="49B3C092" w14:textId="77777777" w:rsidR="002B144F" w:rsidRDefault="00000000">
      <w:pPr>
        <w:spacing w:before="269" w:after="269"/>
        <w:ind w:left="120"/>
      </w:pPr>
      <w:r>
        <w:rPr>
          <w:rFonts w:ascii="Times New Roman" w:hAnsi="Times New Roman"/>
          <w:color w:val="000000"/>
        </w:rPr>
        <w:t>რის შემდეგაც საშამ გაკვირვებით დაიწყო ელეონორას სახისა და მკერდის ყურება. მისი მზერის შემჩნევისას საჩვენებელი თითი ასწია და გაიღიმა.</w:t>
      </w:r>
    </w:p>
    <w:p w14:paraId="0FEF8A77" w14:textId="77777777" w:rsidR="002B144F" w:rsidRDefault="00000000">
      <w:pPr>
        <w:spacing w:before="269" w:after="269"/>
        <w:ind w:left="120"/>
      </w:pPr>
      <w:r>
        <w:rPr>
          <w:rFonts w:ascii="Times New Roman" w:hAnsi="Times New Roman"/>
          <w:color w:val="000000"/>
        </w:rPr>
        <w:t>- არ მივცემ.</w:t>
      </w:r>
    </w:p>
    <w:p w14:paraId="739FC082" w14:textId="77777777" w:rsidR="002B144F" w:rsidRDefault="00000000">
      <w:pPr>
        <w:spacing w:before="269" w:after="269"/>
        <w:ind w:left="120"/>
      </w:pPr>
      <w:r>
        <w:rPr>
          <w:rFonts w:ascii="Times New Roman" w:hAnsi="Times New Roman"/>
          <w:color w:val="000000"/>
        </w:rPr>
        <w:t xml:space="preserve">- რა... ი-არ მჭირდება! შენ ახლახან თქვი "მე ვარ", ამიტომ მეგონა </w:t>
      </w:r>
      <w:r>
        <w:rPr>
          <w:rFonts w:ascii="Times New Roman" w:hAnsi="Times New Roman"/>
          <w:color w:val="000000"/>
          <w:sz w:val="18"/>
          <w:vertAlign w:val="superscript"/>
        </w:rPr>
        <w:t xml:space="preserve">2 </w:t>
      </w:r>
      <w:r>
        <w:rPr>
          <w:rFonts w:ascii="Times New Roman" w:hAnsi="Times New Roman"/>
          <w:color w:val="000000"/>
        </w:rPr>
        <w:t>...</w:t>
      </w:r>
    </w:p>
    <w:p w14:paraId="52A92DCB" w14:textId="77777777" w:rsidR="002B144F" w:rsidRDefault="00000000">
      <w:pPr>
        <w:spacing w:before="269" w:after="269"/>
        <w:ind w:left="120"/>
      </w:pPr>
      <w:r>
        <w:rPr>
          <w:rFonts w:ascii="Times New Roman" w:hAnsi="Times New Roman"/>
          <w:color w:val="000000"/>
        </w:rPr>
        <w:t>- მმმ? ეჭვი გეპარებოდა, რომ ის ნამდვილი იყო?</w:t>
      </w:r>
    </w:p>
    <w:p w14:paraId="3F4E943F" w14:textId="77777777" w:rsidR="002B144F" w:rsidRDefault="00000000">
      <w:pPr>
        <w:spacing w:before="269" w:after="269"/>
        <w:ind w:left="120"/>
      </w:pPr>
      <w:r>
        <w:rPr>
          <w:rFonts w:ascii="Times New Roman" w:hAnsi="Times New Roman"/>
          <w:color w:val="000000"/>
        </w:rPr>
        <w:t>ელეონორამ თითი საკუთარ მკერდზე მიიდო.</w:t>
      </w:r>
    </w:p>
    <w:p w14:paraId="449A0403" w14:textId="77777777" w:rsidR="002B144F" w:rsidRDefault="00000000">
      <w:pPr>
        <w:spacing w:before="269" w:after="269"/>
        <w:ind w:left="120"/>
      </w:pPr>
      <w:r>
        <w:rPr>
          <w:rFonts w:ascii="Times New Roman" w:hAnsi="Times New Roman"/>
          <w:color w:val="000000"/>
        </w:rPr>
        <w:t>— მე, საერთოდ არ მეპარებოდა ეჭვი...</w:t>
      </w:r>
    </w:p>
    <w:p w14:paraId="6398B9BC" w14:textId="77777777" w:rsidR="002B144F" w:rsidRDefault="00000000">
      <w:pPr>
        <w:spacing w:before="269" w:after="269"/>
        <w:ind w:left="120"/>
      </w:pPr>
      <w:r>
        <w:rPr>
          <w:rFonts w:ascii="Times New Roman" w:hAnsi="Times New Roman"/>
          <w:color w:val="000000"/>
        </w:rPr>
        <w:t>საშა შეკრთა, შერცხვა. მათ ზომებს შორის სხვაობა იმდენად დიდი უნდა ყოფილიყო, რომ ერთი წამით შეყოყმანდა.</w:t>
      </w:r>
    </w:p>
    <w:p w14:paraId="751A488C" w14:textId="77777777" w:rsidR="002B144F" w:rsidRDefault="00000000">
      <w:pPr>
        <w:spacing w:before="269" w:after="269"/>
        <w:ind w:left="120"/>
      </w:pPr>
      <w:r>
        <w:rPr>
          <w:rFonts w:ascii="Times New Roman" w:hAnsi="Times New Roman"/>
          <w:color w:val="000000"/>
        </w:rPr>
        <w:lastRenderedPageBreak/>
        <w:t>- ჰა-ჰა, მაპატიე, ელეონორ. ის უბრალოდ ზედმეტად მტკიცედ იცავს საღ აზრს. შეგიძლია თქვა ან „მე ვარ“ ან „მე სხვა არავინ ვარ, თუ არა“.</w:t>
      </w:r>
    </w:p>
    <w:p w14:paraId="0C5E083E" w14:textId="77777777" w:rsidR="002B144F" w:rsidRDefault="00000000">
      <w:pPr>
        <w:spacing w:before="269" w:after="269"/>
        <w:ind w:left="120"/>
      </w:pPr>
      <w:r>
        <w:rPr>
          <w:rFonts w:ascii="Times New Roman" w:hAnsi="Times New Roman"/>
          <w:color w:val="000000"/>
        </w:rPr>
        <w:t>— …„მე სხვა არავინ ვარ“, უკვე ზედმეტია… — წუწუნებდა საშა.</w:t>
      </w:r>
    </w:p>
    <w:p w14:paraId="0E6EDCDC" w14:textId="77777777" w:rsidR="002B144F" w:rsidRDefault="00000000">
      <w:pPr>
        <w:spacing w:before="269" w:after="269"/>
        <w:ind w:left="120"/>
      </w:pPr>
      <w:r>
        <w:rPr>
          <w:rFonts w:ascii="Times New Roman" w:hAnsi="Times New Roman"/>
          <w:color w:val="000000"/>
        </w:rPr>
        <w:t>- მეც არ ვარ დარწმუნებული ამ ტიპის მკურნალობაში.</w:t>
      </w:r>
    </w:p>
    <w:p w14:paraId="4E1BAF73" w14:textId="77777777" w:rsidR="002B144F" w:rsidRDefault="00000000">
      <w:pPr>
        <w:spacing w:before="269" w:after="269"/>
        <w:ind w:left="120"/>
      </w:pPr>
      <w:r>
        <w:rPr>
          <w:rFonts w:ascii="Times New Roman" w:hAnsi="Times New Roman"/>
          <w:color w:val="000000"/>
        </w:rPr>
        <w:t>ელეონორამ სასიამოვნოდ გაიღიმა და მეგობრულად გაუწოდა ხელი.</w:t>
      </w:r>
    </w:p>
    <w:p w14:paraId="1726AC37" w14:textId="77777777" w:rsidR="002B144F" w:rsidRDefault="00000000">
      <w:pPr>
        <w:spacing w:before="269" w:after="269"/>
        <w:ind w:left="120"/>
      </w:pPr>
      <w:r>
        <w:rPr>
          <w:rFonts w:ascii="Times New Roman" w:hAnsi="Times New Roman"/>
          <w:color w:val="000000"/>
        </w:rPr>
        <w:t>- მე ანოს ვოლდიგოდი ვარ.</w:t>
      </w:r>
    </w:p>
    <w:p w14:paraId="41A980DD" w14:textId="77777777" w:rsidR="002B144F" w:rsidRDefault="00000000">
      <w:pPr>
        <w:spacing w:before="269" w:after="269"/>
        <w:ind w:left="120"/>
      </w:pPr>
      <w:r>
        <w:rPr>
          <w:rFonts w:ascii="Times New Roman" w:hAnsi="Times New Roman"/>
          <w:color w:val="000000"/>
        </w:rPr>
        <w:t>- მე საშა ნეკრონი ვარ, დემონ მბრძანებლის აკადემიის პირველი კურსის სტუდენტი ვარ. ისევე როგორც ანოსი.</w:t>
      </w:r>
    </w:p>
    <w:p w14:paraId="1EC171AF" w14:textId="77777777" w:rsidR="002B144F" w:rsidRDefault="00000000">
      <w:pPr>
        <w:spacing w:before="269" w:after="269"/>
        <w:ind w:left="120"/>
      </w:pPr>
      <w:r>
        <w:rPr>
          <w:rFonts w:ascii="Times New Roman" w:hAnsi="Times New Roman"/>
          <w:color w:val="000000"/>
        </w:rPr>
        <w:t>სწრაფად გავეცანით ერთმანეთს და ხელი ჩამოვართვით.</w:t>
      </w:r>
    </w:p>
    <w:p w14:paraId="7E33006A" w14:textId="77777777" w:rsidR="002B144F" w:rsidRDefault="00000000">
      <w:pPr>
        <w:spacing w:before="269" w:after="269"/>
        <w:ind w:left="120"/>
      </w:pPr>
      <w:r>
        <w:rPr>
          <w:rFonts w:ascii="Times New Roman" w:hAnsi="Times New Roman"/>
          <w:color w:val="000000"/>
        </w:rPr>
        <w:t>- მმმ, სხვათა შორის, რატომ მოხვედი აქ? გაცვლითი პროგრამა ჯერ არ დაწყებულა.</w:t>
      </w:r>
    </w:p>
    <w:p w14:paraId="05A3EB68" w14:textId="77777777" w:rsidR="002B144F" w:rsidRDefault="00000000">
      <w:pPr>
        <w:spacing w:before="269" w:after="269"/>
        <w:ind w:left="120"/>
      </w:pPr>
      <w:r>
        <w:rPr>
          <w:rFonts w:ascii="Times New Roman" w:hAnsi="Times New Roman"/>
          <w:color w:val="000000"/>
        </w:rPr>
        <w:t>— ცოტათი დავინტერესდი გმირების ლეგენდებით.</w:t>
      </w:r>
    </w:p>
    <w:p w14:paraId="7C8AA2DC" w14:textId="77777777" w:rsidR="002B144F" w:rsidRDefault="00000000">
      <w:pPr>
        <w:spacing w:before="269" w:after="269"/>
        <w:ind w:left="120"/>
      </w:pPr>
      <w:r>
        <w:rPr>
          <w:rFonts w:ascii="Times New Roman" w:hAnsi="Times New Roman"/>
          <w:color w:val="000000"/>
        </w:rPr>
        <w:t>- ვაუ, ვხედავ, რომ ცოდნის დიდი წყურვილი გაქვს. მაშინ იქნებ აკადემიას ვესტუმროთ?</w:t>
      </w:r>
    </w:p>
    <w:p w14:paraId="6D96C6F5" w14:textId="77777777" w:rsidR="002B144F" w:rsidRDefault="00000000">
      <w:pPr>
        <w:spacing w:before="269" w:after="269"/>
        <w:ind w:left="120"/>
      </w:pPr>
      <w:r>
        <w:rPr>
          <w:rFonts w:ascii="Times New Roman" w:hAnsi="Times New Roman"/>
          <w:color w:val="000000"/>
        </w:rPr>
        <w:t>ელეონორამ ჭიშკრისკენ მიუთითა.</w:t>
      </w:r>
    </w:p>
    <w:p w14:paraId="4C5B9AB7" w14:textId="77777777" w:rsidR="002B144F" w:rsidRDefault="00000000">
      <w:pPr>
        <w:spacing w:before="269" w:after="269"/>
        <w:ind w:left="120"/>
      </w:pPr>
      <w:r>
        <w:rPr>
          <w:rFonts w:ascii="Times New Roman" w:hAnsi="Times New Roman"/>
          <w:color w:val="000000"/>
        </w:rPr>
        <w:t>- მაგრამ თქვენ თქვით, რომ გარეშე პირებს შესვლა არ შეუძლიათ.</w:t>
      </w:r>
    </w:p>
    <w:p w14:paraId="714B461B" w14:textId="77777777" w:rsidR="002B144F" w:rsidRDefault="00000000">
      <w:pPr>
        <w:spacing w:before="269" w:after="269"/>
        <w:ind w:left="120"/>
      </w:pPr>
      <w:r>
        <w:rPr>
          <w:rFonts w:ascii="Times New Roman" w:hAnsi="Times New Roman"/>
          <w:color w:val="000000"/>
        </w:rPr>
        <w:t>- უცნობებისთვის, კი. მაგრამ თუ ჩემთან იქნები, არაფერს გეტყვიან.</w:t>
      </w:r>
    </w:p>
    <w:p w14:paraId="6FCD5BAA" w14:textId="77777777" w:rsidR="002B144F" w:rsidRDefault="00000000">
      <w:pPr>
        <w:spacing w:before="269" w:after="269"/>
        <w:ind w:left="120"/>
      </w:pPr>
      <w:r>
        <w:rPr>
          <w:rFonts w:ascii="Times New Roman" w:hAnsi="Times New Roman"/>
          <w:color w:val="000000"/>
        </w:rPr>
        <w:t>ჩვენი პასუხის მოლოდინის გარეშე, ელეონორამ ხელით შეეხო კარიბჭეს.</w:t>
      </w:r>
    </w:p>
    <w:p w14:paraId="34426B4A" w14:textId="77777777" w:rsidR="002B144F" w:rsidRDefault="00000000">
      <w:pPr>
        <w:spacing w:before="269" w:after="269"/>
        <w:ind w:left="120"/>
      </w:pPr>
      <w:r>
        <w:rPr>
          <w:rFonts w:ascii="Times New Roman" w:hAnsi="Times New Roman"/>
          <w:color w:val="000000"/>
        </w:rPr>
        <w:t>- ჰა?</w:t>
      </w:r>
    </w:p>
    <w:p w14:paraId="731ACA53" w14:textId="77777777" w:rsidR="002B144F" w:rsidRDefault="00000000">
      <w:pPr>
        <w:spacing w:before="269" w:after="269"/>
        <w:ind w:left="120"/>
      </w:pPr>
      <w:r>
        <w:rPr>
          <w:rFonts w:ascii="Times New Roman" w:hAnsi="Times New Roman"/>
          <w:color w:val="000000"/>
        </w:rPr>
        <w:t>გაკვირვებულმა, ჯადოსნური თვალები დაძაბა. ალბათ შენიშნა, რომ დეჯიტი გავტეხე და შელოცვა გავხსენი. გამომეტყველების შეუცვლელად, ჩვენკენ შემობრუნდა. საშა აშკარად ძალიან უხერხულად გრძნობდა თავს.</w:t>
      </w:r>
    </w:p>
    <w:p w14:paraId="65D0C730" w14:textId="77777777" w:rsidR="002B144F" w:rsidRDefault="00000000">
      <w:pPr>
        <w:spacing w:before="269" w:after="269"/>
        <w:ind w:left="120"/>
      </w:pPr>
      <w:r>
        <w:rPr>
          <w:rFonts w:ascii="Times New Roman" w:hAnsi="Times New Roman"/>
          <w:color w:val="000000"/>
        </w:rPr>
        <w:t>„აჰ, მოდი. დღეს არავის არაფერს ვეტყვი, მაგრამ ეს აღარ გაიმეორო, კარგი?“ თქვა მან, თითქოს ბავშვებს საყვედურობდა.</w:t>
      </w:r>
    </w:p>
    <w:p w14:paraId="15767227" w14:textId="77777777" w:rsidR="002B144F" w:rsidRDefault="00000000">
      <w:pPr>
        <w:spacing w:before="269" w:after="269"/>
        <w:ind w:left="120"/>
      </w:pPr>
      <w:r>
        <w:rPr>
          <w:rFonts w:ascii="Times New Roman" w:hAnsi="Times New Roman"/>
          <w:color w:val="000000"/>
        </w:rPr>
        <w:t>- ჰმ, ამას საშას მოგვიანებით ავუხსნი.</w:t>
      </w:r>
    </w:p>
    <w:p w14:paraId="7C06035A" w14:textId="77777777" w:rsidR="002B144F" w:rsidRDefault="00000000">
      <w:pPr>
        <w:spacing w:before="269" w:after="269"/>
        <w:ind w:left="120"/>
      </w:pPr>
      <w:r>
        <w:rPr>
          <w:rFonts w:ascii="Times New Roman" w:hAnsi="Times New Roman"/>
          <w:color w:val="000000"/>
        </w:rPr>
        <w:t>- რ-რა?! რატომ ადანაშაულებ სხვებს?! სინამდვილეში, მე შევეცადე შენი შეჩერება!</w:t>
      </w:r>
    </w:p>
    <w:p w14:paraId="0DBB94F3" w14:textId="77777777" w:rsidR="002B144F" w:rsidRDefault="00000000">
      <w:pPr>
        <w:spacing w:before="269" w:after="269"/>
        <w:ind w:left="120"/>
      </w:pPr>
      <w:r>
        <w:rPr>
          <w:rFonts w:ascii="Times New Roman" w:hAnsi="Times New Roman"/>
          <w:color w:val="000000"/>
        </w:rPr>
        <w:t>გამეცინა.</w:t>
      </w:r>
    </w:p>
    <w:p w14:paraId="704DEE7D" w14:textId="77777777" w:rsidR="002B144F" w:rsidRDefault="00000000">
      <w:pPr>
        <w:spacing w:before="269" w:after="269"/>
        <w:ind w:left="120"/>
      </w:pPr>
      <w:r>
        <w:rPr>
          <w:rFonts w:ascii="Times New Roman" w:hAnsi="Times New Roman"/>
          <w:color w:val="000000"/>
        </w:rPr>
        <w:lastRenderedPageBreak/>
        <w:t>- უბრალოდ ვერთობი. ხანდახან სახალისოა.</w:t>
      </w:r>
    </w:p>
    <w:p w14:paraId="78C324CC" w14:textId="77777777" w:rsidR="002B144F" w:rsidRDefault="00000000">
      <w:pPr>
        <w:spacing w:before="269" w:after="269"/>
        <w:ind w:left="120"/>
      </w:pPr>
      <w:r>
        <w:rPr>
          <w:rFonts w:ascii="Times New Roman" w:hAnsi="Times New Roman"/>
          <w:color w:val="000000"/>
        </w:rPr>
        <w:t>- რატომ ცდილობ შენს თამაშებში ჩამითრიო?</w:t>
      </w:r>
    </w:p>
    <w:p w14:paraId="71679BD2" w14:textId="77777777" w:rsidR="002B144F" w:rsidRDefault="00000000">
      <w:pPr>
        <w:spacing w:before="269" w:after="269"/>
        <w:ind w:left="120"/>
      </w:pPr>
      <w:r>
        <w:rPr>
          <w:rFonts w:ascii="Times New Roman" w:hAnsi="Times New Roman"/>
          <w:color w:val="000000"/>
        </w:rPr>
        <w:t>- იმიტომ, რომ მე და ელეონორა ახალი შევხვდით ერთმანეთს. ვაპირებდი მისთვის ჩემი გულწრფელობის ჩვენებას.</w:t>
      </w:r>
    </w:p>
    <w:p w14:paraId="2ED1AEEB" w14:textId="77777777" w:rsidR="002B144F" w:rsidRDefault="00000000">
      <w:pPr>
        <w:spacing w:before="269" w:after="269"/>
        <w:ind w:left="120"/>
      </w:pPr>
      <w:r>
        <w:rPr>
          <w:rFonts w:ascii="Times New Roman" w:hAnsi="Times New Roman"/>
          <w:color w:val="000000"/>
        </w:rPr>
        <w:t>- რა?! პასუხისმგებლობის სხვებზე ასეთი გულწრფელი გადატანა მხოლოდ შენს უარყოფით მხარეებს აჩვენებს!</w:t>
      </w:r>
    </w:p>
    <w:p w14:paraId="3D3028F1" w14:textId="77777777" w:rsidR="002B144F" w:rsidRDefault="00000000">
      <w:pPr>
        <w:spacing w:before="269" w:after="269"/>
        <w:ind w:left="120"/>
      </w:pPr>
      <w:r>
        <w:rPr>
          <w:rFonts w:ascii="Times New Roman" w:hAnsi="Times New Roman"/>
          <w:color w:val="000000"/>
        </w:rPr>
        <w:t>ელეონორა ჩვენი ჩხუბით გაოცდა, მაგრამ შემდეგ უცებ გაეცინა.</w:t>
      </w:r>
    </w:p>
    <w:p w14:paraId="7B9F6889" w14:textId="77777777" w:rsidR="002B144F" w:rsidRDefault="00000000">
      <w:pPr>
        <w:spacing w:before="269" w:after="269"/>
        <w:ind w:left="120"/>
      </w:pPr>
      <w:r>
        <w:rPr>
          <w:rFonts w:ascii="Times New Roman" w:hAnsi="Times New Roman"/>
          <w:color w:val="000000"/>
        </w:rPr>
        <w:t>- ჰი-ჰი-ჰი, ანოს, ამის გაკეთება არ შეიძლება. გოგოებთან თავაზიანი უნდა იყო.</w:t>
      </w:r>
    </w:p>
    <w:p w14:paraId="2D7A3872" w14:textId="77777777" w:rsidR="002B144F" w:rsidRDefault="00000000">
      <w:pPr>
        <w:spacing w:before="269" w:after="269"/>
        <w:ind w:left="120"/>
      </w:pPr>
      <w:r>
        <w:rPr>
          <w:rFonts w:ascii="Times New Roman" w:hAnsi="Times New Roman"/>
          <w:color w:val="000000"/>
        </w:rPr>
        <w:t>- ვაიმე, მაგრამ დემონები ასეთ რამეებს არ აფასებენ.</w:t>
      </w:r>
    </w:p>
    <w:p w14:paraId="44D43DD0" w14:textId="77777777" w:rsidR="002B144F" w:rsidRDefault="00000000">
      <w:pPr>
        <w:spacing w:before="269" w:after="269"/>
        <w:ind w:left="120"/>
      </w:pPr>
      <w:r>
        <w:rPr>
          <w:rFonts w:ascii="Times New Roman" w:hAnsi="Times New Roman"/>
          <w:color w:val="000000"/>
        </w:rPr>
        <w:t>„ეს დაფასებულია და როგორ!“ - მაშინვე ჩაილაპარაკა საშამ.</w:t>
      </w:r>
    </w:p>
    <w:p w14:paraId="1D542A95" w14:textId="77777777" w:rsidR="002B144F" w:rsidRDefault="00000000">
      <w:pPr>
        <w:spacing w:before="269" w:after="269"/>
        <w:ind w:left="120"/>
      </w:pPr>
      <w:r>
        <w:rPr>
          <w:rFonts w:ascii="Times New Roman" w:hAnsi="Times New Roman"/>
          <w:color w:val="000000"/>
        </w:rPr>
        <w:t>- რა?</w:t>
      </w:r>
    </w:p>
    <w:p w14:paraId="40F25DB0" w14:textId="77777777" w:rsidR="002B144F" w:rsidRDefault="00000000">
      <w:pPr>
        <w:spacing w:before="269" w:after="269"/>
        <w:ind w:left="120"/>
      </w:pPr>
      <w:r>
        <w:rPr>
          <w:rFonts w:ascii="Times New Roman" w:hAnsi="Times New Roman"/>
          <w:color w:val="000000"/>
        </w:rPr>
        <w:t>- პრობლემა არ არის! დასაფასებელია, ვამბობ მე.</w:t>
      </w:r>
    </w:p>
    <w:p w14:paraId="2D00EE53" w14:textId="77777777" w:rsidR="002B144F" w:rsidRDefault="00000000">
      <w:pPr>
        <w:spacing w:before="269" w:after="269"/>
        <w:ind w:left="120"/>
      </w:pPr>
      <w:r>
        <w:rPr>
          <w:rFonts w:ascii="Times New Roman" w:hAnsi="Times New Roman"/>
          <w:color w:val="000000"/>
        </w:rPr>
        <w:t>- ჰმ, მაგრამ ადამიანებისგან განსხვავებით, დემონების შესაძლებლობები სქესის მიხედვით არ განსხვავდება. მაშ, რატომ უნდა იყოს ეს დაფასებული?</w:t>
      </w:r>
    </w:p>
    <w:p w14:paraId="17C3A146" w14:textId="77777777" w:rsidR="002B144F" w:rsidRDefault="00000000">
      <w:pPr>
        <w:spacing w:before="269" w:after="269"/>
        <w:ind w:left="120"/>
      </w:pPr>
      <w:r>
        <w:rPr>
          <w:rFonts w:ascii="Times New Roman" w:hAnsi="Times New Roman"/>
          <w:color w:val="000000"/>
        </w:rPr>
        <w:t>„არ ვიცი, რა ხდება ხალხთან და განსაკუთრებით რატომ იქცევიან ასე, მაგრამ ასეთი მანერები ნორმაა.“</w:t>
      </w:r>
    </w:p>
    <w:p w14:paraId="470EB9F8" w14:textId="77777777" w:rsidR="002B144F" w:rsidRDefault="00000000">
      <w:pPr>
        <w:spacing w:before="269" w:after="269"/>
        <w:ind w:left="120"/>
      </w:pPr>
      <w:r>
        <w:rPr>
          <w:rFonts w:ascii="Times New Roman" w:hAnsi="Times New Roman"/>
          <w:color w:val="000000"/>
        </w:rPr>
        <w:t>ჰმ, 2000 წლის წინ ასე არ იყო, მაგრამ მგონი დრო იცვლება.</w:t>
      </w:r>
    </w:p>
    <w:p w14:paraId="1B013A22" w14:textId="77777777" w:rsidR="002B144F" w:rsidRDefault="00000000">
      <w:pPr>
        <w:spacing w:before="269" w:after="269"/>
        <w:ind w:left="120"/>
      </w:pPr>
      <w:r>
        <w:rPr>
          <w:rFonts w:ascii="Times New Roman" w:hAnsi="Times New Roman"/>
          <w:color w:val="000000"/>
        </w:rPr>
        <w:t>- მართლა...?</w:t>
      </w:r>
    </w:p>
    <w:p w14:paraId="191FF86E"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 როდესაც კარიბჭეში გავედით და გმირთა აკადემიაში აღმოვჩნდით.</w:t>
      </w:r>
    </w:p>
    <w:p w14:paraId="7A8A51C6" w14:textId="77777777" w:rsidR="002B144F" w:rsidRDefault="00000000">
      <w:pPr>
        <w:spacing w:before="269" w:after="269"/>
        <w:ind w:left="120"/>
      </w:pPr>
      <w:r>
        <w:rPr>
          <w:rFonts w:ascii="Times New Roman" w:hAnsi="Times New Roman"/>
          <w:color w:val="000000"/>
        </w:rPr>
        <w:t>— ... რეინკარნირებულიდან?</w:t>
      </w:r>
    </w:p>
    <w:p w14:paraId="27701384" w14:textId="77777777" w:rsidR="002B144F" w:rsidRDefault="00000000">
      <w:pPr>
        <w:spacing w:before="269" w:after="269"/>
        <w:ind w:left="120"/>
      </w:pPr>
      <w:r>
        <w:rPr>
          <w:rFonts w:ascii="Times New Roman" w:hAnsi="Times New Roman"/>
          <w:color w:val="000000"/>
        </w:rPr>
        <w:t>„მართალია“, ვუპასუხე მის კითხვას.</w:t>
      </w:r>
    </w:p>
    <w:p w14:paraId="11A968BA" w14:textId="77777777" w:rsidR="002B144F" w:rsidRDefault="00000000">
      <w:pPr>
        <w:spacing w:before="269" w:after="269"/>
        <w:ind w:left="120"/>
      </w:pPr>
      <w:r>
        <w:rPr>
          <w:rFonts w:ascii="Times New Roman" w:hAnsi="Times New Roman"/>
          <w:color w:val="000000"/>
        </w:rPr>
        <w:t>„ვაუ, დემონებსაც ჰყავთ რეინკარნირებული ადამიანები“, - თქვა მან მსუბუქი ტონით.</w:t>
      </w:r>
    </w:p>
    <w:p w14:paraId="2B235CC5" w14:textId="77777777" w:rsidR="002B144F" w:rsidRDefault="00000000">
      <w:pPr>
        <w:spacing w:before="269" w:after="269"/>
        <w:ind w:left="120"/>
      </w:pPr>
      <w:r>
        <w:rPr>
          <w:rFonts w:ascii="Times New Roman" w:hAnsi="Times New Roman"/>
          <w:color w:val="000000"/>
        </w:rPr>
        <w:t>მისი რეაქციიდან გამომდინარე, რეინკარნაციები აქ იშვიათი არ არის. ხალხმა არ უნდა იცოდეს შელოცვა „სილიციუმი“, მაგრამ ასე ამბობდნენ ჩემი მშობლების სასაზღვრო ქალაქში. ეს გაირადიტისთვის ჩვეულებრივი ამბავია? თუ მხოლოდ გმირთა აკადემიაშია საქმე?</w:t>
      </w:r>
    </w:p>
    <w:p w14:paraId="06AACA0F" w14:textId="77777777" w:rsidR="002B144F" w:rsidRDefault="00000000">
      <w:pPr>
        <w:spacing w:before="269" w:after="269"/>
        <w:ind w:left="120"/>
      </w:pPr>
      <w:r>
        <w:rPr>
          <w:rFonts w:ascii="Times New Roman" w:hAnsi="Times New Roman"/>
          <w:color w:val="000000"/>
        </w:rPr>
        <w:lastRenderedPageBreak/>
        <w:t>— და განა რეინკარნირებული ადამიანები აქ იშვიათი მოვლენა არ არის?</w:t>
      </w:r>
    </w:p>
    <w:p w14:paraId="611668C7" w14:textId="77777777" w:rsidR="002B144F" w:rsidRDefault="00000000">
      <w:pPr>
        <w:spacing w:before="269" w:after="269"/>
        <w:ind w:left="120"/>
      </w:pPr>
      <w:r>
        <w:rPr>
          <w:rFonts w:ascii="Times New Roman" w:hAnsi="Times New Roman"/>
          <w:color w:val="000000"/>
        </w:rPr>
        <w:t>„ჯერგა კანონის კლასში ყველა რეინკარნაციაა. აუ!“ - წამოიძახა ელეონორამ, თითქოს ისეთი რამ წამოსცდა, რაც არ უნდა გაეკეთებინა.</w:t>
      </w:r>
    </w:p>
    <w:p w14:paraId="33BE9780" w14:textId="77777777" w:rsidR="002B144F" w:rsidRDefault="00000000">
      <w:pPr>
        <w:spacing w:before="269" w:after="269"/>
        <w:ind w:left="120"/>
      </w:pPr>
      <w:r>
        <w:rPr>
          <w:rFonts w:ascii="Times New Roman" w:hAnsi="Times New Roman"/>
          <w:color w:val="000000"/>
        </w:rPr>
        <w:t>— რამე პრობლემაა?</w:t>
      </w:r>
    </w:p>
    <w:p w14:paraId="31C6D0FC" w14:textId="77777777" w:rsidR="002B144F" w:rsidRDefault="00000000">
      <w:pPr>
        <w:spacing w:before="269" w:after="269"/>
        <w:ind w:left="120"/>
      </w:pPr>
      <w:r>
        <w:rPr>
          <w:rFonts w:ascii="Times New Roman" w:hAnsi="Times New Roman"/>
          <w:color w:val="000000"/>
        </w:rPr>
        <w:t>- აჰ, ჯერჯერობით გვეკრძალება გარეშე პირებისთვის რეინკარნაციის შესახებ ინფორმაციის მოყოლა. ხომ ხედავ, ჩვეულებრივი ადამიანების თვალსაზრისით ეს საშინელებაა.</w:t>
      </w:r>
    </w:p>
    <w:p w14:paraId="334C11F7" w14:textId="77777777" w:rsidR="002B144F" w:rsidRDefault="00000000">
      <w:pPr>
        <w:spacing w:before="269" w:after="269"/>
        <w:ind w:left="120"/>
      </w:pPr>
      <w:r>
        <w:rPr>
          <w:rFonts w:ascii="Times New Roman" w:hAnsi="Times New Roman"/>
          <w:color w:val="000000"/>
        </w:rPr>
        <w:t>გასაგებია, თუმცა მგონია, რომ ეს ერთადერთი მიზეზი არ არის.</w:t>
      </w:r>
    </w:p>
    <w:p w14:paraId="0859EFF9" w14:textId="77777777" w:rsidR="002B144F" w:rsidRDefault="00000000">
      <w:pPr>
        <w:spacing w:before="269" w:after="269"/>
        <w:ind w:left="120"/>
      </w:pPr>
      <w:r>
        <w:rPr>
          <w:rFonts w:ascii="Times New Roman" w:hAnsi="Times New Roman"/>
          <w:color w:val="000000"/>
        </w:rPr>
        <w:t>- კარგი. ჩვენ გვაქვს გაცვლითი პროგრამა დემონთა მბრძანებლის აკადემიასთან და მათ სტუდენტებს შორის რეინკარნირებული ადამიანებიც არიან. ყველაფერი კარგადაა. ნორმალური.</w:t>
      </w:r>
    </w:p>
    <w:p w14:paraId="7D57E29E" w14:textId="77777777" w:rsidR="002B144F" w:rsidRDefault="00000000">
      <w:pPr>
        <w:spacing w:before="269" w:after="269"/>
        <w:ind w:left="120"/>
      </w:pPr>
      <w:r>
        <w:rPr>
          <w:rFonts w:ascii="Times New Roman" w:hAnsi="Times New Roman"/>
          <w:color w:val="000000"/>
        </w:rPr>
        <w:t>ელეონორამ მუშტი მაგრად შეკრა, თითქოს საკუთარი თავის დარწმუნებას ცდილობდა.</w:t>
      </w:r>
    </w:p>
    <w:p w14:paraId="2F9DCC53" w14:textId="77777777" w:rsidR="002B144F" w:rsidRDefault="00000000">
      <w:pPr>
        <w:spacing w:before="269" w:after="269"/>
        <w:ind w:left="120"/>
      </w:pPr>
      <w:r>
        <w:rPr>
          <w:rFonts w:ascii="Times New Roman" w:hAnsi="Times New Roman"/>
          <w:color w:val="000000"/>
        </w:rPr>
        <w:t>- კარგი, ამის შესახებ არავის ვეტყვი.</w:t>
      </w:r>
    </w:p>
    <w:p w14:paraId="53B4489E" w14:textId="77777777" w:rsidR="002B144F" w:rsidRDefault="00000000">
      <w:pPr>
        <w:spacing w:before="269" w:after="269"/>
        <w:ind w:left="120"/>
      </w:pPr>
      <w:r>
        <w:rPr>
          <w:rFonts w:ascii="Times New Roman" w:hAnsi="Times New Roman"/>
          <w:color w:val="000000"/>
        </w:rPr>
        <w:t>„მართლა? გმადლობთ. ძალიან მიხარია“, - თქვა მან შვებით ამოსუნთქული ტონით. „დემონთა მბრძანებლის აკადემიაშიც იგივეა? დიდი ამბავია, როცა ვინმე რეინკარნაციას განიცდის? აქ განსაკუთრებით პოპულარულია გმირი კანონის რეინკარნაციები“.</w:t>
      </w:r>
    </w:p>
    <w:p w14:paraId="4652C5A4" w14:textId="77777777" w:rsidR="002B144F" w:rsidRDefault="00000000">
      <w:pPr>
        <w:spacing w:before="269" w:after="269"/>
        <w:ind w:left="120"/>
      </w:pPr>
      <w:r>
        <w:rPr>
          <w:rFonts w:ascii="Times New Roman" w:hAnsi="Times New Roman"/>
          <w:color w:val="000000"/>
        </w:rPr>
        <w:t>პოპულარობა ძალიან ადამიანურია თუ რაღაც მსგავსი.</w:t>
      </w:r>
    </w:p>
    <w:p w14:paraId="70750229" w14:textId="77777777" w:rsidR="002B144F" w:rsidRDefault="00000000">
      <w:pPr>
        <w:spacing w:before="269" w:after="269"/>
        <w:ind w:left="120"/>
      </w:pPr>
      <w:r>
        <w:rPr>
          <w:rFonts w:ascii="Times New Roman" w:hAnsi="Times New Roman"/>
          <w:color w:val="000000"/>
        </w:rPr>
        <w:t>— გყავთ რეინკარნირებული გმირი კანონი?</w:t>
      </w:r>
    </w:p>
    <w:p w14:paraId="53E0DA13" w14:textId="77777777" w:rsidR="002B144F" w:rsidRDefault="00000000">
      <w:pPr>
        <w:spacing w:before="269" w:after="269"/>
        <w:ind w:left="120"/>
      </w:pPr>
      <w:r>
        <w:rPr>
          <w:rFonts w:ascii="Times New Roman" w:hAnsi="Times New Roman"/>
          <w:color w:val="000000"/>
        </w:rPr>
        <w:t>- კი, ოთხი ადამიანი. ოჰ, ესეც საიდუმლოა!</w:t>
      </w:r>
    </w:p>
    <w:p w14:paraId="741AFC6A" w14:textId="77777777" w:rsidR="002B144F" w:rsidRDefault="00000000">
      <w:pPr>
        <w:spacing w:before="269" w:after="269"/>
        <w:ind w:left="120"/>
      </w:pPr>
      <w:r>
        <w:rPr>
          <w:rFonts w:ascii="Times New Roman" w:hAnsi="Times New Roman"/>
          <w:color w:val="000000"/>
        </w:rPr>
        <w:t>საშამ გაკვირვებულმა თავი გვერდზე გადახარა.</w:t>
      </w:r>
    </w:p>
    <w:p w14:paraId="4A5275D4" w14:textId="77777777" w:rsidR="002B144F" w:rsidRDefault="00000000">
      <w:pPr>
        <w:spacing w:before="269" w:after="269"/>
        <w:ind w:left="120"/>
      </w:pPr>
      <w:r>
        <w:rPr>
          <w:rFonts w:ascii="Times New Roman" w:hAnsi="Times New Roman"/>
          <w:color w:val="000000"/>
        </w:rPr>
        <w:t>- ოთხი?..</w:t>
      </w:r>
    </w:p>
    <w:p w14:paraId="587F21A7" w14:textId="77777777" w:rsidR="002B144F" w:rsidRDefault="00000000">
      <w:pPr>
        <w:spacing w:before="269" w:after="269"/>
        <w:ind w:left="120"/>
      </w:pPr>
      <w:r>
        <w:rPr>
          <w:rFonts w:ascii="Times New Roman" w:hAnsi="Times New Roman"/>
          <w:color w:val="000000"/>
        </w:rPr>
        <w:t>— გმირ კანონს შვიდი ბაზა ჰქონდა. თუ ვივარაუდებთ, რომ თითოეული ბაზა ცალკე სხეულში რეინკარნაციას განიცდიდა, მაშინ ამაში უცნაური არაფერია.</w:t>
      </w:r>
    </w:p>
    <w:p w14:paraId="203AE321" w14:textId="77777777" w:rsidR="002B144F" w:rsidRDefault="00000000">
      <w:pPr>
        <w:spacing w:before="269" w:after="269"/>
        <w:ind w:left="120"/>
      </w:pPr>
      <w:r>
        <w:rPr>
          <w:rFonts w:ascii="Times New Roman" w:hAnsi="Times New Roman"/>
          <w:color w:val="000000"/>
        </w:rPr>
        <w:t>ელეონორამ ჩემი კომენტარის მოსმენის შემდეგ თავი დაუქნია.</w:t>
      </w:r>
    </w:p>
    <w:p w14:paraId="0E282C34" w14:textId="77777777" w:rsidR="002B144F" w:rsidRDefault="00000000">
      <w:pPr>
        <w:spacing w:before="269" w:after="269"/>
        <w:ind w:left="120"/>
      </w:pPr>
      <w:r>
        <w:rPr>
          <w:rFonts w:ascii="Times New Roman" w:hAnsi="Times New Roman"/>
          <w:color w:val="000000"/>
        </w:rPr>
        <w:t>— მართალია. მაგრამ დემონთა მბრძანებლის აკადემიაში ყველა ასე კარგად იცნობთ გმირებს? აჰ, თუ ეს იმიტომ ხდება, რომ რეინკარნირებული ხართ?</w:t>
      </w:r>
    </w:p>
    <w:p w14:paraId="363477BF" w14:textId="77777777" w:rsidR="002B144F" w:rsidRDefault="00000000">
      <w:pPr>
        <w:spacing w:before="269" w:after="269"/>
        <w:ind w:left="120"/>
      </w:pPr>
      <w:r>
        <w:rPr>
          <w:rFonts w:ascii="Times New Roman" w:hAnsi="Times New Roman"/>
          <w:color w:val="000000"/>
        </w:rPr>
        <w:t>- რას ამბობ? ჩვენს აკადემიაში ეს ყველამ იცის.</w:t>
      </w:r>
    </w:p>
    <w:p w14:paraId="15E29E59" w14:textId="77777777" w:rsidR="002B144F" w:rsidRDefault="00000000">
      <w:pPr>
        <w:spacing w:before="269" w:after="269"/>
        <w:ind w:left="120"/>
      </w:pPr>
      <w:r>
        <w:rPr>
          <w:rFonts w:ascii="Times New Roman" w:hAnsi="Times New Roman"/>
          <w:color w:val="000000"/>
        </w:rPr>
        <w:lastRenderedPageBreak/>
        <w:t>სინამდვილეში არ ვიცი, მაგრამ მეგონა, რომ ეს შესაფერისი პასუხი იყო.</w:t>
      </w:r>
    </w:p>
    <w:p w14:paraId="31E18C82" w14:textId="77777777" w:rsidR="002B144F" w:rsidRDefault="00000000">
      <w:pPr>
        <w:spacing w:before="269" w:after="269"/>
        <w:ind w:left="120"/>
      </w:pPr>
      <w:r>
        <w:rPr>
          <w:rFonts w:ascii="Times New Roman" w:hAnsi="Times New Roman"/>
          <w:color w:val="000000"/>
        </w:rPr>
        <w:t>- ოჰ, კი, სწორია. ჩვენი თემის გაგრძელებისას, მინდოდა დემონებისთვის რაღაც მეკითხა. თქვენს აკადემიაში ყველაზე პოპულარული ის არის, ვინც დემონთა მბრძანებლად იბადება? იცით, ის ერთი.</w:t>
      </w:r>
    </w:p>
    <w:p w14:paraId="34D81857" w14:textId="77777777" w:rsidR="002B144F" w:rsidRDefault="00000000">
      <w:pPr>
        <w:spacing w:before="269" w:after="269"/>
        <w:ind w:left="120"/>
      </w:pPr>
      <w:r>
        <w:rPr>
          <w:rFonts w:ascii="Times New Roman" w:hAnsi="Times New Roman"/>
          <w:color w:val="000000"/>
        </w:rPr>
        <w:t>ელეონორამ თითი ასწია.</w:t>
      </w:r>
    </w:p>
    <w:p w14:paraId="612A9586" w14:textId="77777777" w:rsidR="002B144F" w:rsidRDefault="00000000">
      <w:pPr>
        <w:spacing w:before="269" w:after="269"/>
        <w:ind w:left="120"/>
      </w:pPr>
      <w:r>
        <w:rPr>
          <w:rFonts w:ascii="Times New Roman" w:hAnsi="Times New Roman"/>
          <w:color w:val="000000"/>
        </w:rPr>
        <w:t>— ტირანი დემონთა მბრძანებელი, ავოს დილჰევია, არა?</w:t>
      </w:r>
    </w:p>
    <w:p w14:paraId="39B7204E" w14:textId="77777777" w:rsidR="002B144F" w:rsidRDefault="00000000">
      <w:pPr>
        <w:spacing w:before="269" w:after="269"/>
        <w:ind w:left="120"/>
      </w:pPr>
      <w:r>
        <w:rPr>
          <w:rFonts w:ascii="Times New Roman" w:hAnsi="Times New Roman"/>
          <w:color w:val="000000"/>
        </w:rPr>
        <w:t>საშამ ჩუმად შემომხედა.</w:t>
      </w:r>
    </w:p>
    <w:p w14:paraId="415F1605" w14:textId="77777777" w:rsidR="002B144F" w:rsidRDefault="00000000">
      <w:pPr>
        <w:spacing w:before="269" w:after="269"/>
        <w:ind w:left="120"/>
      </w:pPr>
      <w:r>
        <w:rPr>
          <w:rFonts w:ascii="Times New Roman" w:hAnsi="Times New Roman"/>
          <w:color w:val="000000"/>
        </w:rPr>
        <w:t>ჰმ, ჩემი სახელი გმირთა აკადემიის ლორეშიც კი შეიცვალა? თუმცა ჯერ დანამდვილებით ვერ ვიტყვი, როგორც ჩანს, ადამიანები მარტო არ არიან, ვინც რაღაცას აკეთებს.</w:t>
      </w:r>
    </w:p>
    <w:p w14:paraId="77DC94CE" w14:textId="77777777" w:rsidR="002B144F" w:rsidRDefault="00000000">
      <w:pPr>
        <w:pStyle w:val="Heading4"/>
        <w:spacing w:before="269" w:after="269"/>
        <w:ind w:left="120"/>
      </w:pPr>
      <w:r>
        <w:rPr>
          <w:rFonts w:ascii="Times New Roman" w:hAnsi="Times New Roman"/>
          <w:i w:val="0"/>
          <w:color w:val="000000"/>
        </w:rPr>
        <w:t>შენიშვნები</w:t>
      </w:r>
    </w:p>
    <w:p w14:paraId="64459E9E" w14:textId="77777777" w:rsidR="002B144F" w:rsidRDefault="00000000">
      <w:pPr>
        <w:spacing w:before="269" w:after="269"/>
        <w:ind w:left="120"/>
      </w:pPr>
      <w:r>
        <w:rPr>
          <w:rFonts w:ascii="Times New Roman" w:hAnsi="Times New Roman"/>
          <w:color w:val="000000"/>
        </w:rPr>
        <w:t>1. ჩაწერილია, როგორც: „საკეტის ბარიერი“.</w:t>
      </w:r>
    </w:p>
    <w:p w14:paraId="5DE2EFEF" w14:textId="77777777" w:rsidR="002B144F" w:rsidRDefault="00000000">
      <w:pPr>
        <w:spacing w:before="269" w:after="269"/>
        <w:ind w:left="120"/>
      </w:pPr>
      <w:r>
        <w:rPr>
          <w:rFonts w:ascii="Times New Roman" w:hAnsi="Times New Roman"/>
          <w:color w:val="000000"/>
        </w:rPr>
        <w:t>2. აქ ჩვენ გვაქვს განსხვავება სხვადასხვა იაპონურ „მე“-ს შორის, რომელიც რუსულად არც თუ ისე კარგად არის გადმოცემული. ელეონორა საკუთარ თავს ძალიან სპეციფიკური მამრობითი სქესის „ბოკუს“ სახელით უწოდებდა, რაც ქალების მეტყველებაში უკიდურესად იშვიათია და ხაზს უსვამს მათ მამაკაცურობას და დამოუკიდებლობას. სწორედ ამიტომ ეგონა საშამ თავიდან, რომ ელეონორა მამაკაცი იყო.</w:t>
      </w:r>
    </w:p>
    <w:p w14:paraId="661B8A2D" w14:textId="77777777" w:rsidR="002B144F" w:rsidRDefault="00000000">
      <w:pPr>
        <w:pStyle w:val="Heading2"/>
        <w:pageBreakBefore/>
        <w:spacing w:before="180" w:after="180"/>
        <w:ind w:left="120"/>
      </w:pPr>
      <w:bookmarkStart w:id="20" w:name="_§_9._ხელახლა"/>
      <w:bookmarkStart w:id="21" w:name="_Toc199679523"/>
      <w:bookmarkEnd w:id="20"/>
      <w:r>
        <w:rPr>
          <w:rFonts w:ascii="Times New Roman" w:hAnsi="Times New Roman"/>
          <w:color w:val="000000"/>
          <w:sz w:val="33"/>
        </w:rPr>
        <w:lastRenderedPageBreak/>
        <w:t>§ 9. ხელახლა დაბადება</w:t>
      </w:r>
      <w:bookmarkEnd w:id="21"/>
    </w:p>
    <w:p w14:paraId="4990BED5" w14:textId="77777777" w:rsidR="002B144F" w:rsidRDefault="00000000">
      <w:pPr>
        <w:spacing w:before="269" w:after="269"/>
        <w:ind w:left="120"/>
      </w:pPr>
      <w:r>
        <w:rPr>
          <w:rFonts w:ascii="Times New Roman" w:hAnsi="Times New Roman"/>
          <w:color w:val="000000"/>
        </w:rPr>
        <w:t>- ოჰ... ს-ბოდიში.</w:t>
      </w:r>
    </w:p>
    <w:p w14:paraId="50F5CD17" w14:textId="77777777" w:rsidR="002B144F" w:rsidRDefault="00000000">
      <w:pPr>
        <w:spacing w:before="269" w:after="269"/>
        <w:ind w:left="120"/>
      </w:pPr>
      <w:r>
        <w:rPr>
          <w:rFonts w:ascii="Times New Roman" w:hAnsi="Times New Roman"/>
          <w:color w:val="000000"/>
        </w:rPr>
        <w:t>ელეონორამ უეცრად დამნაშავედ ცნო და თავი დაუქნია.</w:t>
      </w:r>
    </w:p>
    <w:p w14:paraId="00C9D1C9" w14:textId="77777777" w:rsidR="002B144F" w:rsidRDefault="00000000">
      <w:pPr>
        <w:spacing w:before="269" w:after="269"/>
        <w:ind w:left="120"/>
      </w:pPr>
      <w:r>
        <w:rPr>
          <w:rFonts w:ascii="Times New Roman" w:hAnsi="Times New Roman"/>
          <w:color w:val="000000"/>
        </w:rPr>
        <w:t>- რისთვის?</w:t>
      </w:r>
    </w:p>
    <w:p w14:paraId="5981CB1C" w14:textId="77777777" w:rsidR="002B144F" w:rsidRDefault="00000000">
      <w:pPr>
        <w:spacing w:before="269" w:after="269"/>
        <w:ind w:left="120"/>
      </w:pPr>
      <w:r>
        <w:rPr>
          <w:rFonts w:ascii="Times New Roman" w:hAnsi="Times New Roman"/>
          <w:color w:val="000000"/>
        </w:rPr>
        <w:t>ჩემი კითხვის გაგონებაზე, გაკვირვებულმა შემომხედა.</w:t>
      </w:r>
    </w:p>
    <w:p w14:paraId="6359C8C3" w14:textId="77777777" w:rsidR="002B144F" w:rsidRDefault="00000000">
      <w:pPr>
        <w:spacing w:before="269" w:after="269"/>
        <w:ind w:left="120"/>
      </w:pPr>
      <w:r>
        <w:rPr>
          <w:rFonts w:ascii="Times New Roman" w:hAnsi="Times New Roman"/>
          <w:color w:val="000000"/>
        </w:rPr>
        <w:t>- ჰა? ტირან-დემონების მბრძანებლის სახელის წარმოთქმა მისდამი პატივისცემის ნიშნად აკრძალული არ არის?..</w:t>
      </w:r>
    </w:p>
    <w:p w14:paraId="0677D31C" w14:textId="77777777" w:rsidR="002B144F" w:rsidRDefault="00000000">
      <w:pPr>
        <w:spacing w:before="269" w:after="269"/>
        <w:ind w:left="120"/>
      </w:pPr>
      <w:r>
        <w:rPr>
          <w:rFonts w:ascii="Times New Roman" w:hAnsi="Times New Roman"/>
          <w:color w:val="000000"/>
        </w:rPr>
        <w:t>- კი.</w:t>
      </w:r>
    </w:p>
    <w:p w14:paraId="3DEA8CB9" w14:textId="77777777" w:rsidR="002B144F" w:rsidRDefault="00000000">
      <w:pPr>
        <w:spacing w:before="269" w:after="269"/>
        <w:ind w:left="120"/>
      </w:pPr>
      <w:r>
        <w:rPr>
          <w:rFonts w:ascii="Times New Roman" w:hAnsi="Times New Roman"/>
          <w:color w:val="000000"/>
        </w:rPr>
        <w:t>ასეა საქმე? მიუხედავად იმისა, რომ აქამდე გაცვლითი პროგრამები არ არსებობდა, მათ მაინც იციან რაღაც დემონებზე. ვინ უთხრა მათ ამის შესახებ და საიდან გაიგეს? და რა მიზნით?</w:t>
      </w:r>
    </w:p>
    <w:p w14:paraId="6A256DD8" w14:textId="77777777" w:rsidR="002B144F" w:rsidRDefault="00000000">
      <w:pPr>
        <w:spacing w:before="269" w:after="269"/>
        <w:ind w:left="120"/>
      </w:pPr>
      <w:r>
        <w:rPr>
          <w:rFonts w:ascii="Times New Roman" w:hAnsi="Times New Roman"/>
          <w:color w:val="000000"/>
        </w:rPr>
        <w:t>- ჰმ... ანუ მაინც არ მოგწონს, როცა სხვები მის სახელს ეძახიან?</w:t>
      </w:r>
    </w:p>
    <w:p w14:paraId="38F3F31A" w14:textId="77777777" w:rsidR="002B144F" w:rsidRDefault="00000000">
      <w:pPr>
        <w:spacing w:before="269" w:after="269"/>
        <w:ind w:left="120"/>
      </w:pPr>
      <w:r>
        <w:rPr>
          <w:rFonts w:ascii="Times New Roman" w:hAnsi="Times New Roman"/>
          <w:color w:val="000000"/>
        </w:rPr>
        <w:t>- არ მაინტერესებს.</w:t>
      </w:r>
    </w:p>
    <w:p w14:paraId="01C1FB0D" w14:textId="77777777" w:rsidR="002B144F" w:rsidRDefault="00000000">
      <w:pPr>
        <w:spacing w:before="269" w:after="269"/>
        <w:ind w:left="120"/>
      </w:pPr>
      <w:r>
        <w:rPr>
          <w:rFonts w:ascii="Times New Roman" w:hAnsi="Times New Roman"/>
          <w:color w:val="000000"/>
        </w:rPr>
        <w:t>მან საშას შეხედა.</w:t>
      </w:r>
    </w:p>
    <w:p w14:paraId="09C8C398" w14:textId="77777777" w:rsidR="002B144F" w:rsidRDefault="00000000">
      <w:pPr>
        <w:spacing w:before="269" w:after="269"/>
        <w:ind w:left="120"/>
      </w:pPr>
      <w:r>
        <w:rPr>
          <w:rFonts w:ascii="Times New Roman" w:hAnsi="Times New Roman"/>
          <w:color w:val="000000"/>
        </w:rPr>
        <w:t>- მეც, მაგრამ მგონი ჯობია, გაცვლითი პროგრამის დაწყებისას ეს არ თქვა. მოგვიანებით, თუ საიმპერატორო ოჯახის წევრები თვალს მოგკრავენ, გაწამებენ.</w:t>
      </w:r>
    </w:p>
    <w:p w14:paraId="76045597" w14:textId="77777777" w:rsidR="002B144F" w:rsidRDefault="00000000">
      <w:pPr>
        <w:spacing w:before="269" w:after="269"/>
        <w:ind w:left="120"/>
      </w:pPr>
      <w:r>
        <w:rPr>
          <w:rFonts w:ascii="Times New Roman" w:hAnsi="Times New Roman"/>
          <w:color w:val="000000"/>
        </w:rPr>
        <w:t>ელეონორამ შვებით ამოისუნთქა.</w:t>
      </w:r>
    </w:p>
    <w:p w14:paraId="1F547B9B" w14:textId="77777777" w:rsidR="002B144F" w:rsidRDefault="00000000">
      <w:pPr>
        <w:spacing w:before="269" w:after="269"/>
        <w:ind w:left="120"/>
      </w:pPr>
      <w:r>
        <w:rPr>
          <w:rFonts w:ascii="Times New Roman" w:hAnsi="Times New Roman"/>
          <w:color w:val="000000"/>
        </w:rPr>
        <w:t>- ღმერთს მადლობა, რომ შენნაირი ადამიანები არსებობენ. გაკვეთილზე გვითხრეს, რომ კატეგორიულის სახელის ხმამაღლა წარმოთქმა მკაცრად აკრძალულია, თორემ დიდი პრობლემები იქნება, მაგრამ დემონებიც განსხვავებულები არიან, არა?</w:t>
      </w:r>
    </w:p>
    <w:p w14:paraId="0716BA4F" w14:textId="77777777" w:rsidR="002B144F" w:rsidRDefault="00000000">
      <w:pPr>
        <w:spacing w:before="269" w:after="269"/>
        <w:ind w:left="120"/>
      </w:pPr>
      <w:r>
        <w:rPr>
          <w:rFonts w:ascii="Times New Roman" w:hAnsi="Times New Roman"/>
          <w:color w:val="000000"/>
        </w:rPr>
        <w:t>- კარგი, რაღაც მსგავსი.</w:t>
      </w:r>
    </w:p>
    <w:p w14:paraId="0DF629BE" w14:textId="77777777" w:rsidR="002B144F" w:rsidRDefault="00000000">
      <w:pPr>
        <w:spacing w:before="269" w:after="269"/>
        <w:ind w:left="120"/>
      </w:pPr>
      <w:r>
        <w:rPr>
          <w:rFonts w:ascii="Times New Roman" w:hAnsi="Times New Roman"/>
          <w:color w:val="000000"/>
        </w:rPr>
        <w:t>და მას ძალიან თავისუფალი ხასიათი აქვს, რადგან ის ასე შემთხვევით ახსენებს აკრძალულ სახელს, საკმაოდ მკაცრი გაფრთხილების შემდეგ.</w:t>
      </w:r>
    </w:p>
    <w:p w14:paraId="37AC049D" w14:textId="77777777" w:rsidR="002B144F" w:rsidRDefault="00000000">
      <w:pPr>
        <w:spacing w:before="269" w:after="269"/>
        <w:ind w:left="120"/>
      </w:pPr>
      <w:r>
        <w:rPr>
          <w:rFonts w:ascii="Times New Roman" w:hAnsi="Times New Roman"/>
          <w:color w:val="000000"/>
        </w:rPr>
        <w:t>- მაგრამ მაინც ვწუხვარ. ჩემივე დაუდევრობის გამო ზედმეტი წამოვიყვირე.</w:t>
      </w:r>
    </w:p>
    <w:p w14:paraId="5D39C36A" w14:textId="77777777" w:rsidR="002B144F" w:rsidRDefault="00000000">
      <w:pPr>
        <w:spacing w:before="269" w:after="269"/>
        <w:ind w:left="120"/>
      </w:pPr>
      <w:r>
        <w:rPr>
          <w:rFonts w:ascii="Times New Roman" w:hAnsi="Times New Roman"/>
          <w:color w:val="000000"/>
        </w:rPr>
        <w:t>ელეონორამ ოდნავ ენა გამოყო, თითქოს ვითომ შეცდომა დაუშვა.</w:t>
      </w:r>
    </w:p>
    <w:p w14:paraId="0C0AA52F" w14:textId="77777777" w:rsidR="002B144F" w:rsidRDefault="00000000">
      <w:pPr>
        <w:spacing w:before="269" w:after="269"/>
        <w:ind w:left="120"/>
      </w:pPr>
      <w:r>
        <w:rPr>
          <w:rFonts w:ascii="Times New Roman" w:hAnsi="Times New Roman"/>
          <w:color w:val="000000"/>
        </w:rPr>
        <w:t>- აჰ, მოიცა, მოიცა.</w:t>
      </w:r>
    </w:p>
    <w:p w14:paraId="0F6FB03A" w14:textId="77777777" w:rsidR="002B144F" w:rsidRDefault="00000000">
      <w:pPr>
        <w:spacing w:before="269" w:after="269"/>
        <w:ind w:left="120"/>
      </w:pPr>
      <w:r>
        <w:rPr>
          <w:rFonts w:ascii="Times New Roman" w:hAnsi="Times New Roman"/>
          <w:color w:val="000000"/>
        </w:rPr>
        <w:lastRenderedPageBreak/>
        <w:t>ის უცებ გაჩერდა.</w:t>
      </w:r>
    </w:p>
    <w:p w14:paraId="4AC864BB" w14:textId="77777777" w:rsidR="002B144F" w:rsidRDefault="00000000">
      <w:pPr>
        <w:spacing w:before="269" w:after="269"/>
        <w:ind w:left="120"/>
      </w:pPr>
      <w:r>
        <w:rPr>
          <w:rFonts w:ascii="Times New Roman" w:hAnsi="Times New Roman"/>
          <w:color w:val="000000"/>
        </w:rPr>
        <w:t>- მაპატიეთ, მაგრამ გვერდით გავიარეთ. ამ ოთახში მივდივართ.</w:t>
      </w:r>
    </w:p>
    <w:p w14:paraId="04CD349A" w14:textId="77777777" w:rsidR="002B144F" w:rsidRDefault="00000000">
      <w:pPr>
        <w:spacing w:before="269" w:after="269"/>
        <w:ind w:left="120"/>
      </w:pPr>
      <w:r>
        <w:rPr>
          <w:rFonts w:ascii="Times New Roman" w:hAnsi="Times New Roman"/>
          <w:color w:val="000000"/>
        </w:rPr>
        <w:t>ელეონორამ შემობრუნდა და გააღო კარი იმ ოთახისა, რომელიც გამოგვრჩა.</w:t>
      </w:r>
    </w:p>
    <w:p w14:paraId="4F67A32E" w14:textId="77777777" w:rsidR="002B144F" w:rsidRDefault="00000000">
      <w:pPr>
        <w:spacing w:before="269" w:after="269"/>
        <w:ind w:left="120"/>
      </w:pPr>
      <w:r>
        <w:rPr>
          <w:rFonts w:ascii="Times New Roman" w:hAnsi="Times New Roman"/>
          <w:color w:val="000000"/>
        </w:rPr>
        <w:t>შიგნით მრგვალი, ატრიუმის მსგავსი ოთახი იყო. პირველი სართულიდან ბოლოში ასასვლელი კიბე დავინახეთ და მთელი უზარმაზარი სივრცე წიგნების თაროებით იყო სავსე, რომლებიც, სადაც არ უნდა გაეხედათ, წიგნებით იყო სავსე.</w:t>
      </w:r>
    </w:p>
    <w:p w14:paraId="55EBEE22" w14:textId="77777777" w:rsidR="002B144F" w:rsidRDefault="00000000">
      <w:pPr>
        <w:spacing w:before="269" w:after="269"/>
        <w:ind w:left="120"/>
      </w:pPr>
      <w:r>
        <w:rPr>
          <w:rFonts w:ascii="Times New Roman" w:hAnsi="Times New Roman"/>
          <w:color w:val="000000"/>
        </w:rPr>
        <w:t>- ეს გმირთა აკადემიის სიამაყეა - ჯადოსნური ბიბლიოთეკა. მასში მთელი აზიონის მაგიის შესახებ წიგნებია თავმოყრილი. თუ აქ არ არის ლეგენდა, რომელიც გაინტერესებთ, მაშინ დილჰეიდში ან სხვა ქვეყანაში მოგიწევთ წასვლა.</w:t>
      </w:r>
    </w:p>
    <w:p w14:paraId="571B60B2" w14:textId="77777777" w:rsidR="002B144F" w:rsidRDefault="00000000">
      <w:pPr>
        <w:spacing w:before="269" w:after="269"/>
        <w:ind w:left="120"/>
      </w:pPr>
      <w:r>
        <w:rPr>
          <w:rFonts w:ascii="Times New Roman" w:hAnsi="Times New Roman"/>
          <w:color w:val="000000"/>
        </w:rPr>
        <w:t>ელეონორა ბიბლიოთეკაში ისეთი თავდაჯერებულობით დადიოდა, თითქოს კარგად იცნობდა მას და შემდეგ გარკვეული კარადის წინ დადგა.</w:t>
      </w:r>
    </w:p>
    <w:p w14:paraId="50597E68" w14:textId="77777777" w:rsidR="002B144F" w:rsidRDefault="00000000">
      <w:pPr>
        <w:spacing w:before="269" w:after="269"/>
        <w:ind w:left="120"/>
      </w:pPr>
      <w:r>
        <w:rPr>
          <w:rFonts w:ascii="Times New Roman" w:hAnsi="Times New Roman"/>
          <w:color w:val="000000"/>
        </w:rPr>
        <w:t>— გმირების ლეგენდების შესახებ წიგნები აქ არის. რომელი გმირის ლეგენდის შესახებ გსურთ გაიგოთ?</w:t>
      </w:r>
    </w:p>
    <w:p w14:paraId="14532B48" w14:textId="77777777" w:rsidR="002B144F" w:rsidRDefault="00000000">
      <w:pPr>
        <w:spacing w:before="269" w:after="269"/>
        <w:ind w:left="120"/>
      </w:pPr>
      <w:r>
        <w:rPr>
          <w:rFonts w:ascii="Times New Roman" w:hAnsi="Times New Roman"/>
          <w:color w:val="000000"/>
        </w:rPr>
        <w:t>- კანონი.</w:t>
      </w:r>
    </w:p>
    <w:p w14:paraId="55B03848" w14:textId="77777777" w:rsidR="002B144F" w:rsidRDefault="00000000">
      <w:pPr>
        <w:spacing w:before="269" w:after="269"/>
        <w:ind w:left="120"/>
      </w:pPr>
      <w:r>
        <w:rPr>
          <w:rFonts w:ascii="Times New Roman" w:hAnsi="Times New Roman"/>
          <w:color w:val="000000"/>
        </w:rPr>
        <w:t>- ვაუ, გმირი კანონი ჯერ კიდევ ფართოდ არის ცნობილი დილჰეიდშიც კი!</w:t>
      </w:r>
    </w:p>
    <w:p w14:paraId="646BF4CD" w14:textId="77777777" w:rsidR="002B144F" w:rsidRDefault="00000000">
      <w:pPr>
        <w:spacing w:before="269" w:after="269"/>
        <w:ind w:left="120"/>
      </w:pPr>
      <w:r>
        <w:rPr>
          <w:rFonts w:ascii="Times New Roman" w:hAnsi="Times New Roman"/>
          <w:color w:val="000000"/>
        </w:rPr>
        <w:t>ელეონორა ბედნიერი ჩანდა და არ ჩანდა, რომ ხუმრობდა.</w:t>
      </w:r>
    </w:p>
    <w:p w14:paraId="1C9B43BA" w14:textId="77777777" w:rsidR="002B144F" w:rsidRDefault="00000000">
      <w:pPr>
        <w:spacing w:before="269" w:after="269"/>
        <w:ind w:left="120"/>
      </w:pPr>
      <w:r>
        <w:rPr>
          <w:rFonts w:ascii="Times New Roman" w:hAnsi="Times New Roman"/>
          <w:color w:val="000000"/>
        </w:rPr>
        <w:t>— იმიტომ ხომ არა, რომ მან დემონთა მბრძანებელი ტირანი დაამარცხა?</w:t>
      </w:r>
    </w:p>
    <w:p w14:paraId="0B81F597" w14:textId="77777777" w:rsidR="002B144F" w:rsidRDefault="00000000">
      <w:pPr>
        <w:spacing w:before="269" w:after="269"/>
        <w:ind w:left="120"/>
      </w:pPr>
      <w:r>
        <w:rPr>
          <w:rFonts w:ascii="Times New Roman" w:hAnsi="Times New Roman"/>
          <w:color w:val="000000"/>
        </w:rPr>
        <w:t>როგორც კი ეს ახსენა, საშას მზერა მუქარის შემცველი გახდა.</w:t>
      </w:r>
    </w:p>
    <w:p w14:paraId="13B74C1E" w14:textId="77777777" w:rsidR="002B144F" w:rsidRDefault="00000000">
      <w:pPr>
        <w:spacing w:before="269" w:after="269"/>
        <w:ind w:left="120"/>
      </w:pPr>
      <w:r>
        <w:rPr>
          <w:rFonts w:ascii="Times New Roman" w:hAnsi="Times New Roman"/>
          <w:color w:val="000000"/>
        </w:rPr>
        <w:t>- აჰ... ბოდიში. დაივიწყე რაც ახლა გითხარი.</w:t>
      </w:r>
    </w:p>
    <w:p w14:paraId="79EFDF74" w14:textId="77777777" w:rsidR="002B144F" w:rsidRDefault="00000000">
      <w:pPr>
        <w:spacing w:before="269" w:after="269"/>
        <w:ind w:left="120"/>
      </w:pPr>
      <w:r>
        <w:rPr>
          <w:rFonts w:ascii="Times New Roman" w:hAnsi="Times New Roman"/>
          <w:color w:val="000000"/>
        </w:rPr>
        <w:t>— რას ნიშნავს, რომ გმირმა კანონმა დაამარცხა დემონთა მბრძანებელი ტირანი?</w:t>
      </w:r>
    </w:p>
    <w:p w14:paraId="025C6D11" w14:textId="77777777" w:rsidR="002B144F" w:rsidRDefault="00000000">
      <w:pPr>
        <w:spacing w:before="269" w:after="269"/>
        <w:ind w:left="120"/>
      </w:pPr>
      <w:r>
        <w:rPr>
          <w:rFonts w:ascii="Times New Roman" w:hAnsi="Times New Roman"/>
          <w:color w:val="000000"/>
        </w:rPr>
        <w:t>საშა ელეონორს ერთი ნაბიჯით მიუახლოვდა. ახლო წარსულის საშა რომ ყოფილიყო, ვფიქრობ, ის უკვე გაუშიშვლებდა მისთვის თავის „განადგურების ჯადოსნურ თვალებს“.</w:t>
      </w:r>
    </w:p>
    <w:p w14:paraId="2ED0C579" w14:textId="77777777" w:rsidR="002B144F" w:rsidRDefault="00000000">
      <w:pPr>
        <w:spacing w:before="269" w:after="269"/>
        <w:ind w:left="120"/>
      </w:pPr>
      <w:r>
        <w:rPr>
          <w:rFonts w:ascii="Times New Roman" w:hAnsi="Times New Roman"/>
          <w:color w:val="000000"/>
        </w:rPr>
        <w:t>- ვწუხვარ…</w:t>
      </w:r>
    </w:p>
    <w:p w14:paraId="1A347174" w14:textId="77777777" w:rsidR="002B144F" w:rsidRDefault="00000000">
      <w:pPr>
        <w:spacing w:before="269" w:after="269"/>
        <w:ind w:left="120"/>
      </w:pPr>
      <w:r>
        <w:rPr>
          <w:rFonts w:ascii="Times New Roman" w:hAnsi="Times New Roman"/>
          <w:color w:val="000000"/>
        </w:rPr>
        <w:t>- მე ბოდიში არ მომითხოვია, არამედ ახსნა. თქვენი ლეგენდების თანახმად, გმირმა კანონმა დაამარცხა დემონთა მბრძანებელი ტირანი?</w:t>
      </w:r>
    </w:p>
    <w:p w14:paraId="68F125FC" w14:textId="77777777" w:rsidR="002B144F" w:rsidRDefault="00000000">
      <w:pPr>
        <w:spacing w:before="269" w:after="269"/>
        <w:ind w:left="120"/>
      </w:pPr>
      <w:r>
        <w:rPr>
          <w:rFonts w:ascii="Times New Roman" w:hAnsi="Times New Roman"/>
          <w:color w:val="000000"/>
        </w:rPr>
        <w:t>ელეონორამ დამნაშავედ ცნო და თავი დაუქნია.</w:t>
      </w:r>
    </w:p>
    <w:p w14:paraId="064B3341" w14:textId="77777777" w:rsidR="002B144F" w:rsidRDefault="00000000">
      <w:pPr>
        <w:spacing w:before="269" w:after="269"/>
        <w:ind w:left="120"/>
      </w:pPr>
      <w:r>
        <w:rPr>
          <w:rFonts w:ascii="Times New Roman" w:hAnsi="Times New Roman"/>
          <w:color w:val="000000"/>
        </w:rPr>
        <w:t>— ვინ შექმნა მაშინ კედელი?</w:t>
      </w:r>
    </w:p>
    <w:p w14:paraId="0DF9FE03" w14:textId="77777777" w:rsidR="002B144F" w:rsidRDefault="00000000">
      <w:pPr>
        <w:spacing w:before="269" w:after="269"/>
        <w:ind w:left="120"/>
      </w:pPr>
      <w:r>
        <w:rPr>
          <w:rFonts w:ascii="Times New Roman" w:hAnsi="Times New Roman"/>
          <w:color w:val="000000"/>
        </w:rPr>
        <w:lastRenderedPageBreak/>
        <w:t>— ...ჰმ, კედელი?</w:t>
      </w:r>
    </w:p>
    <w:p w14:paraId="4A9271CF" w14:textId="77777777" w:rsidR="002B144F" w:rsidRDefault="00000000">
      <w:pPr>
        <w:spacing w:before="269" w:after="269"/>
        <w:ind w:left="120"/>
      </w:pPr>
      <w:r>
        <w:rPr>
          <w:rFonts w:ascii="Times New Roman" w:hAnsi="Times New Roman"/>
          <w:color w:val="000000"/>
        </w:rPr>
        <w:t>- „ბენო ევნ“ - კედელი, რომელიც სამყაროს 4 ნაწილად ყოფდა.</w:t>
      </w:r>
    </w:p>
    <w:p w14:paraId="6F24FF4B" w14:textId="77777777" w:rsidR="002B144F" w:rsidRDefault="00000000">
      <w:pPr>
        <w:spacing w:before="269" w:after="269"/>
        <w:ind w:left="120"/>
      </w:pPr>
      <w:r>
        <w:rPr>
          <w:rFonts w:ascii="Times New Roman" w:hAnsi="Times New Roman"/>
          <w:color w:val="000000"/>
          <w:sz w:val="18"/>
          <w:vertAlign w:val="superscript"/>
        </w:rPr>
        <w:t xml:space="preserve">1 "-ს </w:t>
      </w:r>
      <w:r>
        <w:rPr>
          <w:rFonts w:ascii="Times New Roman" w:hAnsi="Times New Roman"/>
          <w:color w:val="000000"/>
        </w:rPr>
        <w:t>გულისხმობ ?</w:t>
      </w:r>
    </w:p>
    <w:p w14:paraId="7962CC11" w14:textId="77777777" w:rsidR="002B144F" w:rsidRDefault="00000000">
      <w:pPr>
        <w:spacing w:before="269" w:after="269"/>
        <w:ind w:left="120"/>
      </w:pPr>
      <w:r>
        <w:rPr>
          <w:rFonts w:ascii="Times New Roman" w:hAnsi="Times New Roman"/>
          <w:color w:val="000000"/>
        </w:rPr>
        <w:t>საშას ნათქვამი გაოცებული დარჩა.</w:t>
      </w:r>
    </w:p>
    <w:p w14:paraId="5E3B90B3" w14:textId="77777777" w:rsidR="002B144F" w:rsidRDefault="00000000">
      <w:pPr>
        <w:spacing w:before="269" w:after="269"/>
        <w:ind w:left="120"/>
      </w:pPr>
      <w:r>
        <w:rPr>
          <w:rFonts w:ascii="Times New Roman" w:hAnsi="Times New Roman"/>
          <w:color w:val="000000"/>
        </w:rPr>
        <w:t>— „ყველაფერი ჩართულია“?..</w:t>
      </w:r>
    </w:p>
    <w:p w14:paraId="2E2B0BDA" w14:textId="77777777" w:rsidR="002B144F" w:rsidRDefault="00000000">
      <w:pPr>
        <w:spacing w:before="269" w:after="269"/>
        <w:ind w:left="120"/>
      </w:pPr>
      <w:r>
        <w:rPr>
          <w:rFonts w:ascii="Times New Roman" w:hAnsi="Times New Roman"/>
          <w:color w:val="000000"/>
        </w:rPr>
        <w:t>— თქვენ საუბრობთ ბარიერზე, რომელიც გმირმა კანონმა შექმნა დემონთა მბრძანებლის, ტირანის მოკვლის შემდეგ, რათა დაეცვა ადამიანები, სულები და ღმერთები დარჩენილი დემონების თავდასხმებისგან?</w:t>
      </w:r>
    </w:p>
    <w:p w14:paraId="44728875" w14:textId="77777777" w:rsidR="002B144F" w:rsidRDefault="00000000">
      <w:pPr>
        <w:spacing w:before="269" w:after="269"/>
        <w:ind w:left="120"/>
      </w:pPr>
      <w:r>
        <w:rPr>
          <w:rFonts w:ascii="Times New Roman" w:hAnsi="Times New Roman"/>
          <w:color w:val="000000"/>
        </w:rPr>
        <w:t>„შეწყვიტე ჩვენი დაცინვა“, თქვა საშამ დაბალი, გაბრაზებული ხმით.</w:t>
      </w:r>
    </w:p>
    <w:p w14:paraId="78E9B74F" w14:textId="77777777" w:rsidR="002B144F" w:rsidRDefault="00000000">
      <w:pPr>
        <w:spacing w:before="269" w:after="269"/>
        <w:ind w:left="120"/>
      </w:pPr>
      <w:r>
        <w:rPr>
          <w:rFonts w:ascii="Times New Roman" w:hAnsi="Times New Roman"/>
          <w:color w:val="000000"/>
        </w:rPr>
        <w:t>ორივე თვალით გაბრაზებულმა შეხედა ელეონორას.</w:t>
      </w:r>
    </w:p>
    <w:p w14:paraId="392A447D" w14:textId="77777777" w:rsidR="002B144F" w:rsidRDefault="00000000">
      <w:pPr>
        <w:spacing w:before="269" w:after="269"/>
        <w:ind w:left="120"/>
      </w:pPr>
      <w:r>
        <w:rPr>
          <w:rFonts w:ascii="Times New Roman" w:hAnsi="Times New Roman"/>
          <w:color w:val="000000"/>
        </w:rPr>
        <w:t>ჰმ, ეს უსიამოვნო სიტუაციაა. საშას თავზე მსუბუქად დავაჭირე, რომ დამშვიდებულიყო.</w:t>
      </w:r>
    </w:p>
    <w:p w14:paraId="259253BE" w14:textId="77777777" w:rsidR="002B144F" w:rsidRDefault="00000000">
      <w:pPr>
        <w:spacing w:before="269" w:after="269"/>
        <w:ind w:left="120"/>
      </w:pPr>
      <w:r>
        <w:rPr>
          <w:rFonts w:ascii="Times New Roman" w:hAnsi="Times New Roman"/>
          <w:color w:val="000000"/>
        </w:rPr>
        <w:t>- ჰეი... ანოს... რა გჭირს უცებ?</w:t>
      </w:r>
    </w:p>
    <w:p w14:paraId="79A35BD0" w14:textId="77777777" w:rsidR="002B144F" w:rsidRDefault="00000000">
      <w:pPr>
        <w:spacing w:before="269" w:after="269"/>
        <w:ind w:left="120"/>
      </w:pPr>
      <w:r>
        <w:rPr>
          <w:rFonts w:ascii="Times New Roman" w:hAnsi="Times New Roman"/>
          <w:color w:val="000000"/>
        </w:rPr>
        <w:t>- ნუ ნერვიულობ ასე, საშა. ამაში გასაკვირი არაფერია.</w:t>
      </w:r>
    </w:p>
    <w:p w14:paraId="0B0638D2" w14:textId="77777777" w:rsidR="002B144F" w:rsidRDefault="00000000">
      <w:pPr>
        <w:spacing w:before="269" w:after="269"/>
        <w:ind w:left="120"/>
      </w:pPr>
      <w:r>
        <w:rPr>
          <w:rFonts w:ascii="Times New Roman" w:hAnsi="Times New Roman"/>
          <w:color w:val="000000"/>
        </w:rPr>
        <w:t>ჩემი სიტყვები რომ გაიგო, შებრუნდა, თითქოს ცოტა განაწყენებულიყო.</w:t>
      </w:r>
    </w:p>
    <w:p w14:paraId="08BE8651" w14:textId="77777777" w:rsidR="002B144F" w:rsidRDefault="00000000">
      <w:pPr>
        <w:spacing w:before="269" w:after="269"/>
        <w:ind w:left="120"/>
      </w:pPr>
      <w:r>
        <w:rPr>
          <w:rFonts w:ascii="Times New Roman" w:hAnsi="Times New Roman"/>
          <w:color w:val="000000"/>
        </w:rPr>
        <w:t>„...მაგრამ შენ ეს კედელი შენი სიცოცხლის ფასად ააშენე...“ - ჩურჩულით თქვა მან, რომ მხოლოდ მე გამეგო.</w:t>
      </w:r>
    </w:p>
    <w:p w14:paraId="1033837B" w14:textId="77777777" w:rsidR="002B144F" w:rsidRDefault="00000000">
      <w:pPr>
        <w:spacing w:before="269" w:after="269"/>
        <w:ind w:left="120"/>
      </w:pPr>
      <w:r>
        <w:rPr>
          <w:rFonts w:ascii="Times New Roman" w:hAnsi="Times New Roman"/>
          <w:color w:val="000000"/>
        </w:rPr>
        <w:t>- მიხარია შენი განწყობა, მაგრამ ადამიანები ისეთი არსებები არიან, რომ ისტორიას ადვილად ახერხებენ. ყველაფერზე ასე სერიოზულად არ უნდა რეაგირებდე.</w:t>
      </w:r>
    </w:p>
    <w:p w14:paraId="2347C60D" w14:textId="77777777" w:rsidR="002B144F" w:rsidRDefault="00000000">
      <w:pPr>
        <w:spacing w:before="269" w:after="269"/>
        <w:ind w:left="120"/>
      </w:pPr>
      <w:r>
        <w:rPr>
          <w:rFonts w:ascii="Times New Roman" w:hAnsi="Times New Roman"/>
          <w:color w:val="000000"/>
        </w:rPr>
        <w:t>— …კარგი, თუ თანახმა ხარ… ხელი მოაშორე…</w:t>
      </w:r>
    </w:p>
    <w:p w14:paraId="13859553" w14:textId="77777777" w:rsidR="002B144F" w:rsidRDefault="00000000">
      <w:pPr>
        <w:spacing w:before="269" w:after="269"/>
        <w:ind w:left="120"/>
      </w:pPr>
      <w:r>
        <w:rPr>
          <w:rFonts w:ascii="Times New Roman" w:hAnsi="Times New Roman"/>
          <w:color w:val="000000"/>
        </w:rPr>
        <w:t>მე ისე მოვიქეცი, როგორც მან მთხოვა და გავუშვი.</w:t>
      </w:r>
    </w:p>
    <w:p w14:paraId="06BE5843" w14:textId="77777777" w:rsidR="002B144F" w:rsidRDefault="00000000">
      <w:pPr>
        <w:spacing w:before="269" w:after="269"/>
        <w:ind w:left="120"/>
      </w:pPr>
      <w:r>
        <w:rPr>
          <w:rFonts w:ascii="Times New Roman" w:hAnsi="Times New Roman"/>
          <w:color w:val="000000"/>
        </w:rPr>
        <w:t>„ჰეი“, - გაჟღერდა საშას ტუჩებიდან.</w:t>
      </w:r>
    </w:p>
    <w:p w14:paraId="4F4CC447" w14:textId="77777777" w:rsidR="002B144F" w:rsidRDefault="00000000">
      <w:pPr>
        <w:spacing w:before="269" w:after="269"/>
        <w:ind w:left="120"/>
      </w:pPr>
      <w:r>
        <w:rPr>
          <w:rFonts w:ascii="Times New Roman" w:hAnsi="Times New Roman"/>
          <w:color w:val="000000"/>
        </w:rPr>
        <w:t>ისე შევხედე, თითქოს ისევ უსიტყვოდ ვეკითხებოდი, რა სჭირდა.</w:t>
      </w:r>
    </w:p>
    <w:p w14:paraId="4F12ABA3" w14:textId="77777777" w:rsidR="002B144F" w:rsidRDefault="00000000">
      <w:pPr>
        <w:spacing w:before="269" w:after="269"/>
        <w:ind w:left="120"/>
      </w:pPr>
      <w:r>
        <w:rPr>
          <w:rFonts w:ascii="Times New Roman" w:hAnsi="Times New Roman"/>
          <w:color w:val="000000"/>
        </w:rPr>
        <w:t>„...არაფერი...“ უპასუხა მან.</w:t>
      </w:r>
    </w:p>
    <w:p w14:paraId="1A4F6FDF" w14:textId="77777777" w:rsidR="002B144F" w:rsidRDefault="00000000">
      <w:pPr>
        <w:spacing w:before="269" w:after="269"/>
        <w:ind w:left="120"/>
      </w:pPr>
      <w:r>
        <w:rPr>
          <w:rFonts w:ascii="Times New Roman" w:hAnsi="Times New Roman"/>
          <w:color w:val="000000"/>
        </w:rPr>
        <w:t>„ბოდიშს გიხდით“, - კვლავ მოიბოდიშა ელეონორამ.</w:t>
      </w:r>
    </w:p>
    <w:p w14:paraId="748387D0" w14:textId="77777777" w:rsidR="002B144F" w:rsidRDefault="00000000">
      <w:pPr>
        <w:spacing w:before="269" w:after="269"/>
        <w:ind w:left="120"/>
      </w:pPr>
      <w:r>
        <w:rPr>
          <w:rFonts w:ascii="Times New Roman" w:hAnsi="Times New Roman"/>
          <w:color w:val="000000"/>
        </w:rPr>
        <w:t>- აღარ შეგიძლია ამის ხსენება?</w:t>
      </w:r>
    </w:p>
    <w:p w14:paraId="74FE338A" w14:textId="77777777" w:rsidR="002B144F" w:rsidRDefault="00000000">
      <w:pPr>
        <w:spacing w:before="269" w:after="269"/>
        <w:ind w:left="120"/>
      </w:pPr>
      <w:r>
        <w:rPr>
          <w:rFonts w:ascii="Times New Roman" w:hAnsi="Times New Roman"/>
          <w:color w:val="000000"/>
        </w:rPr>
        <w:lastRenderedPageBreak/>
        <w:t>ელეონორამ თავი დაუქნია.</w:t>
      </w:r>
    </w:p>
    <w:p w14:paraId="570C346F" w14:textId="77777777" w:rsidR="002B144F" w:rsidRDefault="00000000">
      <w:pPr>
        <w:spacing w:before="269" w:after="269"/>
        <w:ind w:left="120"/>
      </w:pPr>
      <w:r>
        <w:rPr>
          <w:rFonts w:ascii="Times New Roman" w:hAnsi="Times New Roman"/>
          <w:color w:val="000000"/>
        </w:rPr>
        <w:t>— და როგორ მოხდა ეს ყველაფერი, დილჰეიდის ისტორიის ვერსიის მიხედვით?</w:t>
      </w:r>
    </w:p>
    <w:p w14:paraId="0A44778B" w14:textId="77777777" w:rsidR="002B144F" w:rsidRDefault="00000000">
      <w:pPr>
        <w:spacing w:before="269" w:after="269"/>
        <w:ind w:left="120"/>
      </w:pPr>
      <w:r>
        <w:rPr>
          <w:rFonts w:ascii="Times New Roman" w:hAnsi="Times New Roman"/>
          <w:color w:val="000000"/>
        </w:rPr>
        <w:t>— ტირანმა დემონმა მბრძანებელმა დელზოგეიდში შეკრიბა გმირი, დიდი სული და შექმნის ქალღმერთი და მათი მაგიური ძალის გაერთიანებით შექმნეს კედელი, რომელმაც სამყარო 4 ნაწილად გაყო. კოლოსალური მაგიური ძალისადმი გაუძლო, დემონმა მბრძანებელმა დაკარგა თავისი ჭურჭელი და 2000 წლის შემდეგ, ანუ აწმყოში დაიბადა.</w:t>
      </w:r>
    </w:p>
    <w:p w14:paraId="7FAAD494" w14:textId="77777777" w:rsidR="002B144F" w:rsidRDefault="00000000">
      <w:pPr>
        <w:spacing w:before="269" w:after="269"/>
        <w:ind w:left="120"/>
      </w:pPr>
      <w:r>
        <w:rPr>
          <w:rFonts w:ascii="Times New Roman" w:hAnsi="Times New Roman"/>
          <w:color w:val="000000"/>
        </w:rPr>
        <w:t>ელეონორა ჩემს სიტყვებს სახეზე გაფანტული გამომეტყველებით უსმენდა.</w:t>
      </w:r>
    </w:p>
    <w:p w14:paraId="57AA1DBC" w14:textId="77777777" w:rsidR="002B144F" w:rsidRDefault="00000000">
      <w:pPr>
        <w:spacing w:before="269" w:after="269"/>
        <w:ind w:left="120"/>
      </w:pPr>
      <w:r>
        <w:rPr>
          <w:rFonts w:ascii="Times New Roman" w:hAnsi="Times New Roman"/>
          <w:color w:val="000000"/>
        </w:rPr>
        <w:t>- შეიძლება არ დამიჯერო. დაბადებიდანვე გეუბნებიან, რომ გმირმა დემონთა მბრძანებელი დაამარცხა.</w:t>
      </w:r>
    </w:p>
    <w:p w14:paraId="3443ABC2" w14:textId="77777777" w:rsidR="002B144F" w:rsidRDefault="00000000">
      <w:pPr>
        <w:spacing w:before="269" w:after="269"/>
        <w:ind w:left="120"/>
      </w:pPr>
      <w:r>
        <w:rPr>
          <w:rFonts w:ascii="Times New Roman" w:hAnsi="Times New Roman"/>
          <w:color w:val="000000"/>
        </w:rPr>
        <w:t>დაბნეულმა ქალმა თავის დაქნევა სცადა.</w:t>
      </w:r>
    </w:p>
    <w:p w14:paraId="232111FC" w14:textId="77777777" w:rsidR="002B144F" w:rsidRDefault="00000000">
      <w:pPr>
        <w:spacing w:before="269" w:after="269"/>
        <w:ind w:left="120"/>
      </w:pPr>
      <w:r>
        <w:rPr>
          <w:rFonts w:ascii="Times New Roman" w:hAnsi="Times New Roman"/>
          <w:color w:val="000000"/>
        </w:rPr>
        <w:t>„ნუ მისცემ უფლებას, მოგატყუოს, ელეონორ“, - გაისმა ცივი და გამჭოლი ხმა.</w:t>
      </w:r>
    </w:p>
    <w:p w14:paraId="46BBC896" w14:textId="77777777" w:rsidR="002B144F" w:rsidRDefault="00000000">
      <w:pPr>
        <w:spacing w:before="269" w:after="269"/>
        <w:ind w:left="120"/>
      </w:pPr>
      <w:r>
        <w:rPr>
          <w:rFonts w:ascii="Times New Roman" w:hAnsi="Times New Roman"/>
          <w:color w:val="000000"/>
        </w:rPr>
        <w:t>მზერა მისკენ მივაპყარი და მაგიდასთან გადაშლილი წიგნით ხელში მჯდომი ბიჭი დავინახე, რომელიც ელეონორას ჟოლოსფერ ფორმაში იყო გამოწყობილი. მას ლურჯი თმა და სათვალის უკნიდან ყინულივით ცივი თვალები ჰქონდა.</w:t>
      </w:r>
    </w:p>
    <w:p w14:paraId="2D0B0CBE" w14:textId="77777777" w:rsidR="002B144F" w:rsidRDefault="00000000">
      <w:pPr>
        <w:spacing w:before="269" w:after="269"/>
        <w:ind w:left="120"/>
      </w:pPr>
      <w:r>
        <w:rPr>
          <w:rFonts w:ascii="Times New Roman" w:hAnsi="Times New Roman"/>
          <w:color w:val="000000"/>
        </w:rPr>
        <w:t>- ბოლოს და ბოლოს, ეს დემონების გავრცელებული ტექნიკაა - შეცდომაში შეიყვანონ ადამიანი ისეთი სიტყვებით, რომლებიც ძალიან ჰგავს სიმართლეს.</w:t>
      </w:r>
    </w:p>
    <w:p w14:paraId="1BF49E3B" w14:textId="77777777" w:rsidR="002B144F" w:rsidRDefault="00000000">
      <w:pPr>
        <w:spacing w:before="269" w:after="269"/>
        <w:ind w:left="120"/>
      </w:pPr>
      <w:r>
        <w:rPr>
          <w:rFonts w:ascii="Times New Roman" w:hAnsi="Times New Roman"/>
          <w:color w:val="000000"/>
        </w:rPr>
        <w:t>ჰმ, ელეონორისგან განსხვავებით, ეს მტრულად იყო განწყობილი.</w:t>
      </w:r>
    </w:p>
    <w:p w14:paraId="126702AC" w14:textId="77777777" w:rsidR="002B144F" w:rsidRDefault="00000000">
      <w:pPr>
        <w:spacing w:before="269" w:after="269"/>
        <w:ind w:left="120"/>
      </w:pPr>
      <w:r>
        <w:rPr>
          <w:rFonts w:ascii="Times New Roman" w:hAnsi="Times New Roman"/>
          <w:color w:val="000000"/>
        </w:rPr>
        <w:t>როგორც ჩანს, გმირთა აკადემიაშიც სხვადასხვა ტიპის სტუდენტები არიან.</w:t>
      </w:r>
    </w:p>
    <w:p w14:paraId="14DE2DAB" w14:textId="77777777" w:rsidR="002B144F" w:rsidRDefault="00000000">
      <w:pPr>
        <w:spacing w:before="269" w:after="269"/>
        <w:ind w:left="120"/>
      </w:pPr>
      <w:r>
        <w:rPr>
          <w:rFonts w:ascii="Times New Roman" w:hAnsi="Times New Roman"/>
          <w:color w:val="000000"/>
        </w:rPr>
        <w:t>„პირველ რიგში“, თქვა ბიჭმა, წიგნი დახურა და წამოდგა. შემდეგ ნელა წამოვიდა ჩვენსკენ, „რატომ უნდა აეშენებინა კედელს დემონთა მბრძანებელი, რომლის ტირანიასაც საზღვრები არ ჰქონდა ადამიანების დასაცავად, თუნდაც საკუთარი სიცოცხლის ფასად? ეს სრულიად უაზროა. არ გგონია, რომ სისულელეა შენი წინაპრის ასე თაყვანისცემა, მაგრამ ამავდროულად უარი თქვა დამარცხების აღიარებაზე და რაციონალურად იაზროვნო“, ბიჭი გაჩერდა და ჩემკენ შემობრუნდა, „სტუმარი დემონთა მბრძანებლის აკადემიიდან?“</w:t>
      </w:r>
    </w:p>
    <w:p w14:paraId="2A8AC0E7" w14:textId="77777777" w:rsidR="002B144F" w:rsidRDefault="00000000">
      <w:pPr>
        <w:spacing w:before="269" w:after="269"/>
        <w:ind w:left="120"/>
      </w:pPr>
      <w:r>
        <w:rPr>
          <w:rFonts w:ascii="Times New Roman" w:hAnsi="Times New Roman"/>
          <w:color w:val="000000"/>
        </w:rPr>
        <w:t>- სრულიად გეთანხმები, კაცო. მაგრამ შემდეგ თავად დაფიქრდი, როგორც შენ ამბობ, გონივრულად. კედელს, რომელმაც სამყარო 4 ნაწილად გაყო, „ალ ენტ“ ჰქვია, არა? შეეძლო ადამიანს, რომელსაც ადამიანური მაგიური ძალა ჰქონდა, ასეთი მასშტაბის მაგიური ბარიერი შეექმნა, რომელიც ასევე ამდენი წლის განმავლობაში შენარჩუნდებოდა?</w:t>
      </w:r>
    </w:p>
    <w:p w14:paraId="28173835" w14:textId="77777777" w:rsidR="002B144F" w:rsidRDefault="00000000">
      <w:pPr>
        <w:spacing w:before="269" w:after="269"/>
        <w:ind w:left="120"/>
      </w:pPr>
      <w:r>
        <w:rPr>
          <w:rFonts w:ascii="Times New Roman" w:hAnsi="Times New Roman"/>
          <w:color w:val="000000"/>
        </w:rPr>
        <w:lastRenderedPageBreak/>
        <w:t>ბიჭმა საჩვენებელი თითი სათვალის ძირს დააჭირა და უდარდელად თქვა:</w:t>
      </w:r>
    </w:p>
    <w:p w14:paraId="1DD41E60" w14:textId="77777777" w:rsidR="002B144F" w:rsidRDefault="00000000">
      <w:pPr>
        <w:spacing w:before="269" w:after="269"/>
        <w:ind w:left="120"/>
      </w:pPr>
      <w:r>
        <w:rPr>
          <w:rFonts w:ascii="Times New Roman" w:hAnsi="Times New Roman"/>
          <w:color w:val="000000"/>
        </w:rPr>
        <w:t>- არ შემეძლო. მაგრამ ის ფაქტი, რომ ეს შეუძლებელია, გვეუბნება, რომ ეს გმირის ნამოქმედარია. გასაკვირი არ არის, რომ თქვენ, დემონებს, არ შეგიძლიათ ჩვენი გაგება. გმირის გრძნობებმა და ჩვენმა ადამიანურმა მშვიდობისკენ მიმართულმა ძახილმა სასწაული მოახდინა.</w:t>
      </w:r>
    </w:p>
    <w:p w14:paraId="6D9E0989" w14:textId="77777777" w:rsidR="002B144F" w:rsidRDefault="00000000">
      <w:pPr>
        <w:spacing w:before="269" w:after="269"/>
        <w:ind w:left="120"/>
      </w:pPr>
      <w:r>
        <w:rPr>
          <w:rFonts w:ascii="Times New Roman" w:hAnsi="Times New Roman"/>
          <w:color w:val="000000"/>
        </w:rPr>
        <w:t>- ჰე-ჰე-ჰე-ჰე, - ისე გამეცინა, კინაღამ მუცელი ამომიხეთქა, - ჰა-ჰა-ჰა-ჰა-ჰა. „სასწაული“, - ამბობენ, როცა სხვა არაფერია სათქმელი. ყოველთვის მიკვირდა, როცა ხალხი ამას ახსენებდა, როგორც ახლა, ასევე წარსულში. ერთ რჩევას მოგცემთ: მსოფლიოში ასეთი მოსახერხებელი სასწაულები არ არსებობს; სურვილები ასე მარტივად რეალობად არ იქცევა.</w:t>
      </w:r>
    </w:p>
    <w:p w14:paraId="62E0C39B" w14:textId="77777777" w:rsidR="002B144F" w:rsidRDefault="00000000">
      <w:pPr>
        <w:spacing w:before="269" w:after="269"/>
        <w:ind w:left="120"/>
      </w:pPr>
      <w:r>
        <w:rPr>
          <w:rFonts w:ascii="Times New Roman" w:hAnsi="Times New Roman"/>
          <w:color w:val="000000"/>
        </w:rPr>
        <w:t>„არ მეგონა, თუ გაიგებდი“, - თქვა მან, ჩემს სიტყვებზე არანაირი რეაქცია არ ჰქონია.</w:t>
      </w:r>
    </w:p>
    <w:p w14:paraId="63BCEE71" w14:textId="77777777" w:rsidR="002B144F" w:rsidRDefault="00000000">
      <w:pPr>
        <w:spacing w:before="269" w:after="269"/>
        <w:ind w:left="120"/>
      </w:pPr>
      <w:r>
        <w:rPr>
          <w:rFonts w:ascii="Times New Roman" w:hAnsi="Times New Roman"/>
          <w:color w:val="000000"/>
        </w:rPr>
        <w:t>- ფრთხილად იყავი. ღმერთებს ნუ მისცემ უფლებას, რომ მოგატყუონ.</w:t>
      </w:r>
    </w:p>
    <w:p w14:paraId="62145CC9" w14:textId="77777777" w:rsidR="002B144F" w:rsidRDefault="00000000">
      <w:pPr>
        <w:spacing w:before="269" w:after="269"/>
        <w:ind w:left="120"/>
      </w:pPr>
      <w:r>
        <w:rPr>
          <w:rFonts w:ascii="Times New Roman" w:hAnsi="Times New Roman"/>
          <w:color w:val="000000"/>
        </w:rPr>
        <w:t>ბიჭმა წარბები შეჭმუხნა, თითქოს იკითხა: „რაზე ლაპარაკობ?“</w:t>
      </w:r>
    </w:p>
    <w:p w14:paraId="42386EE6" w14:textId="77777777" w:rsidR="002B144F" w:rsidRDefault="00000000">
      <w:pPr>
        <w:spacing w:before="269" w:after="269"/>
        <w:ind w:left="120"/>
      </w:pPr>
      <w:r>
        <w:rPr>
          <w:rFonts w:ascii="Times New Roman" w:hAnsi="Times New Roman"/>
          <w:color w:val="000000"/>
        </w:rPr>
        <w:t>- სხვათა შორის, თქვენ რეინკარნირებულთაგანი ხართ?</w:t>
      </w:r>
    </w:p>
    <w:p w14:paraId="0A034C45" w14:textId="77777777" w:rsidR="002B144F" w:rsidRDefault="00000000">
      <w:pPr>
        <w:spacing w:before="269" w:after="269"/>
        <w:ind w:left="120"/>
      </w:pPr>
      <w:r>
        <w:rPr>
          <w:rFonts w:ascii="Times New Roman" w:hAnsi="Times New Roman"/>
          <w:color w:val="000000"/>
        </w:rPr>
        <w:t>„გმირთა აკადემიის მეორე რანგის, რჩეული კლასის „ჯერგა კანონის“ სტუდენტი, გმირი კანონის პირველი ბირთვის რეინკარნაცია და წმინდა წყლის მფარველი რაინდი, ლედრიანო კანონი აზეშენი.“ - თქვა ბიჭმა ცივი გამომეტყველებით.</w:t>
      </w:r>
    </w:p>
    <w:p w14:paraId="3B9196F5" w14:textId="77777777" w:rsidR="002B144F" w:rsidRDefault="00000000">
      <w:pPr>
        <w:spacing w:before="269" w:after="269"/>
        <w:ind w:left="120"/>
      </w:pPr>
      <w:r>
        <w:rPr>
          <w:rFonts w:ascii="Times New Roman" w:hAnsi="Times New Roman"/>
          <w:color w:val="000000"/>
        </w:rPr>
        <w:t>ანუ ის კანონის პირველი ბაზის გმირის რეინკარნაციაა?</w:t>
      </w:r>
    </w:p>
    <w:p w14:paraId="5B590F11" w14:textId="77777777" w:rsidR="002B144F" w:rsidRDefault="00000000">
      <w:pPr>
        <w:spacing w:before="269" w:after="269"/>
        <w:ind w:left="120"/>
      </w:pPr>
      <w:r>
        <w:rPr>
          <w:rFonts w:ascii="Times New Roman" w:hAnsi="Times New Roman"/>
          <w:color w:val="000000"/>
        </w:rPr>
        <w:t>- ჰმ, ძლივს.</w:t>
      </w:r>
    </w:p>
    <w:p w14:paraId="02A3E5C2" w14:textId="77777777" w:rsidR="002B144F" w:rsidRDefault="00000000">
      <w:pPr>
        <w:spacing w:before="269" w:after="269"/>
        <w:ind w:left="120"/>
      </w:pPr>
      <w:r>
        <w:rPr>
          <w:rFonts w:ascii="Times New Roman" w:hAnsi="Times New Roman"/>
          <w:color w:val="000000"/>
        </w:rPr>
        <w:t>ლედრიანომ მუქარით შემომხედა.</w:t>
      </w:r>
    </w:p>
    <w:p w14:paraId="64B1EA23" w14:textId="77777777" w:rsidR="002B144F" w:rsidRDefault="00000000">
      <w:pPr>
        <w:spacing w:before="269" w:after="269"/>
        <w:ind w:left="120"/>
      </w:pPr>
      <w:r>
        <w:rPr>
          <w:rFonts w:ascii="Times New Roman" w:hAnsi="Times New Roman"/>
          <w:color w:val="000000"/>
        </w:rPr>
        <w:t>- რაზე ლაპარაკობ?</w:t>
      </w:r>
    </w:p>
    <w:p w14:paraId="1870366F" w14:textId="77777777" w:rsidR="002B144F" w:rsidRDefault="00000000">
      <w:pPr>
        <w:spacing w:before="269" w:after="269"/>
        <w:ind w:left="120"/>
      </w:pPr>
      <w:r>
        <w:rPr>
          <w:rFonts w:ascii="Times New Roman" w:hAnsi="Times New Roman"/>
          <w:color w:val="000000"/>
        </w:rPr>
        <w:t>- მე ვამბობ, რომ თქვენ ძნელად თუ ხართ რეინკარნირებული კანონი. ან შვიდი საძირკვლიდან ექვსი უსარგებლო იყო.</w:t>
      </w:r>
    </w:p>
    <w:p w14:paraId="23E4F227" w14:textId="77777777" w:rsidR="002B144F" w:rsidRDefault="00000000">
      <w:pPr>
        <w:spacing w:before="269" w:after="269"/>
        <w:ind w:left="120"/>
      </w:pPr>
      <w:r>
        <w:rPr>
          <w:rFonts w:ascii="Times New Roman" w:hAnsi="Times New Roman"/>
          <w:color w:val="000000"/>
        </w:rPr>
        <w:t>კანონის შვიდი საფუძველი სხვა ადამიანებისგან იყო აღებული. თავდაპირველად, გმირ კანონს ერთი საფუძველი ჰქონდა. არ გამიკვირდება, თუ რეინკარნაციის შემდეგ დანარჩენი ექვსი სრულად არ დაიმკვიდრებს კანონის არსს და დაქვეითდება.</w:t>
      </w:r>
    </w:p>
    <w:p w14:paraId="212A93FE" w14:textId="77777777" w:rsidR="002B144F" w:rsidRDefault="00000000">
      <w:pPr>
        <w:spacing w:before="269" w:after="269"/>
        <w:ind w:left="120"/>
      </w:pPr>
      <w:r>
        <w:rPr>
          <w:rFonts w:ascii="Times New Roman" w:hAnsi="Times New Roman"/>
          <w:color w:val="000000"/>
        </w:rPr>
        <w:t>— ...გირჩევ, უკან წაიღო შენი სიტყვები.</w:t>
      </w:r>
    </w:p>
    <w:p w14:paraId="797C383C" w14:textId="77777777" w:rsidR="002B144F" w:rsidRDefault="00000000">
      <w:pPr>
        <w:spacing w:before="269" w:after="269"/>
        <w:ind w:left="120"/>
      </w:pPr>
      <w:r>
        <w:rPr>
          <w:rFonts w:ascii="Times New Roman" w:hAnsi="Times New Roman"/>
          <w:color w:val="000000"/>
        </w:rPr>
        <w:t>— რომელიდან?</w:t>
      </w:r>
    </w:p>
    <w:p w14:paraId="2D864225" w14:textId="77777777" w:rsidR="002B144F" w:rsidRDefault="00000000">
      <w:pPr>
        <w:spacing w:before="269" w:after="269"/>
        <w:ind w:left="120"/>
      </w:pPr>
      <w:r>
        <w:rPr>
          <w:rFonts w:ascii="Times New Roman" w:hAnsi="Times New Roman"/>
          <w:color w:val="000000"/>
        </w:rPr>
        <w:lastRenderedPageBreak/>
        <w:t>- რომ მე, სავარაუდოდ, გმირი კანონი არ ვარ. შეიძლება არ იცოდეთ, მაგრამ ჩვენთვის, ადამიანებისთვის, ლეგენდარული გმირის საფუძვლების მემკვიდრეობა დიდი პატივია. ყველას არ შეუძლია გაჩუმება, როდესაც ვინმე ამას ასეთი უხეში მანერით უარყოფს.</w:t>
      </w:r>
    </w:p>
    <w:p w14:paraId="12A45219" w14:textId="77777777" w:rsidR="002B144F" w:rsidRDefault="00000000">
      <w:pPr>
        <w:spacing w:before="269" w:after="269"/>
        <w:ind w:left="120"/>
      </w:pPr>
      <w:r>
        <w:rPr>
          <w:rFonts w:ascii="Times New Roman" w:hAnsi="Times New Roman"/>
          <w:color w:val="000000"/>
        </w:rPr>
        <w:t>- ფაქტებიდან გამომდინარე ვსაუბრობ. შენ ნამდვილად არ ხარ ამ კანონის რეინკარნაცია. მტკიცებულება რომ გქონდეს, არ ინერვიულებდი უმეცარი დემონის სიტყვებზე.</w:t>
      </w:r>
    </w:p>
    <w:p w14:paraId="44EE3597" w14:textId="77777777" w:rsidR="002B144F" w:rsidRDefault="00000000">
      <w:pPr>
        <w:spacing w:before="269" w:after="269"/>
        <w:ind w:left="120"/>
      </w:pPr>
      <w:r>
        <w:rPr>
          <w:rFonts w:ascii="Times New Roman" w:hAnsi="Times New Roman"/>
          <w:color w:val="000000"/>
        </w:rPr>
        <w:t>ლედრიანომ ამოიოხრა.</w:t>
      </w:r>
    </w:p>
    <w:p w14:paraId="018AB7A7" w14:textId="77777777" w:rsidR="002B144F" w:rsidRDefault="00000000">
      <w:pPr>
        <w:spacing w:before="269" w:after="269"/>
        <w:ind w:left="120"/>
      </w:pPr>
      <w:r>
        <w:rPr>
          <w:rFonts w:ascii="Times New Roman" w:hAnsi="Times New Roman"/>
          <w:color w:val="000000"/>
        </w:rPr>
        <w:t>„კიდევ ერთხელ გეტყვი“, - თქვა მან ცივად და მუქარით, თითის წვერები სათვალის ძირს დააჭირა.</w:t>
      </w:r>
    </w:p>
    <w:p w14:paraId="41B43452" w14:textId="77777777" w:rsidR="002B144F" w:rsidRDefault="00000000">
      <w:pPr>
        <w:spacing w:before="269" w:after="269"/>
        <w:ind w:left="120"/>
      </w:pPr>
      <w:r>
        <w:rPr>
          <w:rFonts w:ascii="Times New Roman" w:hAnsi="Times New Roman"/>
          <w:color w:val="000000"/>
        </w:rPr>
        <w:t>და იმ მომენტში…</w:t>
      </w:r>
    </w:p>
    <w:p w14:paraId="3947FF8A" w14:textId="77777777" w:rsidR="002B144F" w:rsidRDefault="00000000">
      <w:pPr>
        <w:spacing w:before="269" w:after="269"/>
        <w:ind w:left="120"/>
      </w:pPr>
      <w:r>
        <w:rPr>
          <w:rFonts w:ascii="Times New Roman" w:hAnsi="Times New Roman"/>
          <w:color w:val="000000"/>
        </w:rPr>
        <w:t>„ისევ ანელებ ლედრიანო“, - გაისმა ვიღაცის ხმა მეორე სართულიდან.</w:t>
      </w:r>
    </w:p>
    <w:p w14:paraId="1A231698" w14:textId="77777777" w:rsidR="002B144F" w:rsidRDefault="00000000">
      <w:pPr>
        <w:spacing w:before="269" w:after="269"/>
        <w:ind w:left="120"/>
      </w:pPr>
      <w:r>
        <w:rPr>
          <w:rFonts w:ascii="Times New Roman" w:hAnsi="Times New Roman"/>
          <w:color w:val="000000"/>
        </w:rPr>
        <w:t>მისი მიმართულებით გავიხედე და დავინახე ბიჭი, რომელიც შიგნით იყო აძვრული, ან უბრალოდ ფანჯრის ჩარჩოზე იჯდა.</w:t>
      </w:r>
    </w:p>
    <w:p w14:paraId="4F26874E" w14:textId="77777777" w:rsidR="002B144F" w:rsidRDefault="00000000">
      <w:pPr>
        <w:spacing w:before="269" w:after="269"/>
        <w:ind w:left="120"/>
      </w:pPr>
      <w:r>
        <w:rPr>
          <w:rFonts w:ascii="Times New Roman" w:hAnsi="Times New Roman"/>
          <w:color w:val="000000"/>
        </w:rPr>
        <w:t>მას წითელი თმა ჰქონდა და ჟოლოსფერი ფორმა ეცვა.</w:t>
      </w:r>
    </w:p>
    <w:p w14:paraId="14219D1F" w14:textId="77777777" w:rsidR="002B144F" w:rsidRDefault="00000000">
      <w:pPr>
        <w:spacing w:before="269" w:after="269"/>
        <w:ind w:left="120"/>
      </w:pPr>
      <w:r>
        <w:rPr>
          <w:rFonts w:ascii="Times New Roman" w:hAnsi="Times New Roman"/>
          <w:color w:val="000000"/>
        </w:rPr>
        <w:t>- მე მოვედი, დემონების მაგიური ძალა ვიგრძენი. მაშ, რა გვაქვს აქ?</w:t>
      </w:r>
    </w:p>
    <w:p w14:paraId="6895634F" w14:textId="77777777" w:rsidR="002B144F" w:rsidRDefault="00000000">
      <w:pPr>
        <w:spacing w:before="269" w:after="269"/>
        <w:ind w:left="120"/>
      </w:pPr>
      <w:r>
        <w:rPr>
          <w:rFonts w:ascii="Times New Roman" w:hAnsi="Times New Roman"/>
          <w:color w:val="000000"/>
        </w:rPr>
        <w:t>წითურთმიანი ბიჭი მეორე სართულიდან გადახტა და ლედრიანოს წინ დაეშვა.</w:t>
      </w:r>
    </w:p>
    <w:p w14:paraId="460FBE9E" w14:textId="77777777" w:rsidR="002B144F" w:rsidRDefault="00000000">
      <w:pPr>
        <w:spacing w:before="269" w:after="269"/>
        <w:ind w:left="120"/>
      </w:pPr>
      <w:r>
        <w:rPr>
          <w:rFonts w:ascii="Times New Roman" w:hAnsi="Times New Roman"/>
          <w:color w:val="000000"/>
        </w:rPr>
        <w:t>„ჯერ შენი სახელი უნდა წარმოთქვა. მე გმირთა აკადემიის მე-4 რანგის კურსდამთავრებული ვარ. რჩეული კლასის „ჯერგა კანონის“ მოწაფე, გმირი კანონის მესამე ბაზის რეინკარნაცია, წმინდა ალის რაინდ-გამანადგურებელი - ლაოს კანონი ჯილფორი.“ ამის თქმის შემდეგ, ბიჭმა ერთი ნაბიჯი გადადგა წინ. „და რა გქვია?“</w:t>
      </w:r>
    </w:p>
    <w:p w14:paraId="651082F8" w14:textId="77777777" w:rsidR="002B144F" w:rsidRDefault="00000000">
      <w:pPr>
        <w:spacing w:before="269" w:after="269"/>
        <w:ind w:left="120"/>
      </w:pPr>
      <w:r>
        <w:rPr>
          <w:rFonts w:ascii="Times New Roman" w:hAnsi="Times New Roman"/>
          <w:color w:val="000000"/>
        </w:rPr>
        <w:t>- ჰმ, როგორც ჩანს, შენი ტონალური კრემიც საზიზღარია.</w:t>
      </w:r>
    </w:p>
    <w:p w14:paraId="457D608D" w14:textId="77777777" w:rsidR="002B144F" w:rsidRDefault="00000000">
      <w:pPr>
        <w:spacing w:before="269" w:after="269"/>
        <w:ind w:left="120"/>
      </w:pPr>
      <w:r>
        <w:rPr>
          <w:rFonts w:ascii="Times New Roman" w:hAnsi="Times New Roman"/>
          <w:color w:val="000000"/>
        </w:rPr>
        <w:t>- რაა?..</w:t>
      </w:r>
    </w:p>
    <w:p w14:paraId="75EDCFBF" w14:textId="77777777" w:rsidR="002B144F" w:rsidRDefault="00000000">
      <w:pPr>
        <w:spacing w:before="269" w:after="269"/>
        <w:ind w:left="120"/>
      </w:pPr>
      <w:r>
        <w:rPr>
          <w:rFonts w:ascii="Times New Roman" w:hAnsi="Times New Roman"/>
          <w:color w:val="000000"/>
        </w:rPr>
        <w:t>ლაოსის სახის გამომეტყველებით თუ ვიმსჯელებთ, ის აშკარად ცუდ ხასიათზე იყო.</w:t>
      </w:r>
    </w:p>
    <w:p w14:paraId="3F47BA03" w14:textId="77777777" w:rsidR="002B144F" w:rsidRDefault="00000000">
      <w:pPr>
        <w:spacing w:before="269" w:after="269"/>
        <w:ind w:left="120"/>
      </w:pPr>
      <w:r>
        <w:rPr>
          <w:rFonts w:ascii="Times New Roman" w:hAnsi="Times New Roman"/>
          <w:color w:val="000000"/>
        </w:rPr>
        <w:t>- რა თქვი ახლახან?</w:t>
      </w:r>
    </w:p>
    <w:p w14:paraId="3DB7E706" w14:textId="77777777" w:rsidR="002B144F" w:rsidRDefault="00000000">
      <w:pPr>
        <w:spacing w:before="269" w:after="269"/>
        <w:ind w:left="120"/>
      </w:pPr>
      <w:r>
        <w:rPr>
          <w:rFonts w:ascii="Times New Roman" w:hAnsi="Times New Roman"/>
          <w:color w:val="000000"/>
        </w:rPr>
        <w:t>- როგორც ჩანს, ცუდი სმენა გაქვს. მე ვთქვი, რომ არც მე მგონია, რომ კენონი ხარ.</w:t>
      </w:r>
    </w:p>
    <w:p w14:paraId="5326942A" w14:textId="77777777" w:rsidR="002B144F" w:rsidRDefault="00000000">
      <w:pPr>
        <w:spacing w:before="269" w:after="269"/>
        <w:ind w:left="120"/>
      </w:pPr>
      <w:r>
        <w:rPr>
          <w:rFonts w:ascii="Times New Roman" w:hAnsi="Times New Roman"/>
          <w:color w:val="000000"/>
        </w:rPr>
        <w:t>„მისმინე, უსახელო დემონო,“ გაბრაზებულმა თქვა ლაოსმა, „განა არ იცი, ვინ მოკლა შენი ლიდერი?“</w:t>
      </w:r>
    </w:p>
    <w:p w14:paraId="0A0EF7F0" w14:textId="77777777" w:rsidR="002B144F" w:rsidRDefault="00000000">
      <w:pPr>
        <w:spacing w:before="269" w:after="269"/>
        <w:ind w:left="120"/>
      </w:pPr>
      <w:r>
        <w:rPr>
          <w:rFonts w:ascii="Times New Roman" w:hAnsi="Times New Roman"/>
          <w:color w:val="000000"/>
        </w:rPr>
        <w:t>- და ამიტომ იქცევი ასე მკაცრად? თუ გინდა, რომ ყალბი ისტორია დაიჯერო, იმღერე, მაგრამ სანამ რამეზე საუბარს დაიწყებ, მოწინააღმდეგე უნდა გამოიკვლიო.</w:t>
      </w:r>
    </w:p>
    <w:p w14:paraId="7B4A5C25" w14:textId="77777777" w:rsidR="002B144F" w:rsidRDefault="00000000">
      <w:pPr>
        <w:spacing w:before="269" w:after="269"/>
        <w:ind w:left="120"/>
      </w:pPr>
      <w:r>
        <w:rPr>
          <w:rFonts w:ascii="Times New Roman" w:hAnsi="Times New Roman"/>
          <w:color w:val="000000"/>
        </w:rPr>
        <w:lastRenderedPageBreak/>
        <w:t>ლაოსმა, აშკარად გაღიზიანებულმა, ენა დააწკაპუნა.</w:t>
      </w:r>
    </w:p>
    <w:p w14:paraId="6EBDECDA" w14:textId="77777777" w:rsidR="002B144F" w:rsidRDefault="00000000">
      <w:pPr>
        <w:spacing w:before="269" w:after="269"/>
        <w:ind w:left="120"/>
      </w:pPr>
      <w:r>
        <w:rPr>
          <w:rFonts w:ascii="Times New Roman" w:hAnsi="Times New Roman"/>
          <w:color w:val="000000"/>
        </w:rPr>
        <w:t>- ახლა ჯერ კიდევ გაქვს დრო. და მე დაუნდობელი არ ვარ, რადგან ყველას შეუძლია შეცდომა დაუშვას. - მუქარით, მან მთელი სხეულიდან ჯადოსნური ძალა გამოყო. - აღიარე, რომ გმირმა დაამარცხა დემონთა მბრძანებელი და კედელი შექმნა. მაშინ გაპატიებ. - თქვა ლაოსმა.</w:t>
      </w:r>
    </w:p>
    <w:p w14:paraId="07345951" w14:textId="77777777" w:rsidR="002B144F" w:rsidRDefault="00000000">
      <w:pPr>
        <w:spacing w:before="269" w:after="269"/>
        <w:ind w:left="120"/>
      </w:pPr>
      <w:r>
        <w:rPr>
          <w:rFonts w:ascii="Times New Roman" w:hAnsi="Times New Roman"/>
          <w:color w:val="000000"/>
        </w:rPr>
        <w:t>მისი სიტყვების გაგონებაზე სიცილი ვერ შევიკავე.</w:t>
      </w:r>
    </w:p>
    <w:p w14:paraId="7E531E1C" w14:textId="77777777" w:rsidR="002B144F" w:rsidRDefault="00000000">
      <w:pPr>
        <w:spacing w:before="269" w:after="269"/>
        <w:ind w:left="120"/>
      </w:pPr>
      <w:r>
        <w:rPr>
          <w:rFonts w:ascii="Times New Roman" w:hAnsi="Times New Roman"/>
          <w:color w:val="000000"/>
        </w:rPr>
        <w:t>- ჰეი, ახლა ჩვენც არ გვაფასებ?</w:t>
      </w:r>
    </w:p>
    <w:p w14:paraId="55B72663" w14:textId="77777777" w:rsidR="002B144F" w:rsidRDefault="00000000">
      <w:pPr>
        <w:spacing w:before="269" w:after="269"/>
        <w:ind w:left="120"/>
      </w:pPr>
      <w:r>
        <w:rPr>
          <w:rFonts w:ascii="Times New Roman" w:hAnsi="Times New Roman"/>
          <w:color w:val="000000"/>
        </w:rPr>
        <w:t>-ჰმ, ყველაფერი მესმის.</w:t>
      </w:r>
    </w:p>
    <w:p w14:paraId="6E487483" w14:textId="77777777" w:rsidR="002B144F" w:rsidRDefault="00000000">
      <w:pPr>
        <w:spacing w:before="269" w:after="269"/>
        <w:ind w:left="120"/>
      </w:pPr>
      <w:r>
        <w:rPr>
          <w:rFonts w:ascii="Times New Roman" w:hAnsi="Times New Roman"/>
          <w:color w:val="000000"/>
        </w:rPr>
        <w:t>- რა-რა?</w:t>
      </w:r>
    </w:p>
    <w:p w14:paraId="6CAAA98B" w14:textId="77777777" w:rsidR="002B144F" w:rsidRDefault="00000000">
      <w:pPr>
        <w:spacing w:before="269" w:after="269"/>
        <w:ind w:left="120"/>
      </w:pPr>
      <w:r>
        <w:rPr>
          <w:rFonts w:ascii="Times New Roman" w:hAnsi="Times New Roman"/>
          <w:color w:val="000000"/>
        </w:rPr>
        <w:t>— გმირმა დაამარცხა დემონი მბრძანებელი ტირანი? როგორ შეგიძლია ასე ბრმად დაიჯერო და ამტკიცო ის, რაც თავად არასდროს გინახავს?</w:t>
      </w:r>
    </w:p>
    <w:p w14:paraId="6A371F52" w14:textId="77777777" w:rsidR="002B144F" w:rsidRDefault="00000000">
      <w:pPr>
        <w:spacing w:before="269" w:after="269"/>
        <w:ind w:left="120"/>
      </w:pPr>
      <w:r>
        <w:rPr>
          <w:rFonts w:ascii="Times New Roman" w:hAnsi="Times New Roman"/>
          <w:color w:val="000000"/>
        </w:rPr>
        <w:t>ლაოსმა გაბრაზებულმა შემომხედა, მისი მზერა მკვლელობის განზრახვით იყო სავსე.</w:t>
      </w:r>
    </w:p>
    <w:p w14:paraId="5FB9874C" w14:textId="77777777" w:rsidR="002B144F" w:rsidRDefault="00000000">
      <w:pPr>
        <w:spacing w:before="269" w:after="269"/>
        <w:ind w:left="120"/>
      </w:pPr>
      <w:r>
        <w:rPr>
          <w:rFonts w:ascii="Times New Roman" w:hAnsi="Times New Roman"/>
          <w:color w:val="000000"/>
        </w:rPr>
        <w:t>- კარგი, მაშინ საკუთარ თავზე გამოსცდი გმირ კანონის ძალას, რომელმაც დემონი მბრძანებელი ტირანი დაამარცხა. ვფიქრობ, ეს დაგარწმუნებს.</w:t>
      </w:r>
    </w:p>
    <w:p w14:paraId="6B8847C6" w14:textId="77777777" w:rsidR="002B144F" w:rsidRDefault="00000000">
      <w:pPr>
        <w:spacing w:before="269" w:after="269"/>
        <w:ind w:left="120"/>
      </w:pPr>
      <w:r>
        <w:rPr>
          <w:rFonts w:ascii="Times New Roman" w:hAnsi="Times New Roman"/>
          <w:color w:val="000000"/>
        </w:rPr>
        <w:t>- შეწყვიტე ლაოს. ის სტუმარია. თუ დააზარალებ, მერე ბევრი პრობლემა შეგექმნება, - თქვა ლედრიანომ, მის შეჩერებას რომ ცდილობდა.</w:t>
      </w:r>
    </w:p>
    <w:p w14:paraId="6636569C" w14:textId="77777777" w:rsidR="002B144F" w:rsidRDefault="00000000">
      <w:pPr>
        <w:spacing w:before="269" w:after="269"/>
        <w:ind w:left="120"/>
      </w:pPr>
      <w:r>
        <w:rPr>
          <w:rFonts w:ascii="Times New Roman" w:hAnsi="Times New Roman"/>
          <w:color w:val="000000"/>
        </w:rPr>
        <w:t xml:space="preserve">გმირის </w:t>
      </w:r>
      <w:r>
        <w:rPr>
          <w:rFonts w:ascii="Times New Roman" w:hAnsi="Times New Roman"/>
          <w:i/>
          <w:color w:val="000000"/>
        </w:rPr>
        <w:t xml:space="preserve">მოკრძალებულ ძალას </w:t>
      </w:r>
      <w:r>
        <w:rPr>
          <w:rFonts w:ascii="Times New Roman" w:hAnsi="Times New Roman"/>
          <w:color w:val="000000"/>
        </w:rPr>
        <w:t>ვაჩვენებ .</w:t>
      </w:r>
    </w:p>
    <w:p w14:paraId="4DA59D3A" w14:textId="77777777" w:rsidR="002B144F" w:rsidRDefault="00000000">
      <w:pPr>
        <w:spacing w:before="269" w:after="269"/>
        <w:ind w:left="120"/>
      </w:pPr>
      <w:r>
        <w:rPr>
          <w:rFonts w:ascii="Times New Roman" w:hAnsi="Times New Roman"/>
          <w:color w:val="000000"/>
        </w:rPr>
        <w:t>- გთხოვ, გაჩერდი. თუ ასეთ ადგილას გაბრაზდები...</w:t>
      </w:r>
    </w:p>
    <w:p w14:paraId="658D8BE4" w14:textId="77777777" w:rsidR="002B144F" w:rsidRDefault="00000000">
      <w:pPr>
        <w:spacing w:before="269" w:after="269"/>
        <w:ind w:left="120"/>
      </w:pPr>
      <w:r>
        <w:rPr>
          <w:rFonts w:ascii="Times New Roman" w:hAnsi="Times New Roman"/>
          <w:color w:val="000000"/>
        </w:rPr>
        <w:t>გამეცინა და ვუთხარი:</w:t>
      </w:r>
    </w:p>
    <w:p w14:paraId="023C912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ძალიან </w:t>
      </w:r>
      <w:r>
        <w:rPr>
          <w:rFonts w:ascii="Times New Roman" w:hAnsi="Times New Roman"/>
          <w:color w:val="000000"/>
        </w:rPr>
        <w:t>მინდა, რომ შენი ეს გმირული ძალა საკუთარ კანზე გამოვცადო.</w:t>
      </w:r>
    </w:p>
    <w:p w14:paraId="68997183" w14:textId="77777777" w:rsidR="002B144F" w:rsidRDefault="00000000">
      <w:pPr>
        <w:spacing w:before="269" w:after="269"/>
        <w:ind w:left="120"/>
      </w:pPr>
      <w:r>
        <w:rPr>
          <w:rFonts w:ascii="Times New Roman" w:hAnsi="Times New Roman"/>
          <w:color w:val="000000"/>
        </w:rPr>
        <w:t>- შენ შეხედე, თვითონაც არ ადარდებს.</w:t>
      </w:r>
    </w:p>
    <w:p w14:paraId="61A4A175" w14:textId="77777777" w:rsidR="002B144F" w:rsidRDefault="00000000">
      <w:pPr>
        <w:spacing w:before="269" w:after="269"/>
        <w:ind w:left="120"/>
      </w:pPr>
      <w:r>
        <w:rPr>
          <w:rFonts w:ascii="Times New Roman" w:hAnsi="Times New Roman"/>
          <w:color w:val="000000"/>
        </w:rPr>
        <w:t>ლედრიანომ ამოიოხრა, თითქოს გადაწყვიტა, რომ ამაზე უარი ეთქვა.</w:t>
      </w:r>
    </w:p>
    <w:p w14:paraId="03D2E172" w14:textId="77777777" w:rsidR="002B144F" w:rsidRDefault="00000000">
      <w:pPr>
        <w:spacing w:before="269" w:after="269"/>
        <w:ind w:left="120"/>
      </w:pPr>
      <w:r>
        <w:rPr>
          <w:rFonts w:ascii="Times New Roman" w:hAnsi="Times New Roman"/>
          <w:color w:val="000000"/>
        </w:rPr>
        <w:t>- მოემზადე დასჯისთვის.</w:t>
      </w:r>
    </w:p>
    <w:p w14:paraId="4C1F8105" w14:textId="77777777" w:rsidR="002B144F" w:rsidRDefault="00000000">
      <w:pPr>
        <w:spacing w:before="269" w:after="269"/>
        <w:ind w:left="120"/>
      </w:pPr>
      <w:r>
        <w:rPr>
          <w:rFonts w:ascii="Times New Roman" w:hAnsi="Times New Roman"/>
          <w:color w:val="000000"/>
        </w:rPr>
        <w:t>ლაოსი წინ გადადგა, მისი სიტყვები არ გაითვალისწინა. მან მუშტები მაგრად შეკრა და ისინი მბზინავმა ცეცხლმა დაიფარა.</w:t>
      </w:r>
    </w:p>
    <w:p w14:paraId="6FA575E7" w14:textId="77777777" w:rsidR="002B144F" w:rsidRDefault="00000000">
      <w:pPr>
        <w:spacing w:before="269" w:after="269"/>
        <w:ind w:left="120"/>
      </w:pPr>
      <w:r>
        <w:rPr>
          <w:rFonts w:ascii="Times New Roman" w:hAnsi="Times New Roman"/>
          <w:color w:val="000000"/>
        </w:rPr>
        <w:t>- თვალებს ნუ დაახამებ. ახლა მაგარ რაღაცას გაჩვენებ!!!</w:t>
      </w:r>
    </w:p>
    <w:p w14:paraId="39A91DFF" w14:textId="77777777" w:rsidR="002B144F" w:rsidRDefault="00000000">
      <w:pPr>
        <w:spacing w:before="269" w:after="269"/>
        <w:ind w:left="120"/>
      </w:pPr>
      <w:r>
        <w:rPr>
          <w:rFonts w:ascii="Times New Roman" w:hAnsi="Times New Roman"/>
          <w:color w:val="000000"/>
        </w:rPr>
        <w:lastRenderedPageBreak/>
        <w:t>ლაოსი მაშინვე წინ წამოიწია მუშტით. წმინდა ალი ენერგიულად მომვარდა.</w:t>
      </w:r>
    </w:p>
    <w:p w14:paraId="27F09BE0" w14:textId="77777777" w:rsidR="002B144F" w:rsidRDefault="00000000">
      <w:pPr>
        <w:spacing w:before="269" w:after="269"/>
        <w:ind w:left="120"/>
      </w:pPr>
      <w:r>
        <w:rPr>
          <w:rFonts w:ascii="Times New Roman" w:hAnsi="Times New Roman"/>
          <w:color w:val="000000"/>
        </w:rPr>
        <w:t>- ჰმ, ნუ დაახამებ თვალებს, ამბობ?..</w:t>
      </w:r>
    </w:p>
    <w:p w14:paraId="5498AADA" w14:textId="77777777" w:rsidR="002B144F" w:rsidRDefault="00000000">
      <w:pPr>
        <w:spacing w:before="269" w:after="269"/>
        <w:ind w:left="120"/>
      </w:pPr>
      <w:r>
        <w:rPr>
          <w:rFonts w:ascii="Times New Roman" w:hAnsi="Times New Roman"/>
          <w:color w:val="000000"/>
        </w:rPr>
        <w:t>ერთი წამით თვალები დავხუჭე. მომდევნო წამს წმინდა ალი გაქრა და ლაოსი უკან გადააგდეს. მრავალი წიგნის თაროს ჩამონგრევის შემდეგ, კედელს მიეჯახა და ბოლოს გაჩერდა.</w:t>
      </w:r>
    </w:p>
    <w:p w14:paraId="7FDF5C29" w14:textId="77777777" w:rsidR="002B144F" w:rsidRDefault="00000000">
      <w:pPr>
        <w:spacing w:before="269" w:after="269"/>
        <w:ind w:left="120"/>
      </w:pPr>
      <w:r>
        <w:rPr>
          <w:rFonts w:ascii="Times New Roman" w:hAnsi="Times New Roman"/>
          <w:color w:val="000000"/>
        </w:rPr>
        <w:t>- რა? ასეა?</w:t>
      </w:r>
    </w:p>
    <w:p w14:paraId="36DF9179" w14:textId="77777777" w:rsidR="002B144F" w:rsidRDefault="00000000">
      <w:pPr>
        <w:spacing w:before="269" w:after="269"/>
        <w:ind w:left="120"/>
      </w:pPr>
      <w:r>
        <w:rPr>
          <w:rFonts w:ascii="Times New Roman" w:hAnsi="Times New Roman"/>
          <w:color w:val="000000"/>
        </w:rPr>
        <w:t>— რა... ეს... ახლა რა...</w:t>
      </w:r>
    </w:p>
    <w:p w14:paraId="39DC9D1C" w14:textId="77777777" w:rsidR="002B144F" w:rsidRDefault="00000000">
      <w:pPr>
        <w:spacing w:before="269" w:after="269"/>
        <w:ind w:left="120"/>
      </w:pPr>
      <w:r>
        <w:rPr>
          <w:rFonts w:ascii="Times New Roman" w:hAnsi="Times New Roman"/>
          <w:color w:val="000000"/>
        </w:rPr>
        <w:t>როგორც ჩანს, თავად ლაოსმა ვერც კი გაიგო, რამ დააბრუნა უკან.</w:t>
      </w:r>
    </w:p>
    <w:p w14:paraId="5F83FFF4" w14:textId="77777777" w:rsidR="002B144F" w:rsidRDefault="00000000">
      <w:pPr>
        <w:spacing w:before="269" w:after="269"/>
        <w:ind w:left="120"/>
      </w:pPr>
      <w:r>
        <w:rPr>
          <w:rFonts w:ascii="Times New Roman" w:hAnsi="Times New Roman"/>
          <w:color w:val="000000"/>
        </w:rPr>
        <w:t>— …რა… გააკეთე?..</w:t>
      </w:r>
    </w:p>
    <w:p w14:paraId="65FF2A1A" w14:textId="77777777" w:rsidR="002B144F" w:rsidRDefault="00000000">
      <w:pPr>
        <w:spacing w:before="269" w:after="269"/>
        <w:ind w:left="120"/>
      </w:pPr>
      <w:r>
        <w:rPr>
          <w:rFonts w:ascii="Times New Roman" w:hAnsi="Times New Roman"/>
          <w:color w:val="000000"/>
        </w:rPr>
        <w:t>- რას ამბობ, უბრალოდ თვალები დავხუჭე.</w:t>
      </w:r>
    </w:p>
    <w:p w14:paraId="08FF07F5" w14:textId="77777777" w:rsidR="002B144F" w:rsidRDefault="00000000">
      <w:pPr>
        <w:spacing w:before="269" w:after="269"/>
        <w:ind w:left="120"/>
      </w:pPr>
      <w:r>
        <w:rPr>
          <w:rFonts w:ascii="Times New Roman" w:hAnsi="Times New Roman"/>
          <w:color w:val="000000"/>
        </w:rPr>
        <w:t>წმინდა ცეცხლმა ჩააქრო ჩემი დახამხამების ქარის წნევა, რომელშიც მე მაგიური ძალა ჩავდე. მან ასევე ლაოსის ანტიმაგია ნაწილებად დაშალა.</w:t>
      </w:r>
    </w:p>
    <w:p w14:paraId="3AE0F3AF" w14:textId="77777777" w:rsidR="002B144F" w:rsidRDefault="00000000">
      <w:pPr>
        <w:spacing w:before="269" w:after="269"/>
        <w:ind w:left="120"/>
      </w:pPr>
      <w:r>
        <w:rPr>
          <w:rFonts w:ascii="Times New Roman" w:hAnsi="Times New Roman"/>
          <w:color w:val="000000"/>
        </w:rPr>
        <w:t>- ეს შეუძლებელია! ეს უბრალოდ არ შეიძლება იყოს!</w:t>
      </w:r>
    </w:p>
    <w:p w14:paraId="62F14475" w14:textId="77777777" w:rsidR="002B144F" w:rsidRDefault="00000000">
      <w:pPr>
        <w:spacing w:before="269" w:after="269"/>
        <w:ind w:left="120"/>
      </w:pPr>
      <w:r>
        <w:rPr>
          <w:rFonts w:ascii="Times New Roman" w:hAnsi="Times New Roman"/>
          <w:color w:val="000000"/>
        </w:rPr>
        <w:t>როგორც ჩანს, ლაოსს უკვე აღარ შეეძლო გადაადგილება.</w:t>
      </w:r>
    </w:p>
    <w:p w14:paraId="5CDC2C12" w14:textId="77777777" w:rsidR="002B144F" w:rsidRDefault="00000000">
      <w:pPr>
        <w:spacing w:before="269" w:after="269"/>
        <w:ind w:left="120"/>
      </w:pPr>
      <w:r>
        <w:rPr>
          <w:rFonts w:ascii="Times New Roman" w:hAnsi="Times New Roman"/>
          <w:color w:val="000000"/>
        </w:rPr>
        <w:t>— დაამატეთ ეს თქვენს ისტორიის წიგნებში. „გმირის შთამომავალი თვალის დახამხამებაში დამარცხდა“.</w:t>
      </w:r>
    </w:p>
    <w:p w14:paraId="05939A24" w14:textId="77777777" w:rsidR="002B144F" w:rsidRDefault="00000000">
      <w:pPr>
        <w:pStyle w:val="Heading4"/>
        <w:spacing w:before="269" w:after="269"/>
        <w:ind w:left="120"/>
      </w:pPr>
      <w:r>
        <w:rPr>
          <w:rFonts w:ascii="Times New Roman" w:hAnsi="Times New Roman"/>
          <w:i w:val="0"/>
          <w:color w:val="000000"/>
        </w:rPr>
        <w:t>შენიშვნები</w:t>
      </w:r>
    </w:p>
    <w:p w14:paraId="0A8D0443" w14:textId="77777777" w:rsidR="002B144F" w:rsidRDefault="00000000">
      <w:pPr>
        <w:spacing w:before="269" w:after="269"/>
        <w:ind w:left="120"/>
      </w:pPr>
      <w:r>
        <w:rPr>
          <w:rFonts w:ascii="Times New Roman" w:hAnsi="Times New Roman"/>
          <w:color w:val="000000"/>
        </w:rPr>
        <w:t>1. ჩაწერილია, როგორც: „ოთხი წმინდანის ბარიერი“.</w:t>
      </w:r>
    </w:p>
    <w:p w14:paraId="5EE9461F" w14:textId="77777777" w:rsidR="002B144F" w:rsidRDefault="00000000">
      <w:pPr>
        <w:pStyle w:val="Heading2"/>
        <w:pageBreakBefore/>
        <w:spacing w:before="180" w:after="180"/>
        <w:ind w:left="120"/>
      </w:pPr>
      <w:bookmarkStart w:id="22" w:name="_§_10._გაფრთხილება"/>
      <w:bookmarkStart w:id="23" w:name="_Toc199679524"/>
      <w:bookmarkEnd w:id="22"/>
      <w:r>
        <w:rPr>
          <w:rFonts w:ascii="Times New Roman" w:hAnsi="Times New Roman"/>
          <w:color w:val="000000"/>
          <w:sz w:val="33"/>
        </w:rPr>
        <w:lastRenderedPageBreak/>
        <w:t>§ 10. გაფრთხილება</w:t>
      </w:r>
      <w:bookmarkEnd w:id="23"/>
    </w:p>
    <w:p w14:paraId="3633ED8D" w14:textId="77777777" w:rsidR="002B144F" w:rsidRDefault="00000000">
      <w:pPr>
        <w:spacing w:before="269" w:after="269"/>
        <w:ind w:left="120"/>
      </w:pPr>
      <w:r>
        <w:rPr>
          <w:rFonts w:ascii="Times New Roman" w:hAnsi="Times New Roman"/>
          <w:color w:val="000000"/>
        </w:rPr>
        <w:t>ჩემი სიტყვებით აღშფოთებულმა ლაოსმა ხელები იატაკს მიადო და მთელი ძალა ფეხებში ჩადო, მაგრამ ჩემი თვალის ჩაკვრით დაღლილი სხეული არ ემორჩილებოდა და მაინც ვერ დგებოდა.</w:t>
      </w:r>
    </w:p>
    <w:p w14:paraId="012D0F58" w14:textId="77777777" w:rsidR="002B144F" w:rsidRDefault="00000000">
      <w:pPr>
        <w:spacing w:before="269" w:after="269"/>
        <w:ind w:left="120"/>
      </w:pPr>
      <w:r>
        <w:rPr>
          <w:rFonts w:ascii="Times New Roman" w:hAnsi="Times New Roman"/>
          <w:color w:val="000000"/>
        </w:rPr>
        <w:t>— ჯანდაბა... ჯანდაბა!</w:t>
      </w:r>
    </w:p>
    <w:p w14:paraId="38B263A2" w14:textId="77777777" w:rsidR="002B144F" w:rsidRDefault="00000000">
      <w:pPr>
        <w:spacing w:before="269" w:after="269"/>
        <w:ind w:left="120"/>
      </w:pPr>
      <w:r>
        <w:rPr>
          <w:rFonts w:ascii="Times New Roman" w:hAnsi="Times New Roman"/>
          <w:color w:val="000000"/>
        </w:rPr>
        <w:t>ლაოსმა კბილები დააჭირა და გაბრაზებულმა შემომხედა.</w:t>
      </w:r>
    </w:p>
    <w:p w14:paraId="2EA50E54" w14:textId="77777777" w:rsidR="002B144F" w:rsidRDefault="00000000">
      <w:pPr>
        <w:spacing w:before="269" w:after="269"/>
        <w:ind w:left="120"/>
      </w:pPr>
      <w:r>
        <w:rPr>
          <w:rFonts w:ascii="Times New Roman" w:hAnsi="Times New Roman"/>
          <w:color w:val="000000"/>
        </w:rPr>
        <w:t>„საკმარისია ლაოს, წააგე“, - თქვა ლედრიანომ ჩემს წინ დადგა. „ბოდიშს ვიხდი მისი უხეშობისთვის. შეიძლება გთხოვო, რომ ჩემდამი პატივისცემის ნიშნად დატოვო ეს ადგილი?“</w:t>
      </w:r>
    </w:p>
    <w:p w14:paraId="0D236E9B" w14:textId="77777777" w:rsidR="002B144F" w:rsidRDefault="00000000">
      <w:pPr>
        <w:spacing w:before="269" w:after="269"/>
        <w:ind w:left="120"/>
      </w:pPr>
      <w:r>
        <w:rPr>
          <w:rFonts w:ascii="Times New Roman" w:hAnsi="Times New Roman"/>
          <w:color w:val="000000"/>
        </w:rPr>
        <w:t xml:space="preserve">- რადგან ბოდიშს იხდი, ესე იგი </w:t>
      </w:r>
      <w:r>
        <w:rPr>
          <w:rFonts w:ascii="Times New Roman" w:hAnsi="Times New Roman"/>
          <w:i/>
          <w:color w:val="000000"/>
        </w:rPr>
        <w:t xml:space="preserve">რაღაც უნდა თქვა </w:t>
      </w:r>
      <w:r>
        <w:rPr>
          <w:rFonts w:ascii="Times New Roman" w:hAnsi="Times New Roman"/>
          <w:color w:val="000000"/>
        </w:rPr>
        <w:t>.</w:t>
      </w:r>
    </w:p>
    <w:p w14:paraId="2356EBBB" w14:textId="77777777" w:rsidR="002B144F" w:rsidRDefault="00000000">
      <w:pPr>
        <w:spacing w:before="269" w:after="269"/>
        <w:ind w:left="120"/>
      </w:pPr>
      <w:r>
        <w:rPr>
          <w:rFonts w:ascii="Times New Roman" w:hAnsi="Times New Roman"/>
          <w:color w:val="000000"/>
        </w:rPr>
        <w:t>„გეთანხმები, შესაძლოა გმირმა კანონმა არ დაამარცხა დემონი მბრძანებელი ტირანი. ბოლოს და ბოლოს, ჩვენ არ გვაქვს საშუალება ვიცოდეთ, რა მოხდა 2000 წლის წინ“, - ყოყმანის გარეშე უპასუხა ლედრიანომ.</w:t>
      </w:r>
    </w:p>
    <w:p w14:paraId="589E19FB" w14:textId="77777777" w:rsidR="002B144F" w:rsidRDefault="00000000">
      <w:pPr>
        <w:spacing w:before="269" w:after="269"/>
        <w:ind w:left="120"/>
      </w:pPr>
      <w:r>
        <w:rPr>
          <w:rFonts w:ascii="Times New Roman" w:hAnsi="Times New Roman"/>
          <w:color w:val="000000"/>
        </w:rPr>
        <w:t>მისმა სიტყვებმა ცოტა გამაკვირვა.</w:t>
      </w:r>
    </w:p>
    <w:p w14:paraId="4457A31A" w14:textId="77777777" w:rsidR="002B144F" w:rsidRDefault="00000000">
      <w:pPr>
        <w:spacing w:before="269" w:after="269"/>
        <w:ind w:left="120"/>
      </w:pPr>
      <w:r>
        <w:rPr>
          <w:rFonts w:ascii="Times New Roman" w:hAnsi="Times New Roman"/>
          <w:color w:val="000000"/>
        </w:rPr>
        <w:t>- როგორღაც ადვილად გამოიცვალე ფეხსაცმელი.</w:t>
      </w:r>
    </w:p>
    <w:p w14:paraId="7118EC04" w14:textId="77777777" w:rsidR="002B144F" w:rsidRDefault="00000000">
      <w:pPr>
        <w:spacing w:before="269" w:after="269"/>
        <w:ind w:left="120"/>
      </w:pPr>
      <w:r>
        <w:rPr>
          <w:rFonts w:ascii="Times New Roman" w:hAnsi="Times New Roman"/>
          <w:color w:val="000000"/>
        </w:rPr>
        <w:t>- მაგრამ ზუსტად ამის მოსმენა გინდოდა, არა? ძალის ასეთი დემონსტრირების შემდეგ, უბრალოდ იძულებული გავხდი მეთქვა.</w:t>
      </w:r>
    </w:p>
    <w:p w14:paraId="642351E8" w14:textId="77777777" w:rsidR="002B144F" w:rsidRDefault="00000000">
      <w:pPr>
        <w:spacing w:before="269" w:after="269"/>
        <w:ind w:left="120"/>
      </w:pPr>
      <w:r>
        <w:rPr>
          <w:rFonts w:ascii="Times New Roman" w:hAnsi="Times New Roman"/>
          <w:color w:val="000000"/>
        </w:rPr>
        <w:t>ძალიან ფხიზელი განაჩენია. მაგრამ მაინც ვერ ვხვდები, როგორ შეუძლია ადამიანს, რომელიც ასე სწრაფად ცდილობს ნაჯახის დამარხვას, ასეთი მტრული განწყობა გამოხატოს?</w:t>
      </w:r>
    </w:p>
    <w:p w14:paraId="3A0A263F" w14:textId="77777777" w:rsidR="002B144F" w:rsidRDefault="00000000">
      <w:pPr>
        <w:spacing w:before="269" w:after="269"/>
        <w:ind w:left="120"/>
      </w:pPr>
      <w:r>
        <w:rPr>
          <w:rFonts w:ascii="Times New Roman" w:hAnsi="Times New Roman"/>
          <w:color w:val="000000"/>
        </w:rPr>
        <w:t>- და რაც შეეხება შენს პატივცემულობას? ამას აკეთებენ გმირი კანონის რეინკარნაციები?</w:t>
      </w:r>
    </w:p>
    <w:p w14:paraId="326A071E" w14:textId="77777777" w:rsidR="002B144F" w:rsidRDefault="00000000">
      <w:pPr>
        <w:spacing w:before="269" w:after="269"/>
        <w:ind w:left="120"/>
      </w:pPr>
      <w:r>
        <w:rPr>
          <w:rFonts w:ascii="Times New Roman" w:hAnsi="Times New Roman"/>
          <w:color w:val="000000"/>
        </w:rPr>
        <w:t>- სიცოცხლე უფრო მნიშვნელოვანია, ვიდრე პატივი. თუ პრობლემების მშვიდობიანად, თავის დახრით მოგვარება შეგიძლია, მაშინ ეს იმდენჯერ უნდა გააკეთო, რამდენჯერაც საჭირო იქნება.</w:t>
      </w:r>
    </w:p>
    <w:p w14:paraId="289FE7A3" w14:textId="77777777" w:rsidR="002B144F" w:rsidRDefault="00000000">
      <w:pPr>
        <w:spacing w:before="269" w:after="269"/>
        <w:ind w:left="120"/>
      </w:pPr>
      <w:r>
        <w:rPr>
          <w:rFonts w:ascii="Times New Roman" w:hAnsi="Times New Roman"/>
          <w:color w:val="000000"/>
        </w:rPr>
        <w:t>ჰმ, დამაჯერებლად ჟღერს.</w:t>
      </w:r>
    </w:p>
    <w:p w14:paraId="1986149C" w14:textId="77777777" w:rsidR="002B144F" w:rsidRDefault="00000000">
      <w:pPr>
        <w:spacing w:before="269" w:after="269"/>
        <w:ind w:left="120"/>
      </w:pPr>
      <w:r>
        <w:rPr>
          <w:rFonts w:ascii="Times New Roman" w:hAnsi="Times New Roman"/>
          <w:color w:val="000000"/>
        </w:rPr>
        <w:t>- კარგი მაშინ. წავიდეთ, საშა.</w:t>
      </w:r>
    </w:p>
    <w:p w14:paraId="47D16795" w14:textId="77777777" w:rsidR="002B144F" w:rsidRDefault="00000000">
      <w:pPr>
        <w:spacing w:before="269" w:after="269"/>
        <w:ind w:left="120"/>
      </w:pPr>
      <w:r>
        <w:rPr>
          <w:rFonts w:ascii="Times New Roman" w:hAnsi="Times New Roman"/>
          <w:color w:val="000000"/>
        </w:rPr>
        <w:t>- ჰა?.. სულ ესაა? მეგონა, უფრო მკაცრი იქნებოდი მათ მიმართ.</w:t>
      </w:r>
    </w:p>
    <w:p w14:paraId="477FA0D6" w14:textId="77777777" w:rsidR="002B144F" w:rsidRDefault="00000000">
      <w:pPr>
        <w:spacing w:before="269" w:after="269"/>
        <w:ind w:left="120"/>
      </w:pPr>
      <w:r>
        <w:rPr>
          <w:rFonts w:ascii="Times New Roman" w:hAnsi="Times New Roman"/>
          <w:color w:val="000000"/>
        </w:rPr>
        <w:lastRenderedPageBreak/>
        <w:t>„ძნელად თუ შევძლებ ისეთი მოწინააღმდეგის დაცინვას, რომელმაც მთელი თავისი მტრობა დაკარგა.“</w:t>
      </w:r>
    </w:p>
    <w:p w14:paraId="064A0631" w14:textId="77777777" w:rsidR="002B144F" w:rsidRDefault="00000000">
      <w:pPr>
        <w:spacing w:before="269" w:after="269"/>
        <w:ind w:left="120"/>
      </w:pPr>
      <w:r>
        <w:rPr>
          <w:rFonts w:ascii="Times New Roman" w:hAnsi="Times New Roman"/>
          <w:color w:val="000000"/>
        </w:rPr>
        <w:t>კარისკენ წავედით.</w:t>
      </w:r>
    </w:p>
    <w:p w14:paraId="60DC2E1C" w14:textId="77777777" w:rsidR="002B144F" w:rsidRDefault="00000000">
      <w:pPr>
        <w:spacing w:before="269" w:after="269"/>
        <w:ind w:left="120"/>
      </w:pPr>
      <w:r>
        <w:rPr>
          <w:rFonts w:ascii="Times New Roman" w:hAnsi="Times New Roman"/>
          <w:color w:val="000000"/>
        </w:rPr>
        <w:t>- ოჰ, გთხოვ, მოიცადე, - უკნიდან ლედრიანომ დაიძახა. - შეიძლება შენი სახელი გავიგო?</w:t>
      </w:r>
    </w:p>
    <w:p w14:paraId="79E1DDBB" w14:textId="77777777" w:rsidR="002B144F" w:rsidRDefault="00000000">
      <w:pPr>
        <w:spacing w:before="269" w:after="269"/>
        <w:ind w:left="120"/>
      </w:pPr>
      <w:r>
        <w:rPr>
          <w:rFonts w:ascii="Times New Roman" w:hAnsi="Times New Roman"/>
          <w:color w:val="000000"/>
        </w:rPr>
        <w:t>- ანოს ვოლდიგოდი.</w:t>
      </w:r>
    </w:p>
    <w:p w14:paraId="69044EE9" w14:textId="77777777" w:rsidR="002B144F" w:rsidRDefault="00000000">
      <w:pPr>
        <w:spacing w:before="269" w:after="269"/>
        <w:ind w:left="120"/>
      </w:pPr>
      <w:r>
        <w:rPr>
          <w:rFonts w:ascii="Times New Roman" w:hAnsi="Times New Roman"/>
          <w:color w:val="000000"/>
        </w:rPr>
        <w:t>კითხვაზე პასუხის გაცემის შემდეგ, კარი გავაღე და ჯადოსნური ბიბლიოთეკა დავტოვე.</w:t>
      </w:r>
    </w:p>
    <w:p w14:paraId="655423C6" w14:textId="77777777" w:rsidR="002B144F" w:rsidRDefault="00000000">
      <w:pPr>
        <w:spacing w:before="269" w:after="269"/>
        <w:ind w:left="120"/>
      </w:pPr>
      <w:r>
        <w:rPr>
          <w:rFonts w:ascii="Times New Roman" w:hAnsi="Times New Roman"/>
          <w:color w:val="000000"/>
        </w:rPr>
        <w:t>„მოიცადე, დამელოდე...“ თქვა ელეონორამ და უკან გამომყვა. „ჭიშკართან მიგიყვან“, თქვა მან და საჩვენებელი თითი ასწია.</w:t>
      </w:r>
    </w:p>
    <w:p w14:paraId="67ED48AE" w14:textId="77777777" w:rsidR="002B144F" w:rsidRDefault="00000000">
      <w:pPr>
        <w:spacing w:before="269" w:after="269"/>
        <w:ind w:left="120"/>
      </w:pPr>
      <w:r>
        <w:rPr>
          <w:rFonts w:ascii="Times New Roman" w:hAnsi="Times New Roman"/>
          <w:color w:val="000000"/>
        </w:rPr>
        <w:t>- მაგრამ აქედან შორს წასვლა არ არის.</w:t>
      </w:r>
    </w:p>
    <w:p w14:paraId="150A2EAE" w14:textId="77777777" w:rsidR="002B144F" w:rsidRDefault="00000000">
      <w:pPr>
        <w:spacing w:before="269" w:after="269"/>
        <w:ind w:left="120"/>
      </w:pPr>
      <w:r>
        <w:rPr>
          <w:rFonts w:ascii="Times New Roman" w:hAnsi="Times New Roman"/>
          <w:color w:val="000000"/>
        </w:rPr>
        <w:t>- ნუ ღელავ. ჩათვალე, რომ ეს ჩემი ბოდიშია შექმნილი უსიამოვნებისთვის.</w:t>
      </w:r>
    </w:p>
    <w:p w14:paraId="42AD792A" w14:textId="77777777" w:rsidR="002B144F" w:rsidRDefault="00000000">
      <w:pPr>
        <w:spacing w:before="269" w:after="269"/>
        <w:ind w:left="120"/>
      </w:pPr>
      <w:r>
        <w:rPr>
          <w:rFonts w:ascii="Times New Roman" w:hAnsi="Times New Roman"/>
          <w:color w:val="000000"/>
        </w:rPr>
        <w:t>ამის თქმის შემდეგ ელეონორამ კარიბჭემდე მიგვიყვანა.</w:t>
      </w:r>
    </w:p>
    <w:p w14:paraId="140E23B1" w14:textId="77777777" w:rsidR="002B144F" w:rsidRDefault="00000000">
      <w:pPr>
        <w:spacing w:before="269" w:after="269"/>
        <w:ind w:left="120"/>
      </w:pPr>
      <w:r>
        <w:rPr>
          <w:rFonts w:ascii="Times New Roman" w:hAnsi="Times New Roman"/>
          <w:color w:val="000000"/>
        </w:rPr>
        <w:t>„ძალიან ვწუხვარ, რომ ჩხუბი დაიწყეს. მაგრამ შენ იმდენად ძლიერი ხარ, ანოს, რომ მეც კი გამიკვირდა.“ თქვა მან, როცა გმირთა აკადემიიდან გამოსვლის შემდეგ დაგვემშვიდობა.</w:t>
      </w:r>
    </w:p>
    <w:p w14:paraId="7D7BF232" w14:textId="77777777" w:rsidR="002B144F" w:rsidRDefault="00000000">
      <w:pPr>
        <w:spacing w:before="269" w:after="269"/>
        <w:ind w:left="120"/>
      </w:pPr>
      <w:r>
        <w:rPr>
          <w:rFonts w:ascii="Times New Roman" w:hAnsi="Times New Roman"/>
          <w:color w:val="000000"/>
        </w:rPr>
        <w:t>- რას ამბობ, ყველგან ვნებიანი ბიჭები არიან. პრობლემები იქნება, თუ ადამიანს გონია, რომ ყველაფრის ძალით მოგვარება შეიძლება.</w:t>
      </w:r>
    </w:p>
    <w:p w14:paraId="17077183" w14:textId="77777777" w:rsidR="002B144F" w:rsidRDefault="00000000">
      <w:pPr>
        <w:spacing w:before="269" w:after="269"/>
        <w:ind w:left="120"/>
      </w:pPr>
      <w:r>
        <w:rPr>
          <w:rFonts w:ascii="Times New Roman" w:hAnsi="Times New Roman"/>
          <w:color w:val="000000"/>
        </w:rPr>
        <w:t>„...საერთოდ არ იყო დამაჯერებელი გამოსვლა...“ წუწუნებდა საშა.</w:t>
      </w:r>
    </w:p>
    <w:p w14:paraId="139A601F" w14:textId="77777777" w:rsidR="002B144F" w:rsidRDefault="00000000">
      <w:pPr>
        <w:spacing w:before="269" w:after="269"/>
        <w:ind w:left="120"/>
      </w:pPr>
      <w:r>
        <w:rPr>
          <w:rFonts w:ascii="Times New Roman" w:hAnsi="Times New Roman"/>
          <w:color w:val="000000"/>
        </w:rPr>
        <w:t>- ჰმ, რას გულისხმობ ამაში, საშა?</w:t>
      </w:r>
    </w:p>
    <w:p w14:paraId="24663B36" w14:textId="77777777" w:rsidR="002B144F" w:rsidRDefault="00000000">
      <w:pPr>
        <w:spacing w:before="269" w:after="269"/>
        <w:ind w:left="120"/>
      </w:pPr>
      <w:r>
        <w:rPr>
          <w:rFonts w:ascii="Times New Roman" w:hAnsi="Times New Roman"/>
          <w:color w:val="000000"/>
        </w:rPr>
        <w:t>- ოჰ, განსაკუთრებული არაფერი.</w:t>
      </w:r>
    </w:p>
    <w:p w14:paraId="00FA5812" w14:textId="77777777" w:rsidR="002B144F" w:rsidRDefault="00000000">
      <w:pPr>
        <w:spacing w:before="269" w:after="269"/>
        <w:ind w:left="120"/>
      </w:pPr>
      <w:r>
        <w:rPr>
          <w:rFonts w:ascii="Times New Roman" w:hAnsi="Times New Roman"/>
          <w:color w:val="000000"/>
        </w:rPr>
        <w:t>ელეონორა ჩაიხითხითა, როცა ჩვენს საუბარს უყურებდა.</w:t>
      </w:r>
    </w:p>
    <w:p w14:paraId="1F1148AA" w14:textId="77777777" w:rsidR="002B144F" w:rsidRDefault="00000000">
      <w:pPr>
        <w:spacing w:before="269" w:after="269"/>
        <w:ind w:left="120"/>
      </w:pPr>
      <w:r>
        <w:rPr>
          <w:rFonts w:ascii="Times New Roman" w:hAnsi="Times New Roman"/>
          <w:color w:val="000000"/>
        </w:rPr>
        <w:t>- ვხედავ, ძალიან ახლოს ხართ. ხვდებით ერთმანეთს?</w:t>
      </w:r>
    </w:p>
    <w:p w14:paraId="751D55FB" w14:textId="77777777" w:rsidR="002B144F" w:rsidRDefault="00000000">
      <w:pPr>
        <w:spacing w:before="269" w:after="269"/>
        <w:ind w:left="120"/>
      </w:pPr>
      <w:r>
        <w:rPr>
          <w:rFonts w:ascii="Times New Roman" w:hAnsi="Times New Roman"/>
          <w:color w:val="000000"/>
        </w:rPr>
        <w:t>- ჰა?.. ნ-არაფერი... ისეთი!..</w:t>
      </w:r>
    </w:p>
    <w:p w14:paraId="01787AAE" w14:textId="77777777" w:rsidR="002B144F" w:rsidRDefault="00000000">
      <w:pPr>
        <w:spacing w:before="269" w:after="269"/>
        <w:ind w:left="120"/>
      </w:pPr>
      <w:r>
        <w:rPr>
          <w:rFonts w:ascii="Times New Roman" w:hAnsi="Times New Roman"/>
          <w:color w:val="000000"/>
        </w:rPr>
        <w:t>- მმ? მაშინ რატომ ნერვიულობ? - თქვა ელეონორამ, თითქოს დასცინოდა.</w:t>
      </w:r>
    </w:p>
    <w:p w14:paraId="06072414" w14:textId="77777777" w:rsidR="002B144F" w:rsidRDefault="00000000">
      <w:pPr>
        <w:spacing w:before="269" w:after="269"/>
        <w:ind w:left="120"/>
      </w:pPr>
      <w:r>
        <w:rPr>
          <w:rFonts w:ascii="Times New Roman" w:hAnsi="Times New Roman"/>
          <w:color w:val="000000"/>
        </w:rPr>
        <w:t>- რ-რა?! არ ვნერვიულობ!</w:t>
      </w:r>
    </w:p>
    <w:p w14:paraId="5AFFD5F4" w14:textId="77777777" w:rsidR="002B144F" w:rsidRDefault="00000000">
      <w:pPr>
        <w:spacing w:before="269" w:after="269"/>
        <w:ind w:left="120"/>
      </w:pPr>
      <w:r>
        <w:rPr>
          <w:rFonts w:ascii="Times New Roman" w:hAnsi="Times New Roman"/>
          <w:color w:val="000000"/>
        </w:rPr>
        <w:t>- მესმის, მესმის. ჰმ, სწორია, არ ნერვიულობ. ჰმ.</w:t>
      </w:r>
    </w:p>
    <w:p w14:paraId="23BFC9F1" w14:textId="77777777" w:rsidR="002B144F" w:rsidRDefault="00000000">
      <w:pPr>
        <w:spacing w:before="269" w:after="269"/>
        <w:ind w:left="120"/>
      </w:pPr>
      <w:r>
        <w:rPr>
          <w:rFonts w:ascii="Times New Roman" w:hAnsi="Times New Roman"/>
          <w:color w:val="000000"/>
        </w:rPr>
        <w:lastRenderedPageBreak/>
        <w:t>ელეონორამ თავი დაუქნია.</w:t>
      </w:r>
    </w:p>
    <w:p w14:paraId="0FB2E40B" w14:textId="77777777" w:rsidR="002B144F" w:rsidRDefault="00000000">
      <w:pPr>
        <w:spacing w:before="269" w:after="269"/>
        <w:ind w:left="120"/>
      </w:pPr>
      <w:r>
        <w:rPr>
          <w:rFonts w:ascii="Times New Roman" w:hAnsi="Times New Roman"/>
          <w:color w:val="000000"/>
        </w:rPr>
        <w:t>საშამ მოლოდინით შემომხედა და შემდეგ ქვემოთ ჩაიხედა.</w:t>
      </w:r>
    </w:p>
    <w:p w14:paraId="5CE32408" w14:textId="77777777" w:rsidR="002B144F" w:rsidRDefault="00000000">
      <w:pPr>
        <w:spacing w:before="269" w:after="269"/>
        <w:ind w:left="120"/>
      </w:pPr>
      <w:r>
        <w:rPr>
          <w:rFonts w:ascii="Times New Roman" w:hAnsi="Times New Roman"/>
          <w:color w:val="000000"/>
        </w:rPr>
        <w:t>- რა?..</w:t>
      </w:r>
    </w:p>
    <w:p w14:paraId="10EA1CED" w14:textId="77777777" w:rsidR="002B144F" w:rsidRDefault="00000000">
      <w:pPr>
        <w:spacing w:before="269" w:after="269"/>
        <w:ind w:left="120"/>
      </w:pPr>
      <w:r>
        <w:rPr>
          <w:rFonts w:ascii="Times New Roman" w:hAnsi="Times New Roman"/>
          <w:color w:val="000000"/>
        </w:rPr>
        <w:t>ელეონორამ ჩაიცინა.</w:t>
      </w:r>
    </w:p>
    <w:p w14:paraId="006477A9" w14:textId="77777777" w:rsidR="002B144F" w:rsidRDefault="00000000">
      <w:pPr>
        <w:spacing w:before="269" w:after="269"/>
        <w:ind w:left="120"/>
      </w:pPr>
      <w:r>
        <w:rPr>
          <w:rFonts w:ascii="Times New Roman" w:hAnsi="Times New Roman"/>
          <w:color w:val="000000"/>
        </w:rPr>
        <w:t>- ანოს, ერთი წამით აქ მოდი.</w:t>
      </w:r>
    </w:p>
    <w:p w14:paraId="294F2D6B" w14:textId="77777777" w:rsidR="002B144F" w:rsidRDefault="00000000">
      <w:pPr>
        <w:spacing w:before="269" w:after="269"/>
        <w:ind w:left="120"/>
      </w:pPr>
      <w:r>
        <w:rPr>
          <w:rFonts w:ascii="Times New Roman" w:hAnsi="Times New Roman"/>
          <w:color w:val="000000"/>
        </w:rPr>
        <w:t>ამის თქმის შემდეგ, ხელით მანიშნა.</w:t>
      </w:r>
    </w:p>
    <w:p w14:paraId="5D8E1CFD" w14:textId="77777777" w:rsidR="002B144F" w:rsidRDefault="00000000">
      <w:pPr>
        <w:spacing w:before="269" w:after="269"/>
        <w:ind w:left="120"/>
      </w:pPr>
      <w:r>
        <w:rPr>
          <w:rFonts w:ascii="Times New Roman" w:hAnsi="Times New Roman"/>
          <w:color w:val="000000"/>
        </w:rPr>
        <w:t>- რაშია საქმე?</w:t>
      </w:r>
    </w:p>
    <w:p w14:paraId="2FFB0A33" w14:textId="77777777" w:rsidR="002B144F" w:rsidRDefault="00000000">
      <w:pPr>
        <w:spacing w:before="269" w:after="269"/>
        <w:ind w:left="120"/>
      </w:pPr>
      <w:r>
        <w:rPr>
          <w:rFonts w:ascii="Times New Roman" w:hAnsi="Times New Roman"/>
          <w:color w:val="000000"/>
        </w:rPr>
        <w:t>როდესაც მას მივუახლოვდი, ტუჩები პირდაპირ ყურთან მომიტანა.</w:t>
      </w:r>
    </w:p>
    <w:p w14:paraId="4CC31CC5" w14:textId="77777777" w:rsidR="002B144F" w:rsidRDefault="00000000">
      <w:pPr>
        <w:spacing w:before="269" w:after="269"/>
        <w:ind w:left="120"/>
      </w:pPr>
      <w:r>
        <w:rPr>
          <w:rFonts w:ascii="Times New Roman" w:hAnsi="Times New Roman"/>
          <w:color w:val="000000"/>
        </w:rPr>
        <w:t>„ჯობია გაცვლითი პროგრამა გამოტოვო. რადგან გმირთა აკადემია 2000 წლის შემდეგაც არ შეცვლილა.“ - ჩურჩულით მითხრა და მაშინვე მომშორდა.</w:t>
      </w:r>
    </w:p>
    <w:p w14:paraId="74338E06" w14:textId="77777777" w:rsidR="002B144F" w:rsidRDefault="00000000">
      <w:pPr>
        <w:spacing w:before="269" w:after="269"/>
        <w:ind w:left="120"/>
      </w:pPr>
      <w:r>
        <w:rPr>
          <w:rFonts w:ascii="Times New Roman" w:hAnsi="Times New Roman"/>
          <w:color w:val="000000"/>
        </w:rPr>
        <w:t>- რას გულისხმობ?</w:t>
      </w:r>
    </w:p>
    <w:p w14:paraId="78DC81EC" w14:textId="77777777" w:rsidR="002B144F" w:rsidRDefault="00000000">
      <w:pPr>
        <w:spacing w:before="269" w:after="269"/>
        <w:ind w:left="120"/>
      </w:pPr>
      <w:r>
        <w:rPr>
          <w:rFonts w:ascii="Times New Roman" w:hAnsi="Times New Roman"/>
          <w:color w:val="000000"/>
        </w:rPr>
        <w:t>— რაც ნაკლები იცი, მით უკეთესი შენთვის. ნახვამდის.</w:t>
      </w:r>
    </w:p>
    <w:p w14:paraId="3E7143C7" w14:textId="77777777" w:rsidR="002B144F" w:rsidRDefault="00000000">
      <w:pPr>
        <w:spacing w:before="269" w:after="269"/>
        <w:ind w:left="120"/>
      </w:pPr>
      <w:r>
        <w:rPr>
          <w:rFonts w:ascii="Times New Roman" w:hAnsi="Times New Roman"/>
          <w:color w:val="000000"/>
        </w:rPr>
        <w:t>ელეონორა გაიღიმა და ისევ გმირთა აკადემიაში დაბრუნდა.</w:t>
      </w:r>
    </w:p>
    <w:p w14:paraId="1A420BAD" w14:textId="77777777" w:rsidR="002B144F" w:rsidRDefault="00000000">
      <w:pPr>
        <w:spacing w:before="269" w:after="269"/>
        <w:ind w:left="120"/>
      </w:pPr>
      <w:r>
        <w:rPr>
          <w:rFonts w:ascii="Times New Roman" w:hAnsi="Times New Roman"/>
          <w:color w:val="000000"/>
        </w:rPr>
        <w:t>- რა თქვა მან?</w:t>
      </w:r>
    </w:p>
    <w:p w14:paraId="72C6B247" w14:textId="77777777" w:rsidR="002B144F" w:rsidRDefault="00000000">
      <w:pPr>
        <w:spacing w:before="269" w:after="269"/>
        <w:ind w:left="120"/>
      </w:pPr>
      <w:r>
        <w:rPr>
          <w:rFonts w:ascii="Times New Roman" w:hAnsi="Times New Roman"/>
          <w:color w:val="000000"/>
        </w:rPr>
        <w:t>2000 წლის შემდეგაც არ შეცვლილა, ამბობ?</w:t>
      </w:r>
    </w:p>
    <w:p w14:paraId="4BB2441B" w14:textId="77777777" w:rsidR="002B144F" w:rsidRDefault="00000000">
      <w:pPr>
        <w:spacing w:before="269" w:after="269"/>
        <w:ind w:left="120"/>
      </w:pPr>
      <w:r>
        <w:rPr>
          <w:rFonts w:ascii="Times New Roman" w:hAnsi="Times New Roman"/>
          <w:color w:val="000000"/>
        </w:rPr>
        <w:t>- გააღე.</w:t>
      </w:r>
    </w:p>
    <w:p w14:paraId="10EB9275" w14:textId="77777777" w:rsidR="002B144F" w:rsidRDefault="00000000">
      <w:pPr>
        <w:spacing w:before="269" w:after="269"/>
        <w:ind w:left="120"/>
      </w:pPr>
      <w:r>
        <w:rPr>
          <w:rFonts w:ascii="Times New Roman" w:hAnsi="Times New Roman"/>
          <w:color w:val="000000"/>
        </w:rPr>
        <w:t>დეჯიტი აიძულა, შიგნით შემეშვა და კარიბჭე გავაღე.</w:t>
      </w:r>
    </w:p>
    <w:p w14:paraId="385E5365" w14:textId="77777777" w:rsidR="002B144F" w:rsidRDefault="00000000">
      <w:pPr>
        <w:spacing w:before="269" w:after="269"/>
        <w:ind w:left="120"/>
      </w:pPr>
      <w:r>
        <w:rPr>
          <w:rFonts w:ascii="Times New Roman" w:hAnsi="Times New Roman"/>
          <w:color w:val="000000"/>
        </w:rPr>
        <w:t>- ჰეი, ანოს! რაზე ფიქრობ?</w:t>
      </w:r>
    </w:p>
    <w:p w14:paraId="15B208B6" w14:textId="77777777" w:rsidR="002B144F" w:rsidRDefault="00000000">
      <w:pPr>
        <w:spacing w:before="269" w:after="269"/>
        <w:ind w:left="120"/>
      </w:pPr>
      <w:r>
        <w:rPr>
          <w:rFonts w:ascii="Times New Roman" w:hAnsi="Times New Roman"/>
          <w:color w:val="000000"/>
        </w:rPr>
        <w:t>- რას ამბობ, ამჯერად ჩუმად ვიქნები. ქალაქით სათანადოდ დავტკბები.</w:t>
      </w:r>
    </w:p>
    <w:p w14:paraId="6A04D860" w14:textId="77777777" w:rsidR="002B144F" w:rsidRDefault="00000000">
      <w:pPr>
        <w:spacing w:before="269" w:after="269"/>
        <w:ind w:left="120"/>
      </w:pPr>
      <w:r>
        <w:rPr>
          <w:rFonts w:ascii="Times New Roman" w:hAnsi="Times New Roman"/>
          <w:color w:val="000000"/>
        </w:rPr>
        <w:t>- რააა?!...</w:t>
      </w:r>
    </w:p>
    <w:p w14:paraId="56EDC5CC" w14:textId="77777777" w:rsidR="002B144F" w:rsidRDefault="00000000">
      <w:pPr>
        <w:spacing w:before="269" w:after="269"/>
        <w:ind w:left="120"/>
      </w:pPr>
      <w:r>
        <w:rPr>
          <w:rFonts w:ascii="Times New Roman" w:hAnsi="Times New Roman"/>
          <w:color w:val="000000"/>
        </w:rPr>
        <w:t>მყვირალა საშას გადავაგდე, შელოცვით „რეინელი“ დავიმალე და ჯადოსნური ძალა „ნაჯირათი“ ჩავახშო.</w:t>
      </w:r>
    </w:p>
    <w:p w14:paraId="7ACA04AA" w14:textId="77777777" w:rsidR="002B144F" w:rsidRDefault="00000000">
      <w:pPr>
        <w:spacing w:before="269" w:after="269"/>
        <w:ind w:left="120"/>
      </w:pPr>
      <w:r>
        <w:rPr>
          <w:rFonts w:ascii="Times New Roman" w:hAnsi="Times New Roman"/>
          <w:color w:val="000000"/>
        </w:rPr>
        <w:t xml:space="preserve">კარიბჭე გავიარე, ბაღი შემოვუარე და გარედან ჯადოსნურ ბიბლიოთეკას მივუახლოვდი. ზემოთ ავიხედე და დავინახე, რომ მეორე სართულზე ფანჯარა, </w:t>
      </w:r>
      <w:r>
        <w:rPr>
          <w:rFonts w:ascii="Times New Roman" w:hAnsi="Times New Roman"/>
          <w:color w:val="000000"/>
        </w:rPr>
        <w:lastRenderedPageBreak/>
        <w:t>საიდანაც ლაოსი ცოტა ხნის წინ შემოვიდა, ღია იყო. მსუბუქად გადავხტი და შიგნით შევედი.</w:t>
      </w:r>
    </w:p>
    <w:p w14:paraId="3321DAA1" w14:textId="77777777" w:rsidR="002B144F" w:rsidRDefault="00000000">
      <w:pPr>
        <w:spacing w:before="269" w:after="269"/>
        <w:ind w:left="120"/>
      </w:pPr>
      <w:r>
        <w:rPr>
          <w:rFonts w:ascii="Times New Roman" w:hAnsi="Times New Roman"/>
          <w:color w:val="000000"/>
        </w:rPr>
        <w:t>და სწორედ ამ დროს გავიგე ხმები.</w:t>
      </w:r>
    </w:p>
    <w:p w14:paraId="34CD297B" w14:textId="77777777" w:rsidR="002B144F" w:rsidRDefault="00000000">
      <w:pPr>
        <w:spacing w:before="269" w:after="269"/>
        <w:ind w:left="120"/>
      </w:pPr>
      <w:r>
        <w:rPr>
          <w:rFonts w:ascii="Times New Roman" w:hAnsi="Times New Roman"/>
          <w:color w:val="000000"/>
        </w:rPr>
        <w:t>— უსიამოვნო როლი გქონია, ლაოს.</w:t>
      </w:r>
    </w:p>
    <w:p w14:paraId="3DBD291A" w14:textId="77777777" w:rsidR="002B144F" w:rsidRDefault="00000000">
      <w:pPr>
        <w:spacing w:before="269" w:after="269"/>
        <w:ind w:left="120"/>
      </w:pPr>
      <w:r>
        <w:rPr>
          <w:rFonts w:ascii="Times New Roman" w:hAnsi="Times New Roman"/>
          <w:color w:val="000000"/>
        </w:rPr>
        <w:t>- რა ჯანდაბაზე ლაპარაკობ?</w:t>
      </w:r>
    </w:p>
    <w:p w14:paraId="1CDEA6FC" w14:textId="77777777" w:rsidR="002B144F" w:rsidRDefault="00000000">
      <w:pPr>
        <w:spacing w:before="269" w:after="269"/>
        <w:ind w:left="120"/>
      </w:pPr>
      <w:r>
        <w:rPr>
          <w:rFonts w:ascii="Times New Roman" w:hAnsi="Times New Roman"/>
          <w:color w:val="000000"/>
        </w:rPr>
        <w:t>პირველ სართულს გავხედე და დავინახე, რომ ლაოსი სამკურნალო მაგიის შუქით იყო გარშემორტყმული.</w:t>
      </w:r>
    </w:p>
    <w:p w14:paraId="24B8D18A" w14:textId="77777777" w:rsidR="002B144F" w:rsidRDefault="00000000">
      <w:pPr>
        <w:spacing w:before="269" w:after="269"/>
        <w:ind w:left="120"/>
      </w:pPr>
      <w:r>
        <w:rPr>
          <w:rFonts w:ascii="Times New Roman" w:hAnsi="Times New Roman"/>
          <w:color w:val="000000"/>
        </w:rPr>
        <w:t>- მაგრამ დემონები საშინლად ძლიერები არიან.</w:t>
      </w:r>
    </w:p>
    <w:p w14:paraId="614B5341" w14:textId="77777777" w:rsidR="002B144F" w:rsidRDefault="00000000">
      <w:pPr>
        <w:spacing w:before="269" w:after="269"/>
        <w:ind w:left="120"/>
      </w:pPr>
      <w:r>
        <w:rPr>
          <w:rFonts w:ascii="Times New Roman" w:hAnsi="Times New Roman"/>
          <w:color w:val="000000"/>
        </w:rPr>
        <w:t>ის ისე წამოდგა, თითქოს არაფერი მომხდარიყოს.</w:t>
      </w:r>
    </w:p>
    <w:p w14:paraId="21C5C054" w14:textId="77777777" w:rsidR="002B144F" w:rsidRDefault="00000000">
      <w:pPr>
        <w:spacing w:before="269" w:after="269"/>
        <w:ind w:left="120"/>
      </w:pPr>
      <w:r>
        <w:rPr>
          <w:rFonts w:ascii="Times New Roman" w:hAnsi="Times New Roman"/>
          <w:color w:val="000000"/>
        </w:rPr>
        <w:t>— რამდენი მათგანია ისეთივე ძლიერი?</w:t>
      </w:r>
    </w:p>
    <w:p w14:paraId="3A701694" w14:textId="77777777" w:rsidR="002B144F" w:rsidRDefault="00000000">
      <w:pPr>
        <w:spacing w:before="269" w:after="269"/>
        <w:ind w:left="120"/>
      </w:pPr>
      <w:r>
        <w:rPr>
          <w:rFonts w:ascii="Times New Roman" w:hAnsi="Times New Roman"/>
          <w:color w:val="000000"/>
        </w:rPr>
        <w:t>„ამჟამად გაირადიტში ხუთი სტუდენტი ჩავიდა. ის ალბათ ერთ-ერთი მათგანია. სავარაუდოდ, დემონთა მბრძანებლის აკადემიაში ერთ-ერთი ყველაზე ძლიერი. ან მესამე კურსის სტუდენტია, ან იმავე ქაოსის თაობის წარმომადგენელი.“ მშვიდად უპასუხა ლედრიანომ.</w:t>
      </w:r>
    </w:p>
    <w:p w14:paraId="791F1137" w14:textId="77777777" w:rsidR="002B144F" w:rsidRDefault="00000000">
      <w:pPr>
        <w:spacing w:before="269" w:after="269"/>
        <w:ind w:left="120"/>
      </w:pPr>
      <w:r>
        <w:rPr>
          <w:rFonts w:ascii="Times New Roman" w:hAnsi="Times New Roman"/>
          <w:color w:val="000000"/>
        </w:rPr>
        <w:t>- ამბობ, რომ ის რეინკარნირებული დემონი ლორდი ტირანია?</w:t>
      </w:r>
    </w:p>
    <w:p w14:paraId="37E468F0" w14:textId="77777777" w:rsidR="002B144F" w:rsidRDefault="00000000">
      <w:pPr>
        <w:spacing w:before="269" w:after="269"/>
        <w:ind w:left="120"/>
      </w:pPr>
      <w:r>
        <w:rPr>
          <w:rFonts w:ascii="Times New Roman" w:hAnsi="Times New Roman"/>
          <w:color w:val="000000"/>
        </w:rPr>
        <w:t>„მაშ, რა მოხდება, თუ ასეა?“ - გაისმა უმანკო ხმა მთელ ჯადოსნურ ბიბლიოთეკაში.</w:t>
      </w:r>
    </w:p>
    <w:p w14:paraId="509A7FB3" w14:textId="77777777" w:rsidR="002B144F" w:rsidRDefault="00000000">
      <w:pPr>
        <w:spacing w:before="269" w:after="269"/>
        <w:ind w:left="120"/>
      </w:pPr>
      <w:r>
        <w:rPr>
          <w:rFonts w:ascii="Times New Roman" w:hAnsi="Times New Roman"/>
          <w:color w:val="000000"/>
        </w:rPr>
        <w:t>ის მოზარდს ეკუთვნოდა, რომელიც აქ იმავე ჟოლოსფერ ფორმაში იყო გამოწყობილი. მას ღია ფერის თმა, ქარვისფერი თვალები და მოწესრიგებული ნაკვთები ჰქონდა.</w:t>
      </w:r>
    </w:p>
    <w:p w14:paraId="5221DEED" w14:textId="77777777" w:rsidR="002B144F" w:rsidRDefault="00000000">
      <w:pPr>
        <w:spacing w:before="269" w:after="269"/>
        <w:ind w:left="120"/>
      </w:pPr>
      <w:r>
        <w:rPr>
          <w:rFonts w:ascii="Times New Roman" w:hAnsi="Times New Roman"/>
          <w:color w:val="000000"/>
        </w:rPr>
        <w:t>— დემონები ჩვენი მტრები არ არიან.</w:t>
      </w:r>
    </w:p>
    <w:p w14:paraId="78720F53" w14:textId="77777777" w:rsidR="002B144F" w:rsidRDefault="00000000">
      <w:pPr>
        <w:spacing w:before="269" w:after="269"/>
        <w:ind w:left="120"/>
      </w:pPr>
      <w:r>
        <w:rPr>
          <w:rFonts w:ascii="Times New Roman" w:hAnsi="Times New Roman"/>
          <w:color w:val="000000"/>
        </w:rPr>
        <w:t>ლაოსმა გაიღიმა, თითქოს ეთანხმებოდა მას.</w:t>
      </w:r>
    </w:p>
    <w:p w14:paraId="4AC2CC34" w14:textId="77777777" w:rsidR="002B144F" w:rsidRDefault="00000000">
      <w:pPr>
        <w:spacing w:before="269" w:after="269"/>
        <w:ind w:left="120"/>
      </w:pPr>
      <w:r>
        <w:rPr>
          <w:rFonts w:ascii="Times New Roman" w:hAnsi="Times New Roman"/>
          <w:color w:val="000000"/>
        </w:rPr>
        <w:t>- კი, აბსოლუტურად მართალი ხარ. ზოგადი წარმოდგენა მაქვს, რამდენად ძლიერია. ის მართლაც ძლიერია. საშინლად ძლიერი. მაგრამ ეს არ ნიშნავს, რომ ბრძოლაში მისი დამარცხება შეუძლებელია.</w:t>
      </w:r>
    </w:p>
    <w:p w14:paraId="2E20B3D8" w14:textId="77777777" w:rsidR="002B144F" w:rsidRDefault="00000000">
      <w:pPr>
        <w:spacing w:before="269" w:after="269"/>
        <w:ind w:left="120"/>
      </w:pPr>
      <w:r>
        <w:rPr>
          <w:rFonts w:ascii="Times New Roman" w:hAnsi="Times New Roman"/>
          <w:color w:val="000000"/>
        </w:rPr>
        <w:t>- გარდა ამისა, ახლა ისინი თავხედურად ჩათვლიან ადამიანებს სუსტებად.</w:t>
      </w:r>
    </w:p>
    <w:p w14:paraId="37A02DDA" w14:textId="77777777" w:rsidR="002B144F" w:rsidRDefault="00000000">
      <w:pPr>
        <w:spacing w:before="269" w:after="269"/>
        <w:ind w:left="120"/>
      </w:pPr>
      <w:r>
        <w:rPr>
          <w:rFonts w:ascii="Times New Roman" w:hAnsi="Times New Roman"/>
          <w:color w:val="000000"/>
        </w:rPr>
        <w:t>„შენი შესრულებით მათ მოტყუებას ცდილობდი?“ იკითხა ლედრიანომ.</w:t>
      </w:r>
    </w:p>
    <w:p w14:paraId="170BC982" w14:textId="77777777" w:rsidR="002B144F" w:rsidRDefault="00000000">
      <w:pPr>
        <w:spacing w:before="269" w:after="269"/>
        <w:ind w:left="120"/>
      </w:pPr>
      <w:r>
        <w:rPr>
          <w:rFonts w:ascii="Times New Roman" w:hAnsi="Times New Roman"/>
          <w:color w:val="000000"/>
        </w:rPr>
        <w:t>ლაოსმა თავი დაუქნია.</w:t>
      </w:r>
    </w:p>
    <w:p w14:paraId="3A3E3461" w14:textId="77777777" w:rsidR="002B144F" w:rsidRDefault="00000000">
      <w:pPr>
        <w:spacing w:before="269" w:after="269"/>
        <w:ind w:left="120"/>
      </w:pPr>
      <w:r>
        <w:rPr>
          <w:rFonts w:ascii="Times New Roman" w:hAnsi="Times New Roman"/>
          <w:color w:val="000000"/>
        </w:rPr>
        <w:lastRenderedPageBreak/>
        <w:t>„ნეტავ გაცვლითი პროგრამის დღე უფრო ადრე დადგეს. მგონია, რომ ამიერიდან ხშირად მემახსოვრება დემონების შოკირებული სახეები“, - თქვა ქერამ.</w:t>
      </w:r>
    </w:p>
    <w:p w14:paraId="7F6C30E5" w14:textId="77777777" w:rsidR="002B144F" w:rsidRDefault="00000000">
      <w:pPr>
        <w:spacing w:before="269" w:after="269"/>
        <w:ind w:left="120"/>
      </w:pPr>
      <w:r>
        <w:rPr>
          <w:rFonts w:ascii="Times New Roman" w:hAnsi="Times New Roman"/>
          <w:color w:val="000000"/>
        </w:rPr>
        <w:t>ჰმ, ანუ განგებ მოიტყუა, თითქოს ჩემთან წააგო, რათა აკადემიებს შორის შეჯიბრის გამოცდა თავის სასარგებლოდ გამოეყენებინა? როგორც ჩანს, ადამიანები საერთოდ არ შეცვლილა, ისინი მხოლოდ ერთ რამეში არიან კარგები - პატარა ხრიკების კეთებაში.</w:t>
      </w:r>
    </w:p>
    <w:p w14:paraId="749CC237" w14:textId="77777777" w:rsidR="002B144F" w:rsidRDefault="00000000">
      <w:pPr>
        <w:spacing w:before="269" w:after="269"/>
        <w:ind w:left="120"/>
      </w:pPr>
      <w:r>
        <w:rPr>
          <w:rFonts w:ascii="Times New Roman" w:hAnsi="Times New Roman"/>
          <w:color w:val="000000"/>
        </w:rPr>
        <w:t>მაგრამ ელეონორას სიტყვები აკადემიის შესახებ, რომელიც 2000 წლის შემდეგ არ იცვლება, ამ სამს უკავშირდება? ფხიზელი ფიქრისას ცხადია, რომ დემონების მიმართ წყენა არ გამქრალა, მაგრამ ჯერჯერობით მათ ქმედებებში ვერაფერს ვხედავ, გარდა მომავალი გაცვლითი პროგრამის სიხარულით აღსავსე მოლოდინისა.</w:t>
      </w:r>
    </w:p>
    <w:p w14:paraId="3CD3B017" w14:textId="77777777" w:rsidR="002B144F" w:rsidRDefault="00000000">
      <w:pPr>
        <w:spacing w:before="269" w:after="269"/>
        <w:ind w:left="120"/>
      </w:pPr>
      <w:r>
        <w:rPr>
          <w:rFonts w:ascii="Times New Roman" w:hAnsi="Times New Roman"/>
          <w:color w:val="000000"/>
        </w:rPr>
        <w:t>- და ბოლოს და ბოლოს, წმინდა დედა ჩვენთანაა, არა, ელეონორ? - დაუძახა ქერამ დაბრუნებულ ელეონორას.</w:t>
      </w:r>
    </w:p>
    <w:p w14:paraId="201742CA" w14:textId="77777777" w:rsidR="002B144F" w:rsidRDefault="00000000">
      <w:pPr>
        <w:spacing w:before="269" w:after="269"/>
        <w:ind w:left="120"/>
      </w:pPr>
      <w:r>
        <w:rPr>
          <w:rFonts w:ascii="Times New Roman" w:hAnsi="Times New Roman"/>
          <w:color w:val="000000"/>
        </w:rPr>
        <w:t>მაგრამ ქალმა არ უპასუხა.</w:t>
      </w:r>
    </w:p>
    <w:p w14:paraId="376A1075" w14:textId="77777777" w:rsidR="002B144F" w:rsidRDefault="00000000">
      <w:pPr>
        <w:spacing w:before="269" w:after="269"/>
        <w:ind w:left="120"/>
      </w:pPr>
      <w:r>
        <w:rPr>
          <w:rFonts w:ascii="Times New Roman" w:hAnsi="Times New Roman"/>
          <w:color w:val="000000"/>
        </w:rPr>
        <w:t>- რა გჭირს?</w:t>
      </w:r>
    </w:p>
    <w:p w14:paraId="7B062082" w14:textId="77777777" w:rsidR="002B144F" w:rsidRDefault="00000000">
      <w:pPr>
        <w:spacing w:before="269" w:after="269"/>
        <w:ind w:left="120"/>
      </w:pPr>
      <w:r>
        <w:rPr>
          <w:rFonts w:ascii="Times New Roman" w:hAnsi="Times New Roman"/>
          <w:color w:val="000000"/>
        </w:rPr>
        <w:t>— ...საერთოდ არაფერი.</w:t>
      </w:r>
    </w:p>
    <w:p w14:paraId="351A0A6C" w14:textId="77777777" w:rsidR="002B144F" w:rsidRDefault="00000000">
      <w:pPr>
        <w:spacing w:before="269" w:after="269"/>
        <w:ind w:left="120"/>
      </w:pPr>
      <w:r>
        <w:rPr>
          <w:rFonts w:ascii="Times New Roman" w:hAnsi="Times New Roman"/>
          <w:color w:val="000000"/>
        </w:rPr>
        <w:t>ელეონორა კიბეებზე მარტო ავიდა.</w:t>
      </w:r>
    </w:p>
    <w:p w14:paraId="430E99FD" w14:textId="77777777" w:rsidR="002B144F" w:rsidRDefault="00000000">
      <w:pPr>
        <w:spacing w:before="269" w:after="269"/>
        <w:ind w:left="120"/>
      </w:pPr>
      <w:r>
        <w:rPr>
          <w:rFonts w:ascii="Times New Roman" w:hAnsi="Times New Roman"/>
          <w:color w:val="000000"/>
        </w:rPr>
        <w:t>„მე ჯერ კიდევ ვერ ვხვდები, რას ფიქრობს“, - თქვა ლედრიანომ.</w:t>
      </w:r>
    </w:p>
    <w:p w14:paraId="22366710" w14:textId="77777777" w:rsidR="002B144F" w:rsidRDefault="00000000">
      <w:pPr>
        <w:spacing w:before="269" w:after="269"/>
        <w:ind w:left="120"/>
      </w:pPr>
      <w:r>
        <w:rPr>
          <w:rFonts w:ascii="Times New Roman" w:hAnsi="Times New Roman"/>
          <w:color w:val="000000"/>
        </w:rPr>
        <w:t>ქერამ მწარედ გაიღიმა.</w:t>
      </w:r>
    </w:p>
    <w:p w14:paraId="1C1C96B9" w14:textId="77777777" w:rsidR="002B144F" w:rsidRDefault="00000000">
      <w:pPr>
        <w:spacing w:before="269" w:after="269"/>
        <w:ind w:left="120"/>
      </w:pPr>
      <w:r>
        <w:rPr>
          <w:rFonts w:ascii="Times New Roman" w:hAnsi="Times New Roman"/>
          <w:color w:val="000000"/>
        </w:rPr>
        <w:t>ის მეორე სართულზე ავიდა და ფანჯარასთან მივიდა, სადაც მე ვიჯექი. მან მზერა ფანჯრის გარეთ არსებულზე გადაიტანა.</w:t>
      </w:r>
    </w:p>
    <w:p w14:paraId="0FCEFCBE" w14:textId="77777777" w:rsidR="002B144F" w:rsidRDefault="00000000">
      <w:pPr>
        <w:spacing w:before="269" w:after="269"/>
        <w:ind w:left="120"/>
      </w:pPr>
      <w:r>
        <w:rPr>
          <w:rFonts w:ascii="Times New Roman" w:hAnsi="Times New Roman"/>
          <w:color w:val="000000"/>
        </w:rPr>
        <w:t>არა.</w:t>
      </w:r>
    </w:p>
    <w:p w14:paraId="12C2CE15" w14:textId="77777777" w:rsidR="002B144F" w:rsidRDefault="00000000">
      <w:pPr>
        <w:spacing w:before="269" w:after="269"/>
        <w:ind w:left="120"/>
      </w:pPr>
      <w:r>
        <w:rPr>
          <w:rFonts w:ascii="Times New Roman" w:hAnsi="Times New Roman"/>
          <w:color w:val="000000"/>
        </w:rPr>
        <w:t>ჩვენი თვალები გადაიკვეთა.</w:t>
      </w:r>
    </w:p>
    <w:p w14:paraId="5668B2ED" w14:textId="77777777" w:rsidR="002B144F" w:rsidRDefault="00000000">
      <w:pPr>
        <w:spacing w:before="269" w:after="269"/>
        <w:ind w:left="120"/>
      </w:pPr>
      <w:r>
        <w:rPr>
          <w:rFonts w:ascii="Times New Roman" w:hAnsi="Times New Roman"/>
          <w:color w:val="000000"/>
        </w:rPr>
        <w:t>— …</w:t>
      </w:r>
    </w:p>
    <w:p w14:paraId="09A509E3" w14:textId="77777777" w:rsidR="002B144F" w:rsidRDefault="00000000">
      <w:pPr>
        <w:spacing w:before="269" w:after="269"/>
        <w:ind w:left="120"/>
      </w:pPr>
      <w:r>
        <w:rPr>
          <w:rFonts w:ascii="Times New Roman" w:hAnsi="Times New Roman"/>
          <w:color w:val="000000"/>
        </w:rPr>
        <w:t>ელეონორამ პირი გააღო. ერთი ხმაც არ ამოუღია და მხოლოდ ტუჩებს ამოძრავებდა.</w:t>
      </w:r>
    </w:p>
    <w:p w14:paraId="1B791080" w14:textId="77777777" w:rsidR="002B144F" w:rsidRDefault="00000000">
      <w:pPr>
        <w:spacing w:before="269" w:after="269"/>
        <w:ind w:left="120"/>
      </w:pPr>
      <w:r>
        <w:rPr>
          <w:rFonts w:ascii="Times New Roman" w:hAnsi="Times New Roman"/>
          <w:color w:val="000000"/>
        </w:rPr>
        <w:t>მგონი თქვა: „გაჩერდი, აქ არა“.</w:t>
      </w:r>
    </w:p>
    <w:p w14:paraId="0E7AB979" w14:textId="77777777" w:rsidR="002B144F" w:rsidRDefault="00000000">
      <w:pPr>
        <w:spacing w:before="269" w:after="269"/>
        <w:ind w:left="120"/>
      </w:pPr>
      <w:r>
        <w:rPr>
          <w:rFonts w:ascii="Times New Roman" w:hAnsi="Times New Roman"/>
          <w:color w:val="000000"/>
        </w:rPr>
        <w:t>გაიღიმა და გარეთ მიუთითა. შემდეგ, ფლესის შელოცვით, ფანჯრიდან გადაფრინდა.</w:t>
      </w:r>
    </w:p>
    <w:p w14:paraId="152A0890" w14:textId="77777777" w:rsidR="002B144F" w:rsidRDefault="00000000">
      <w:pPr>
        <w:spacing w:before="269" w:after="269"/>
        <w:ind w:left="120"/>
      </w:pPr>
      <w:r>
        <w:rPr>
          <w:rFonts w:ascii="Times New Roman" w:hAnsi="Times New Roman"/>
          <w:color w:val="000000"/>
        </w:rPr>
        <w:t>მე მას გავყევი. ელეონორა ჯადოსნური ბიბლიოთეკიდან არც თუ ისე შორს ხის ჩრდილში გაჩერდა.</w:t>
      </w:r>
    </w:p>
    <w:p w14:paraId="0897393C" w14:textId="77777777" w:rsidR="002B144F" w:rsidRDefault="00000000">
      <w:pPr>
        <w:spacing w:before="269" w:after="269"/>
        <w:ind w:left="120"/>
      </w:pPr>
      <w:r>
        <w:rPr>
          <w:rFonts w:ascii="Times New Roman" w:hAnsi="Times New Roman"/>
          <w:color w:val="000000"/>
        </w:rPr>
        <w:lastRenderedPageBreak/>
        <w:t>- გითხარი, რომ აქ ნებართვის გარეშე ვერ შემოხვალ. და გაგაფრთხილე კიდეც.</w:t>
      </w:r>
    </w:p>
    <w:p w14:paraId="2C7B59C3" w14:textId="77777777" w:rsidR="002B144F" w:rsidRDefault="00000000">
      <w:pPr>
        <w:spacing w:before="269" w:after="269"/>
        <w:ind w:left="120"/>
      </w:pPr>
      <w:r>
        <w:rPr>
          <w:rFonts w:ascii="Times New Roman" w:hAnsi="Times New Roman"/>
          <w:color w:val="000000"/>
        </w:rPr>
        <w:t>ბოლოს და ბოლოს, მას ჩემი დანახვა შეეძლო. მე „რეინელის“ ჯადოქრობა გავტეხე და ხორცშესხმული სახით გამოვჩნდი.</w:t>
      </w:r>
    </w:p>
    <w:p w14:paraId="132F52B4" w14:textId="77777777" w:rsidR="002B144F" w:rsidRDefault="00000000">
      <w:pPr>
        <w:spacing w:before="269" w:after="269"/>
        <w:ind w:left="120"/>
      </w:pPr>
      <w:r>
        <w:rPr>
          <w:rFonts w:ascii="Times New Roman" w:hAnsi="Times New Roman"/>
          <w:color w:val="000000"/>
        </w:rPr>
        <w:t>- შთამბეჭდავია. ცოტას თუ შეუძლია ჩემი შელოცვის გაშიფვრა.</w:t>
      </w:r>
    </w:p>
    <w:p w14:paraId="19847419" w14:textId="77777777" w:rsidR="002B144F" w:rsidRDefault="00000000">
      <w:pPr>
        <w:spacing w:before="269" w:after="269"/>
        <w:ind w:left="120"/>
      </w:pPr>
      <w:r>
        <w:rPr>
          <w:rFonts w:ascii="Times New Roman" w:hAnsi="Times New Roman"/>
          <w:color w:val="000000"/>
        </w:rPr>
        <w:t>- ჰი-ჰი-ჰი-ჰი. შენი გარეგნობა და მაგიური ძალა არ მინახავს, მაგრამ ბაზას ვერ დამალავ.</w:t>
      </w:r>
    </w:p>
    <w:p w14:paraId="0966991C" w14:textId="77777777" w:rsidR="002B144F" w:rsidRDefault="00000000">
      <w:pPr>
        <w:spacing w:before="269" w:after="269"/>
        <w:ind w:left="120"/>
      </w:pPr>
      <w:r>
        <w:rPr>
          <w:rFonts w:ascii="Times New Roman" w:hAnsi="Times New Roman"/>
          <w:color w:val="000000"/>
        </w:rPr>
        <w:t>ყველაფერი ნათელია. ზოგადად, ის მართალია, მაგრამ, როგორც წესი, საფუძველი სწორედ მაგიური ძალის გამო ჩანს. ჩვეულებრივი ჯადოსნური თვალებით, თავად საფუძველი პირდაპირ არ ჩანს. თუმცა, როგორც ჩანს, გმირ კანონს ამის გაკეთება შეეძლო, რადგან კარგად ფლობდა საფუძვლის მაგიას.</w:t>
      </w:r>
    </w:p>
    <w:p w14:paraId="400C7939" w14:textId="77777777" w:rsidR="002B144F" w:rsidRDefault="00000000">
      <w:pPr>
        <w:spacing w:before="269" w:after="269"/>
        <w:ind w:left="120"/>
      </w:pPr>
      <w:r>
        <w:rPr>
          <w:rFonts w:ascii="Times New Roman" w:hAnsi="Times New Roman"/>
          <w:color w:val="000000"/>
        </w:rPr>
        <w:t>- ახლა, როცა ყველაფერი იცი, ჯობია სახლში დაბრუნდე. რადგან გმირთა აკადემიასთან დაკავშირებული არაფერი კარგი არ გამოვა.</w:t>
      </w:r>
    </w:p>
    <w:p w14:paraId="3993666F" w14:textId="77777777" w:rsidR="002B144F" w:rsidRDefault="00000000">
      <w:pPr>
        <w:spacing w:before="269" w:after="269"/>
        <w:ind w:left="120"/>
      </w:pPr>
      <w:r>
        <w:rPr>
          <w:rFonts w:ascii="Times New Roman" w:hAnsi="Times New Roman"/>
          <w:color w:val="000000"/>
        </w:rPr>
        <w:t>- გმირთა აკადემიის სტუდენტი არ ხარ?</w:t>
      </w:r>
    </w:p>
    <w:p w14:paraId="66CD8B49" w14:textId="77777777" w:rsidR="002B144F" w:rsidRDefault="00000000">
      <w:pPr>
        <w:spacing w:before="269" w:after="269"/>
        <w:ind w:left="120"/>
      </w:pPr>
      <w:r>
        <w:rPr>
          <w:rFonts w:ascii="Times New Roman" w:hAnsi="Times New Roman"/>
          <w:color w:val="000000"/>
        </w:rPr>
        <w:t>- კი, მაგრამ არ გატყუებ.</w:t>
      </w:r>
    </w:p>
    <w:p w14:paraId="76655CFD" w14:textId="77777777" w:rsidR="002B144F" w:rsidRDefault="00000000">
      <w:pPr>
        <w:spacing w:before="269" w:after="269"/>
        <w:ind w:left="120"/>
      </w:pPr>
      <w:r>
        <w:rPr>
          <w:rFonts w:ascii="Times New Roman" w:hAnsi="Times New Roman"/>
          <w:color w:val="000000"/>
        </w:rPr>
        <w:t>- სად არის მტკიცებულება?</w:t>
      </w:r>
    </w:p>
    <w:p w14:paraId="29AD3E36" w14:textId="77777777" w:rsidR="002B144F" w:rsidRDefault="00000000">
      <w:pPr>
        <w:spacing w:before="269" w:after="269"/>
        <w:ind w:left="120"/>
      </w:pPr>
      <w:r>
        <w:rPr>
          <w:rFonts w:ascii="Times New Roman" w:hAnsi="Times New Roman"/>
          <w:color w:val="000000"/>
        </w:rPr>
        <w:t>„მე არ მაქვს“, - ყოყმანის გარეშე უპასუხა ელეონორამ.</w:t>
      </w:r>
    </w:p>
    <w:p w14:paraId="76387175" w14:textId="77777777" w:rsidR="002B144F" w:rsidRDefault="00000000">
      <w:pPr>
        <w:spacing w:before="269" w:after="269"/>
        <w:ind w:left="120"/>
      </w:pPr>
      <w:r>
        <w:rPr>
          <w:rFonts w:ascii="Times New Roman" w:hAnsi="Times New Roman"/>
          <w:color w:val="000000"/>
        </w:rPr>
        <w:t>ეს იმდენად გულწრფელი იყო, რომ სიცილი ვერ შევიკავე.</w:t>
      </w:r>
    </w:p>
    <w:p w14:paraId="6E659F85" w14:textId="77777777" w:rsidR="002B144F" w:rsidRDefault="00000000">
      <w:pPr>
        <w:spacing w:before="269" w:after="269"/>
        <w:ind w:left="120"/>
      </w:pPr>
      <w:r>
        <w:rPr>
          <w:rFonts w:ascii="Times New Roman" w:hAnsi="Times New Roman"/>
          <w:color w:val="000000"/>
        </w:rPr>
        <w:t>- აა, ანუ არ გჯერა ჩემი?</w:t>
      </w:r>
    </w:p>
    <w:p w14:paraId="4BA5A1A2" w14:textId="77777777" w:rsidR="002B144F" w:rsidRDefault="00000000">
      <w:pPr>
        <w:spacing w:before="269" w:after="269"/>
        <w:ind w:left="120"/>
      </w:pPr>
      <w:r>
        <w:rPr>
          <w:rFonts w:ascii="Times New Roman" w:hAnsi="Times New Roman"/>
          <w:color w:val="000000"/>
        </w:rPr>
        <w:t>- არა, უბრალოდ კარგი ადამიანი მომეჩვენე. შენს მიმართ პატივისცემის გამო, დღევანდელი თემიდან გადავუხვევ.</w:t>
      </w:r>
    </w:p>
    <w:p w14:paraId="2C36A87B" w14:textId="77777777" w:rsidR="002B144F" w:rsidRDefault="00000000">
      <w:pPr>
        <w:spacing w:before="269" w:after="269"/>
        <w:ind w:left="120"/>
      </w:pPr>
      <w:r>
        <w:rPr>
          <w:rFonts w:ascii="Times New Roman" w:hAnsi="Times New Roman"/>
          <w:color w:val="000000"/>
        </w:rPr>
        <w:t>- მართლა? მაშინ შეგიძლია ერთ კითხვაზე მიპასუხო ჩემს მიმართ პატივისცემის ნიშნად? - სიხარულით იკითხა ელეონორამ.</w:t>
      </w:r>
    </w:p>
    <w:p w14:paraId="47EA4E59" w14:textId="77777777" w:rsidR="002B144F" w:rsidRDefault="00000000">
      <w:pPr>
        <w:spacing w:before="269" w:after="269"/>
        <w:ind w:left="120"/>
      </w:pPr>
      <w:r>
        <w:rPr>
          <w:rFonts w:ascii="Times New Roman" w:hAnsi="Times New Roman"/>
          <w:color w:val="000000"/>
        </w:rPr>
        <w:t>ის ისეთი თავხედია. მომწონს.</w:t>
      </w:r>
    </w:p>
    <w:p w14:paraId="02CC9A1B" w14:textId="77777777" w:rsidR="002B144F" w:rsidRDefault="00000000">
      <w:pPr>
        <w:spacing w:before="269" w:after="269"/>
        <w:ind w:left="120"/>
      </w:pPr>
      <w:r>
        <w:rPr>
          <w:rFonts w:ascii="Times New Roman" w:hAnsi="Times New Roman"/>
          <w:color w:val="000000"/>
        </w:rPr>
        <w:t>- განაგრძეთ. ნებისმიერ კითხვაზე გიპასუხებთ.</w:t>
      </w:r>
    </w:p>
    <w:p w14:paraId="7E40B541" w14:textId="77777777" w:rsidR="002B144F" w:rsidRDefault="00000000">
      <w:pPr>
        <w:spacing w:before="269" w:after="269"/>
        <w:ind w:left="120"/>
      </w:pPr>
      <w:r>
        <w:rPr>
          <w:rFonts w:ascii="Times New Roman" w:hAnsi="Times New Roman"/>
          <w:color w:val="000000"/>
        </w:rPr>
        <w:t>— გაქვთ რეინკარნაციამდელი ცხოვრების მოგონებები?</w:t>
      </w:r>
    </w:p>
    <w:p w14:paraId="13766858" w14:textId="77777777" w:rsidR="002B144F" w:rsidRDefault="00000000">
      <w:pPr>
        <w:spacing w:before="269" w:after="269"/>
        <w:ind w:left="120"/>
      </w:pPr>
      <w:r>
        <w:rPr>
          <w:rFonts w:ascii="Times New Roman" w:hAnsi="Times New Roman"/>
          <w:color w:val="000000"/>
        </w:rPr>
        <w:t>- კი.</w:t>
      </w:r>
    </w:p>
    <w:p w14:paraId="408DA766" w14:textId="77777777" w:rsidR="002B144F" w:rsidRDefault="00000000">
      <w:pPr>
        <w:spacing w:before="269" w:after="269"/>
        <w:ind w:left="120"/>
      </w:pPr>
      <w:r>
        <w:rPr>
          <w:rFonts w:ascii="Times New Roman" w:hAnsi="Times New Roman"/>
          <w:color w:val="000000"/>
        </w:rPr>
        <w:t>— იცნობდით გმირ კანონს?</w:t>
      </w:r>
    </w:p>
    <w:p w14:paraId="155BCD13" w14:textId="77777777" w:rsidR="002B144F" w:rsidRDefault="00000000">
      <w:pPr>
        <w:spacing w:before="269" w:after="269"/>
        <w:ind w:left="120"/>
      </w:pPr>
      <w:r>
        <w:rPr>
          <w:rFonts w:ascii="Times New Roman" w:hAnsi="Times New Roman"/>
          <w:color w:val="000000"/>
        </w:rPr>
        <w:lastRenderedPageBreak/>
        <w:t>- ეს უკვე მეორე კითხვაა.</w:t>
      </w:r>
    </w:p>
    <w:p w14:paraId="7DD6FD48" w14:textId="77777777" w:rsidR="002B144F" w:rsidRDefault="00000000">
      <w:pPr>
        <w:spacing w:before="269" w:after="269"/>
        <w:ind w:left="120"/>
      </w:pPr>
      <w:r>
        <w:rPr>
          <w:rFonts w:ascii="Times New Roman" w:hAnsi="Times New Roman"/>
          <w:color w:val="000000"/>
        </w:rPr>
        <w:t>- ოჰ.</w:t>
      </w:r>
    </w:p>
    <w:p w14:paraId="3BBFB9E1" w14:textId="77777777" w:rsidR="002B144F" w:rsidRDefault="00000000">
      <w:pPr>
        <w:spacing w:before="269" w:after="269"/>
        <w:ind w:left="120"/>
      </w:pPr>
      <w:r>
        <w:rPr>
          <w:rFonts w:ascii="Times New Roman" w:hAnsi="Times New Roman"/>
          <w:color w:val="000000"/>
        </w:rPr>
        <w:t>ელეონორას სახე ისე ჰქონდა, თითქოს რაღაც ზედმეტი ეთქვა და უხერხულობისგან ენა გამოყო.</w:t>
      </w:r>
    </w:p>
    <w:p w14:paraId="454AB6FE" w14:textId="77777777" w:rsidR="002B144F" w:rsidRDefault="00000000">
      <w:pPr>
        <w:spacing w:before="269" w:after="269"/>
        <w:ind w:left="120"/>
      </w:pPr>
      <w:r>
        <w:rPr>
          <w:rFonts w:ascii="Times New Roman" w:hAnsi="Times New Roman"/>
          <w:color w:val="000000"/>
        </w:rPr>
        <w:t>- ეს უბედური შემთხვევა იყო.</w:t>
      </w:r>
    </w:p>
    <w:p w14:paraId="5E5B0856" w14:textId="77777777" w:rsidR="002B144F" w:rsidRDefault="00000000">
      <w:pPr>
        <w:spacing w:before="269" w:after="269"/>
        <w:ind w:left="120"/>
      </w:pPr>
      <w:r>
        <w:rPr>
          <w:rFonts w:ascii="Times New Roman" w:hAnsi="Times New Roman"/>
          <w:color w:val="000000"/>
        </w:rPr>
        <w:t>- კანონი ვიცოდი. სანამ ხელახლა დავიბადებოდი, ერთმანეთს რაღაც დავპირდით. ხელახლა დავიბადე და მის სანახავად მოვედი.</w:t>
      </w:r>
    </w:p>
    <w:p w14:paraId="655BB1D1" w14:textId="77777777" w:rsidR="002B144F" w:rsidRDefault="00000000">
      <w:pPr>
        <w:spacing w:before="269" w:after="269"/>
        <w:ind w:left="120"/>
      </w:pPr>
      <w:r>
        <w:rPr>
          <w:rFonts w:ascii="Times New Roman" w:hAnsi="Times New Roman"/>
          <w:color w:val="000000"/>
        </w:rPr>
        <w:t>- რა?..</w:t>
      </w:r>
    </w:p>
    <w:p w14:paraId="09C19252" w14:textId="77777777" w:rsidR="002B144F" w:rsidRDefault="00000000">
      <w:pPr>
        <w:spacing w:before="269" w:after="269"/>
        <w:ind w:left="120"/>
      </w:pPr>
      <w:r>
        <w:rPr>
          <w:rFonts w:ascii="Times New Roman" w:hAnsi="Times New Roman"/>
          <w:color w:val="000000"/>
        </w:rPr>
        <w:t>ელეონორა გაკვირვებული იყო. ალბათ ვერ მიხვდა, რატომ ვუთხარი ეს.</w:t>
      </w:r>
    </w:p>
    <w:p w14:paraId="6216FCC6" w14:textId="77777777" w:rsidR="002B144F" w:rsidRDefault="00000000">
      <w:pPr>
        <w:spacing w:before="269" w:after="269"/>
        <w:ind w:left="120"/>
      </w:pPr>
      <w:r>
        <w:rPr>
          <w:rFonts w:ascii="Times New Roman" w:hAnsi="Times New Roman"/>
          <w:color w:val="000000"/>
        </w:rPr>
        <w:t>- შენი ჯერია.</w:t>
      </w:r>
    </w:p>
    <w:p w14:paraId="26EC1F7C" w14:textId="77777777" w:rsidR="002B144F" w:rsidRDefault="00000000">
      <w:pPr>
        <w:spacing w:before="269" w:after="269"/>
        <w:ind w:left="120"/>
      </w:pPr>
      <w:r>
        <w:rPr>
          <w:rFonts w:ascii="Times New Roman" w:hAnsi="Times New Roman"/>
          <w:color w:val="000000"/>
        </w:rPr>
        <w:t>- მაშინ მეც გეტყვი რაღაცას, მაგრამ ჩვენს შორის დარჩეს.</w:t>
      </w:r>
    </w:p>
    <w:p w14:paraId="4B808C92"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w:t>
      </w:r>
    </w:p>
    <w:p w14:paraId="1D9DA38B" w14:textId="77777777" w:rsidR="002B144F" w:rsidRDefault="00000000">
      <w:pPr>
        <w:spacing w:before="269" w:after="269"/>
        <w:ind w:left="120"/>
      </w:pPr>
      <w:r>
        <w:rPr>
          <w:rFonts w:ascii="Times New Roman" w:hAnsi="Times New Roman"/>
          <w:color w:val="000000"/>
        </w:rPr>
        <w:t>- გპირდები.</w:t>
      </w:r>
    </w:p>
    <w:p w14:paraId="4397D18E" w14:textId="77777777" w:rsidR="002B144F" w:rsidRDefault="00000000">
      <w:pPr>
        <w:spacing w:before="269" w:after="269"/>
        <w:ind w:left="120"/>
      </w:pPr>
      <w:r>
        <w:rPr>
          <w:rFonts w:ascii="Times New Roman" w:hAnsi="Times New Roman"/>
          <w:color w:val="000000"/>
        </w:rPr>
        <w:t>და შემდეგ მისი უდარდელი გამომეტყველება უკიდურესად სერიოზულად შეიცვალა.</w:t>
      </w:r>
    </w:p>
    <w:p w14:paraId="324F080F" w14:textId="77777777" w:rsidR="002B144F" w:rsidRDefault="00000000">
      <w:pPr>
        <w:spacing w:before="269" w:after="269"/>
        <w:ind w:left="120"/>
      </w:pPr>
      <w:r>
        <w:rPr>
          <w:rFonts w:ascii="Times New Roman" w:hAnsi="Times New Roman"/>
          <w:color w:val="000000"/>
        </w:rPr>
        <w:t>- გმირის კანონი აღარ არსებობს. ყოველ შემთხვევაში, არა ის კანონი, რომელსაც ეძებ.</w:t>
      </w:r>
    </w:p>
    <w:p w14:paraId="1CF4E844" w14:textId="77777777" w:rsidR="002B144F" w:rsidRDefault="00000000">
      <w:pPr>
        <w:spacing w:before="269" w:after="269"/>
        <w:ind w:left="120"/>
      </w:pPr>
      <w:r>
        <w:rPr>
          <w:rFonts w:ascii="Times New Roman" w:hAnsi="Times New Roman"/>
          <w:color w:val="000000"/>
        </w:rPr>
        <w:t>- ჰმ, რას გულისხმობ?</w:t>
      </w:r>
    </w:p>
    <w:p w14:paraId="7A7F30BF" w14:textId="77777777" w:rsidR="002B144F" w:rsidRDefault="00000000">
      <w:pPr>
        <w:spacing w:before="269" w:after="269"/>
        <w:ind w:left="120"/>
      </w:pPr>
      <w:r>
        <w:rPr>
          <w:rFonts w:ascii="Times New Roman" w:hAnsi="Times New Roman"/>
          <w:color w:val="000000"/>
        </w:rPr>
        <w:t>- ის 2000 წლის წინ მოკლეს. მისი საძირკველი შეიძლება ისევ მასთან იყოს, მაგრამ ის აღარ არის გმირი. დარწმუნებული ვარ, რომ მისი ძებნა მხოლოდ მწუხარებას მოგიტანთ.</w:t>
      </w:r>
    </w:p>
    <w:p w14:paraId="7C7E0A7E" w14:textId="77777777" w:rsidR="002B144F" w:rsidRDefault="00000000">
      <w:pPr>
        <w:spacing w:before="269" w:after="269"/>
        <w:ind w:left="120"/>
      </w:pPr>
      <w:r>
        <w:rPr>
          <w:rFonts w:ascii="Times New Roman" w:hAnsi="Times New Roman"/>
          <w:color w:val="000000"/>
        </w:rPr>
        <w:t>შემდეგ შორიდან ყვირილი გავიგე: „ჰეი“ და მაშინვე „რეინელის“ სახელით დავიმალე.</w:t>
      </w:r>
    </w:p>
    <w:p w14:paraId="0A656E66" w14:textId="77777777" w:rsidR="002B144F" w:rsidRDefault="00000000">
      <w:pPr>
        <w:spacing w:before="269" w:after="269"/>
        <w:ind w:left="120"/>
      </w:pPr>
      <w:r>
        <w:rPr>
          <w:rFonts w:ascii="Times New Roman" w:hAnsi="Times New Roman"/>
          <w:color w:val="000000"/>
        </w:rPr>
        <w:t>- ელეონორ, რას აკეთებ იქ? ჰაინე ყველას აგროვებს!</w:t>
      </w:r>
    </w:p>
    <w:p w14:paraId="704904CF" w14:textId="77777777" w:rsidR="002B144F" w:rsidRDefault="00000000">
      <w:pPr>
        <w:spacing w:before="269" w:after="269"/>
        <w:ind w:left="120"/>
      </w:pPr>
      <w:r>
        <w:rPr>
          <w:rFonts w:ascii="Times New Roman" w:hAnsi="Times New Roman"/>
          <w:color w:val="000000"/>
        </w:rPr>
        <w:t>„ს-ბოდიში, მალე მოვალ“, - თქვა მან და ჯადოსნური ბიბლიოთეკისკენ გაემართა.</w:t>
      </w:r>
    </w:p>
    <w:p w14:paraId="3C4A7D86" w14:textId="77777777" w:rsidR="002B144F" w:rsidRDefault="00000000">
      <w:pPr>
        <w:spacing w:before="269" w:after="269"/>
        <w:ind w:left="120"/>
      </w:pPr>
      <w:r>
        <w:rPr>
          <w:rFonts w:ascii="Times New Roman" w:hAnsi="Times New Roman"/>
          <w:color w:val="000000"/>
        </w:rPr>
        <w:t>„ელეონორა“, - დავუძახე მას.</w:t>
      </w:r>
    </w:p>
    <w:p w14:paraId="10BE4F21" w14:textId="77777777" w:rsidR="002B144F" w:rsidRDefault="00000000">
      <w:pPr>
        <w:spacing w:before="269" w:after="269"/>
        <w:ind w:left="120"/>
      </w:pPr>
      <w:r>
        <w:rPr>
          <w:rFonts w:ascii="Times New Roman" w:hAnsi="Times New Roman"/>
          <w:color w:val="000000"/>
        </w:rPr>
        <w:t>ის გაჩერდა და ჩემსკენ შემობრუნდა.</w:t>
      </w:r>
    </w:p>
    <w:p w14:paraId="6FEE6978" w14:textId="77777777" w:rsidR="002B144F" w:rsidRDefault="00000000">
      <w:pPr>
        <w:spacing w:before="269" w:after="269"/>
        <w:ind w:left="120"/>
      </w:pPr>
      <w:r>
        <w:rPr>
          <w:rFonts w:ascii="Times New Roman" w:hAnsi="Times New Roman"/>
          <w:color w:val="000000"/>
        </w:rPr>
        <w:t>- ვინ მოკლა?</w:t>
      </w:r>
    </w:p>
    <w:p w14:paraId="2851218C" w14:textId="77777777" w:rsidR="002B144F" w:rsidRDefault="00000000">
      <w:pPr>
        <w:spacing w:before="269" w:after="269"/>
        <w:ind w:left="120"/>
      </w:pPr>
      <w:r>
        <w:rPr>
          <w:rFonts w:ascii="Times New Roman" w:hAnsi="Times New Roman"/>
          <w:color w:val="000000"/>
        </w:rPr>
        <w:t>„...ადამიანი“, - სევდიანად თქვა ელეონორამ.</w:t>
      </w:r>
    </w:p>
    <w:p w14:paraId="4B80C290" w14:textId="77777777" w:rsidR="002B144F" w:rsidRDefault="00000000">
      <w:pPr>
        <w:pStyle w:val="Heading2"/>
        <w:pageBreakBefore/>
        <w:spacing w:before="180" w:after="180"/>
        <w:ind w:left="120"/>
      </w:pPr>
      <w:bookmarkStart w:id="24" w:name="_§_11._ერთი"/>
      <w:bookmarkStart w:id="25" w:name="_Toc199679525"/>
      <w:bookmarkEnd w:id="24"/>
      <w:r>
        <w:rPr>
          <w:rFonts w:ascii="Times New Roman" w:hAnsi="Times New Roman"/>
          <w:color w:val="000000"/>
          <w:sz w:val="33"/>
        </w:rPr>
        <w:lastRenderedPageBreak/>
        <w:t>§ 11. ერთი ნიჟარის ყელსაბამი</w:t>
      </w:r>
      <w:bookmarkEnd w:id="25"/>
    </w:p>
    <w:p w14:paraId="25B4EBD3" w14:textId="77777777" w:rsidR="002B144F" w:rsidRDefault="00000000">
      <w:pPr>
        <w:spacing w:before="269" w:after="269"/>
        <w:ind w:left="120"/>
      </w:pPr>
      <w:r>
        <w:rPr>
          <w:rFonts w:ascii="Times New Roman" w:hAnsi="Times New Roman"/>
          <w:color w:val="000000"/>
        </w:rPr>
        <w:t>როდესაც გმირთა აკადემიიდან გამოვედი, საშა დავინახე, რომელიც კარიბჭესთან იყურებოდა.</w:t>
      </w:r>
    </w:p>
    <w:p w14:paraId="28C7CB81" w14:textId="77777777" w:rsidR="002B144F" w:rsidRDefault="00000000">
      <w:pPr>
        <w:spacing w:before="269" w:after="269"/>
        <w:ind w:left="120"/>
      </w:pPr>
      <w:r>
        <w:rPr>
          <w:rFonts w:ascii="Times New Roman" w:hAnsi="Times New Roman"/>
          <w:color w:val="000000"/>
        </w:rPr>
        <w:t>- ის განსაკუთრებით მე მელოდებოდა, საშა.</w:t>
      </w:r>
    </w:p>
    <w:p w14:paraId="13D6E324" w14:textId="77777777" w:rsidR="002B144F" w:rsidRDefault="00000000">
      <w:pPr>
        <w:spacing w:before="269" w:after="269"/>
        <w:ind w:left="120"/>
      </w:pPr>
      <w:r>
        <w:rPr>
          <w:rFonts w:ascii="Times New Roman" w:hAnsi="Times New Roman"/>
          <w:color w:val="000000"/>
        </w:rPr>
        <w:t>ჩემი ზარის გაგონებაზე ღიმილით შემობრუნდა. მაგრამ, როგორც ჩანს, მაშინვე გადაიფიქრა და მზერა გაბრაზებულმა გაუბრწყინდა.</w:t>
      </w:r>
    </w:p>
    <w:p w14:paraId="35D4964C" w14:textId="77777777" w:rsidR="002B144F" w:rsidRDefault="00000000">
      <w:pPr>
        <w:spacing w:before="269" w:after="269"/>
        <w:ind w:left="120"/>
      </w:pPr>
      <w:r>
        <w:rPr>
          <w:rFonts w:ascii="Times New Roman" w:hAnsi="Times New Roman"/>
          <w:color w:val="000000"/>
        </w:rPr>
        <w:t>- არაფერს ველოდი. დიდი ხნით წახვედი? დიდი ხნით. ვნერვიულობდი, მეგონა იქ რაღაც მოხდა.</w:t>
      </w:r>
    </w:p>
    <w:p w14:paraId="3796C09F" w14:textId="77777777" w:rsidR="002B144F" w:rsidRDefault="00000000">
      <w:pPr>
        <w:spacing w:before="269" w:after="269"/>
        <w:ind w:left="120"/>
      </w:pPr>
      <w:r>
        <w:rPr>
          <w:rFonts w:ascii="Times New Roman" w:hAnsi="Times New Roman"/>
          <w:color w:val="000000"/>
        </w:rPr>
        <w:t>- ღელავდი? და რაზე ღელავდი ჩემზე?</w:t>
      </w:r>
    </w:p>
    <w:p w14:paraId="2D685387" w14:textId="77777777" w:rsidR="002B144F" w:rsidRDefault="00000000">
      <w:pPr>
        <w:spacing w:before="269" w:after="269"/>
        <w:ind w:left="120"/>
      </w:pPr>
      <w:r>
        <w:rPr>
          <w:rFonts w:ascii="Times New Roman" w:hAnsi="Times New Roman"/>
          <w:color w:val="000000"/>
        </w:rPr>
        <w:t>- რაზე ლაპარაკობ?..</w:t>
      </w:r>
    </w:p>
    <w:p w14:paraId="16592BA0" w14:textId="77777777" w:rsidR="002B144F" w:rsidRDefault="00000000">
      <w:pPr>
        <w:spacing w:before="269" w:after="269"/>
        <w:ind w:left="120"/>
      </w:pPr>
      <w:r>
        <w:rPr>
          <w:rFonts w:ascii="Times New Roman" w:hAnsi="Times New Roman"/>
          <w:color w:val="000000"/>
        </w:rPr>
        <w:t>საშამ ერთი წამით გაიფიქრა და შემდეგ თქვა:</w:t>
      </w:r>
    </w:p>
    <w:p w14:paraId="75EB5AD6" w14:textId="77777777" w:rsidR="002B144F" w:rsidRDefault="00000000">
      <w:pPr>
        <w:spacing w:before="269" w:after="269"/>
        <w:ind w:left="120"/>
      </w:pPr>
      <w:r>
        <w:rPr>
          <w:rFonts w:ascii="Times New Roman" w:hAnsi="Times New Roman"/>
          <w:color w:val="000000"/>
        </w:rPr>
        <w:t>- ჯანდაბა, გაცვლით პროგრამამდე ყველას მოკლავ.</w:t>
      </w:r>
    </w:p>
    <w:p w14:paraId="6108A90B" w14:textId="77777777" w:rsidR="002B144F" w:rsidRDefault="00000000">
      <w:pPr>
        <w:spacing w:before="269" w:after="269"/>
        <w:ind w:left="120"/>
      </w:pPr>
      <w:r>
        <w:rPr>
          <w:rFonts w:ascii="Times New Roman" w:hAnsi="Times New Roman"/>
          <w:color w:val="000000"/>
        </w:rPr>
        <w:t>ჩამეცინა. და ის საკმაოდ კარგად მიგებს.</w:t>
      </w:r>
    </w:p>
    <w:p w14:paraId="2449FB04" w14:textId="77777777" w:rsidR="002B144F" w:rsidRDefault="00000000">
      <w:pPr>
        <w:spacing w:before="269" w:after="269"/>
        <w:ind w:left="120"/>
      </w:pPr>
      <w:r>
        <w:rPr>
          <w:rFonts w:ascii="Times New Roman" w:hAnsi="Times New Roman"/>
          <w:color w:val="000000"/>
        </w:rPr>
        <w:t>„გაცვლითი პროგრამა, პირველ რიგში, ორივე მხარის ჯადოსნური ფორმულების შესწავლის მიზნით კი არა, დილჰეიდსა და აზესიონს შორის მეგობრული ურთიერთობების დამყარების მიზნით ტარდება, ამიტომ პრობლემები შეგექმნებათ, თუ ისე მოიქცევით, თითქოს სახლში ხართ.“</w:t>
      </w:r>
    </w:p>
    <w:p w14:paraId="452F9122" w14:textId="77777777" w:rsidR="002B144F" w:rsidRDefault="00000000">
      <w:pPr>
        <w:spacing w:before="269" w:after="269"/>
        <w:ind w:left="120"/>
      </w:pPr>
      <w:r>
        <w:rPr>
          <w:rFonts w:ascii="Times New Roman" w:hAnsi="Times New Roman"/>
          <w:color w:val="000000"/>
        </w:rPr>
        <w:t>— არ ვიცი, ხალხს ეს საერთოდ აქვს თუ არა გეგმებში.</w:t>
      </w:r>
    </w:p>
    <w:p w14:paraId="4CDFA688" w14:textId="77777777" w:rsidR="002B144F" w:rsidRDefault="00000000">
      <w:pPr>
        <w:spacing w:before="269" w:after="269"/>
        <w:ind w:left="120"/>
      </w:pPr>
      <w:r>
        <w:rPr>
          <w:rFonts w:ascii="Times New Roman" w:hAnsi="Times New Roman"/>
          <w:color w:val="000000"/>
        </w:rPr>
        <w:t>საშა უეცრად გაჩუმდა, თითქოს რისხვა დაკარგა.</w:t>
      </w:r>
    </w:p>
    <w:p w14:paraId="3B049FCD" w14:textId="77777777" w:rsidR="002B144F" w:rsidRDefault="00000000">
      <w:pPr>
        <w:spacing w:before="269" w:after="269"/>
        <w:ind w:left="120"/>
      </w:pPr>
      <w:r>
        <w:rPr>
          <w:rFonts w:ascii="Times New Roman" w:hAnsi="Times New Roman"/>
          <w:color w:val="000000"/>
        </w:rPr>
        <w:t>— ...მართლაც, იმის გათვალისწინებით, თუ როგორ დაამახინჯეს ისტორია თავიანთი ფაბრიკაციებით, ჩნდება ეჭვი, ნამდვილად არის თუ არა მეგობრობა მათი მიზანი...</w:t>
      </w:r>
    </w:p>
    <w:p w14:paraId="3B7340A2" w14:textId="77777777" w:rsidR="002B144F" w:rsidRDefault="00000000">
      <w:pPr>
        <w:spacing w:before="269" w:after="269"/>
        <w:ind w:left="120"/>
      </w:pPr>
      <w:r>
        <w:rPr>
          <w:rFonts w:ascii="Times New Roman" w:hAnsi="Times New Roman"/>
          <w:color w:val="000000"/>
        </w:rPr>
        <w:t>წინ წავედი და საშამ დამეწია.</w:t>
      </w:r>
    </w:p>
    <w:p w14:paraId="4F83536D" w14:textId="77777777" w:rsidR="002B144F" w:rsidRDefault="00000000">
      <w:pPr>
        <w:spacing w:before="269" w:after="269"/>
        <w:ind w:left="120"/>
      </w:pPr>
      <w:r>
        <w:rPr>
          <w:rFonts w:ascii="Times New Roman" w:hAnsi="Times New Roman"/>
          <w:color w:val="000000"/>
        </w:rPr>
        <w:t>— როგორც ადრე ვთქვი, ჯერ ნაადრევია იმის დაშვება, რომ ადამიანები დემონების მიმართ მტრულად არიან განწყობილნი მხოლოდ იმიტომ, რომ მათ მომავალ თაობებს გადასცეს ცრუ ისტორია გმირი კანონის მიერ ჩემი დამარცხების შესახებ.</w:t>
      </w:r>
    </w:p>
    <w:p w14:paraId="7C246EDC" w14:textId="77777777" w:rsidR="002B144F" w:rsidRDefault="00000000">
      <w:pPr>
        <w:spacing w:before="269" w:after="269"/>
        <w:ind w:left="120"/>
      </w:pPr>
      <w:r>
        <w:rPr>
          <w:rFonts w:ascii="Times New Roman" w:hAnsi="Times New Roman"/>
          <w:color w:val="000000"/>
        </w:rPr>
        <w:t>- რატომ?</w:t>
      </w:r>
    </w:p>
    <w:p w14:paraId="1CBDEE34" w14:textId="77777777" w:rsidR="002B144F" w:rsidRDefault="00000000">
      <w:pPr>
        <w:spacing w:before="269" w:after="269"/>
        <w:ind w:left="120"/>
      </w:pPr>
      <w:r>
        <w:rPr>
          <w:rFonts w:ascii="Times New Roman" w:hAnsi="Times New Roman"/>
          <w:color w:val="000000"/>
        </w:rPr>
        <w:lastRenderedPageBreak/>
        <w:t>— ძლევამოსილი და უკიდურესად ძლიერი დემონთა მბრძანებელი სამყაროში ჰარმონიას მხოლოდ საკუთარი ახირებით ამკვიდრებდა. ნაკლებად სავარაუდოა, რომ ამის შემდეგ ადამიანები მის მიმართ შიშს დაივიწყებენ. არ არსებობს გარანტია, რომ მისი რეინკარნაციისას ის ამ სამყაროს ახირებით არ გაანადგურებს.</w:t>
      </w:r>
    </w:p>
    <w:p w14:paraId="3D67F32B" w14:textId="77777777" w:rsidR="002B144F" w:rsidRDefault="00000000">
      <w:pPr>
        <w:spacing w:before="269" w:after="269"/>
        <w:ind w:left="120"/>
      </w:pPr>
      <w:r>
        <w:rPr>
          <w:rFonts w:ascii="Times New Roman" w:hAnsi="Times New Roman"/>
          <w:color w:val="000000"/>
        </w:rPr>
        <w:t>საშამ თავი დაუქნია, რითაც ჩემს სიტყვებს დაეთანხმა.</w:t>
      </w:r>
    </w:p>
    <w:p w14:paraId="57E88DE3" w14:textId="77777777" w:rsidR="002B144F" w:rsidRDefault="00000000">
      <w:pPr>
        <w:spacing w:before="269" w:after="269"/>
        <w:ind w:left="120"/>
      </w:pPr>
      <w:r>
        <w:rPr>
          <w:rFonts w:ascii="Times New Roman" w:hAnsi="Times New Roman"/>
          <w:color w:val="000000"/>
        </w:rPr>
        <w:t>— მათ იცოდნენ, რომ ეს ტყუილი იყო, მაგრამ გადაწყვიტეს ეთქვათ, რომ გმირმა დაამარცხა იგი, რათა ხალხი დაემშვიდებინათ?</w:t>
      </w:r>
    </w:p>
    <w:p w14:paraId="0F98326E" w14:textId="77777777" w:rsidR="002B144F" w:rsidRDefault="00000000">
      <w:pPr>
        <w:spacing w:before="269" w:after="269"/>
        <w:ind w:left="120"/>
      </w:pPr>
      <w:r>
        <w:rPr>
          <w:rFonts w:ascii="Times New Roman" w:hAnsi="Times New Roman"/>
          <w:color w:val="000000"/>
        </w:rPr>
        <w:t>„შესაძლოა, ამის გაკეთება საუკეთესო შესაძლო გადაწყვეტილება იყო. ფაქტია, რომ დემონთა მბრძანებელი გარდაიცვალა, მაგრამ თუ იტყვით, რომ მას, ვისი ტირანიაც საზღვარი არ იცოდა, სინამდვილეში მშვიდობა სურდა, ამას ძნელად თუ ვინმე დაიჯერებს.“</w:t>
      </w:r>
    </w:p>
    <w:p w14:paraId="5CD36E31" w14:textId="77777777" w:rsidR="002B144F" w:rsidRDefault="00000000">
      <w:pPr>
        <w:spacing w:before="269" w:after="269"/>
        <w:ind w:left="120"/>
      </w:pPr>
      <w:r>
        <w:rPr>
          <w:rFonts w:ascii="Times New Roman" w:hAnsi="Times New Roman"/>
          <w:color w:val="000000"/>
        </w:rPr>
        <w:t>იმდენად ძლიერად შთანთქა ისინი წყენისა და სიძულვილის მორევმა 2000 წლის წინ, მსოფლიო ომის დროს. ეს საშინლად ამაზრზენი იყო.</w:t>
      </w:r>
    </w:p>
    <w:p w14:paraId="36372B89" w14:textId="77777777" w:rsidR="002B144F" w:rsidRDefault="00000000">
      <w:pPr>
        <w:spacing w:before="269" w:after="269"/>
        <w:ind w:left="120"/>
      </w:pPr>
      <w:r>
        <w:rPr>
          <w:rFonts w:ascii="Times New Roman" w:hAnsi="Times New Roman"/>
          <w:color w:val="000000"/>
        </w:rPr>
        <w:t>- გასაკვირი არ არის, რომ ამ ლეგენდის დაჯერებით, ისინი გმირების მაგარ შთამომავლებად ვითომ თავს აჩენენ და ცდილობენ დემონების წინაშე ურყევები გამოჩნდნენ. ეს საყვარელიც კია.</w:t>
      </w:r>
    </w:p>
    <w:p w14:paraId="7D8E0986" w14:textId="77777777" w:rsidR="002B144F" w:rsidRDefault="00000000">
      <w:pPr>
        <w:spacing w:before="269" w:after="269"/>
        <w:ind w:left="120"/>
      </w:pPr>
      <w:r>
        <w:rPr>
          <w:rFonts w:ascii="Times New Roman" w:hAnsi="Times New Roman"/>
          <w:color w:val="000000"/>
        </w:rPr>
        <w:t>- და ამას ის ამბობს, ვინც თითქოს ესმის და შემდეგ, ბავშვივით, ამხელს თავხედ ადამიანებს?</w:t>
      </w:r>
    </w:p>
    <w:p w14:paraId="4D1042F4" w14:textId="77777777" w:rsidR="002B144F" w:rsidRDefault="00000000">
      <w:pPr>
        <w:spacing w:before="269" w:after="269"/>
        <w:ind w:left="120"/>
      </w:pPr>
      <w:r>
        <w:rPr>
          <w:rFonts w:ascii="Times New Roman" w:hAnsi="Times New Roman"/>
          <w:color w:val="000000"/>
        </w:rPr>
        <w:t>საშამ უკმაყოფილოდ შემომხედა.</w:t>
      </w:r>
    </w:p>
    <w:p w14:paraId="03E56C6D" w14:textId="77777777" w:rsidR="002B144F" w:rsidRDefault="00000000">
      <w:pPr>
        <w:spacing w:before="269" w:after="269"/>
        <w:ind w:left="120"/>
      </w:pPr>
      <w:r>
        <w:rPr>
          <w:rFonts w:ascii="Times New Roman" w:hAnsi="Times New Roman"/>
          <w:color w:val="000000"/>
        </w:rPr>
        <w:t>- რას ამბობ, უბრალოდ ძალიან საყვარლები იყვნენ. ამიტომ ნაზად მოვფერე თავზე.</w:t>
      </w:r>
    </w:p>
    <w:p w14:paraId="137D46A6" w14:textId="77777777" w:rsidR="002B144F" w:rsidRDefault="00000000">
      <w:pPr>
        <w:spacing w:before="269" w:after="269"/>
        <w:ind w:left="120"/>
      </w:pPr>
      <w:r>
        <w:rPr>
          <w:rFonts w:ascii="Times New Roman" w:hAnsi="Times New Roman"/>
          <w:color w:val="000000"/>
        </w:rPr>
        <w:t>— ... აჰ, გასაგებია. სწორედ ამას ეძახით მთელი ცხოვრების მანძილზე ფსიქოლოგიური ტრავმის მიყენებას.</w:t>
      </w:r>
    </w:p>
    <w:p w14:paraId="480C18DC" w14:textId="77777777" w:rsidR="002B144F" w:rsidRDefault="00000000">
      <w:pPr>
        <w:spacing w:before="269" w:after="269"/>
        <w:ind w:left="120"/>
      </w:pPr>
      <w:r>
        <w:rPr>
          <w:rFonts w:ascii="Times New Roman" w:hAnsi="Times New Roman"/>
          <w:color w:val="000000"/>
        </w:rPr>
        <w:t>არა მგონია, რამე სანერვიულო იყოს.</w:t>
      </w:r>
    </w:p>
    <w:p w14:paraId="13227F80" w14:textId="77777777" w:rsidR="002B144F" w:rsidRDefault="00000000">
      <w:pPr>
        <w:spacing w:before="269" w:after="269"/>
        <w:ind w:left="120"/>
      </w:pPr>
      <w:r>
        <w:rPr>
          <w:rFonts w:ascii="Times New Roman" w:hAnsi="Times New Roman"/>
          <w:color w:val="000000"/>
        </w:rPr>
        <w:t>- კარგი, რას გულისხმობდი „მეგობრობა ნამდვილად მათი მიზანია“-ში? კიდევ რაღაც აღმოაჩინე, არა?</w:t>
      </w:r>
    </w:p>
    <w:p w14:paraId="2D82013B" w14:textId="77777777" w:rsidR="002B144F" w:rsidRDefault="00000000">
      <w:pPr>
        <w:spacing w:before="269" w:after="269"/>
        <w:ind w:left="120"/>
      </w:pPr>
      <w:r>
        <w:rPr>
          <w:rFonts w:ascii="Times New Roman" w:hAnsi="Times New Roman"/>
          <w:color w:val="000000"/>
        </w:rPr>
        <w:t>— გავარკვიე, მაგრამ სამწუხაროდ, სიტუაცია უფრო ნათელი არ გამხდარა. პირიქით, მეტი საიდუმლო იყო.</w:t>
      </w:r>
    </w:p>
    <w:p w14:paraId="6F7602F5" w14:textId="77777777" w:rsidR="002B144F" w:rsidRDefault="00000000">
      <w:pPr>
        <w:spacing w:before="269" w:after="269"/>
        <w:ind w:left="120"/>
      </w:pPr>
      <w:r>
        <w:rPr>
          <w:rFonts w:ascii="Times New Roman" w:hAnsi="Times New Roman"/>
          <w:color w:val="000000"/>
        </w:rPr>
        <w:t>- როგორაა ეგ?</w:t>
      </w:r>
    </w:p>
    <w:p w14:paraId="1D5C58A2" w14:textId="77777777" w:rsidR="002B144F" w:rsidRDefault="00000000">
      <w:pPr>
        <w:spacing w:before="269" w:after="269"/>
        <w:ind w:left="120"/>
      </w:pPr>
      <w:r>
        <w:rPr>
          <w:rFonts w:ascii="Times New Roman" w:hAnsi="Times New Roman"/>
          <w:color w:val="000000"/>
        </w:rPr>
        <w:t>2000 წლის წინ ადამიანმა მოკლა გმირი კანონი. ეს ალბათ მას შემდეგ მოხდა, რაც მე კედლები ავაშენე და ხელახლა დავიბადე.</w:t>
      </w:r>
    </w:p>
    <w:p w14:paraId="7AC0FA6B" w14:textId="77777777" w:rsidR="002B144F" w:rsidRDefault="00000000">
      <w:pPr>
        <w:spacing w:before="269" w:after="269"/>
        <w:ind w:left="120"/>
      </w:pPr>
      <w:r>
        <w:rPr>
          <w:rFonts w:ascii="Times New Roman" w:hAnsi="Times New Roman"/>
          <w:color w:val="000000"/>
        </w:rPr>
        <w:lastRenderedPageBreak/>
        <w:t>რა ჯანდაბა მოხდა იქ? რატომ მოკლეს გმირი, რომელიც მრავალჯერ ებრძოდა დემონთა მბრძანებელს და იხსნიდა კაცობრიობას, იმავე კაცობრიობის ხელით? ძალაუფლებისთვის ბრძოლის მსხვერპლი იყო? თუ ეს ავოს დილჰევიას დამსახურება იყო?</w:t>
      </w:r>
    </w:p>
    <w:p w14:paraId="5853C438" w14:textId="77777777" w:rsidR="002B144F" w:rsidRDefault="00000000">
      <w:pPr>
        <w:spacing w:before="269" w:after="269"/>
        <w:ind w:left="120"/>
      </w:pPr>
      <w:r>
        <w:rPr>
          <w:rFonts w:ascii="Times New Roman" w:hAnsi="Times New Roman"/>
          <w:color w:val="000000"/>
        </w:rPr>
        <w:t>ახლა ყველაზე სწრაფი რამ, რაც შეიძლება გაკეთდეს, ელეონორისთვის კითხვა იქნება.</w:t>
      </w:r>
    </w:p>
    <w:p w14:paraId="209B812C" w14:textId="77777777" w:rsidR="002B144F" w:rsidRDefault="00000000">
      <w:pPr>
        <w:spacing w:before="269" w:after="269"/>
        <w:ind w:left="120"/>
      </w:pPr>
      <w:r>
        <w:rPr>
          <w:rFonts w:ascii="Times New Roman" w:hAnsi="Times New Roman"/>
          <w:color w:val="000000"/>
        </w:rPr>
        <w:t>- იმ კაცმა, სახელად ლაოსი, უბრალოდ მოიქცა, თითქოს მე ვცემე.</w:t>
      </w:r>
    </w:p>
    <w:p w14:paraId="08B72CE2" w14:textId="77777777" w:rsidR="002B144F" w:rsidRDefault="00000000">
      <w:pPr>
        <w:spacing w:before="269" w:after="269"/>
        <w:ind w:left="120"/>
      </w:pPr>
      <w:r>
        <w:rPr>
          <w:rFonts w:ascii="Times New Roman" w:hAnsi="Times New Roman"/>
          <w:color w:val="000000"/>
        </w:rPr>
        <w:t>— ...აკადემიებს შორის კონკურსის გამოცდების დროს ჩვენი სიფხიზლის დასაწყნარებლად?</w:t>
      </w:r>
    </w:p>
    <w:p w14:paraId="7641A0E8" w14:textId="77777777" w:rsidR="002B144F" w:rsidRDefault="00000000">
      <w:pPr>
        <w:spacing w:before="269" w:after="269"/>
        <w:ind w:left="120"/>
      </w:pPr>
      <w:r>
        <w:rPr>
          <w:rFonts w:ascii="Times New Roman" w:hAnsi="Times New Roman"/>
          <w:color w:val="000000"/>
        </w:rPr>
        <w:t>- და ასევე, როგორც ჩანს, ჩემი ძალის გაზომვა სურდათ. ის განზრახ იქცეოდა ასე გამომწვევად, რომ ჩხუბი დაეწყო.</w:t>
      </w:r>
    </w:p>
    <w:p w14:paraId="4EC6D712" w14:textId="77777777" w:rsidR="002B144F" w:rsidRDefault="00000000">
      <w:pPr>
        <w:spacing w:before="269" w:after="269"/>
        <w:ind w:left="120"/>
      </w:pPr>
      <w:r>
        <w:rPr>
          <w:rFonts w:ascii="Times New Roman" w:hAnsi="Times New Roman"/>
          <w:color w:val="000000"/>
        </w:rPr>
        <w:t>- ჰმ, რა თავხედი ხალხია.</w:t>
      </w:r>
    </w:p>
    <w:p w14:paraId="3D35B1DE" w14:textId="77777777" w:rsidR="002B144F" w:rsidRDefault="00000000">
      <w:pPr>
        <w:spacing w:before="269" w:after="269"/>
        <w:ind w:left="120"/>
      </w:pPr>
      <w:r>
        <w:rPr>
          <w:rFonts w:ascii="Times New Roman" w:hAnsi="Times New Roman"/>
          <w:color w:val="000000"/>
        </w:rPr>
        <w:t>საშას მზერა გამჭოლი გახდა. ალბათ, ბოლოდროინდელი ჩხუბის გამო მათ მიმართ წყენა ჰქონდა. მაინტერესებს, რამეს ხომ არ გამიკეთებენ, თუ გამოცდებზე ერთმანეთს შევხვდებით.</w:t>
      </w:r>
    </w:p>
    <w:p w14:paraId="4FF573CE" w14:textId="77777777" w:rsidR="002B144F" w:rsidRDefault="00000000">
      <w:pPr>
        <w:spacing w:before="269" w:after="269"/>
        <w:ind w:left="120"/>
      </w:pPr>
      <w:r>
        <w:rPr>
          <w:rFonts w:ascii="Times New Roman" w:hAnsi="Times New Roman"/>
          <w:color w:val="000000"/>
        </w:rPr>
        <w:t>- ჰეი, ანოს.</w:t>
      </w:r>
    </w:p>
    <w:p w14:paraId="16687DBB" w14:textId="77777777" w:rsidR="002B144F" w:rsidRDefault="00000000">
      <w:pPr>
        <w:spacing w:before="269" w:after="269"/>
        <w:ind w:left="120"/>
      </w:pPr>
      <w:r>
        <w:rPr>
          <w:rFonts w:ascii="Times New Roman" w:hAnsi="Times New Roman"/>
          <w:color w:val="000000"/>
        </w:rPr>
        <w:t>საშამ რაღაც შენიშნა და სახელოში ჩამქაჩა.</w:t>
      </w:r>
    </w:p>
    <w:p w14:paraId="41AC24E2" w14:textId="77777777" w:rsidR="002B144F" w:rsidRDefault="00000000">
      <w:pPr>
        <w:spacing w:before="269" w:after="269"/>
        <w:ind w:left="120"/>
      </w:pPr>
      <w:r>
        <w:rPr>
          <w:rFonts w:ascii="Times New Roman" w:hAnsi="Times New Roman"/>
          <w:color w:val="000000"/>
        </w:rPr>
        <w:t>- იქით გაიხედე.</w:t>
      </w:r>
    </w:p>
    <w:p w14:paraId="040FC38D" w14:textId="77777777" w:rsidR="002B144F" w:rsidRDefault="00000000">
      <w:pPr>
        <w:spacing w:before="269" w:after="269"/>
        <w:ind w:left="120"/>
      </w:pPr>
      <w:r>
        <w:rPr>
          <w:rFonts w:ascii="Times New Roman" w:hAnsi="Times New Roman"/>
          <w:color w:val="000000"/>
        </w:rPr>
        <w:t>მან შეხედა ჭაღარა თმით და ნეიტრალური ნაკვთების მქონე ბიჭს და უცნაური ყავისფერი თმის მქონე გოგონას.</w:t>
      </w:r>
    </w:p>
    <w:p w14:paraId="6BCDBCB4" w14:textId="77777777" w:rsidR="002B144F" w:rsidRDefault="00000000">
      <w:pPr>
        <w:spacing w:before="269" w:after="269"/>
        <w:ind w:left="120"/>
      </w:pPr>
      <w:r>
        <w:rPr>
          <w:rFonts w:ascii="Times New Roman" w:hAnsi="Times New Roman"/>
          <w:color w:val="000000"/>
        </w:rPr>
        <w:t>ეს რეი და მისა იყვნენ, ერთად მიდიოდნენ ქუჩებში.</w:t>
      </w:r>
    </w:p>
    <w:p w14:paraId="4ECD4657" w14:textId="77777777" w:rsidR="002B144F" w:rsidRDefault="00000000">
      <w:pPr>
        <w:spacing w:before="269" w:after="269"/>
        <w:ind w:left="120"/>
      </w:pPr>
      <w:r>
        <w:rPr>
          <w:rFonts w:ascii="Times New Roman" w:hAnsi="Times New Roman"/>
          <w:color w:val="000000"/>
        </w:rPr>
        <w:t>- როგორც ჩანს, მან გულშემატკივართა კავშირისთვის მინიშნებების მიცემა დაასრულა.</w:t>
      </w:r>
    </w:p>
    <w:p w14:paraId="341068AC" w14:textId="77777777" w:rsidR="002B144F" w:rsidRDefault="00000000">
      <w:pPr>
        <w:spacing w:before="269" w:after="269"/>
        <w:ind w:left="120"/>
      </w:pPr>
      <w:r>
        <w:rPr>
          <w:rFonts w:ascii="Times New Roman" w:hAnsi="Times New Roman"/>
          <w:color w:val="000000"/>
        </w:rPr>
        <w:t>- ოჰ, მოიცა! - დამიძახა საშამ და ხელი მომკიდა.</w:t>
      </w:r>
    </w:p>
    <w:p w14:paraId="748C6BFE" w14:textId="77777777" w:rsidR="002B144F" w:rsidRDefault="00000000">
      <w:pPr>
        <w:spacing w:before="269" w:after="269"/>
        <w:ind w:left="120"/>
      </w:pPr>
      <w:r>
        <w:rPr>
          <w:rFonts w:ascii="Times New Roman" w:hAnsi="Times New Roman"/>
          <w:color w:val="000000"/>
        </w:rPr>
        <w:t>- რაშია საქმე?</w:t>
      </w:r>
    </w:p>
    <w:p w14:paraId="4A17E37D" w14:textId="77777777" w:rsidR="002B144F" w:rsidRDefault="00000000">
      <w:pPr>
        <w:spacing w:before="269" w:after="269"/>
        <w:ind w:left="120"/>
      </w:pPr>
      <w:r>
        <w:rPr>
          <w:rFonts w:ascii="Times New Roman" w:hAnsi="Times New Roman"/>
          <w:color w:val="000000"/>
        </w:rPr>
        <w:t>- ეჰ... კარგი, ჩვენ მათ შევაჩერებთ.</w:t>
      </w:r>
    </w:p>
    <w:p w14:paraId="117F01C3" w14:textId="77777777" w:rsidR="002B144F" w:rsidRDefault="00000000">
      <w:pPr>
        <w:spacing w:before="269" w:after="269"/>
        <w:ind w:left="120"/>
      </w:pPr>
      <w:r>
        <w:rPr>
          <w:rFonts w:ascii="Times New Roman" w:hAnsi="Times New Roman"/>
          <w:color w:val="000000"/>
        </w:rPr>
        <w:t>- რა არის ეს?</w:t>
      </w:r>
    </w:p>
    <w:p w14:paraId="50735707" w14:textId="77777777" w:rsidR="002B144F" w:rsidRDefault="00000000">
      <w:pPr>
        <w:spacing w:before="269" w:after="269"/>
        <w:ind w:left="120"/>
      </w:pPr>
      <w:r>
        <w:rPr>
          <w:rFonts w:ascii="Times New Roman" w:hAnsi="Times New Roman"/>
          <w:color w:val="000000"/>
        </w:rPr>
        <w:t>- ჰმ... კარგი, შეიძლება არ ჩავერიოთ, მაგრამ, ხომ იცი, შეგვიძლია ჩავერიოთ.</w:t>
      </w:r>
    </w:p>
    <w:p w14:paraId="73DE826E" w14:textId="77777777" w:rsidR="002B144F" w:rsidRDefault="00000000">
      <w:pPr>
        <w:spacing w:before="269" w:after="269"/>
        <w:ind w:left="120"/>
      </w:pPr>
      <w:r>
        <w:rPr>
          <w:rFonts w:ascii="Times New Roman" w:hAnsi="Times New Roman"/>
          <w:color w:val="000000"/>
        </w:rPr>
        <w:t>ჰმ, არის რაღაც, რასაც არ მეუბნება.</w:t>
      </w:r>
    </w:p>
    <w:p w14:paraId="3A3E9C77" w14:textId="77777777" w:rsidR="002B144F" w:rsidRDefault="00000000">
      <w:pPr>
        <w:spacing w:before="269" w:after="269"/>
        <w:ind w:left="120"/>
      </w:pPr>
      <w:r>
        <w:rPr>
          <w:rFonts w:ascii="Times New Roman" w:hAnsi="Times New Roman"/>
          <w:color w:val="000000"/>
        </w:rPr>
        <w:lastRenderedPageBreak/>
        <w:t>- ჯანდაბა, შეგიძლია ასე ყურება შეწყვიტო? კარგი, მოკლედ, მისას რეი მოსწონს.</w:t>
      </w:r>
    </w:p>
    <w:p w14:paraId="0F05474B" w14:textId="77777777" w:rsidR="002B144F" w:rsidRDefault="00000000">
      <w:pPr>
        <w:spacing w:before="269" w:after="269"/>
        <w:ind w:left="120"/>
      </w:pPr>
      <w:r>
        <w:rPr>
          <w:rFonts w:ascii="Times New Roman" w:hAnsi="Times New Roman"/>
          <w:color w:val="000000"/>
        </w:rPr>
        <w:t>- ვაუ.</w:t>
      </w:r>
    </w:p>
    <w:p w14:paraId="588CB55A" w14:textId="77777777" w:rsidR="002B144F" w:rsidRDefault="00000000">
      <w:pPr>
        <w:spacing w:before="269" w:after="269"/>
        <w:ind w:left="120"/>
      </w:pPr>
      <w:r>
        <w:rPr>
          <w:rFonts w:ascii="Times New Roman" w:hAnsi="Times New Roman"/>
          <w:color w:val="000000"/>
        </w:rPr>
        <w:t>შემჩნევის დროც კი არ მქონდა.</w:t>
      </w:r>
    </w:p>
    <w:p w14:paraId="291624E0" w14:textId="77777777" w:rsidR="002B144F" w:rsidRDefault="00000000">
      <w:pPr>
        <w:spacing w:before="269" w:after="269"/>
        <w:ind w:left="120"/>
      </w:pPr>
      <w:r>
        <w:rPr>
          <w:rFonts w:ascii="Times New Roman" w:hAnsi="Times New Roman"/>
          <w:color w:val="000000"/>
        </w:rPr>
        <w:t>საინტერესოა.</w:t>
      </w:r>
    </w:p>
    <w:p w14:paraId="51915D6C" w14:textId="77777777" w:rsidR="002B144F" w:rsidRDefault="00000000">
      <w:pPr>
        <w:spacing w:before="269" w:after="269"/>
        <w:ind w:left="120"/>
      </w:pPr>
      <w:r>
        <w:rPr>
          <w:rFonts w:ascii="Times New Roman" w:hAnsi="Times New Roman"/>
          <w:color w:val="000000"/>
        </w:rPr>
        <w:t>- რას იტყვი რეის შესახებ?</w:t>
      </w:r>
    </w:p>
    <w:p w14:paraId="50B9CCFA" w14:textId="77777777" w:rsidR="002B144F" w:rsidRDefault="00000000">
      <w:pPr>
        <w:spacing w:before="269" w:after="269"/>
        <w:ind w:left="120"/>
      </w:pPr>
      <w:r>
        <w:rPr>
          <w:rFonts w:ascii="Times New Roman" w:hAnsi="Times New Roman"/>
          <w:color w:val="000000"/>
        </w:rPr>
        <w:t>— ...არ ვიცი, რას ფიქრობს, მაგრამ მისასთან საკმაოდ ნორმალურად ურთიერთობს. და საერთოდ, შენ, როგორც მისმა მეგობარმა, არ უნდა იცოდე ამის შესახებ?</w:t>
      </w:r>
    </w:p>
    <w:p w14:paraId="02F97D5F" w14:textId="77777777" w:rsidR="002B144F" w:rsidRDefault="00000000">
      <w:pPr>
        <w:spacing w:before="269" w:after="269"/>
        <w:ind w:left="120"/>
      </w:pPr>
      <w:r>
        <w:rPr>
          <w:rFonts w:ascii="Times New Roman" w:hAnsi="Times New Roman"/>
          <w:color w:val="000000"/>
        </w:rPr>
        <w:t>- სამწუხაროდ, ამ თემაზე არ გვისაუბრია.</w:t>
      </w:r>
    </w:p>
    <w:p w14:paraId="384B643A" w14:textId="77777777" w:rsidR="002B144F" w:rsidRDefault="00000000">
      <w:pPr>
        <w:spacing w:before="269" w:after="269"/>
        <w:ind w:left="120"/>
      </w:pPr>
      <w:r>
        <w:rPr>
          <w:rFonts w:ascii="Times New Roman" w:hAnsi="Times New Roman"/>
          <w:color w:val="000000"/>
        </w:rPr>
        <w:t>- ...გასაგებია.</w:t>
      </w:r>
    </w:p>
    <w:p w14:paraId="3F50E030" w14:textId="77777777" w:rsidR="002B144F" w:rsidRDefault="00000000">
      <w:pPr>
        <w:spacing w:before="269" w:after="269"/>
        <w:ind w:left="120"/>
      </w:pPr>
      <w:r>
        <w:rPr>
          <w:rFonts w:ascii="Times New Roman" w:hAnsi="Times New Roman"/>
          <w:color w:val="000000"/>
        </w:rPr>
        <w:t>რეიმ და მისამ კუთხეში შეუხვიეს და მთავარ ქუჩაზე გავიდნენ.</w:t>
      </w:r>
    </w:p>
    <w:p w14:paraId="1CB55720" w14:textId="77777777" w:rsidR="002B144F" w:rsidRDefault="00000000">
      <w:pPr>
        <w:spacing w:before="269" w:after="269"/>
        <w:ind w:left="120"/>
      </w:pPr>
      <w:r>
        <w:rPr>
          <w:rFonts w:ascii="Times New Roman" w:hAnsi="Times New Roman"/>
          <w:color w:val="000000"/>
        </w:rPr>
        <w:t>- მოდით, მათ გავყვეთ.</w:t>
      </w:r>
    </w:p>
    <w:p w14:paraId="73DC1740" w14:textId="77777777" w:rsidR="002B144F" w:rsidRDefault="00000000">
      <w:pPr>
        <w:spacing w:before="269" w:after="269"/>
        <w:ind w:left="120"/>
      </w:pPr>
      <w:r>
        <w:rPr>
          <w:rFonts w:ascii="Times New Roman" w:hAnsi="Times New Roman"/>
          <w:color w:val="000000"/>
        </w:rPr>
        <w:t>- რააა?! არავითარ შემთხვევაში. ეს უტაქტობაა!</w:t>
      </w:r>
    </w:p>
    <w:p w14:paraId="5D74EE08" w14:textId="77777777" w:rsidR="002B144F" w:rsidRDefault="00000000">
      <w:pPr>
        <w:spacing w:before="269" w:after="269"/>
        <w:ind w:left="120"/>
      </w:pPr>
      <w:r>
        <w:rPr>
          <w:rFonts w:ascii="Times New Roman" w:hAnsi="Times New Roman"/>
          <w:color w:val="000000"/>
        </w:rPr>
        <w:t>- კარგი, თუ არ გაინტერესებს, წასვლა არ არის საჭირო.</w:t>
      </w:r>
    </w:p>
    <w:p w14:paraId="69DC8571" w14:textId="77777777" w:rsidR="002B144F" w:rsidRDefault="00000000">
      <w:pPr>
        <w:spacing w:before="269" w:after="269"/>
        <w:ind w:left="120"/>
      </w:pPr>
      <w:r>
        <w:rPr>
          <w:rFonts w:ascii="Times New Roman" w:hAnsi="Times New Roman"/>
          <w:color w:val="000000"/>
        </w:rPr>
        <w:t>მათ კვალდაკვალ მეც მთავარ ქუჩაზე გავედი. აქ საკმაოდ ხალხმრავლობა იყო, მაგრამ ჩემი ჯადოსნური თვალები მათ ვერასდროს შეამჩნევდა.</w:t>
      </w:r>
    </w:p>
    <w:p w14:paraId="4BF82667" w14:textId="77777777" w:rsidR="002B144F" w:rsidRDefault="00000000">
      <w:pPr>
        <w:spacing w:before="269" w:after="269"/>
        <w:ind w:left="120"/>
      </w:pPr>
      <w:r>
        <w:rPr>
          <w:rFonts w:ascii="Times New Roman" w:hAnsi="Times New Roman"/>
          <w:color w:val="000000"/>
        </w:rPr>
        <w:t>ყურები რომ ავწიე, მათი საუბარი გავიგე.</w:t>
      </w:r>
    </w:p>
    <w:p w14:paraId="09E61BE8" w14:textId="77777777" w:rsidR="002B144F" w:rsidRDefault="00000000">
      <w:pPr>
        <w:spacing w:before="269" w:after="269"/>
        <w:ind w:left="120"/>
      </w:pPr>
      <w:r>
        <w:rPr>
          <w:rFonts w:ascii="Times New Roman" w:hAnsi="Times New Roman"/>
          <w:color w:val="000000"/>
        </w:rPr>
        <w:t>- ჰე-ჰე-ჰე-ჰე, აქ შესანიშნავია. ამდენი სხვადასხვა დახლია.</w:t>
      </w:r>
    </w:p>
    <w:p w14:paraId="5BC948A1" w14:textId="77777777" w:rsidR="002B144F" w:rsidRDefault="00000000">
      <w:pPr>
        <w:spacing w:before="269" w:after="269"/>
        <w:ind w:left="120"/>
      </w:pPr>
      <w:r>
        <w:rPr>
          <w:rFonts w:ascii="Times New Roman" w:hAnsi="Times New Roman"/>
          <w:color w:val="000000"/>
        </w:rPr>
        <w:t>— ისინი რამეს აღნიშნავენ?</w:t>
      </w:r>
    </w:p>
    <w:p w14:paraId="53F42EEA" w14:textId="77777777" w:rsidR="002B144F" w:rsidRDefault="00000000">
      <w:pPr>
        <w:spacing w:before="269" w:after="269"/>
        <w:ind w:left="120"/>
      </w:pPr>
      <w:r>
        <w:rPr>
          <w:rFonts w:ascii="Times New Roman" w:hAnsi="Times New Roman"/>
          <w:color w:val="000000"/>
        </w:rPr>
        <w:t>რეიმ და მისამ, როგორც ყოველთვის, ერთმანეთს გაუღიმეს.</w:t>
      </w:r>
    </w:p>
    <w:p w14:paraId="59B8AC76" w14:textId="77777777" w:rsidR="002B144F" w:rsidRDefault="00000000">
      <w:pPr>
        <w:spacing w:before="269" w:after="269"/>
        <w:ind w:left="120"/>
      </w:pPr>
      <w:r>
        <w:rPr>
          <w:rFonts w:ascii="Times New Roman" w:hAnsi="Times New Roman"/>
          <w:color w:val="000000"/>
        </w:rPr>
        <w:t>- როგორც ჩანს, დიდი გმირის, ჯერგის, წმინდა დაბადების დღეს აღნიშნავენ. ეს ეწერა გამოცდა-ექსპედიციის წინ მიღებულ ფურცელზე. მისი დაბადების დღე მალე მოდის და სულ ერთ თვეზე მეტხანს აღნიშნავენ.</w:t>
      </w:r>
    </w:p>
    <w:p w14:paraId="1CBD0276" w14:textId="77777777" w:rsidR="002B144F" w:rsidRDefault="00000000">
      <w:pPr>
        <w:spacing w:before="269" w:after="269"/>
        <w:ind w:left="120"/>
      </w:pPr>
      <w:r>
        <w:rPr>
          <w:rFonts w:ascii="Times New Roman" w:hAnsi="Times New Roman"/>
          <w:color w:val="000000"/>
        </w:rPr>
        <w:t>- ვაუ.</w:t>
      </w:r>
    </w:p>
    <w:p w14:paraId="1A14294F" w14:textId="77777777" w:rsidR="002B144F" w:rsidRDefault="00000000">
      <w:pPr>
        <w:spacing w:before="269" w:after="269"/>
        <w:ind w:left="120"/>
      </w:pPr>
      <w:r>
        <w:rPr>
          <w:rFonts w:ascii="Times New Roman" w:hAnsi="Times New Roman"/>
          <w:color w:val="000000"/>
        </w:rPr>
        <w:t>რეი და მისა ბედნიერად სეირნობდნენ ქუჩაში ჩამწკრივებული სცენებისა და წარმოდგენების რიგებს ათვალიერებდნენ. უეცრად, მისას მზერა ერთ-ერთ მათგანზე გაჩერდა.</w:t>
      </w:r>
    </w:p>
    <w:p w14:paraId="12817745" w14:textId="77777777" w:rsidR="002B144F" w:rsidRDefault="00000000">
      <w:pPr>
        <w:spacing w:before="269" w:after="269"/>
        <w:ind w:left="120"/>
      </w:pPr>
      <w:r>
        <w:rPr>
          <w:rFonts w:ascii="Times New Roman" w:hAnsi="Times New Roman"/>
          <w:color w:val="000000"/>
        </w:rPr>
        <w:lastRenderedPageBreak/>
        <w:t>— გინდა სცადო?</w:t>
      </w:r>
    </w:p>
    <w:p w14:paraId="0BC9550E" w14:textId="77777777" w:rsidR="002B144F" w:rsidRDefault="00000000">
      <w:pPr>
        <w:spacing w:before="269" w:after="269"/>
        <w:ind w:left="120"/>
      </w:pPr>
      <w:r>
        <w:rPr>
          <w:rFonts w:ascii="Times New Roman" w:hAnsi="Times New Roman"/>
          <w:color w:val="000000"/>
        </w:rPr>
        <w:t>- კი. მინდა ცოტათი გამოვცადო საკუთარი თავი.</w:t>
      </w:r>
    </w:p>
    <w:p w14:paraId="45D0BC66" w14:textId="77777777" w:rsidR="002B144F" w:rsidRDefault="00000000">
      <w:pPr>
        <w:spacing w:before="269" w:after="269"/>
        <w:ind w:left="120"/>
      </w:pPr>
      <w:r>
        <w:rPr>
          <w:rFonts w:ascii="Times New Roman" w:hAnsi="Times New Roman"/>
          <w:color w:val="000000"/>
        </w:rPr>
        <w:t>ორივენი სამიზნეზე სროლის სცენას მიუახლოვდნენ. როგორც ჩანდა, საქმე ხის მშვილდით სამიზნეების დარტყმას გულისხმობდა.</w:t>
      </w:r>
    </w:p>
    <w:p w14:paraId="73D86560" w14:textId="77777777" w:rsidR="002B144F" w:rsidRDefault="00000000">
      <w:pPr>
        <w:spacing w:before="269" w:after="269"/>
        <w:ind w:left="120"/>
      </w:pPr>
      <w:r>
        <w:rPr>
          <w:rFonts w:ascii="Times New Roman" w:hAnsi="Times New Roman"/>
          <w:color w:val="000000"/>
        </w:rPr>
        <w:t>სამიზნის რამდენიმე სახეობა იყო და თითოეულ მათგანზე მოხვედრისთვის სხვადასხვა პრიზს აძლევდნენ. დილჰეიდსა და აზესიონში ვალუტები განსხვავებული იყო, ამიტომ ფული წინასწარ გავცვალეთ. მისამ გადაიხადა და ხის მშვილდი აჩუქეს.</w:t>
      </w:r>
    </w:p>
    <w:p w14:paraId="4FB60949" w14:textId="77777777" w:rsidR="002B144F" w:rsidRDefault="00000000">
      <w:pPr>
        <w:spacing w:before="269" w:after="269"/>
        <w:ind w:left="120"/>
      </w:pPr>
      <w:r>
        <w:rPr>
          <w:rFonts w:ascii="Times New Roman" w:hAnsi="Times New Roman"/>
          <w:color w:val="000000"/>
        </w:rPr>
        <w:t>სამიზნემდე მანძილი 8 მეტრი იყო. თქვენ სამი ისარი გეძლევათ. მისამ დამიზნება მოახდინა, მშვილდის ძაფი მოქაჩა, მაგრამ სამივეჯერ ააცილა.</w:t>
      </w:r>
    </w:p>
    <w:p w14:paraId="158F27A3" w14:textId="77777777" w:rsidR="002B144F" w:rsidRDefault="00000000">
      <w:pPr>
        <w:spacing w:before="269" w:after="269"/>
        <w:ind w:left="120"/>
      </w:pPr>
      <w:r>
        <w:rPr>
          <w:rFonts w:ascii="Times New Roman" w:hAnsi="Times New Roman"/>
          <w:color w:val="000000"/>
        </w:rPr>
        <w:t>- აჰა-ჰა... არაფერი გამომივიდა.</w:t>
      </w:r>
    </w:p>
    <w:p w14:paraId="2FF06432" w14:textId="77777777" w:rsidR="002B144F" w:rsidRDefault="00000000">
      <w:pPr>
        <w:spacing w:before="269" w:after="269"/>
        <w:ind w:left="120"/>
      </w:pPr>
      <w:r>
        <w:rPr>
          <w:rFonts w:ascii="Times New Roman" w:hAnsi="Times New Roman"/>
          <w:color w:val="000000"/>
        </w:rPr>
        <w:t>როგორც ჩანს, მიშა ერთობოდა, მიუხედავად იმისა, რომ წააგო.</w:t>
      </w:r>
    </w:p>
    <w:p w14:paraId="34408CAF" w14:textId="77777777" w:rsidR="002B144F" w:rsidRDefault="00000000">
      <w:pPr>
        <w:spacing w:before="269" w:after="269"/>
        <w:ind w:left="120"/>
      </w:pPr>
      <w:r>
        <w:rPr>
          <w:rFonts w:ascii="Times New Roman" w:hAnsi="Times New Roman"/>
          <w:color w:val="000000"/>
        </w:rPr>
        <w:t>- იქნებ შენც სცადო, რეი?</w:t>
      </w:r>
    </w:p>
    <w:p w14:paraId="2B61EA18" w14:textId="77777777" w:rsidR="002B144F" w:rsidRDefault="00000000">
      <w:pPr>
        <w:spacing w:before="269" w:after="269"/>
        <w:ind w:left="120"/>
      </w:pPr>
      <w:r>
        <w:rPr>
          <w:rFonts w:ascii="Times New Roman" w:hAnsi="Times New Roman"/>
          <w:color w:val="000000"/>
        </w:rPr>
        <w:t>- მოდი, მართალია, არასდროს მისროლია მშვილდი.</w:t>
      </w:r>
    </w:p>
    <w:p w14:paraId="665E705C" w14:textId="77777777" w:rsidR="002B144F" w:rsidRDefault="00000000">
      <w:pPr>
        <w:spacing w:before="269" w:after="269"/>
        <w:ind w:left="120"/>
      </w:pPr>
      <w:r>
        <w:rPr>
          <w:rFonts w:ascii="Times New Roman" w:hAnsi="Times New Roman"/>
          <w:color w:val="000000"/>
        </w:rPr>
        <w:t>რეიმ სცენის მეპატრონეს ფული გადაუხადა და მისას ხის ბაფთა გამოართვა.</w:t>
      </w:r>
    </w:p>
    <w:p w14:paraId="50096ADD" w14:textId="77777777" w:rsidR="002B144F" w:rsidRDefault="00000000">
      <w:pPr>
        <w:spacing w:before="269" w:after="269"/>
        <w:ind w:left="120"/>
      </w:pPr>
      <w:r>
        <w:rPr>
          <w:rFonts w:ascii="Times New Roman" w:hAnsi="Times New Roman"/>
          <w:color w:val="000000"/>
        </w:rPr>
        <w:t>— რა მიზნისკენ ისწრაფოდით?</w:t>
      </w:r>
    </w:p>
    <w:p w14:paraId="14557A47" w14:textId="77777777" w:rsidR="002B144F" w:rsidRDefault="00000000">
      <w:pPr>
        <w:spacing w:before="269" w:after="269"/>
        <w:ind w:left="120"/>
      </w:pPr>
      <w:r>
        <w:rPr>
          <w:rFonts w:ascii="Times New Roman" w:hAnsi="Times New Roman"/>
          <w:color w:val="000000"/>
        </w:rPr>
        <w:t>- ჰმ, ის იქ.</w:t>
      </w:r>
    </w:p>
    <w:p w14:paraId="2E40AF0A" w14:textId="77777777" w:rsidR="002B144F" w:rsidRDefault="00000000">
      <w:pPr>
        <w:spacing w:before="269" w:after="269"/>
        <w:ind w:left="120"/>
      </w:pPr>
      <w:r>
        <w:rPr>
          <w:rFonts w:ascii="Times New Roman" w:hAnsi="Times New Roman"/>
          <w:color w:val="000000"/>
        </w:rPr>
        <w:t>მიშამ სამიზნეზე მიუთითა. მოხვედრისთვის პრიზი ნიჟარის ფორმის ყელსაბამი იყო.</w:t>
      </w:r>
    </w:p>
    <w:p w14:paraId="0287E3C9" w14:textId="77777777" w:rsidR="002B144F" w:rsidRDefault="00000000">
      <w:pPr>
        <w:spacing w:before="269" w:after="269"/>
        <w:ind w:left="120"/>
      </w:pPr>
      <w:r>
        <w:rPr>
          <w:rFonts w:ascii="Times New Roman" w:hAnsi="Times New Roman"/>
          <w:color w:val="000000"/>
        </w:rPr>
        <w:t>- იმედია, მივაღწევ.</w:t>
      </w:r>
    </w:p>
    <w:p w14:paraId="323A3EA2" w14:textId="77777777" w:rsidR="002B144F" w:rsidRDefault="00000000">
      <w:pPr>
        <w:spacing w:before="269" w:after="269"/>
        <w:ind w:left="120"/>
      </w:pPr>
      <w:r>
        <w:rPr>
          <w:rFonts w:ascii="Times New Roman" w:hAnsi="Times New Roman"/>
          <w:color w:val="000000"/>
        </w:rPr>
        <w:t>რეიმ მშვილდის სიმი მოქაჩა და დამიზნება მოახდინა. გაფრენილი ისარი სამიზნეს ასცდა.</w:t>
      </w:r>
    </w:p>
    <w:p w14:paraId="7F81918F" w14:textId="77777777" w:rsidR="002B144F" w:rsidRDefault="00000000">
      <w:pPr>
        <w:spacing w:before="269" w:after="269"/>
        <w:ind w:left="120"/>
      </w:pPr>
      <w:r>
        <w:rPr>
          <w:rFonts w:ascii="Times New Roman" w:hAnsi="Times New Roman"/>
          <w:color w:val="000000"/>
        </w:rPr>
        <w:t>- ოჰ, რა სამწუხაროა. თითქმის მიხვდი.</w:t>
      </w:r>
    </w:p>
    <w:p w14:paraId="28BA2172" w14:textId="77777777" w:rsidR="002B144F" w:rsidRDefault="00000000">
      <w:pPr>
        <w:spacing w:before="269" w:after="269"/>
        <w:ind w:left="120"/>
      </w:pPr>
      <w:r>
        <w:rPr>
          <w:rFonts w:ascii="Times New Roman" w:hAnsi="Times New Roman"/>
          <w:color w:val="000000"/>
        </w:rPr>
        <w:t>- მაშინ შემდეგი მე ვიქნები.</w:t>
      </w:r>
    </w:p>
    <w:p w14:paraId="07A1EE0E" w14:textId="77777777" w:rsidR="002B144F" w:rsidRDefault="00000000">
      <w:pPr>
        <w:spacing w:before="269" w:after="269"/>
        <w:ind w:left="120"/>
      </w:pPr>
      <w:r>
        <w:rPr>
          <w:rFonts w:ascii="Times New Roman" w:hAnsi="Times New Roman"/>
          <w:color w:val="000000"/>
        </w:rPr>
        <w:t>რეიმ მშვიდად გაიღიმა.</w:t>
      </w:r>
    </w:p>
    <w:p w14:paraId="6A36482E" w14:textId="77777777" w:rsidR="002B144F" w:rsidRDefault="00000000">
      <w:pPr>
        <w:spacing w:before="269" w:after="269"/>
        <w:ind w:left="120"/>
      </w:pPr>
      <w:r>
        <w:rPr>
          <w:rFonts w:ascii="Times New Roman" w:hAnsi="Times New Roman"/>
          <w:color w:val="000000"/>
        </w:rPr>
        <w:t>- ჰმ, როგორ ამბობ ამას? არ შეგრცხვება, თუ გამოგრჩება?</w:t>
      </w:r>
    </w:p>
    <w:p w14:paraId="3F7BF649" w14:textId="77777777" w:rsidR="002B144F" w:rsidRDefault="00000000">
      <w:pPr>
        <w:spacing w:before="269" w:after="269"/>
        <w:ind w:left="120"/>
      </w:pPr>
      <w:r>
        <w:rPr>
          <w:rFonts w:ascii="Times New Roman" w:hAnsi="Times New Roman"/>
          <w:color w:val="000000"/>
        </w:rPr>
        <w:t>— ფსონზე რას იტყვი?</w:t>
      </w:r>
    </w:p>
    <w:p w14:paraId="11A425BD" w14:textId="77777777" w:rsidR="002B144F" w:rsidRDefault="00000000">
      <w:pPr>
        <w:spacing w:before="269" w:after="269"/>
        <w:ind w:left="120"/>
      </w:pPr>
      <w:r>
        <w:rPr>
          <w:rFonts w:ascii="Times New Roman" w:hAnsi="Times New Roman"/>
          <w:color w:val="000000"/>
        </w:rPr>
        <w:lastRenderedPageBreak/>
        <w:t>- მაშინ, თუ გამოგრჩა, რამეთი გამიმასპინძლდი.</w:t>
      </w:r>
    </w:p>
    <w:p w14:paraId="6148879E" w14:textId="77777777" w:rsidR="002B144F" w:rsidRDefault="00000000">
      <w:pPr>
        <w:spacing w:before="269" w:after="269"/>
        <w:ind w:left="120"/>
      </w:pPr>
      <w:r>
        <w:rPr>
          <w:rFonts w:ascii="Times New Roman" w:hAnsi="Times New Roman"/>
          <w:color w:val="000000"/>
        </w:rPr>
        <w:t>— შეანჯღრიე.</w:t>
      </w:r>
    </w:p>
    <w:p w14:paraId="3687AEF0" w14:textId="77777777" w:rsidR="002B144F" w:rsidRDefault="00000000">
      <w:pPr>
        <w:spacing w:before="269" w:after="269"/>
        <w:ind w:left="120"/>
      </w:pPr>
      <w:r>
        <w:rPr>
          <w:rFonts w:ascii="Times New Roman" w:hAnsi="Times New Roman"/>
          <w:color w:val="000000"/>
        </w:rPr>
        <w:t>როდესაც რეიმ ეს თქვა, ისარი უკვე სამიზნის ცენტრში მოხვდა.</w:t>
      </w:r>
    </w:p>
    <w:p w14:paraId="0E4EEE4E" w14:textId="77777777" w:rsidR="002B144F" w:rsidRDefault="00000000">
      <w:pPr>
        <w:spacing w:before="269" w:after="269"/>
        <w:ind w:left="120"/>
      </w:pPr>
      <w:r>
        <w:rPr>
          <w:rFonts w:ascii="Times New Roman" w:hAnsi="Times New Roman"/>
          <w:color w:val="000000"/>
        </w:rPr>
        <w:t>- ვაუ! როგორც ყოველთვის, შესანიშნავად გამოგდის! და ზუსტად ცენტრში დაარტყი.</w:t>
      </w:r>
    </w:p>
    <w:p w14:paraId="0518D3E5" w14:textId="77777777" w:rsidR="002B144F" w:rsidRDefault="00000000">
      <w:pPr>
        <w:spacing w:before="269" w:after="269"/>
        <w:ind w:left="120"/>
      </w:pPr>
      <w:r>
        <w:rPr>
          <w:rFonts w:ascii="Times New Roman" w:hAnsi="Times New Roman"/>
          <w:color w:val="000000"/>
        </w:rPr>
        <w:t>პირველად სროლა მშვილდით? მშვილდი შეიძლება ხმალი არ იყოს, მაგრამ რეის სწრაფი ზრდა არ შეცვლილა.</w:t>
      </w:r>
    </w:p>
    <w:p w14:paraId="2485BC74" w14:textId="77777777" w:rsidR="002B144F" w:rsidRDefault="00000000">
      <w:pPr>
        <w:spacing w:before="269" w:after="269"/>
        <w:ind w:left="120"/>
      </w:pPr>
      <w:r>
        <w:rPr>
          <w:rFonts w:ascii="Times New Roman" w:hAnsi="Times New Roman"/>
          <w:color w:val="000000"/>
        </w:rPr>
        <w:t>— ...ემოციების რა წარმოუდგენელი გამოვლინებაა...</w:t>
      </w:r>
    </w:p>
    <w:p w14:paraId="399B73D3" w14:textId="77777777" w:rsidR="002B144F" w:rsidRDefault="00000000">
      <w:pPr>
        <w:spacing w:before="269" w:after="269"/>
        <w:ind w:left="120"/>
      </w:pPr>
      <w:r>
        <w:rPr>
          <w:rFonts w:ascii="Times New Roman" w:hAnsi="Times New Roman"/>
          <w:color w:val="000000"/>
        </w:rPr>
        <w:t>საშამ მათ ზურგს უკან შეხედა. ბოლოს და ბოლოს, დაინტერესდა.</w:t>
      </w:r>
    </w:p>
    <w:p w14:paraId="1BB73CA6" w14:textId="77777777" w:rsidR="002B144F" w:rsidRDefault="00000000">
      <w:pPr>
        <w:spacing w:before="269" w:after="269"/>
        <w:ind w:left="120"/>
      </w:pPr>
      <w:r>
        <w:rPr>
          <w:rFonts w:ascii="Times New Roman" w:hAnsi="Times New Roman"/>
          <w:color w:val="000000"/>
        </w:rPr>
        <w:t>- ჰმ, მაგრამ ისინი ყოველთვის ასე არ იქცევიან?</w:t>
      </w:r>
    </w:p>
    <w:p w14:paraId="5F9E5B5C" w14:textId="77777777" w:rsidR="002B144F" w:rsidRDefault="00000000">
      <w:pPr>
        <w:spacing w:before="269" w:after="269"/>
        <w:ind w:left="120"/>
      </w:pPr>
      <w:r>
        <w:rPr>
          <w:rFonts w:ascii="Times New Roman" w:hAnsi="Times New Roman"/>
          <w:color w:val="000000"/>
        </w:rPr>
        <w:t>- არა, მათ გარშემო შექმნილი ატმოსფერო ახლა ჩვეულებრივზე სამჯერ სასიამოვნოა.</w:t>
      </w:r>
    </w:p>
    <w:p w14:paraId="5923B4F5" w14:textId="77777777" w:rsidR="002B144F" w:rsidRDefault="00000000">
      <w:pPr>
        <w:spacing w:before="269" w:after="269"/>
        <w:ind w:left="120"/>
      </w:pPr>
      <w:r>
        <w:rPr>
          <w:rFonts w:ascii="Times New Roman" w:hAnsi="Times New Roman"/>
          <w:color w:val="000000"/>
        </w:rPr>
        <w:t>რატომღაც, საშას ისეთი სახე ჰქონდა, თითქოს მათზე შურდა.</w:t>
      </w:r>
    </w:p>
    <w:p w14:paraId="49E2015B" w14:textId="77777777" w:rsidR="002B144F" w:rsidRDefault="00000000">
      <w:pPr>
        <w:spacing w:before="269" w:after="269"/>
        <w:ind w:left="120"/>
      </w:pPr>
      <w:r>
        <w:rPr>
          <w:rFonts w:ascii="Times New Roman" w:hAnsi="Times New Roman"/>
          <w:color w:val="000000"/>
        </w:rPr>
        <w:t>„გილოცავთ. ასეთი უნარებით, არ დაიკარგებით, მაშინაც კი, როცა სრული სიბნელე დადგება“, - თქვა სცენის მფლობელმა.</w:t>
      </w:r>
    </w:p>
    <w:p w14:paraId="7E5ADE8A" w14:textId="77777777" w:rsidR="002B144F" w:rsidRDefault="00000000">
      <w:pPr>
        <w:spacing w:before="269" w:after="269"/>
        <w:ind w:left="120"/>
      </w:pPr>
      <w:r>
        <w:rPr>
          <w:rFonts w:ascii="Times New Roman" w:hAnsi="Times New Roman"/>
          <w:color w:val="000000"/>
        </w:rPr>
        <w:t>— …უკანა სიბნელე?</w:t>
      </w:r>
    </w:p>
    <w:p w14:paraId="7F185634" w14:textId="77777777" w:rsidR="002B144F" w:rsidRDefault="00000000">
      <w:pPr>
        <w:spacing w:before="269" w:after="269"/>
        <w:ind w:left="120"/>
      </w:pPr>
      <w:r>
        <w:rPr>
          <w:rFonts w:ascii="Times New Roman" w:hAnsi="Times New Roman"/>
          <w:color w:val="000000"/>
        </w:rPr>
        <w:t>- უი, ბოდიში. ასეთი რამ წმინდა დაბადების დღეზე არ უნდა მეთქვა. რომელი ყელსაბამი გინდოდა?</w:t>
      </w:r>
    </w:p>
    <w:p w14:paraId="63B015AE" w14:textId="77777777" w:rsidR="002B144F" w:rsidRDefault="00000000">
      <w:pPr>
        <w:spacing w:before="269" w:after="269"/>
        <w:ind w:left="120"/>
      </w:pPr>
      <w:r>
        <w:rPr>
          <w:rFonts w:ascii="Times New Roman" w:hAnsi="Times New Roman"/>
          <w:color w:val="000000"/>
        </w:rPr>
        <w:t>სცენის მფლობელმა მათ რამდენიმე ნიჟარის ყელსაბამი აჩვენა.</w:t>
      </w:r>
    </w:p>
    <w:p w14:paraId="753C99BC" w14:textId="77777777" w:rsidR="002B144F" w:rsidRDefault="00000000">
      <w:pPr>
        <w:spacing w:before="269" w:after="269"/>
        <w:ind w:left="120"/>
      </w:pPr>
      <w:r>
        <w:rPr>
          <w:rFonts w:ascii="Times New Roman" w:hAnsi="Times New Roman"/>
          <w:color w:val="000000"/>
        </w:rPr>
        <w:t>— გაქვთ რომელიმე ერთი ნიჟარით?</w:t>
      </w:r>
    </w:p>
    <w:p w14:paraId="30E2C639" w14:textId="77777777" w:rsidR="002B144F" w:rsidRDefault="00000000">
      <w:pPr>
        <w:spacing w:before="269" w:after="269"/>
        <w:ind w:left="120"/>
      </w:pPr>
      <w:r>
        <w:rPr>
          <w:rFonts w:ascii="Times New Roman" w:hAnsi="Times New Roman"/>
          <w:color w:val="000000"/>
        </w:rPr>
        <w:t>პატრონმა ხელი თაროში ჩაყო და ნიჟარების ყელსაბამი აიღო.</w:t>
      </w:r>
    </w:p>
    <w:p w14:paraId="06DB352E" w14:textId="77777777" w:rsidR="002B144F" w:rsidRDefault="00000000">
      <w:pPr>
        <w:spacing w:before="269" w:after="269"/>
        <w:ind w:left="120"/>
      </w:pPr>
      <w:r>
        <w:rPr>
          <w:rFonts w:ascii="Times New Roman" w:hAnsi="Times New Roman"/>
          <w:color w:val="000000"/>
        </w:rPr>
        <w:t>- კი ბატონო. შეყვარებულს ჩააცვი.</w:t>
      </w:r>
    </w:p>
    <w:p w14:paraId="2293C93B" w14:textId="77777777" w:rsidR="002B144F" w:rsidRDefault="00000000">
      <w:pPr>
        <w:spacing w:before="269" w:after="269"/>
        <w:ind w:left="120"/>
      </w:pPr>
      <w:r>
        <w:rPr>
          <w:rFonts w:ascii="Times New Roman" w:hAnsi="Times New Roman"/>
          <w:color w:val="000000"/>
        </w:rPr>
        <w:t>პატრონმა რეის ორი მჭიდროდ დაკავშირებული ნიჟარით შეკერილი ყელსაბამი გადასცა.</w:t>
      </w:r>
    </w:p>
    <w:p w14:paraId="1A9B93A9" w14:textId="77777777" w:rsidR="002B144F" w:rsidRDefault="00000000">
      <w:pPr>
        <w:spacing w:before="269" w:after="269"/>
        <w:ind w:left="120"/>
      </w:pPr>
      <w:r>
        <w:rPr>
          <w:rFonts w:ascii="Times New Roman" w:hAnsi="Times New Roman"/>
          <w:color w:val="000000"/>
        </w:rPr>
        <w:t>„გმადლობთ“, მადლობა გადაუხადა რეიმ.</w:t>
      </w:r>
    </w:p>
    <w:p w14:paraId="5D7C68D9" w14:textId="77777777" w:rsidR="002B144F" w:rsidRDefault="00000000">
      <w:pPr>
        <w:spacing w:before="269" w:after="269"/>
        <w:ind w:left="120"/>
      </w:pPr>
      <w:r>
        <w:rPr>
          <w:rFonts w:ascii="Times New Roman" w:hAnsi="Times New Roman"/>
          <w:color w:val="000000"/>
        </w:rPr>
        <w:t>მიშამ მას თავი დაუკრა და გაუღიმა. რის შემდეგაც ისინი სცენიდან გავიდნენ.</w:t>
      </w:r>
    </w:p>
    <w:p w14:paraId="08CF3E5A" w14:textId="77777777" w:rsidR="002B144F" w:rsidRDefault="00000000">
      <w:pPr>
        <w:spacing w:before="269" w:after="269"/>
        <w:ind w:left="120"/>
      </w:pPr>
      <w:r>
        <w:rPr>
          <w:rFonts w:ascii="Times New Roman" w:hAnsi="Times New Roman"/>
          <w:color w:val="000000"/>
        </w:rPr>
        <w:t>- აჰა-ჰა, როგორც ჩანს, ჩვენზე არასწორი წარმოდგენა აქვს. ბოდიში, ყველაფერი ჩემი ბრალია.</w:t>
      </w:r>
    </w:p>
    <w:p w14:paraId="1197BD4B" w14:textId="77777777" w:rsidR="002B144F" w:rsidRDefault="00000000">
      <w:pPr>
        <w:spacing w:before="269" w:after="269"/>
        <w:ind w:left="120"/>
      </w:pPr>
      <w:r>
        <w:rPr>
          <w:rFonts w:ascii="Times New Roman" w:hAnsi="Times New Roman"/>
          <w:color w:val="000000"/>
        </w:rPr>
        <w:lastRenderedPageBreak/>
        <w:t>- იცი, რატომღაც ამას მნიშვნელობაც კი არ მივაქციე.</w:t>
      </w:r>
    </w:p>
    <w:p w14:paraId="05459B60" w14:textId="77777777" w:rsidR="002B144F" w:rsidRDefault="00000000">
      <w:pPr>
        <w:spacing w:before="269" w:after="269"/>
        <w:ind w:left="120"/>
      </w:pPr>
      <w:r>
        <w:rPr>
          <w:rFonts w:ascii="Times New Roman" w:hAnsi="Times New Roman"/>
          <w:color w:val="000000"/>
        </w:rPr>
        <w:t>- ოჰ... გასაგებია... აჰა-ჰა... - უხერხულად ჩაიცინა მიშამ.</w:t>
      </w:r>
    </w:p>
    <w:p w14:paraId="5A665D08" w14:textId="77777777" w:rsidR="002B144F" w:rsidRDefault="00000000">
      <w:pPr>
        <w:spacing w:before="269" w:after="269"/>
        <w:ind w:left="120"/>
      </w:pPr>
      <w:r>
        <w:rPr>
          <w:rFonts w:ascii="Times New Roman" w:hAnsi="Times New Roman"/>
          <w:color w:val="000000"/>
        </w:rPr>
        <w:t>— ეს არ გაწყენინებდა?</w:t>
      </w:r>
    </w:p>
    <w:p w14:paraId="240BEDB9" w14:textId="77777777" w:rsidR="002B144F" w:rsidRDefault="00000000">
      <w:pPr>
        <w:spacing w:before="269" w:after="269"/>
        <w:ind w:left="120"/>
      </w:pPr>
      <w:r>
        <w:rPr>
          <w:rFonts w:ascii="Times New Roman" w:hAnsi="Times New Roman"/>
          <w:color w:val="000000"/>
        </w:rPr>
        <w:t>- ჰა? ზუსტად რა?</w:t>
      </w:r>
    </w:p>
    <w:p w14:paraId="78ABA8AC" w14:textId="77777777" w:rsidR="002B144F" w:rsidRDefault="00000000">
      <w:pPr>
        <w:spacing w:before="269" w:after="269"/>
        <w:ind w:left="120"/>
      </w:pPr>
      <w:r>
        <w:rPr>
          <w:rFonts w:ascii="Times New Roman" w:hAnsi="Times New Roman"/>
          <w:color w:val="000000"/>
        </w:rPr>
        <w:t>- თუ ანოსი მოგწონს, ალბათ უხერხულია, როცა ასეთი მცდარი წარმოდგენები ჩემთან დაკავშირებით ჩნდება.</w:t>
      </w:r>
    </w:p>
    <w:p w14:paraId="6C72BFD9" w14:textId="77777777" w:rsidR="002B144F" w:rsidRDefault="00000000">
      <w:pPr>
        <w:spacing w:before="269" w:after="269"/>
        <w:ind w:left="120"/>
      </w:pPr>
      <w:r>
        <w:rPr>
          <w:rFonts w:ascii="Times New Roman" w:hAnsi="Times New Roman"/>
          <w:color w:val="000000"/>
        </w:rPr>
        <w:t>ერთი წამით დაბნეულმა პირი გააღო, მაგრამ შემდეგ სწრაფად დაიწყო ხელების ქნევა.</w:t>
      </w:r>
    </w:p>
    <w:p w14:paraId="0936E14B" w14:textId="77777777" w:rsidR="002B144F" w:rsidRDefault="00000000">
      <w:pPr>
        <w:spacing w:before="269" w:after="269"/>
        <w:ind w:left="120"/>
      </w:pPr>
      <w:r>
        <w:rPr>
          <w:rFonts w:ascii="Times New Roman" w:hAnsi="Times New Roman"/>
          <w:color w:val="000000"/>
        </w:rPr>
        <w:t>- ა-სულაც არა. აქ ღრმად ცდებით! მე ნამდვილად პატივს ვცემ და ვაღმერთებ ბატონ ანოსს. მაგრამ ზოგადად, ეს ყველაფერი მხოლოდ იმიტომ მოვიფიქრეთ, რომ ძალიან გვეშინოდა, რადგან გულშემატკივართა კავშირი ერთობის წევრების საფარს წარმოადგენს. გარდა ამისა...</w:t>
      </w:r>
    </w:p>
    <w:p w14:paraId="196DBEA9" w14:textId="77777777" w:rsidR="002B144F" w:rsidRDefault="00000000">
      <w:pPr>
        <w:spacing w:before="269" w:after="269"/>
        <w:ind w:left="120"/>
      </w:pPr>
      <w:r>
        <w:rPr>
          <w:rFonts w:ascii="Times New Roman" w:hAnsi="Times New Roman"/>
          <w:color w:val="000000"/>
        </w:rPr>
        <w:t>ამის გაგონებაზე რეიმ სასიამოვნოდ გაიღიმა.</w:t>
      </w:r>
    </w:p>
    <w:p w14:paraId="223806A7" w14:textId="77777777" w:rsidR="002B144F" w:rsidRDefault="00000000">
      <w:pPr>
        <w:spacing w:before="269" w:after="269"/>
        <w:ind w:left="120"/>
      </w:pPr>
      <w:r>
        <w:rPr>
          <w:rFonts w:ascii="Times New Roman" w:hAnsi="Times New Roman"/>
          <w:color w:val="000000"/>
        </w:rPr>
        <w:t>- კარგი, ეს შესანიშნავია.</w:t>
      </w:r>
    </w:p>
    <w:p w14:paraId="5A64036B" w14:textId="77777777" w:rsidR="002B144F" w:rsidRDefault="00000000">
      <w:pPr>
        <w:spacing w:before="269" w:after="269"/>
        <w:ind w:left="120"/>
      </w:pPr>
      <w:r>
        <w:rPr>
          <w:rFonts w:ascii="Times New Roman" w:hAnsi="Times New Roman"/>
          <w:color w:val="000000"/>
        </w:rPr>
        <w:t>— ... ჰმ ... რა კარგია? ..</w:t>
      </w:r>
    </w:p>
    <w:p w14:paraId="49E3F60A" w14:textId="77777777" w:rsidR="002B144F" w:rsidRDefault="00000000">
      <w:pPr>
        <w:spacing w:before="269" w:after="269"/>
        <w:ind w:left="120"/>
      </w:pPr>
      <w:r>
        <w:rPr>
          <w:rFonts w:ascii="Times New Roman" w:hAnsi="Times New Roman"/>
          <w:color w:val="000000"/>
        </w:rPr>
        <w:t>რეიმ მაშინვე აჩვენა მას ნიჟარების ყელსაბამი.</w:t>
      </w:r>
    </w:p>
    <w:p w14:paraId="4962B320" w14:textId="77777777" w:rsidR="002B144F" w:rsidRDefault="00000000">
      <w:pPr>
        <w:spacing w:before="269" w:after="269"/>
        <w:ind w:left="120"/>
      </w:pPr>
      <w:r>
        <w:rPr>
          <w:rFonts w:ascii="Times New Roman" w:hAnsi="Times New Roman"/>
          <w:color w:val="000000"/>
        </w:rPr>
        <w:t>- მინდოდა შენთვის მომეწოდებინა.</w:t>
      </w:r>
    </w:p>
    <w:p w14:paraId="6A7EB621" w14:textId="77777777" w:rsidR="002B144F" w:rsidRDefault="00000000">
      <w:pPr>
        <w:spacing w:before="269" w:after="269"/>
        <w:ind w:left="120"/>
      </w:pPr>
      <w:r>
        <w:rPr>
          <w:rFonts w:ascii="Times New Roman" w:hAnsi="Times New Roman"/>
          <w:color w:val="000000"/>
        </w:rPr>
        <w:t>- რა?..</w:t>
      </w:r>
    </w:p>
    <w:p w14:paraId="1A1DF239" w14:textId="77777777" w:rsidR="002B144F" w:rsidRDefault="002B144F">
      <w:pPr>
        <w:spacing w:before="269" w:after="269"/>
        <w:ind w:left="120"/>
      </w:pPr>
    </w:p>
    <w:p w14:paraId="09E22D35"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66423B8C" wp14:editId="15F35502">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44ECFC15" w14:textId="77777777" w:rsidR="002B144F" w:rsidRDefault="002B144F">
      <w:pPr>
        <w:spacing w:before="269" w:after="269"/>
        <w:ind w:left="120"/>
      </w:pPr>
    </w:p>
    <w:p w14:paraId="528F8373" w14:textId="77777777" w:rsidR="002B144F" w:rsidRDefault="00000000">
      <w:pPr>
        <w:spacing w:before="269" w:after="269"/>
        <w:ind w:left="120"/>
      </w:pPr>
      <w:r>
        <w:rPr>
          <w:rFonts w:ascii="Times New Roman" w:hAnsi="Times New Roman"/>
          <w:color w:val="000000"/>
        </w:rPr>
        <w:lastRenderedPageBreak/>
        <w:t>მიშამ გაკვირვებულმა შეხედა რეის.</w:t>
      </w:r>
    </w:p>
    <w:p w14:paraId="66B2BA1A" w14:textId="77777777" w:rsidR="002B144F" w:rsidRDefault="00000000">
      <w:pPr>
        <w:spacing w:before="269" w:after="269"/>
        <w:ind w:left="120"/>
      </w:pPr>
      <w:r>
        <w:rPr>
          <w:rFonts w:ascii="Times New Roman" w:hAnsi="Times New Roman"/>
          <w:color w:val="000000"/>
        </w:rPr>
        <w:t>- ეს მადლობაა დედაჩემზე ზრუნვისთვის. მაპატიე, რომ განსაკუთრებული არაფერი გაქვა.</w:t>
      </w:r>
    </w:p>
    <w:p w14:paraId="719A63CA" w14:textId="77777777" w:rsidR="002B144F" w:rsidRDefault="00000000">
      <w:pPr>
        <w:spacing w:before="269" w:after="269"/>
        <w:ind w:left="120"/>
      </w:pPr>
      <w:r>
        <w:rPr>
          <w:rFonts w:ascii="Times New Roman" w:hAnsi="Times New Roman"/>
          <w:color w:val="000000"/>
        </w:rPr>
        <w:t>- მაგრამ... საბოლოოდ, მე ვერ შევასრულე ჩემი მოვალეობა. თქვენი დედა მხოლოდ ბატონი ანოსის ძალისხმევის წყალობით გადარჩა.</w:t>
      </w:r>
    </w:p>
    <w:p w14:paraId="4AF32F3F" w14:textId="77777777" w:rsidR="002B144F" w:rsidRDefault="00000000">
      <w:pPr>
        <w:spacing w:before="269" w:after="269"/>
        <w:ind w:left="120"/>
      </w:pPr>
      <w:r>
        <w:rPr>
          <w:rFonts w:ascii="Times New Roman" w:hAnsi="Times New Roman"/>
          <w:color w:val="000000"/>
        </w:rPr>
        <w:t>- მის გადასარჩენად შენს სიცოცხლეს გაწირავდი. მიუხედავად იმისა, რომ სინამდვილეში არ მიცნობდი. ეს საკმარისია მადლობის გადასახდელად.</w:t>
      </w:r>
    </w:p>
    <w:p w14:paraId="6E686F42" w14:textId="77777777" w:rsidR="002B144F" w:rsidRDefault="00000000">
      <w:pPr>
        <w:spacing w:before="269" w:after="269"/>
        <w:ind w:left="120"/>
      </w:pPr>
      <w:r>
        <w:rPr>
          <w:rFonts w:ascii="Times New Roman" w:hAnsi="Times New Roman"/>
          <w:color w:val="000000"/>
        </w:rPr>
        <w:t>— ...ცოტა უხერხულად მაყენებ, რომ ამაზე მეორედ საუბრობ...</w:t>
      </w:r>
    </w:p>
    <w:p w14:paraId="37811BFB" w14:textId="77777777" w:rsidR="002B144F" w:rsidRDefault="00000000">
      <w:pPr>
        <w:spacing w:before="269" w:after="269"/>
        <w:ind w:left="120"/>
      </w:pPr>
      <w:r>
        <w:rPr>
          <w:rFonts w:ascii="Times New Roman" w:hAnsi="Times New Roman"/>
          <w:color w:val="000000"/>
        </w:rPr>
        <w:t>- კი, მე თვითონაც მრცხვენია.</w:t>
      </w:r>
    </w:p>
    <w:p w14:paraId="6F1B4053" w14:textId="77777777" w:rsidR="002B144F" w:rsidRDefault="00000000">
      <w:pPr>
        <w:spacing w:before="269" w:after="269"/>
        <w:ind w:left="120"/>
      </w:pPr>
      <w:r>
        <w:rPr>
          <w:rFonts w:ascii="Times New Roman" w:hAnsi="Times New Roman"/>
          <w:color w:val="000000"/>
        </w:rPr>
        <w:t>რეიმ მიშას პირდაპირ თვალებში შეხედა.</w:t>
      </w:r>
    </w:p>
    <w:p w14:paraId="037FAFAF" w14:textId="77777777" w:rsidR="002B144F" w:rsidRDefault="00000000">
      <w:pPr>
        <w:spacing w:before="269" w:after="269"/>
        <w:ind w:left="120"/>
      </w:pPr>
      <w:r>
        <w:rPr>
          <w:rFonts w:ascii="Times New Roman" w:hAnsi="Times New Roman"/>
          <w:color w:val="000000"/>
        </w:rPr>
        <w:t>- მაგრამ... დარწმუნებული ხარ, რომ გინდა მომცე?..</w:t>
      </w:r>
    </w:p>
    <w:p w14:paraId="5483860B" w14:textId="77777777" w:rsidR="002B144F" w:rsidRDefault="00000000">
      <w:pPr>
        <w:spacing w:before="269" w:after="269"/>
        <w:ind w:left="120"/>
      </w:pPr>
      <w:r>
        <w:rPr>
          <w:rFonts w:ascii="Times New Roman" w:hAnsi="Times New Roman"/>
          <w:color w:val="000000"/>
        </w:rPr>
        <w:t>— ფსონი მოვიგე, არა?</w:t>
      </w:r>
    </w:p>
    <w:p w14:paraId="54BA3A0C" w14:textId="77777777" w:rsidR="002B144F" w:rsidRDefault="00000000">
      <w:pPr>
        <w:spacing w:before="269" w:after="269"/>
        <w:ind w:left="120"/>
      </w:pPr>
      <w:r>
        <w:rPr>
          <w:rFonts w:ascii="Times New Roman" w:hAnsi="Times New Roman"/>
          <w:color w:val="000000"/>
        </w:rPr>
        <w:t>- აჰ... კარგი, კი...</w:t>
      </w:r>
    </w:p>
    <w:p w14:paraId="0751C756" w14:textId="77777777" w:rsidR="002B144F" w:rsidRDefault="00000000">
      <w:pPr>
        <w:spacing w:before="269" w:after="269"/>
        <w:ind w:left="120"/>
      </w:pPr>
      <w:r>
        <w:rPr>
          <w:rFonts w:ascii="Times New Roman" w:hAnsi="Times New Roman"/>
          <w:color w:val="000000"/>
        </w:rPr>
        <w:t>მიშას ლოყები ოდნავ აუწითლდა.</w:t>
      </w:r>
    </w:p>
    <w:p w14:paraId="6758F413" w14:textId="77777777" w:rsidR="002B144F" w:rsidRDefault="00000000">
      <w:pPr>
        <w:spacing w:before="269" w:after="269"/>
        <w:ind w:left="120"/>
      </w:pPr>
      <w:r>
        <w:rPr>
          <w:rFonts w:ascii="Times New Roman" w:hAnsi="Times New Roman"/>
          <w:color w:val="000000"/>
        </w:rPr>
        <w:t>- შეგიძლია ამის მიღება?</w:t>
      </w:r>
    </w:p>
    <w:p w14:paraId="5A9861D4" w14:textId="77777777" w:rsidR="002B144F" w:rsidRDefault="00000000">
      <w:pPr>
        <w:spacing w:before="269" w:after="269"/>
        <w:ind w:left="120"/>
      </w:pPr>
      <w:r>
        <w:rPr>
          <w:rFonts w:ascii="Times New Roman" w:hAnsi="Times New Roman"/>
          <w:color w:val="000000"/>
        </w:rPr>
        <w:t>შერცხვენილმა თავი დაუქნია. რეის ყელსაბამი წაართვა და მაშინვე მისი ჩაცმა სცადა.</w:t>
      </w:r>
    </w:p>
    <w:p w14:paraId="22EDF58F" w14:textId="77777777" w:rsidR="002B144F" w:rsidRDefault="00000000">
      <w:pPr>
        <w:spacing w:before="269" w:after="269"/>
        <w:ind w:left="120"/>
      </w:pPr>
      <w:r>
        <w:rPr>
          <w:rFonts w:ascii="Times New Roman" w:hAnsi="Times New Roman"/>
          <w:color w:val="000000"/>
        </w:rPr>
        <w:t>- ჰა? როგორ ხსნი? მოწყობილობა დილჰეიდში არსებულს არ ჰგავს...</w:t>
      </w:r>
    </w:p>
    <w:p w14:paraId="1DF225E0" w14:textId="77777777" w:rsidR="002B144F" w:rsidRDefault="00000000">
      <w:pPr>
        <w:spacing w:before="269" w:after="269"/>
        <w:ind w:left="120"/>
      </w:pPr>
      <w:r>
        <w:rPr>
          <w:rFonts w:ascii="Times New Roman" w:hAnsi="Times New Roman"/>
          <w:color w:val="000000"/>
        </w:rPr>
        <w:t>- მომეცი საშუალება გავაკეთო.</w:t>
      </w:r>
    </w:p>
    <w:p w14:paraId="6DA3BB51" w14:textId="77777777" w:rsidR="002B144F" w:rsidRDefault="00000000">
      <w:pPr>
        <w:spacing w:before="269" w:after="269"/>
        <w:ind w:left="120"/>
      </w:pPr>
      <w:r>
        <w:rPr>
          <w:rFonts w:ascii="Times New Roman" w:hAnsi="Times New Roman"/>
          <w:color w:val="000000"/>
        </w:rPr>
        <w:t>რეიმ ყელსაბამი აიღო და ადვილად გახსნა საკეტი. მან მშვიდად შემოხვია ხელები მისას კისერზე და ყელსაბამი მასზე დაადო.</w:t>
      </w:r>
    </w:p>
    <w:p w14:paraId="3D56146D" w14:textId="77777777" w:rsidR="002B144F" w:rsidRDefault="00000000">
      <w:pPr>
        <w:spacing w:before="269" w:after="269"/>
        <w:ind w:left="120"/>
      </w:pPr>
      <w:r>
        <w:rPr>
          <w:rFonts w:ascii="Times New Roman" w:hAnsi="Times New Roman"/>
          <w:color w:val="000000"/>
        </w:rPr>
        <w:t>- აჰა-ჰა... ვწუხვარ, რომ მოგიწია... როგორ არის საქმე?..</w:t>
      </w:r>
    </w:p>
    <w:p w14:paraId="2A5A7922" w14:textId="77777777" w:rsidR="002B144F" w:rsidRDefault="00000000">
      <w:pPr>
        <w:spacing w:before="269" w:after="269"/>
        <w:ind w:left="120"/>
      </w:pPr>
      <w:r>
        <w:rPr>
          <w:rFonts w:ascii="Times New Roman" w:hAnsi="Times New Roman"/>
          <w:color w:val="000000"/>
        </w:rPr>
        <w:t>- ეს ძალიან გიხდება.</w:t>
      </w:r>
    </w:p>
    <w:p w14:paraId="6BE5D787" w14:textId="77777777" w:rsidR="002B144F" w:rsidRDefault="00000000">
      <w:pPr>
        <w:spacing w:before="269" w:after="269"/>
        <w:ind w:left="120"/>
      </w:pPr>
      <w:r>
        <w:rPr>
          <w:rFonts w:ascii="Times New Roman" w:hAnsi="Times New Roman"/>
          <w:color w:val="000000"/>
        </w:rPr>
        <w:t>მიშამ დარცხვენილმა დახედა.</w:t>
      </w:r>
    </w:p>
    <w:p w14:paraId="6B8A4F80" w14:textId="77777777" w:rsidR="002B144F" w:rsidRDefault="00000000">
      <w:pPr>
        <w:spacing w:before="269" w:after="269"/>
        <w:ind w:left="120"/>
      </w:pPr>
      <w:r>
        <w:rPr>
          <w:rFonts w:ascii="Times New Roman" w:hAnsi="Times New Roman"/>
          <w:color w:val="000000"/>
        </w:rPr>
        <w:t>- ძალიან ლამაზია. ორი ნიჟარა და ორი ლენტი. დილჰეიდში ასეთ რაღაცეებს იშვიათად ნახავთ. ახლა აზესიონში მოდაშია?</w:t>
      </w:r>
    </w:p>
    <w:p w14:paraId="3418CC46" w14:textId="77777777" w:rsidR="002B144F" w:rsidRDefault="00000000">
      <w:pPr>
        <w:spacing w:before="269" w:after="269"/>
        <w:ind w:left="120"/>
      </w:pPr>
      <w:r>
        <w:rPr>
          <w:rFonts w:ascii="Times New Roman" w:hAnsi="Times New Roman"/>
          <w:color w:val="000000"/>
        </w:rPr>
        <w:lastRenderedPageBreak/>
        <w:t>- შესაძლოა.</w:t>
      </w:r>
    </w:p>
    <w:p w14:paraId="36616D20" w14:textId="77777777" w:rsidR="002B144F" w:rsidRDefault="00000000">
      <w:pPr>
        <w:spacing w:before="269" w:after="269"/>
        <w:ind w:left="120"/>
      </w:pPr>
      <w:r>
        <w:rPr>
          <w:rFonts w:ascii="Times New Roman" w:hAnsi="Times New Roman"/>
          <w:color w:val="000000"/>
        </w:rPr>
        <w:t>ამ დროს მათი საუბარი შეწყდა. ისინი უბრალოდ იდგნენ და ერთმანეთს უყურებდნენ ხმაურიანი ქალაქის შუაგულში, თითქოს დრო მათთვის გაჩერებულიყო. გარკვეული დროის შემდეგ რეიმ საბოლოოდ თქვა:</w:t>
      </w:r>
    </w:p>
    <w:p w14:paraId="52A43A58" w14:textId="77777777" w:rsidR="002B144F" w:rsidRDefault="00000000">
      <w:pPr>
        <w:spacing w:before="269" w:after="269"/>
        <w:ind w:left="120"/>
      </w:pPr>
      <w:r>
        <w:rPr>
          <w:rFonts w:ascii="Times New Roman" w:hAnsi="Times New Roman"/>
          <w:color w:val="000000"/>
        </w:rPr>
        <w:t>- მოდი, სხვა წარმოდგენებსაც გადავხედოთ.</w:t>
      </w:r>
    </w:p>
    <w:p w14:paraId="015F1405" w14:textId="77777777" w:rsidR="002B144F" w:rsidRDefault="00000000">
      <w:pPr>
        <w:spacing w:before="269" w:after="269"/>
        <w:ind w:left="120"/>
      </w:pPr>
      <w:r>
        <w:rPr>
          <w:rFonts w:ascii="Times New Roman" w:hAnsi="Times New Roman"/>
          <w:color w:val="000000"/>
        </w:rPr>
        <w:t>- კარგი.</w:t>
      </w:r>
    </w:p>
    <w:p w14:paraId="378FB352" w14:textId="77777777" w:rsidR="002B144F" w:rsidRDefault="00000000">
      <w:pPr>
        <w:spacing w:before="269" w:after="269"/>
        <w:ind w:left="120"/>
      </w:pPr>
      <w:r>
        <w:rPr>
          <w:rFonts w:ascii="Times New Roman" w:hAnsi="Times New Roman"/>
          <w:color w:val="000000"/>
        </w:rPr>
        <w:t>და წავიდნენ, ერთმანეთის გვერდიგვერდ დადიოდნენ. წმინდა დაბადების დღის აღსანიშნავად გამოსული ხალხის გამო ქუჩა კიდევ უფრო გადაჭედილი გახდა და, როგორც ჩანს, მისას ისე სიარული არ შეეძლო, როგორც სურდა.</w:t>
      </w:r>
    </w:p>
    <w:p w14:paraId="1EDF30C7" w14:textId="77777777" w:rsidR="002B144F" w:rsidRDefault="00000000">
      <w:pPr>
        <w:spacing w:before="269" w:after="269"/>
        <w:ind w:left="120"/>
      </w:pPr>
      <w:r>
        <w:rPr>
          <w:rFonts w:ascii="Times New Roman" w:hAnsi="Times New Roman"/>
          <w:color w:val="000000"/>
        </w:rPr>
        <w:t>- მიშა.</w:t>
      </w:r>
    </w:p>
    <w:p w14:paraId="735EF504" w14:textId="77777777" w:rsidR="002B144F" w:rsidRDefault="00000000">
      <w:pPr>
        <w:spacing w:before="269" w:after="269"/>
        <w:ind w:left="120"/>
      </w:pPr>
      <w:r>
        <w:rPr>
          <w:rFonts w:ascii="Times New Roman" w:hAnsi="Times New Roman"/>
          <w:color w:val="000000"/>
        </w:rPr>
        <w:t>რეიმ მისი ხელი აიღო.</w:t>
      </w:r>
    </w:p>
    <w:p w14:paraId="1CEA9989" w14:textId="77777777" w:rsidR="002B144F" w:rsidRDefault="00000000">
      <w:pPr>
        <w:spacing w:before="269" w:after="269"/>
        <w:ind w:left="120"/>
      </w:pPr>
      <w:r>
        <w:rPr>
          <w:rFonts w:ascii="Times New Roman" w:hAnsi="Times New Roman"/>
          <w:color w:val="000000"/>
        </w:rPr>
        <w:t>— ...ა-აჰ... ჰმ....</w:t>
      </w:r>
    </w:p>
    <w:p w14:paraId="6F10D2A4" w14:textId="77777777" w:rsidR="002B144F" w:rsidRDefault="00000000">
      <w:pPr>
        <w:spacing w:before="269" w:after="269"/>
        <w:ind w:left="120"/>
      </w:pPr>
      <w:r>
        <w:rPr>
          <w:rFonts w:ascii="Times New Roman" w:hAnsi="Times New Roman"/>
          <w:color w:val="000000"/>
        </w:rPr>
        <w:t>- ლიქსის ენაზე კარგად არ ვლაპარაკობ. უხერხული იქნებოდა, თუ დავიკარგებოდით.</w:t>
      </w:r>
    </w:p>
    <w:p w14:paraId="736DCE6B" w14:textId="77777777" w:rsidR="002B144F" w:rsidRDefault="00000000">
      <w:pPr>
        <w:spacing w:before="269" w:after="269"/>
        <w:ind w:left="120"/>
      </w:pPr>
      <w:r>
        <w:rPr>
          <w:rFonts w:ascii="Times New Roman" w:hAnsi="Times New Roman"/>
          <w:color w:val="000000"/>
        </w:rPr>
        <w:t>- კი, მართალი ხარ…</w:t>
      </w:r>
    </w:p>
    <w:p w14:paraId="5694CDFD" w14:textId="77777777" w:rsidR="002B144F" w:rsidRDefault="00000000">
      <w:pPr>
        <w:spacing w:before="269" w:after="269"/>
        <w:ind w:left="120"/>
      </w:pPr>
      <w:r>
        <w:rPr>
          <w:rFonts w:ascii="Times New Roman" w:hAnsi="Times New Roman"/>
          <w:color w:val="000000"/>
        </w:rPr>
        <w:t>ხელჩაკიდებულები ტკბებოდნენ იმ ადამიანების ღიმილით, რომლებიც წმინდა დაბადების დღეს აღნიშნავდნენ.</w:t>
      </w:r>
    </w:p>
    <w:p w14:paraId="25AF4B23" w14:textId="77777777" w:rsidR="002B144F" w:rsidRDefault="00000000">
      <w:pPr>
        <w:pStyle w:val="Heading2"/>
        <w:pageBreakBefore/>
        <w:spacing w:before="180" w:after="180"/>
        <w:ind w:left="120"/>
      </w:pPr>
      <w:bookmarkStart w:id="26" w:name="_§_12._შფოთვა"/>
      <w:bookmarkStart w:id="27" w:name="_Toc199679526"/>
      <w:bookmarkEnd w:id="26"/>
      <w:r>
        <w:rPr>
          <w:rFonts w:ascii="Times New Roman" w:hAnsi="Times New Roman"/>
          <w:color w:val="000000"/>
          <w:sz w:val="33"/>
        </w:rPr>
        <w:lastRenderedPageBreak/>
        <w:t>§ 12. შფოთვა</w:t>
      </w:r>
      <w:bookmarkEnd w:id="27"/>
    </w:p>
    <w:p w14:paraId="50E24A97" w14:textId="77777777" w:rsidR="002B144F" w:rsidRDefault="00000000">
      <w:pPr>
        <w:spacing w:before="269" w:after="269"/>
        <w:ind w:left="120"/>
      </w:pPr>
      <w:r>
        <w:rPr>
          <w:rFonts w:ascii="Times New Roman" w:hAnsi="Times New Roman"/>
          <w:color w:val="000000"/>
        </w:rPr>
        <w:t>10 დღის შემდეგ. გაცვლითი პროგრამა დღეს იწყება.</w:t>
      </w:r>
    </w:p>
    <w:p w14:paraId="14546AA2" w14:textId="77777777" w:rsidR="002B144F" w:rsidRDefault="00000000">
      <w:pPr>
        <w:spacing w:before="269" w:after="269"/>
        <w:ind w:left="120"/>
      </w:pPr>
      <w:r>
        <w:rPr>
          <w:rFonts w:ascii="Times New Roman" w:hAnsi="Times New Roman"/>
          <w:color w:val="000000"/>
        </w:rPr>
        <w:t>მე და რეი სასტუმროს რესტორნიდან ჩვენს ოთახში დავბრუნდით და ის მაშინვე საწოლზე დაეცა.</w:t>
      </w:r>
    </w:p>
    <w:p w14:paraId="058B9249" w14:textId="77777777" w:rsidR="002B144F" w:rsidRDefault="00000000">
      <w:pPr>
        <w:spacing w:before="269" w:after="269"/>
        <w:ind w:left="120"/>
      </w:pPr>
      <w:r>
        <w:rPr>
          <w:rFonts w:ascii="Times New Roman" w:hAnsi="Times New Roman"/>
          <w:color w:val="000000"/>
        </w:rPr>
        <w:t>- დასაძინებლად მიდიხარ?</w:t>
      </w:r>
    </w:p>
    <w:p w14:paraId="5677AE4B" w14:textId="77777777" w:rsidR="002B144F" w:rsidRDefault="00000000">
      <w:pPr>
        <w:spacing w:before="269" w:after="269"/>
        <w:ind w:left="120"/>
      </w:pPr>
      <w:r>
        <w:rPr>
          <w:rFonts w:ascii="Times New Roman" w:hAnsi="Times New Roman"/>
          <w:color w:val="000000"/>
        </w:rPr>
        <w:t>-ჯერ კიდევ გვაქვს დრო.</w:t>
      </w:r>
    </w:p>
    <w:p w14:paraId="486660CB" w14:textId="77777777" w:rsidR="002B144F" w:rsidRDefault="00000000">
      <w:pPr>
        <w:spacing w:before="269" w:after="269"/>
        <w:ind w:left="120"/>
      </w:pPr>
      <w:r>
        <w:rPr>
          <w:rFonts w:ascii="Times New Roman" w:hAnsi="Times New Roman"/>
          <w:color w:val="000000"/>
        </w:rPr>
        <w:t>შებერილმა მუცელმა ძილი აუწია და მალევე გავიგე მისი ხვრინვა.</w:t>
      </w:r>
    </w:p>
    <w:p w14:paraId="1A9C14A7" w14:textId="77777777" w:rsidR="002B144F" w:rsidRDefault="00000000">
      <w:pPr>
        <w:spacing w:before="269" w:after="269"/>
        <w:ind w:left="120"/>
      </w:pPr>
      <w:r>
        <w:rPr>
          <w:rFonts w:ascii="Times New Roman" w:hAnsi="Times New Roman"/>
          <w:color w:val="000000"/>
        </w:rPr>
        <w:t>ფანჯრიდან კაკუნი გაისმა. გავაღე და მის უკან მიშა დავინახე.</w:t>
      </w:r>
    </w:p>
    <w:p w14:paraId="70D11A64" w14:textId="77777777" w:rsidR="002B144F" w:rsidRDefault="00000000">
      <w:pPr>
        <w:spacing w:before="269" w:after="269"/>
        <w:ind w:left="120"/>
      </w:pPr>
      <w:r>
        <w:rPr>
          <w:rFonts w:ascii="Times New Roman" w:hAnsi="Times New Roman"/>
          <w:color w:val="000000"/>
        </w:rPr>
        <w:t>— რამე პრობლემაა?</w:t>
      </w:r>
    </w:p>
    <w:p w14:paraId="20EE525C" w14:textId="77777777" w:rsidR="002B144F" w:rsidRDefault="00000000">
      <w:pPr>
        <w:spacing w:before="269" w:after="269"/>
        <w:ind w:left="120"/>
      </w:pPr>
      <w:r>
        <w:rPr>
          <w:rFonts w:ascii="Times New Roman" w:hAnsi="Times New Roman"/>
          <w:color w:val="000000"/>
        </w:rPr>
        <w:t>— კატა მოვიდა. მიაუ.</w:t>
      </w:r>
    </w:p>
    <w:p w14:paraId="71DA59C7" w14:textId="77777777" w:rsidR="002B144F" w:rsidRDefault="00000000">
      <w:pPr>
        <w:spacing w:before="269" w:after="269"/>
        <w:ind w:left="120"/>
      </w:pPr>
      <w:r>
        <w:rPr>
          <w:rFonts w:ascii="Times New Roman" w:hAnsi="Times New Roman"/>
          <w:color w:val="000000"/>
        </w:rPr>
        <w:t>როგორც კი მიშამ დაუძახა, ნაცნობი შავი კატა მივარდა. ის მიშას მხარზე გადახტა, შემდეგ კი ფანჯრის ჩარჩოზე. ეს იყო აივის ნეკრონი, შვიდი უძველესი დემონური იმპერატორიდან ერთ-ერთი.</w:t>
      </w:r>
    </w:p>
    <w:p w14:paraId="60B316A2" w14:textId="77777777" w:rsidR="002B144F" w:rsidRDefault="00000000">
      <w:pPr>
        <w:spacing w:before="269" w:after="269"/>
        <w:ind w:left="120"/>
      </w:pPr>
      <w:r>
        <w:rPr>
          <w:rFonts w:ascii="Times New Roman" w:hAnsi="Times New Roman"/>
          <w:color w:val="000000"/>
        </w:rPr>
        <w:t>— დილჰეიდში რამე მოხდა?</w:t>
      </w:r>
    </w:p>
    <w:p w14:paraId="5178420E" w14:textId="77777777" w:rsidR="002B144F" w:rsidRDefault="00000000">
      <w:pPr>
        <w:spacing w:before="269" w:after="269"/>
        <w:ind w:left="120"/>
      </w:pPr>
      <w:r>
        <w:rPr>
          <w:rFonts w:ascii="Times New Roman" w:hAnsi="Times New Roman"/>
          <w:color w:val="000000"/>
        </w:rPr>
        <w:t>მე მასაც და მელჰეისსაც დავავალე, რომ ავოს დილჰევიას დილჰეიდში საქმიანობის შესახებ ინფორმაცია გაარკვიონ. რადგან ჩემთან შესახვედრად ამდენი შორი გზა გამოიარა, ეს სასწრაფოდ უნდა მომხდარიყო.</w:t>
      </w:r>
    </w:p>
    <w:p w14:paraId="0D8B00EF" w14:textId="77777777" w:rsidR="002B144F" w:rsidRDefault="00000000">
      <w:pPr>
        <w:spacing w:before="269" w:after="269"/>
        <w:ind w:left="120"/>
      </w:pPr>
      <w:r>
        <w:rPr>
          <w:rFonts w:ascii="Times New Roman" w:hAnsi="Times New Roman"/>
          <w:color w:val="000000"/>
        </w:rPr>
        <w:t>„როგორც ჩანს, სამი დემონი იმპერატორი დილჰეიდიდან გაქრა“, - თქვა შავმა კატა აივისმა.</w:t>
      </w:r>
    </w:p>
    <w:p w14:paraId="28AF8F3E" w14:textId="77777777" w:rsidR="002B144F" w:rsidRDefault="00000000">
      <w:pPr>
        <w:spacing w:before="269" w:after="269"/>
        <w:ind w:left="120"/>
      </w:pPr>
      <w:r>
        <w:rPr>
          <w:rFonts w:ascii="Times New Roman" w:hAnsi="Times New Roman"/>
          <w:color w:val="000000"/>
        </w:rPr>
        <w:t>- ვაუ. და სად წავიდნენ?</w:t>
      </w:r>
    </w:p>
    <w:p w14:paraId="7216FCC3" w14:textId="77777777" w:rsidR="002B144F" w:rsidRDefault="00000000">
      <w:pPr>
        <w:spacing w:before="269" w:after="269"/>
        <w:ind w:left="120"/>
      </w:pPr>
      <w:r>
        <w:rPr>
          <w:rFonts w:ascii="Times New Roman" w:hAnsi="Times New Roman"/>
          <w:color w:val="000000"/>
        </w:rPr>
        <w:t>- გავიგე, რომ ისინი აქ ჩამოვიდნენ - გაირადიტში. ისინი გაქრნენ, მაგრამ ქალაქის საზღვრებს არ ტოვებენ. ისინი სადმე იმალებიან.</w:t>
      </w:r>
    </w:p>
    <w:p w14:paraId="76EBAA5D" w14:textId="77777777" w:rsidR="002B144F" w:rsidRDefault="00000000">
      <w:pPr>
        <w:spacing w:before="269" w:after="269"/>
        <w:ind w:left="120"/>
      </w:pPr>
      <w:r>
        <w:rPr>
          <w:rFonts w:ascii="Times New Roman" w:hAnsi="Times New Roman"/>
          <w:color w:val="000000"/>
        </w:rPr>
        <w:t>დაახლოებით იმ დროს, როდესაც გაცვლითი პროგრამა იწყებოდა, არა? მათი ქმედებებით თუ ვიმსჯელებთ, აშკარად რაღაცას გეგმავენ.</w:t>
      </w:r>
    </w:p>
    <w:p w14:paraId="49F3B6C8" w14:textId="77777777" w:rsidR="002B144F" w:rsidRDefault="00000000">
      <w:pPr>
        <w:spacing w:before="269" w:after="269"/>
        <w:ind w:left="120"/>
      </w:pPr>
      <w:r>
        <w:rPr>
          <w:rFonts w:ascii="Times New Roman" w:hAnsi="Times New Roman"/>
          <w:color w:val="000000"/>
        </w:rPr>
        <w:t>— ისინი რაიმე კავშირში არიან გმირთა აკადემიასთან?</w:t>
      </w:r>
    </w:p>
    <w:p w14:paraId="25B80062" w14:textId="77777777" w:rsidR="002B144F" w:rsidRDefault="00000000">
      <w:pPr>
        <w:spacing w:before="269" w:after="269"/>
        <w:ind w:left="120"/>
      </w:pPr>
      <w:r>
        <w:rPr>
          <w:rFonts w:ascii="Times New Roman" w:hAnsi="Times New Roman"/>
          <w:color w:val="000000"/>
        </w:rPr>
        <w:lastRenderedPageBreak/>
        <w:t>„ჯერ არ ვიცი. მიუხედავად იმისა, რომ გმირთა აკადემიის წარმომადგენლებს შორის ქსელი გვაქვს, ჯერ არ არსებობს რაიმე კონტაქტის ნიშნები ისეთ ადამიანებთან, როგორიც შვიდი უძველესი დემონი იმპერატორია.“</w:t>
      </w:r>
    </w:p>
    <w:p w14:paraId="1EF36E65" w14:textId="77777777" w:rsidR="002B144F" w:rsidRDefault="00000000">
      <w:pPr>
        <w:spacing w:before="269" w:after="269"/>
        <w:ind w:left="120"/>
      </w:pPr>
      <w:r>
        <w:rPr>
          <w:rFonts w:ascii="Times New Roman" w:hAnsi="Times New Roman"/>
          <w:color w:val="000000"/>
        </w:rPr>
        <w:t>თუ გმირთა აკადემია ავოს დილჰევიასთან შეთქმულებაშია ჩართული, მაშინ საერთო სურათი ნათელი ხდება.</w:t>
      </w:r>
    </w:p>
    <w:p w14:paraId="7BDED468" w14:textId="77777777" w:rsidR="002B144F" w:rsidRDefault="00000000">
      <w:pPr>
        <w:spacing w:before="269" w:after="269"/>
        <w:ind w:left="120"/>
      </w:pPr>
      <w:r>
        <w:rPr>
          <w:rFonts w:ascii="Times New Roman" w:hAnsi="Times New Roman"/>
          <w:color w:val="000000"/>
        </w:rPr>
        <w:t>— განაგრძეთ დემონი იმპერატორების მოძრაობების მონიტორინგი.</w:t>
      </w:r>
    </w:p>
    <w:p w14:paraId="2E879112" w14:textId="77777777" w:rsidR="002B144F" w:rsidRDefault="00000000">
      <w:pPr>
        <w:spacing w:before="269" w:after="269"/>
        <w:ind w:left="120"/>
      </w:pPr>
      <w:r>
        <w:rPr>
          <w:rFonts w:ascii="Times New Roman" w:hAnsi="Times New Roman"/>
          <w:color w:val="000000"/>
        </w:rPr>
        <w:t>- კი, ბატონო. და კიდევ ერთი რამ მინდა გითხრათ. შეიძლება ეს ავოს დილჰევიას არ უკავშირდებოდეს, მაგრამ ესეც მაწუხებს.</w:t>
      </w:r>
    </w:p>
    <w:p w14:paraId="21D5199C" w14:textId="77777777" w:rsidR="002B144F" w:rsidRDefault="00000000">
      <w:pPr>
        <w:spacing w:before="269" w:after="269"/>
        <w:ind w:left="120"/>
      </w:pPr>
      <w:r>
        <w:rPr>
          <w:rFonts w:ascii="Times New Roman" w:hAnsi="Times New Roman"/>
          <w:color w:val="000000"/>
        </w:rPr>
        <w:t>- და რა აზრი აქვს?</w:t>
      </w:r>
    </w:p>
    <w:p w14:paraId="074446C0" w14:textId="77777777" w:rsidR="002B144F" w:rsidRDefault="00000000">
      <w:pPr>
        <w:spacing w:before="269" w:after="269"/>
        <w:ind w:left="120"/>
      </w:pPr>
      <w:r>
        <w:rPr>
          <w:rFonts w:ascii="Times New Roman" w:hAnsi="Times New Roman"/>
          <w:color w:val="000000"/>
        </w:rPr>
        <w:t>- აქ ჩამოსვლისას შემთხვევით გავიგე გეირადიტელთა ლეგენდის შესახებ სრული სიბნელის შესახებ.</w:t>
      </w:r>
    </w:p>
    <w:p w14:paraId="615AD564" w14:textId="77777777" w:rsidR="002B144F" w:rsidRDefault="00000000">
      <w:pPr>
        <w:spacing w:before="269" w:after="269"/>
        <w:ind w:left="120"/>
      </w:pPr>
      <w:r>
        <w:rPr>
          <w:rFonts w:ascii="Times New Roman" w:hAnsi="Times New Roman"/>
          <w:color w:val="000000"/>
        </w:rPr>
        <w:t>ჰმ, სხვათა შორის, იმ სცენის მფლობელმაც ახსენა რაღაც ამის შესახებ.</w:t>
      </w:r>
    </w:p>
    <w:p w14:paraId="74B94C85" w14:textId="77777777" w:rsidR="002B144F" w:rsidRDefault="00000000">
      <w:pPr>
        <w:spacing w:before="269" w:after="269"/>
        <w:ind w:left="120"/>
      </w:pPr>
      <w:r>
        <w:rPr>
          <w:rFonts w:ascii="Times New Roman" w:hAnsi="Times New Roman"/>
          <w:color w:val="000000"/>
        </w:rPr>
        <w:t>- და რა პრობლემაა აქ?</w:t>
      </w:r>
    </w:p>
    <w:p w14:paraId="03B97970" w14:textId="77777777" w:rsidR="002B144F" w:rsidRDefault="00000000">
      <w:pPr>
        <w:spacing w:before="269" w:after="269"/>
        <w:ind w:left="120"/>
      </w:pPr>
      <w:r>
        <w:rPr>
          <w:rFonts w:ascii="Times New Roman" w:hAnsi="Times New Roman"/>
          <w:color w:val="000000"/>
        </w:rPr>
        <w:t>- როგორც ჩანს, ეს ხალხში უძველესი დროიდან გადაეცემოდა. ნათქვამია, რომ მალე აზესიონს ისევ სრული სიბნელე შთანთქავს, მაგრამ არაფრის უნდა გვეშინოდეს. იმედით ილოცეთ. ჩვენი ლეგენდარული გმირისადმი. შემდეგ ის კვლავ მოვა და იმედის სხივით გაფანტავს სრული სიბნელეს.</w:t>
      </w:r>
    </w:p>
    <w:p w14:paraId="7D747F8C" w14:textId="77777777" w:rsidR="002B144F" w:rsidRDefault="00000000">
      <w:pPr>
        <w:spacing w:before="269" w:after="269"/>
        <w:ind w:left="120"/>
      </w:pPr>
      <w:r>
        <w:rPr>
          <w:rFonts w:ascii="Times New Roman" w:hAnsi="Times New Roman"/>
          <w:color w:val="000000"/>
        </w:rPr>
        <w:t>როგორც ჩანს, ეს ჩვეულებრივი ამბავია.</w:t>
      </w:r>
    </w:p>
    <w:p w14:paraId="794E1119" w14:textId="77777777" w:rsidR="002B144F" w:rsidRDefault="00000000">
      <w:pPr>
        <w:spacing w:before="269" w:after="269"/>
        <w:ind w:left="120"/>
      </w:pPr>
      <w:r>
        <w:rPr>
          <w:rFonts w:ascii="Times New Roman" w:hAnsi="Times New Roman"/>
          <w:color w:val="000000"/>
        </w:rPr>
        <w:t>— ვვარაუდობ, რომ სრული სიბნელე დემონ მბრძანებელ ტირანზე მინიშნებაა.</w:t>
      </w:r>
    </w:p>
    <w:p w14:paraId="42F2D402" w14:textId="77777777" w:rsidR="002B144F" w:rsidRDefault="00000000">
      <w:pPr>
        <w:spacing w:before="269" w:after="269"/>
        <w:ind w:left="120"/>
      </w:pPr>
      <w:r>
        <w:rPr>
          <w:rFonts w:ascii="Times New Roman" w:hAnsi="Times New Roman"/>
          <w:color w:val="000000"/>
        </w:rPr>
        <w:t>- გინდა მომიყვე ეს ზღაპარი, რომელიც ჩემს ხელახლა დაბადებას წინასწარმეტყველებს?</w:t>
      </w:r>
    </w:p>
    <w:p w14:paraId="78BC282A" w14:textId="77777777" w:rsidR="002B144F" w:rsidRDefault="00000000">
      <w:pPr>
        <w:spacing w:before="269" w:after="269"/>
        <w:ind w:left="120"/>
      </w:pPr>
      <w:r>
        <w:rPr>
          <w:rFonts w:ascii="Times New Roman" w:hAnsi="Times New Roman"/>
          <w:color w:val="000000"/>
        </w:rPr>
        <w:t>- მართალია. შესაძლოა, ზეპირად გადასცეს, რათა გამოცოცხლების შემდეგ მალევე ისევ დაგესვენებინათ.</w:t>
      </w:r>
    </w:p>
    <w:p w14:paraId="655DD27C" w14:textId="77777777" w:rsidR="002B144F" w:rsidRDefault="00000000">
      <w:pPr>
        <w:spacing w:before="269" w:after="269"/>
        <w:ind w:left="120"/>
      </w:pPr>
      <w:r>
        <w:rPr>
          <w:rFonts w:ascii="Times New Roman" w:hAnsi="Times New Roman"/>
          <w:color w:val="000000"/>
        </w:rPr>
        <w:t>- ჰმ, მტკიცებულებები გაქვს?</w:t>
      </w:r>
    </w:p>
    <w:p w14:paraId="5B60C95E" w14:textId="77777777" w:rsidR="002B144F" w:rsidRDefault="00000000">
      <w:pPr>
        <w:spacing w:before="269" w:after="269"/>
        <w:ind w:left="120"/>
      </w:pPr>
      <w:r>
        <w:rPr>
          <w:rFonts w:ascii="Times New Roman" w:hAnsi="Times New Roman"/>
          <w:color w:val="000000"/>
        </w:rPr>
        <w:t>— ლეგენდამ ცოტა შემაწუხა, ამიტომ გამოვიკვლიე. საბოლოოდ, აღმოვაჩინე, რომ ამ ზღაპარს გმირთა აკადემიის კურსდამთავრებულები მთელ აზესიონში ავრცელებენ. ამბობენ, რომ სრული სიბნელე ადამიანებს სასოწარკვეთას მოუტანს, მაგრამ გმირები არ განმარტავენ, თუ რას ნიშნავს ეს კონკრეტულად. ამბობენ, რომ მის დასაძლევად ცოდნა არ არის საჭირო.</w:t>
      </w:r>
    </w:p>
    <w:p w14:paraId="2B1A11B0" w14:textId="77777777" w:rsidR="002B144F" w:rsidRDefault="00000000">
      <w:pPr>
        <w:spacing w:before="269" w:after="269"/>
        <w:ind w:left="120"/>
      </w:pPr>
      <w:r>
        <w:rPr>
          <w:rFonts w:ascii="Times New Roman" w:hAnsi="Times New Roman"/>
          <w:color w:val="000000"/>
        </w:rPr>
        <w:lastRenderedPageBreak/>
        <w:t>ასეთი ისტორიები უნდა გავრცელდეს გმირებისადმი ნდობის დიდი კრედიტის გამო. ხალხს სჯეროდა ისეთი რამის, რაც უძველესი დროიდან არც კი ესმოდათ.</w:t>
      </w:r>
    </w:p>
    <w:p w14:paraId="22254E0D" w14:textId="77777777" w:rsidR="002B144F" w:rsidRDefault="00000000">
      <w:pPr>
        <w:spacing w:before="269" w:after="269"/>
        <w:ind w:left="120"/>
      </w:pPr>
      <w:r>
        <w:rPr>
          <w:rFonts w:ascii="Times New Roman" w:hAnsi="Times New Roman"/>
          <w:color w:val="000000"/>
        </w:rPr>
        <w:t>— ასე რომ, თქვენი სიტყვების პერიფრაზირებით: გმირთა აკადემია კვლავ ცდილობს რეინკარნირებული დემონი ლორდი ტირანტის მოკვლას დემონებისთვის ამის შესახებ ინფორმაციის გარეშე? და ამჯერად, სამუდამოდ, მისი საფუძვლის დატოვების გარეშე.</w:t>
      </w:r>
    </w:p>
    <w:p w14:paraId="0C301CA5" w14:textId="77777777" w:rsidR="002B144F" w:rsidRDefault="00000000">
      <w:pPr>
        <w:spacing w:before="269" w:after="269"/>
        <w:ind w:left="120"/>
      </w:pPr>
      <w:r>
        <w:rPr>
          <w:rFonts w:ascii="Times New Roman" w:hAnsi="Times New Roman"/>
          <w:color w:val="000000"/>
        </w:rPr>
        <w:t>„თუ ზღაპარი იმაში მდგომარეობს, რომ დემონთა მბრძანებელი ტირანი სასოწარკვეთას მოიტანს, ის სწრაფად მოგვაღწევს ჩვენამდე, შვიდ უძველეს დემონ იმპერატორამდე. როგორც ჩანს, ისინი აპირებენ თავიანთი მტრის „უკუნოვანი სიბნელის“ სახელით დამალვას, რათა დილჰეიდს შეჭრის საბაბი არ მისცენ.“</w:t>
      </w:r>
    </w:p>
    <w:p w14:paraId="2CC7AA34" w14:textId="77777777" w:rsidR="002B144F" w:rsidRDefault="00000000">
      <w:pPr>
        <w:spacing w:before="269" w:after="269"/>
        <w:ind w:left="120"/>
      </w:pPr>
      <w:r>
        <w:rPr>
          <w:rFonts w:ascii="Times New Roman" w:hAnsi="Times New Roman"/>
          <w:color w:val="000000"/>
        </w:rPr>
        <w:t>ჰარმონია დადგა სამყაროში. და დემონებსა და ადამიანებს შორის კონტაქტები შეწყდა. შესანიშნავი შესაძლებლობა, რომ მოხერხებულ მომენტს დაველოდო, ყალბი სახეებითა და არწივის თვალებით. როდესაც ხელახლა დავიბადები.</w:t>
      </w:r>
    </w:p>
    <w:p w14:paraId="02D95294" w14:textId="77777777" w:rsidR="002B144F" w:rsidRDefault="00000000">
      <w:pPr>
        <w:spacing w:before="269" w:after="269"/>
        <w:ind w:left="120"/>
      </w:pPr>
      <w:r>
        <w:rPr>
          <w:rFonts w:ascii="Times New Roman" w:hAnsi="Times New Roman"/>
          <w:color w:val="000000"/>
        </w:rPr>
        <w:t>- სრულად ვაღიარებ, რომ ეს შესაძლებელია. უბრალოდ, აქ ერთი უცნაური რამ არის. საქმე იმაშია, რომ გმირთა აკადემიაში დემონთა მბრძანებლის სახელიც გადაეცემოდა - ავოს დილჰევია.</w:t>
      </w:r>
    </w:p>
    <w:p w14:paraId="6641A864" w14:textId="77777777" w:rsidR="002B144F" w:rsidRDefault="00000000">
      <w:pPr>
        <w:spacing w:before="269" w:after="269"/>
        <w:ind w:left="120"/>
      </w:pPr>
      <w:r>
        <w:rPr>
          <w:rFonts w:ascii="Times New Roman" w:hAnsi="Times New Roman"/>
          <w:color w:val="000000"/>
        </w:rPr>
        <w:t>- დარწმუნებული ხარ?</w:t>
      </w:r>
    </w:p>
    <w:p w14:paraId="7FE6001C" w14:textId="77777777" w:rsidR="002B144F" w:rsidRDefault="00000000">
      <w:pPr>
        <w:spacing w:before="269" w:after="269"/>
        <w:ind w:left="120"/>
      </w:pPr>
      <w:r>
        <w:rPr>
          <w:rFonts w:ascii="Times New Roman" w:hAnsi="Times New Roman"/>
          <w:color w:val="000000"/>
        </w:rPr>
        <w:t>- როგორც ჩანს, სტუდენტებს მასზე საუბარი მკაცრად ეკრძალებოდათ, მაგრამ მათ შორის არიან ისეთებიც, ვისაც პირის დახურვა არ შეუძლია. რა თქმა უნდა, არ ვამბობ, რომ ეს 100%-ით მართალია, მაგრამ თითქმის დარწმუნებული ვარ ამაში.</w:t>
      </w:r>
    </w:p>
    <w:p w14:paraId="359F25B6" w14:textId="77777777" w:rsidR="002B144F" w:rsidRDefault="00000000">
      <w:pPr>
        <w:spacing w:before="269" w:after="269"/>
        <w:ind w:left="120"/>
      </w:pPr>
      <w:r>
        <w:rPr>
          <w:rFonts w:ascii="Times New Roman" w:hAnsi="Times New Roman"/>
          <w:color w:val="000000"/>
        </w:rPr>
        <w:t>აივისი გაჩუმდა და ღრმად ჩაფიქრდა.</w:t>
      </w:r>
    </w:p>
    <w:p w14:paraId="3576948E" w14:textId="77777777" w:rsidR="002B144F" w:rsidRDefault="00000000">
      <w:pPr>
        <w:spacing w:before="269" w:after="269"/>
        <w:ind w:left="120"/>
      </w:pPr>
      <w:r>
        <w:rPr>
          <w:rFonts w:ascii="Times New Roman" w:hAnsi="Times New Roman"/>
          <w:color w:val="000000"/>
        </w:rPr>
        <w:t>ჯერ კიდევ მესმის, რომ 2000 წლის განმავლობაში ისინი თავიანთ განზრახვებს მომავალ თაობებს ზღაპრებისა და ლეგენდების მეშვეობით გადასცემდნენ და დემონების ტირან-მბრძანებლის დამარცხების შესაძლებლობას ელოდნენ.</w:t>
      </w:r>
    </w:p>
    <w:p w14:paraId="212DD278" w14:textId="77777777" w:rsidR="002B144F" w:rsidRDefault="00000000">
      <w:pPr>
        <w:spacing w:before="269" w:after="269"/>
        <w:ind w:left="120"/>
      </w:pPr>
      <w:r>
        <w:rPr>
          <w:rFonts w:ascii="Times New Roman" w:hAnsi="Times New Roman"/>
          <w:color w:val="000000"/>
        </w:rPr>
        <w:t>მაგრამ თუ მთავარი არასწორია - დემონთა მბრძანებლის სახელი, მაშინ მათ იდიოტებიც კი არ შეიძლება უწოდოთ. გმირთა აკადემია უბრალოდ ვერ შეძლებს ჩემს პოვნას და ცრუ დემონთა მბრძანებელს შეებრძოლება.</w:t>
      </w:r>
    </w:p>
    <w:p w14:paraId="75F018FC" w14:textId="77777777" w:rsidR="002B144F" w:rsidRDefault="00000000">
      <w:pPr>
        <w:spacing w:before="269" w:after="269"/>
        <w:ind w:left="120"/>
      </w:pPr>
      <w:r>
        <w:rPr>
          <w:rFonts w:ascii="Times New Roman" w:hAnsi="Times New Roman"/>
          <w:color w:val="000000"/>
        </w:rPr>
        <w:t>„რა მოხდება, თუ ეს სიტუაცია იმის გამო წარმოიქმნება, რომ ავოს დილჰევიასა და გმირთა აკადემიის გეგმები ერთმანეთში გადაიხლართება?“ - იკითხა აივისმა.</w:t>
      </w:r>
    </w:p>
    <w:p w14:paraId="16FB821F" w14:textId="77777777" w:rsidR="002B144F" w:rsidRDefault="00000000">
      <w:pPr>
        <w:spacing w:before="269" w:after="269"/>
        <w:ind w:left="120"/>
      </w:pPr>
      <w:r>
        <w:rPr>
          <w:rFonts w:ascii="Times New Roman" w:hAnsi="Times New Roman"/>
          <w:color w:val="000000"/>
        </w:rPr>
        <w:t>- ვინ იცის. მაგრამ ეს სავსებით შესაძლებელია იმის გათვალისწინებით, რომ დემონი იმპერატორები გაირადიტში ჩავიდნენ.</w:t>
      </w:r>
    </w:p>
    <w:p w14:paraId="49BB9B6E" w14:textId="77777777" w:rsidR="002B144F" w:rsidRDefault="00000000">
      <w:pPr>
        <w:spacing w:before="269" w:after="269"/>
        <w:ind w:left="120"/>
      </w:pPr>
      <w:r>
        <w:rPr>
          <w:rFonts w:ascii="Times New Roman" w:hAnsi="Times New Roman"/>
          <w:color w:val="000000"/>
        </w:rPr>
        <w:t xml:space="preserve">სამი ბანაკი: ავოს დილჰევია, გმირთა აკადემია და მე, აქ და ახლა შევიკრიბეთ გაირადიტში და თითოეულს თავისი მოტივები აქვს. ნაკლებად სავარაუდოა, რომ </w:t>
      </w:r>
      <w:r>
        <w:rPr>
          <w:rFonts w:ascii="Times New Roman" w:hAnsi="Times New Roman"/>
          <w:color w:val="000000"/>
        </w:rPr>
        <w:lastRenderedPageBreak/>
        <w:t>ყველაფერი უპრობლემოდ წარიმართოს. უნდა გავითვალისწინო, რომ შეიძლება რაღაც მოულოდნელი მოხდეს.</w:t>
      </w:r>
    </w:p>
    <w:p w14:paraId="3D469F55" w14:textId="77777777" w:rsidR="002B144F" w:rsidRDefault="00000000">
      <w:pPr>
        <w:spacing w:before="269" w:after="269"/>
        <w:ind w:left="120"/>
      </w:pPr>
      <w:r>
        <w:rPr>
          <w:rFonts w:ascii="Times New Roman" w:hAnsi="Times New Roman"/>
          <w:color w:val="000000"/>
        </w:rPr>
        <w:t>- შენი ამოცანაა სამი იმპერატორის ადგილსამყოფელის პოვნა. მე გმირთა აკადემიას შევისწავლი. გაცვლითი პროგრამა დღეს იწყება.</w:t>
      </w:r>
    </w:p>
    <w:p w14:paraId="595B4796" w14:textId="77777777" w:rsidR="002B144F" w:rsidRDefault="00000000">
      <w:pPr>
        <w:spacing w:before="269" w:after="269"/>
        <w:ind w:left="120"/>
      </w:pPr>
      <w:r>
        <w:rPr>
          <w:rFonts w:ascii="Times New Roman" w:hAnsi="Times New Roman"/>
          <w:color w:val="000000"/>
        </w:rPr>
        <w:t>- კი ბატონო.</w:t>
      </w:r>
    </w:p>
    <w:p w14:paraId="1DD618D1" w14:textId="77777777" w:rsidR="002B144F" w:rsidRDefault="00000000">
      <w:pPr>
        <w:spacing w:before="269" w:after="269"/>
        <w:ind w:left="120"/>
      </w:pPr>
      <w:r>
        <w:rPr>
          <w:rFonts w:ascii="Times New Roman" w:hAnsi="Times New Roman"/>
          <w:color w:val="000000"/>
        </w:rPr>
        <w:t>აივისი ფანჯრიდან გადახტა.</w:t>
      </w:r>
    </w:p>
    <w:p w14:paraId="3982BCCE" w14:textId="77777777" w:rsidR="002B144F" w:rsidRDefault="00000000">
      <w:pPr>
        <w:spacing w:before="269" w:after="269"/>
        <w:ind w:left="120"/>
      </w:pPr>
      <w:r>
        <w:rPr>
          <w:rFonts w:ascii="Times New Roman" w:hAnsi="Times New Roman"/>
          <w:color w:val="000000"/>
        </w:rPr>
        <w:t>— მნიშვნელოვანი საქმეები გაქვთ?</w:t>
      </w:r>
    </w:p>
    <w:p w14:paraId="6791EB1F" w14:textId="77777777" w:rsidR="002B144F" w:rsidRDefault="00000000">
      <w:pPr>
        <w:spacing w:before="269" w:after="269"/>
        <w:ind w:left="120"/>
      </w:pPr>
      <w:r>
        <w:rPr>
          <w:rFonts w:ascii="Times New Roman" w:hAnsi="Times New Roman"/>
          <w:color w:val="000000"/>
        </w:rPr>
        <w:t>მიშამ ორივე ხელით ფანჯრის ჩარჩოს მოჰკიდა ხელი და ფეხის წვერებზე დადგა, მხოლოდ თავი ჰქონდა გამოყოფილი.</w:t>
      </w:r>
    </w:p>
    <w:p w14:paraId="63F5FE9E" w14:textId="77777777" w:rsidR="002B144F" w:rsidRDefault="00000000">
      <w:pPr>
        <w:spacing w:before="269" w:after="269"/>
        <w:ind w:left="120"/>
      </w:pPr>
      <w:r>
        <w:rPr>
          <w:rFonts w:ascii="Times New Roman" w:hAnsi="Times New Roman"/>
          <w:color w:val="000000"/>
        </w:rPr>
        <w:t>- საქმე?</w:t>
      </w:r>
    </w:p>
    <w:p w14:paraId="6F35E4FD" w14:textId="77777777" w:rsidR="002B144F" w:rsidRDefault="00000000">
      <w:pPr>
        <w:spacing w:before="269" w:after="269"/>
        <w:ind w:left="120"/>
      </w:pPr>
      <w:r>
        <w:rPr>
          <w:rFonts w:ascii="Times New Roman" w:hAnsi="Times New Roman"/>
          <w:color w:val="000000"/>
        </w:rPr>
        <w:t>— დემონთა მბრძანებლისთვის მნიშვნელოვანი საკითხი?</w:t>
      </w:r>
    </w:p>
    <w:p w14:paraId="019EA5D7" w14:textId="77777777" w:rsidR="002B144F" w:rsidRDefault="00000000">
      <w:pPr>
        <w:spacing w:before="269" w:after="269"/>
        <w:ind w:left="120"/>
      </w:pPr>
      <w:r>
        <w:rPr>
          <w:rFonts w:ascii="Times New Roman" w:hAnsi="Times New Roman"/>
          <w:color w:val="000000"/>
        </w:rPr>
        <w:t>აჰ, სწორედ ამაზე საუბრობს.</w:t>
      </w:r>
    </w:p>
    <w:p w14:paraId="3E4CDA2F" w14:textId="77777777" w:rsidR="002B144F" w:rsidRDefault="00000000">
      <w:pPr>
        <w:spacing w:before="269" w:after="269"/>
        <w:ind w:left="120"/>
      </w:pPr>
      <w:r>
        <w:rPr>
          <w:rFonts w:ascii="Times New Roman" w:hAnsi="Times New Roman"/>
          <w:color w:val="000000"/>
        </w:rPr>
        <w:t>- ზუსტად. როგორც ჩანს, ძალიან უსიამოვნო ადგილას აღმოვჩნდით.</w:t>
      </w:r>
    </w:p>
    <w:p w14:paraId="255B15F1" w14:textId="77777777" w:rsidR="002B144F" w:rsidRDefault="00000000">
      <w:pPr>
        <w:spacing w:before="269" w:after="269"/>
        <w:ind w:left="120"/>
      </w:pPr>
      <w:r>
        <w:rPr>
          <w:rFonts w:ascii="Times New Roman" w:hAnsi="Times New Roman"/>
          <w:color w:val="000000"/>
        </w:rPr>
        <w:t>— დახმარება გჭირდებათ?</w:t>
      </w:r>
    </w:p>
    <w:p w14:paraId="32658DD3" w14:textId="77777777" w:rsidR="002B144F" w:rsidRDefault="00000000">
      <w:pPr>
        <w:spacing w:before="269" w:after="269"/>
        <w:ind w:left="120"/>
      </w:pPr>
      <w:r>
        <w:rPr>
          <w:rFonts w:ascii="Times New Roman" w:hAnsi="Times New Roman"/>
          <w:color w:val="000000"/>
        </w:rPr>
        <w:t>- როცა საჭიროა. გარეთ რას აკეთებ?</w:t>
      </w:r>
    </w:p>
    <w:p w14:paraId="7CFEB83B" w14:textId="77777777" w:rsidR="002B144F" w:rsidRDefault="00000000">
      <w:pPr>
        <w:spacing w:before="269" w:after="269"/>
        <w:ind w:left="120"/>
      </w:pPr>
      <w:r>
        <w:rPr>
          <w:rFonts w:ascii="Times New Roman" w:hAnsi="Times New Roman"/>
          <w:color w:val="000000"/>
        </w:rPr>
        <w:t>„აკადემიაში წავალ“, - გულგრილად თქვა მიშამ.</w:t>
      </w:r>
    </w:p>
    <w:p w14:paraId="52EEB4CE" w14:textId="77777777" w:rsidR="002B144F" w:rsidRDefault="00000000">
      <w:pPr>
        <w:spacing w:before="269" w:after="269"/>
        <w:ind w:left="120"/>
      </w:pPr>
      <w:r>
        <w:rPr>
          <w:rFonts w:ascii="Times New Roman" w:hAnsi="Times New Roman"/>
          <w:color w:val="000000"/>
        </w:rPr>
        <w:t>— ცოტა ადრე ხომ არ არის?</w:t>
      </w:r>
    </w:p>
    <w:p w14:paraId="2A9B28F7" w14:textId="77777777" w:rsidR="002B144F" w:rsidRDefault="00000000">
      <w:pPr>
        <w:spacing w:before="269" w:after="269"/>
        <w:ind w:left="120"/>
      </w:pPr>
      <w:r>
        <w:rPr>
          <w:rFonts w:ascii="Times New Roman" w:hAnsi="Times New Roman"/>
          <w:color w:val="000000"/>
        </w:rPr>
        <w:t>- დღეს პირველი დღეა.</w:t>
      </w:r>
    </w:p>
    <w:p w14:paraId="1D7F5550" w14:textId="77777777" w:rsidR="002B144F" w:rsidRDefault="00000000">
      <w:pPr>
        <w:spacing w:before="269" w:after="269"/>
        <w:ind w:left="120"/>
      </w:pPr>
      <w:r>
        <w:rPr>
          <w:rFonts w:ascii="Times New Roman" w:hAnsi="Times New Roman"/>
          <w:color w:val="000000"/>
        </w:rPr>
        <w:t>ძალიან ჰგავს მიშას სულს.</w:t>
      </w:r>
    </w:p>
    <w:p w14:paraId="38F89FC6" w14:textId="77777777" w:rsidR="002B144F" w:rsidRDefault="00000000">
      <w:pPr>
        <w:spacing w:before="269" w:after="269"/>
        <w:ind w:left="120"/>
      </w:pPr>
      <w:r>
        <w:rPr>
          <w:rFonts w:ascii="Times New Roman" w:hAnsi="Times New Roman"/>
          <w:color w:val="000000"/>
        </w:rPr>
        <w:t>ფანჯარასთან მივვარდი და გარეთ გავედი. მიშამ გაკვირვებულმა ამიხედა.</w:t>
      </w:r>
    </w:p>
    <w:p w14:paraId="3516543C" w14:textId="77777777" w:rsidR="002B144F" w:rsidRDefault="00000000">
      <w:pPr>
        <w:spacing w:before="269" w:after="269"/>
        <w:ind w:left="120"/>
      </w:pPr>
      <w:r>
        <w:rPr>
          <w:rFonts w:ascii="Times New Roman" w:hAnsi="Times New Roman"/>
          <w:color w:val="000000"/>
        </w:rPr>
        <w:t>- ერთად წავიდეთ.</w:t>
      </w:r>
    </w:p>
    <w:p w14:paraId="34AA4B74" w14:textId="77777777" w:rsidR="002B144F" w:rsidRDefault="00000000">
      <w:pPr>
        <w:spacing w:before="269" w:after="269"/>
        <w:ind w:left="120"/>
      </w:pPr>
      <w:r>
        <w:rPr>
          <w:rFonts w:ascii="Times New Roman" w:hAnsi="Times New Roman"/>
          <w:color w:val="000000"/>
        </w:rPr>
        <w:t>- კი.</w:t>
      </w:r>
    </w:p>
    <w:p w14:paraId="041D69D3" w14:textId="77777777" w:rsidR="002B144F" w:rsidRDefault="00000000">
      <w:pPr>
        <w:spacing w:before="269" w:after="269"/>
        <w:ind w:left="120"/>
      </w:pPr>
      <w:r>
        <w:rPr>
          <w:rFonts w:ascii="Times New Roman" w:hAnsi="Times New Roman"/>
          <w:color w:val="000000"/>
        </w:rPr>
        <w:t>კმაყოფილმა გაიღიმა.</w:t>
      </w:r>
    </w:p>
    <w:p w14:paraId="77717E78" w14:textId="77777777" w:rsidR="002B144F" w:rsidRDefault="00000000">
      <w:pPr>
        <w:spacing w:before="269" w:after="269"/>
        <w:ind w:left="120"/>
      </w:pPr>
      <w:r>
        <w:rPr>
          <w:rFonts w:ascii="Times New Roman" w:hAnsi="Times New Roman"/>
          <w:color w:val="000000"/>
        </w:rPr>
        <w:t>მე და მიშა უდარდელად მივდიოდით გმირთა აკადემიისკენ.</w:t>
      </w:r>
    </w:p>
    <w:p w14:paraId="580DB1FC" w14:textId="77777777" w:rsidR="002B144F" w:rsidRDefault="00000000">
      <w:pPr>
        <w:spacing w:before="269" w:after="269"/>
        <w:ind w:left="120"/>
      </w:pPr>
      <w:r>
        <w:rPr>
          <w:rFonts w:ascii="Times New Roman" w:hAnsi="Times New Roman"/>
          <w:color w:val="000000"/>
        </w:rPr>
        <w:lastRenderedPageBreak/>
        <w:t>როგორც კი კარიბჭეს შევეხე, ჯადოსნურმა გასაღებმა ავტომატურად გააღო იგი, ალბათ იმიტომ, რომ დეჯიტის პირობები შეიცვალა.</w:t>
      </w:r>
    </w:p>
    <w:p w14:paraId="2071FC12" w14:textId="77777777" w:rsidR="002B144F" w:rsidRDefault="00000000">
      <w:pPr>
        <w:spacing w:before="269" w:after="269"/>
        <w:ind w:left="120"/>
      </w:pPr>
      <w:r>
        <w:rPr>
          <w:rFonts w:ascii="Times New Roman" w:hAnsi="Times New Roman"/>
          <w:color w:val="000000"/>
        </w:rPr>
        <w:t>აკადემიის კარიბჭე გავიარეთ და შევედით.</w:t>
      </w:r>
    </w:p>
    <w:p w14:paraId="4FE00B1D" w14:textId="77777777" w:rsidR="002B144F" w:rsidRDefault="00000000">
      <w:pPr>
        <w:spacing w:before="269" w:after="269"/>
        <w:ind w:left="120"/>
      </w:pPr>
      <w:r>
        <w:rPr>
          <w:rFonts w:ascii="Times New Roman" w:hAnsi="Times New Roman"/>
          <w:color w:val="000000"/>
        </w:rPr>
        <w:t>- სხვათა შორის, სად უნდა წავიდეთ?</w:t>
      </w:r>
    </w:p>
    <w:p w14:paraId="611749CD" w14:textId="77777777" w:rsidR="002B144F" w:rsidRDefault="00000000">
      <w:pPr>
        <w:spacing w:before="269" w:after="269"/>
        <w:ind w:left="120"/>
      </w:pPr>
      <w:r>
        <w:rPr>
          <w:rFonts w:ascii="Times New Roman" w:hAnsi="Times New Roman"/>
          <w:color w:val="000000"/>
        </w:rPr>
        <w:t>— ფართო აუდიტორიისთვის.</w:t>
      </w:r>
    </w:p>
    <w:p w14:paraId="55771763" w14:textId="77777777" w:rsidR="002B144F" w:rsidRDefault="00000000">
      <w:pPr>
        <w:spacing w:before="269" w:after="269"/>
        <w:ind w:left="120"/>
      </w:pPr>
      <w:r>
        <w:rPr>
          <w:rFonts w:ascii="Times New Roman" w:hAnsi="Times New Roman"/>
          <w:color w:val="000000"/>
        </w:rPr>
        <w:t>მიშამ ირგვლივ მიმოიხედა.</w:t>
      </w:r>
    </w:p>
    <w:p w14:paraId="54C9099B" w14:textId="77777777" w:rsidR="002B144F" w:rsidRDefault="00000000">
      <w:pPr>
        <w:spacing w:before="269" w:after="269"/>
        <w:ind w:left="120"/>
      </w:pPr>
      <w:r>
        <w:rPr>
          <w:rFonts w:ascii="Times New Roman" w:hAnsi="Times New Roman"/>
          <w:color w:val="000000"/>
        </w:rPr>
        <w:t>- იქ.</w:t>
      </w:r>
    </w:p>
    <w:p w14:paraId="3F825494" w14:textId="77777777" w:rsidR="002B144F" w:rsidRDefault="00000000">
      <w:pPr>
        <w:spacing w:before="269" w:after="269"/>
        <w:ind w:left="120"/>
      </w:pPr>
      <w:r>
        <w:rPr>
          <w:rFonts w:ascii="Times New Roman" w:hAnsi="Times New Roman"/>
          <w:color w:val="000000"/>
        </w:rPr>
        <w:t>მან მიუთითა იმ მიმართულებით, სადაც დიდი აუდიტორიისკენ მიმავალი აბრა იყო. როგორც ჩანს, ის დემონთა მბრძანებლის აკადემიის სტუდენტებისთვის იყო მომზადებული. აბრაზე მითითებული მითითებების შესაბამისად, კიბეებზე ავედით და დერეფნის ბოლოში გავედით.</w:t>
      </w:r>
    </w:p>
    <w:p w14:paraId="05F3805F" w14:textId="77777777" w:rsidR="002B144F" w:rsidRDefault="00000000">
      <w:pPr>
        <w:spacing w:before="269" w:after="269"/>
        <w:ind w:left="120"/>
      </w:pPr>
      <w:r>
        <w:rPr>
          <w:rFonts w:ascii="Times New Roman" w:hAnsi="Times New Roman"/>
          <w:color w:val="000000"/>
        </w:rPr>
        <w:t>დერეფნის ბოლოს ორმაგი კარი იყო. წარწერაზე ეწერა: „დიდი აუდიტორია“.</w:t>
      </w:r>
    </w:p>
    <w:p w14:paraId="69905E61" w14:textId="77777777" w:rsidR="002B144F" w:rsidRDefault="00000000">
      <w:pPr>
        <w:spacing w:before="269" w:after="269"/>
        <w:ind w:left="120"/>
      </w:pPr>
      <w:r>
        <w:rPr>
          <w:rFonts w:ascii="Times New Roman" w:hAnsi="Times New Roman"/>
          <w:color w:val="000000"/>
        </w:rPr>
        <w:t>კარის გაღებისას დავინახეთ, რომ შიგნით საკმაოდ ფართო იყო. უკანა სავარძლები ძალიან მაღალი იყო, მასწავლებლის მაგიდა კი ყველაზე ძირში, ისე რომ დაფა ნებისმიერი ადგილიდან ჩანდა.</w:t>
      </w:r>
    </w:p>
    <w:p w14:paraId="62818CF9" w14:textId="77777777" w:rsidR="002B144F" w:rsidRDefault="00000000">
      <w:pPr>
        <w:spacing w:before="269" w:after="269"/>
        <w:ind w:left="120"/>
      </w:pPr>
      <w:r>
        <w:rPr>
          <w:rFonts w:ascii="Times New Roman" w:hAnsi="Times New Roman"/>
          <w:color w:val="000000"/>
        </w:rPr>
        <w:t>- დიდი.</w:t>
      </w:r>
    </w:p>
    <w:p w14:paraId="1F0A0F37" w14:textId="77777777" w:rsidR="002B144F" w:rsidRDefault="00000000">
      <w:pPr>
        <w:spacing w:before="269" w:after="269"/>
        <w:ind w:left="120"/>
      </w:pPr>
      <w:r>
        <w:rPr>
          <w:rFonts w:ascii="Times New Roman" w:hAnsi="Times New Roman"/>
          <w:color w:val="000000"/>
        </w:rPr>
        <w:t>— გაცვლით პროგრამაში ბევრი სტუდენტი მონაწილეობს.</w:t>
      </w:r>
    </w:p>
    <w:p w14:paraId="5FF673E4" w14:textId="77777777" w:rsidR="002B144F" w:rsidRDefault="00000000">
      <w:pPr>
        <w:spacing w:before="269" w:after="269"/>
        <w:ind w:left="120"/>
      </w:pPr>
      <w:r>
        <w:rPr>
          <w:rFonts w:ascii="Times New Roman" w:hAnsi="Times New Roman"/>
          <w:color w:val="000000"/>
        </w:rPr>
        <w:t>მხოლოდ დემონთა მბრძანებლის აკადემიიდან ორი კლასი უნდა იყოს. და თუ გმირთა აკადემიის სტუდენტებსაც დაამატებთ, ასეთ უზარმაზარ აუდიტორიაშიც კი ადგილი ძლივს დარჩება.</w:t>
      </w:r>
    </w:p>
    <w:p w14:paraId="0CC8D38A" w14:textId="77777777" w:rsidR="002B144F" w:rsidRDefault="00000000">
      <w:pPr>
        <w:spacing w:before="269" w:after="269"/>
        <w:ind w:left="120"/>
      </w:pPr>
      <w:r>
        <w:rPr>
          <w:rFonts w:ascii="Times New Roman" w:hAnsi="Times New Roman"/>
          <w:color w:val="000000"/>
        </w:rPr>
        <w:t>- ვაუ, ანოს. დილა მშვიდობისა.</w:t>
      </w:r>
    </w:p>
    <w:p w14:paraId="0F680338" w14:textId="77777777" w:rsidR="002B144F" w:rsidRDefault="00000000">
      <w:pPr>
        <w:spacing w:before="269" w:after="269"/>
        <w:ind w:left="120"/>
      </w:pPr>
      <w:r>
        <w:rPr>
          <w:rFonts w:ascii="Times New Roman" w:hAnsi="Times New Roman"/>
          <w:color w:val="000000"/>
        </w:rPr>
        <w:t>გრძელთმიანმა შავგვრემანმა პირველი რიგიდან დამიქნია ხელი. ეს ელეონორა იყო. ის ფრთხილად ავიდა დიდი აუდიტორიის კიბეებზე და მოგვიახლოვდა.</w:t>
      </w:r>
    </w:p>
    <w:p w14:paraId="245023A8" w14:textId="77777777" w:rsidR="002B144F" w:rsidRDefault="00000000">
      <w:pPr>
        <w:spacing w:before="269" w:after="269"/>
        <w:ind w:left="120"/>
      </w:pPr>
      <w:r>
        <w:rPr>
          <w:rFonts w:ascii="Times New Roman" w:hAnsi="Times New Roman"/>
          <w:color w:val="000000"/>
        </w:rPr>
        <w:t>- ადრე მოხვედი. მართლა შესანიშნავი მოსწავლე ხარ?</w:t>
      </w:r>
    </w:p>
    <w:p w14:paraId="3174B33B" w14:textId="77777777" w:rsidR="002B144F" w:rsidRDefault="00000000">
      <w:pPr>
        <w:spacing w:before="269" w:after="269"/>
        <w:ind w:left="120"/>
      </w:pPr>
      <w:r>
        <w:rPr>
          <w:rFonts w:ascii="Times New Roman" w:hAnsi="Times New Roman"/>
          <w:color w:val="000000"/>
        </w:rPr>
        <w:t>- რას ამბობ, უბრალოდ მომინდა.</w:t>
      </w:r>
    </w:p>
    <w:p w14:paraId="650CB80C" w14:textId="77777777" w:rsidR="002B144F" w:rsidRDefault="00000000">
      <w:pPr>
        <w:spacing w:before="269" w:after="269"/>
        <w:ind w:left="120"/>
      </w:pPr>
      <w:r>
        <w:rPr>
          <w:rFonts w:ascii="Times New Roman" w:hAnsi="Times New Roman"/>
          <w:color w:val="000000"/>
        </w:rPr>
        <w:t>მიშამ გაკვირვებულმა თავი დახარა.</w:t>
      </w:r>
    </w:p>
    <w:p w14:paraId="33FD877E" w14:textId="77777777" w:rsidR="002B144F" w:rsidRDefault="00000000">
      <w:pPr>
        <w:spacing w:before="269" w:after="269"/>
        <w:ind w:left="120"/>
      </w:pPr>
      <w:r>
        <w:rPr>
          <w:rFonts w:ascii="Times New Roman" w:hAnsi="Times New Roman"/>
          <w:color w:val="000000"/>
        </w:rPr>
        <w:t>— ნაცნობი?</w:t>
      </w:r>
    </w:p>
    <w:p w14:paraId="2043AC2A" w14:textId="77777777" w:rsidR="002B144F" w:rsidRDefault="00000000">
      <w:pPr>
        <w:spacing w:before="269" w:after="269"/>
        <w:ind w:left="120"/>
      </w:pPr>
      <w:r>
        <w:rPr>
          <w:rFonts w:ascii="Times New Roman" w:hAnsi="Times New Roman"/>
          <w:color w:val="000000"/>
        </w:rPr>
        <w:lastRenderedPageBreak/>
        <w:t>- ოჰ, ბოდიში. ჯერ არ გამაცანი. მე ელეონორ ბიანკა მქვია, გმირთა აკადემიის მესამე კურსზე ვარ.</w:t>
      </w:r>
    </w:p>
    <w:p w14:paraId="5F30945C" w14:textId="77777777" w:rsidR="002B144F" w:rsidRDefault="00000000">
      <w:pPr>
        <w:spacing w:before="269" w:after="269"/>
        <w:ind w:left="120"/>
      </w:pPr>
      <w:r>
        <w:rPr>
          <w:rFonts w:ascii="Times New Roman" w:hAnsi="Times New Roman"/>
          <w:color w:val="000000"/>
        </w:rPr>
        <w:t>რის შემდეგაც მიშამ თავი დაუქნია.</w:t>
      </w:r>
    </w:p>
    <w:p w14:paraId="65B863BD" w14:textId="77777777" w:rsidR="002B144F" w:rsidRDefault="00000000">
      <w:pPr>
        <w:spacing w:before="269" w:after="269"/>
        <w:ind w:left="120"/>
      </w:pPr>
      <w:r>
        <w:rPr>
          <w:rFonts w:ascii="Times New Roman" w:hAnsi="Times New Roman"/>
          <w:color w:val="000000"/>
        </w:rPr>
        <w:t>— დემონთა მბრძანებლის აკადემიის პირველი კურსის სტუდენტი, მიშა ნეკრონი.</w:t>
      </w:r>
    </w:p>
    <w:p w14:paraId="6DD72D16" w14:textId="77777777" w:rsidR="002B144F" w:rsidRDefault="00000000">
      <w:pPr>
        <w:spacing w:before="269" w:after="269"/>
        <w:ind w:left="120"/>
      </w:pPr>
      <w:r>
        <w:rPr>
          <w:rFonts w:ascii="Times New Roman" w:hAnsi="Times New Roman"/>
          <w:color w:val="000000"/>
        </w:rPr>
        <w:t>- სასიამოვნოა შენი გაცნობა, მიშენკა. შეგიძლია უბრალოდ ელეონორა დამიძახო.</w:t>
      </w:r>
    </w:p>
    <w:p w14:paraId="72E9A69E" w14:textId="77777777" w:rsidR="002B144F" w:rsidRDefault="00000000">
      <w:pPr>
        <w:spacing w:before="269" w:after="269"/>
        <w:ind w:left="120"/>
      </w:pPr>
      <w:r>
        <w:rPr>
          <w:rFonts w:ascii="Times New Roman" w:hAnsi="Times New Roman"/>
          <w:color w:val="000000"/>
        </w:rPr>
        <w:t>- სასიამოვნოა შენი გაცნობა.</w:t>
      </w:r>
    </w:p>
    <w:p w14:paraId="08A9DE88" w14:textId="77777777" w:rsidR="002B144F" w:rsidRDefault="00000000">
      <w:pPr>
        <w:spacing w:before="269" w:after="269"/>
        <w:ind w:left="120"/>
      </w:pPr>
      <w:r>
        <w:rPr>
          <w:rFonts w:ascii="Times New Roman" w:hAnsi="Times New Roman"/>
          <w:color w:val="000000"/>
        </w:rPr>
        <w:t>- ზუსტად დროზე მოხვედი. მინდოდა გმირ კანონზე მეკითხა...</w:t>
      </w:r>
    </w:p>
    <w:p w14:paraId="77CAC6DE" w14:textId="77777777" w:rsidR="002B144F" w:rsidRDefault="00000000">
      <w:pPr>
        <w:spacing w:before="269" w:after="269"/>
        <w:ind w:left="120"/>
      </w:pPr>
      <w:r>
        <w:rPr>
          <w:rFonts w:ascii="Times New Roman" w:hAnsi="Times New Roman"/>
          <w:color w:val="000000"/>
        </w:rPr>
        <w:t>„ვაუ,“ უეცრად შესასვლელიდან ხმა გაისმა, „აქ რა გვაქვს? ხომ არ შეიძლება, გიპასუხო, ძმაო დემონთა მბრძანებლის აკადემიიდან?“</w:t>
      </w:r>
    </w:p>
    <w:p w14:paraId="393C2D15" w14:textId="77777777" w:rsidR="002B144F" w:rsidRDefault="00000000">
      <w:pPr>
        <w:spacing w:before="269" w:after="269"/>
        <w:ind w:left="120"/>
      </w:pPr>
      <w:r>
        <w:rPr>
          <w:rFonts w:ascii="Times New Roman" w:hAnsi="Times New Roman"/>
          <w:color w:val="000000"/>
        </w:rPr>
        <w:t>დარბაზში შემოვიდა ის ქერა ბიჭი, რომელიც ჯადოსნურ ბიბლიოთეკაში დავინახე. მასთან ერთად ლედრიანო და ლაოსი შევიდნენ.</w:t>
      </w:r>
    </w:p>
    <w:p w14:paraId="549A50F9" w14:textId="77777777" w:rsidR="002B144F" w:rsidRDefault="00000000">
      <w:pPr>
        <w:spacing w:before="269" w:after="269"/>
        <w:ind w:left="120"/>
      </w:pPr>
      <w:r>
        <w:rPr>
          <w:rFonts w:ascii="Times New Roman" w:hAnsi="Times New Roman"/>
          <w:color w:val="000000"/>
        </w:rPr>
        <w:t>— სასიამოვნოა თქვენი გაცნობა. მე ვარ გმირთა აკადემიის მესამე რანგის კურსდამთავრებული, რჩეული კლასის „ჯერგა კანონის“ სტუდენტი, გმირის კანონის მეორე ბირთვის რეინკარნაცია და წმინდა მიწის რაინდ-შემქმნელი, ჰაინე კანონი იორგ.</w:t>
      </w:r>
    </w:p>
    <w:p w14:paraId="3F215233" w14:textId="77777777" w:rsidR="002B144F" w:rsidRDefault="00000000">
      <w:pPr>
        <w:spacing w:before="269" w:after="269"/>
        <w:ind w:left="120"/>
      </w:pPr>
      <w:r>
        <w:rPr>
          <w:rFonts w:ascii="Times New Roman" w:hAnsi="Times New Roman"/>
          <w:color w:val="000000"/>
        </w:rPr>
        <w:t>ჰმ, ვხედავ, ყველას უყვარს ხანგრძლივი წარმოდგენები.</w:t>
      </w:r>
    </w:p>
    <w:p w14:paraId="7C5B3E06" w14:textId="77777777" w:rsidR="002B144F" w:rsidRDefault="00000000">
      <w:pPr>
        <w:spacing w:before="269" w:after="269"/>
        <w:ind w:left="120"/>
      </w:pPr>
      <w:r>
        <w:rPr>
          <w:rFonts w:ascii="Times New Roman" w:hAnsi="Times New Roman"/>
          <w:color w:val="000000"/>
        </w:rPr>
        <w:t>- გავიგე, რომ ლაოსმა პრობლემები შეგიქმნა. უნდა აპატიო, ცოტა თავხედია.</w:t>
      </w:r>
    </w:p>
    <w:p w14:paraId="536761AB" w14:textId="77777777" w:rsidR="002B144F" w:rsidRDefault="00000000">
      <w:pPr>
        <w:spacing w:before="269" w:after="269"/>
        <w:ind w:left="120"/>
      </w:pPr>
      <w:r>
        <w:rPr>
          <w:rFonts w:ascii="Times New Roman" w:hAnsi="Times New Roman"/>
          <w:color w:val="000000"/>
        </w:rPr>
        <w:t>- ბოდიშის მოხდის საფუძველი არ გაქვს. უბრალოდ ცოტას ვთამაშობდით.</w:t>
      </w:r>
    </w:p>
    <w:p w14:paraId="401AAFC4" w14:textId="77777777" w:rsidR="002B144F" w:rsidRDefault="00000000">
      <w:pPr>
        <w:spacing w:before="269" w:after="269"/>
        <w:ind w:left="120"/>
      </w:pPr>
      <w:r>
        <w:rPr>
          <w:rFonts w:ascii="Times New Roman" w:hAnsi="Times New Roman"/>
          <w:color w:val="000000"/>
        </w:rPr>
        <w:t>ჰაინეს გვერდით მდგომმა ლაოსმა უკმაყოფილო სახე მიიღო.</w:t>
      </w:r>
    </w:p>
    <w:p w14:paraId="5AD5D974" w14:textId="77777777" w:rsidR="002B144F" w:rsidRDefault="00000000">
      <w:pPr>
        <w:spacing w:before="269" w:after="269"/>
        <w:ind w:left="120"/>
      </w:pPr>
      <w:r>
        <w:rPr>
          <w:rFonts w:ascii="Times New Roman" w:hAnsi="Times New Roman"/>
          <w:color w:val="000000"/>
        </w:rPr>
        <w:t>- ეს შენი მხრიდან ძალიან დამამცირებელია. ჰო, კარგი. იქნებ, რადგან შანსი გაქვს, ჩემთან თამაში დაიწყო?</w:t>
      </w:r>
    </w:p>
    <w:p w14:paraId="59041C84" w14:textId="77777777" w:rsidR="002B144F" w:rsidRDefault="00000000">
      <w:pPr>
        <w:spacing w:before="269" w:after="269"/>
        <w:ind w:left="120"/>
      </w:pPr>
      <w:r>
        <w:rPr>
          <w:rFonts w:ascii="Times New Roman" w:hAnsi="Times New Roman"/>
          <w:color w:val="000000"/>
        </w:rPr>
        <w:t>- ვაუ, მერე რა გინდა ვითამაშოთ?</w:t>
      </w:r>
    </w:p>
    <w:p w14:paraId="0DC6EAF1" w14:textId="77777777" w:rsidR="002B144F" w:rsidRDefault="00000000">
      <w:pPr>
        <w:spacing w:before="269" w:after="269"/>
        <w:ind w:left="120"/>
      </w:pPr>
      <w:r>
        <w:rPr>
          <w:rFonts w:ascii="Times New Roman" w:hAnsi="Times New Roman"/>
          <w:color w:val="000000"/>
        </w:rPr>
        <w:t>— დღევანდელი გაკვეთილი ლექცია იქნება. კულტურულ-ჯანდაცვითი ღონისძიების სახით, ჩვენ დავგეგმეთ დელზოგეიდსა და არკლანისკას შორის რაღაც ბრძოლის მსგავსი შეჯიბრის ჩატარება. მოდით, ასე მოვიქცეთ: დამარცხებული უპასუხებს გამარჯვებულის მიერ დასმულ ნებისმიერ კითხვას.</w:t>
      </w:r>
    </w:p>
    <w:p w14:paraId="232FE41D" w14:textId="77777777" w:rsidR="002B144F" w:rsidRDefault="00000000">
      <w:pPr>
        <w:spacing w:before="269" w:after="269"/>
        <w:ind w:left="120"/>
      </w:pPr>
      <w:r>
        <w:rPr>
          <w:rFonts w:ascii="Times New Roman" w:hAnsi="Times New Roman"/>
          <w:color w:val="000000"/>
        </w:rPr>
        <w:t>ნათელია.</w:t>
      </w:r>
    </w:p>
    <w:p w14:paraId="7F4EE7BA" w14:textId="77777777" w:rsidR="002B144F" w:rsidRDefault="00000000">
      <w:pPr>
        <w:spacing w:before="269" w:after="269"/>
        <w:ind w:left="120"/>
      </w:pPr>
      <w:r>
        <w:rPr>
          <w:rFonts w:ascii="Times New Roman" w:hAnsi="Times New Roman"/>
          <w:color w:val="000000"/>
        </w:rPr>
        <w:t>- როგორც გნებავთ.</w:t>
      </w:r>
    </w:p>
    <w:p w14:paraId="111CB772" w14:textId="77777777" w:rsidR="002B144F" w:rsidRDefault="00000000">
      <w:pPr>
        <w:spacing w:before="269" w:after="269"/>
        <w:ind w:left="120"/>
      </w:pPr>
      <w:r>
        <w:rPr>
          <w:rFonts w:ascii="Times New Roman" w:hAnsi="Times New Roman"/>
          <w:color w:val="000000"/>
        </w:rPr>
        <w:lastRenderedPageBreak/>
        <w:t>- კარგი მაშინ...</w:t>
      </w:r>
    </w:p>
    <w:p w14:paraId="15B6410C" w14:textId="77777777" w:rsidR="002B144F" w:rsidRDefault="00000000">
      <w:pPr>
        <w:spacing w:before="269" w:after="269"/>
        <w:ind w:left="120"/>
      </w:pPr>
      <w:r>
        <w:rPr>
          <w:rFonts w:ascii="Times New Roman" w:hAnsi="Times New Roman"/>
          <w:color w:val="000000"/>
        </w:rPr>
        <w:t>ჰაინემ გამოიყენა შელოცვა „ზექტ“. მასზე ეწერა: „დღევანდელი შეჯიბრის დამარცხებული გამარჯვებულის კითხვას დამალვის გარეშე უპასუხებს“.</w:t>
      </w:r>
    </w:p>
    <w:p w14:paraId="0BEA186B" w14:textId="77777777" w:rsidR="002B144F" w:rsidRDefault="00000000">
      <w:pPr>
        <w:spacing w:before="269" w:after="269"/>
        <w:ind w:left="120"/>
      </w:pPr>
      <w:r>
        <w:rPr>
          <w:rFonts w:ascii="Times New Roman" w:hAnsi="Times New Roman"/>
          <w:color w:val="000000"/>
        </w:rPr>
        <w:t>„სხვათა შორის, მაინტერესებს ვინ არის დემონი ლორდი ტირანი“, - იკითხა ჰაინემ, თითქოს ჩვენ გვაკვირდებოდა.</w:t>
      </w:r>
    </w:p>
    <w:p w14:paraId="2EB7770C" w14:textId="77777777" w:rsidR="002B144F" w:rsidRDefault="00000000">
      <w:pPr>
        <w:spacing w:before="269" w:after="269"/>
        <w:ind w:left="120"/>
      </w:pPr>
      <w:r>
        <w:rPr>
          <w:rFonts w:ascii="Times New Roman" w:hAnsi="Times New Roman"/>
          <w:color w:val="000000"/>
        </w:rPr>
        <w:t>- ოჰ, კი, რაც შეეხება საბრძოლო შეჯიბრს...</w:t>
      </w:r>
    </w:p>
    <w:p w14:paraId="4F5EC759" w14:textId="77777777" w:rsidR="002B144F" w:rsidRDefault="00000000">
      <w:pPr>
        <w:spacing w:before="269" w:after="269"/>
        <w:ind w:left="120"/>
      </w:pPr>
      <w:r>
        <w:rPr>
          <w:rFonts w:ascii="Times New Roman" w:hAnsi="Times New Roman"/>
          <w:color w:val="000000"/>
        </w:rPr>
        <w:t>„ზექტზე“ ხელი მოვაწერე ყოველგვარი ფიქრის გარეშე.</w:t>
      </w:r>
    </w:p>
    <w:p w14:paraId="02127FD2" w14:textId="77777777" w:rsidR="002B144F" w:rsidRDefault="00000000">
      <w:pPr>
        <w:spacing w:before="269" w:after="269"/>
        <w:ind w:left="120"/>
      </w:pPr>
      <w:r>
        <w:rPr>
          <w:rFonts w:ascii="Times New Roman" w:hAnsi="Times New Roman"/>
          <w:color w:val="000000"/>
        </w:rPr>
        <w:t>- ვაუ, დარწმუნებული ხარ ამაში? რა ადვილი იყო შენთვის ხელის მოწერა. არ გგონია, რომ ჯადოსნური ბრძოლისგან განსხვავებით, შიშველი ძალით ვერ შეძლებ გარღვევას?</w:t>
      </w:r>
    </w:p>
    <w:p w14:paraId="1ABE50A4" w14:textId="77777777" w:rsidR="002B144F" w:rsidRDefault="00000000">
      <w:pPr>
        <w:spacing w:before="269" w:after="269"/>
        <w:ind w:left="120"/>
      </w:pPr>
      <w:r>
        <w:rPr>
          <w:rFonts w:ascii="Times New Roman" w:hAnsi="Times New Roman"/>
          <w:color w:val="000000"/>
        </w:rPr>
        <w:t>- გსურთ იცოდეთ ვინ არის ტირან-დემონთა მბრძანებელი, განაგრძეთ. გარდა ამისა, რა მნიშვნელობა აქვს: ლექციებს თუ პირობებს? ბოლოს და ბოლოს, მე მაინც არ წავაგებ. - ავუხსენი აშკარა ფაქტი ჰაინეს ბანდას.</w:t>
      </w:r>
    </w:p>
    <w:p w14:paraId="122863A6" w14:textId="77777777" w:rsidR="002B144F" w:rsidRDefault="00000000">
      <w:pPr>
        <w:pStyle w:val="Heading2"/>
        <w:pageBreakBefore/>
        <w:spacing w:before="180" w:after="180"/>
        <w:ind w:left="120"/>
      </w:pPr>
      <w:bookmarkStart w:id="28" w:name="_§_13._გმირთა"/>
      <w:bookmarkStart w:id="29" w:name="_Toc199679527"/>
      <w:bookmarkEnd w:id="28"/>
      <w:r>
        <w:rPr>
          <w:rFonts w:ascii="Times New Roman" w:hAnsi="Times New Roman"/>
          <w:color w:val="000000"/>
          <w:sz w:val="33"/>
        </w:rPr>
        <w:lastRenderedPageBreak/>
        <w:t>§ 13. გმირთა აკადემიის გაკვეთილი</w:t>
      </w:r>
      <w:bookmarkEnd w:id="29"/>
    </w:p>
    <w:p w14:paraId="32838709" w14:textId="77777777" w:rsidR="002B144F" w:rsidRDefault="00000000">
      <w:pPr>
        <w:spacing w:before="269" w:after="269"/>
        <w:ind w:left="120"/>
      </w:pPr>
      <w:r>
        <w:rPr>
          <w:rFonts w:ascii="Times New Roman" w:hAnsi="Times New Roman"/>
          <w:color w:val="000000"/>
        </w:rPr>
        <w:t>ჰაინემ უდანაშაულოდ გაიღიმა.</w:t>
      </w:r>
    </w:p>
    <w:p w14:paraId="7AE032CB" w14:textId="77777777" w:rsidR="002B144F" w:rsidRDefault="00000000">
      <w:pPr>
        <w:spacing w:before="269" w:after="269"/>
        <w:ind w:left="120"/>
      </w:pPr>
      <w:r>
        <w:rPr>
          <w:rFonts w:ascii="Times New Roman" w:hAnsi="Times New Roman"/>
          <w:color w:val="000000"/>
        </w:rPr>
        <w:t>- ინანებ, რომ ასე დაუფასებ ხალხს, ძმაო.</w:t>
      </w:r>
    </w:p>
    <w:p w14:paraId="06097D60" w14:textId="77777777" w:rsidR="002B144F" w:rsidRDefault="00000000">
      <w:pPr>
        <w:spacing w:before="269" w:after="269"/>
        <w:ind w:left="120"/>
      </w:pPr>
      <w:r>
        <w:rPr>
          <w:rFonts w:ascii="Times New Roman" w:hAnsi="Times New Roman"/>
          <w:color w:val="000000"/>
        </w:rPr>
        <w:t>ამის თქმის შემდეგ, ჰაინე და მისი კომპანია დიდი აუდიტორიის წინა რიგში გავიდნენ.</w:t>
      </w:r>
    </w:p>
    <w:p w14:paraId="351B8772" w14:textId="77777777" w:rsidR="002B144F" w:rsidRDefault="00000000">
      <w:pPr>
        <w:spacing w:before="269" w:after="269"/>
        <w:ind w:left="120"/>
      </w:pPr>
      <w:r>
        <w:rPr>
          <w:rFonts w:ascii="Times New Roman" w:hAnsi="Times New Roman"/>
          <w:color w:val="000000"/>
        </w:rPr>
        <w:t>- ანოს.</w:t>
      </w:r>
    </w:p>
    <w:p w14:paraId="7C27E366" w14:textId="77777777" w:rsidR="002B144F" w:rsidRDefault="00000000">
      <w:pPr>
        <w:spacing w:before="269" w:after="269"/>
        <w:ind w:left="120"/>
      </w:pPr>
      <w:r>
        <w:rPr>
          <w:rFonts w:ascii="Times New Roman" w:hAnsi="Times New Roman"/>
          <w:color w:val="000000"/>
        </w:rPr>
        <w:t>ელეონორამ ხელით მანიშნა. მივუახლოვდი და ჩამჩურჩულა:</w:t>
      </w:r>
    </w:p>
    <w:p w14:paraId="214BA8BB" w14:textId="77777777" w:rsidR="002B144F" w:rsidRDefault="00000000">
      <w:pPr>
        <w:spacing w:before="269" w:after="269"/>
        <w:ind w:left="120"/>
      </w:pPr>
      <w:r>
        <w:rPr>
          <w:rFonts w:ascii="Times New Roman" w:hAnsi="Times New Roman"/>
          <w:color w:val="000000"/>
        </w:rPr>
        <w:t>- რა გჭირს? გაგაფრთხილე. დაგავიწყდა?</w:t>
      </w:r>
    </w:p>
    <w:p w14:paraId="6E94DE54" w14:textId="77777777" w:rsidR="002B144F" w:rsidRDefault="00000000">
      <w:pPr>
        <w:spacing w:before="269" w:after="269"/>
        <w:ind w:left="120"/>
      </w:pPr>
      <w:r>
        <w:rPr>
          <w:rFonts w:ascii="Times New Roman" w:hAnsi="Times New Roman"/>
          <w:color w:val="000000"/>
        </w:rPr>
        <w:t>- თქვენ თქვით, რომ 2000 წლის განმავლობაში არაფერი შეცვლილა?</w:t>
      </w:r>
    </w:p>
    <w:p w14:paraId="602238E5" w14:textId="77777777" w:rsidR="002B144F" w:rsidRDefault="00000000">
      <w:pPr>
        <w:spacing w:before="269" w:after="269"/>
        <w:ind w:left="120"/>
      </w:pPr>
      <w:r>
        <w:rPr>
          <w:rFonts w:ascii="Times New Roman" w:hAnsi="Times New Roman"/>
          <w:color w:val="000000"/>
        </w:rPr>
        <w:t>ელეონორამ თავი დაუქნია.</w:t>
      </w:r>
    </w:p>
    <w:p w14:paraId="1BED971D" w14:textId="77777777" w:rsidR="002B144F" w:rsidRDefault="00000000">
      <w:pPr>
        <w:spacing w:before="269" w:after="269"/>
        <w:ind w:left="120"/>
      </w:pPr>
      <w:r>
        <w:rPr>
          <w:rFonts w:ascii="Times New Roman" w:hAnsi="Times New Roman"/>
          <w:color w:val="000000"/>
        </w:rPr>
        <w:t>- მაშინ არაფერია სანერვიულო. 2000 წლის წინანდელმა ადამიანებმა ყოველთვის ისწავლეს, რომ შეთქმულების მცდელობა უსარგებლოა.</w:t>
      </w:r>
    </w:p>
    <w:p w14:paraId="04CAF8EC" w14:textId="77777777" w:rsidR="002B144F" w:rsidRDefault="00000000">
      <w:pPr>
        <w:spacing w:before="269" w:after="269"/>
        <w:ind w:left="120"/>
      </w:pPr>
      <w:r>
        <w:rPr>
          <w:rFonts w:ascii="Times New Roman" w:hAnsi="Times New Roman"/>
          <w:color w:val="000000"/>
        </w:rPr>
        <w:t>ჩემი სიტყვების გაგონებაზე ელეონორამ დაბნეულმა პირი გააღო.</w:t>
      </w:r>
    </w:p>
    <w:p w14:paraId="79BC30D9" w14:textId="77777777" w:rsidR="002B144F" w:rsidRDefault="00000000">
      <w:pPr>
        <w:spacing w:before="269" w:after="269"/>
        <w:ind w:left="120"/>
      </w:pPr>
      <w:r>
        <w:rPr>
          <w:rFonts w:ascii="Times New Roman" w:hAnsi="Times New Roman"/>
          <w:color w:val="000000"/>
        </w:rPr>
        <w:t>- რა იყო შენი ნამდვილი სახელი, ანოს?</w:t>
      </w:r>
    </w:p>
    <w:p w14:paraId="43AB0119" w14:textId="77777777" w:rsidR="002B144F" w:rsidRDefault="00000000">
      <w:pPr>
        <w:spacing w:before="269" w:after="269"/>
        <w:ind w:left="120"/>
      </w:pPr>
      <w:r>
        <w:rPr>
          <w:rFonts w:ascii="Times New Roman" w:hAnsi="Times New Roman"/>
          <w:color w:val="000000"/>
        </w:rPr>
        <w:t>- ზუსტად იგივე.</w:t>
      </w:r>
    </w:p>
    <w:p w14:paraId="1255F71F" w14:textId="77777777" w:rsidR="002B144F" w:rsidRDefault="00000000">
      <w:pPr>
        <w:spacing w:before="269" w:after="269"/>
        <w:ind w:left="120"/>
      </w:pPr>
      <w:r>
        <w:rPr>
          <w:rFonts w:ascii="Times New Roman" w:hAnsi="Times New Roman"/>
          <w:color w:val="000000"/>
        </w:rPr>
        <w:t>- ანოს ვოლდიგოდს გულისხმობ?</w:t>
      </w:r>
    </w:p>
    <w:p w14:paraId="06F62E57" w14:textId="77777777" w:rsidR="002B144F" w:rsidRDefault="00000000">
      <w:pPr>
        <w:spacing w:before="269" w:after="269"/>
        <w:ind w:left="120"/>
      </w:pPr>
      <w:r>
        <w:rPr>
          <w:rFonts w:ascii="Times New Roman" w:hAnsi="Times New Roman"/>
          <w:color w:val="000000"/>
        </w:rPr>
        <w:t>თავი დავუქნიე და ელეონორა ღრმად ჩაფიქრდა. როგორც ჩანს, ვერ იხსენებდა.</w:t>
      </w:r>
    </w:p>
    <w:p w14:paraId="2D5C7D6C" w14:textId="77777777" w:rsidR="002B144F" w:rsidRDefault="00000000">
      <w:pPr>
        <w:spacing w:before="269" w:after="269"/>
        <w:ind w:left="120"/>
      </w:pPr>
      <w:r>
        <w:rPr>
          <w:rFonts w:ascii="Times New Roman" w:hAnsi="Times New Roman"/>
          <w:color w:val="000000"/>
        </w:rPr>
        <w:t>— როგორც ჩანს, ხალხს ჩემი სახელი სრულიად დაავიწყდა.</w:t>
      </w:r>
    </w:p>
    <w:p w14:paraId="50446C74" w14:textId="77777777" w:rsidR="002B144F" w:rsidRDefault="00000000">
      <w:pPr>
        <w:spacing w:before="269" w:after="269"/>
        <w:ind w:left="120"/>
      </w:pPr>
      <w:r>
        <w:rPr>
          <w:rFonts w:ascii="Times New Roman" w:hAnsi="Times New Roman"/>
          <w:color w:val="000000"/>
        </w:rPr>
        <w:t>„მაშინაც კი, თუ ცნობილი დემონი ხარ, მაინც ფრთხილად უნდა იყო“, - გამაფრთხილა ელეონორამ და შემობრუნდა.</w:t>
      </w:r>
    </w:p>
    <w:p w14:paraId="6C017E45" w14:textId="77777777" w:rsidR="002B144F" w:rsidRDefault="00000000">
      <w:pPr>
        <w:spacing w:before="269" w:after="269"/>
        <w:ind w:left="120"/>
      </w:pPr>
      <w:r>
        <w:rPr>
          <w:rFonts w:ascii="Times New Roman" w:hAnsi="Times New Roman"/>
          <w:color w:val="000000"/>
        </w:rPr>
        <w:t>- ელეონორა.</w:t>
      </w:r>
    </w:p>
    <w:p w14:paraId="10561EFF" w14:textId="77777777" w:rsidR="002B144F" w:rsidRDefault="00000000">
      <w:pPr>
        <w:spacing w:before="269" w:after="269"/>
        <w:ind w:left="120"/>
      </w:pPr>
      <w:r>
        <w:rPr>
          <w:rFonts w:ascii="Times New Roman" w:hAnsi="Times New Roman"/>
          <w:color w:val="000000"/>
        </w:rPr>
        <w:t>თავი ჩემსკენ მოაბრუნა. ელეონორამ თითქოს თვალებით იკითხა: „კიდევ რა?“</w:t>
      </w:r>
    </w:p>
    <w:p w14:paraId="52EFCEEA" w14:textId="77777777" w:rsidR="002B144F" w:rsidRDefault="00000000">
      <w:pPr>
        <w:spacing w:before="269" w:after="269"/>
        <w:ind w:left="120"/>
      </w:pPr>
      <w:r>
        <w:rPr>
          <w:rFonts w:ascii="Times New Roman" w:hAnsi="Times New Roman"/>
          <w:color w:val="000000"/>
        </w:rPr>
        <w:t>— რა გქვია ხელახლა დაბადებამდე?</w:t>
      </w:r>
    </w:p>
    <w:p w14:paraId="54E1BC46" w14:textId="77777777" w:rsidR="002B144F" w:rsidRDefault="00000000">
      <w:pPr>
        <w:spacing w:before="269" w:after="269"/>
        <w:ind w:left="120"/>
      </w:pPr>
      <w:r>
        <w:rPr>
          <w:rFonts w:ascii="Times New Roman" w:hAnsi="Times New Roman"/>
          <w:color w:val="000000"/>
        </w:rPr>
        <w:t>- ისევე როგორც შენს შემთხვევაში, მე ყოველთვის ელეონორას მეძახდნენ.</w:t>
      </w:r>
    </w:p>
    <w:p w14:paraId="7300BE64" w14:textId="77777777" w:rsidR="002B144F" w:rsidRDefault="00000000">
      <w:pPr>
        <w:spacing w:before="269" w:after="269"/>
        <w:ind w:left="120"/>
      </w:pPr>
      <w:r>
        <w:rPr>
          <w:rFonts w:ascii="Times New Roman" w:hAnsi="Times New Roman"/>
          <w:color w:val="000000"/>
        </w:rPr>
        <w:lastRenderedPageBreak/>
        <w:t>აზესიონის ყველა მნიშვნელოვანი ფიგურა კარგად მახსოვს, მაგრამ მისი სახელი ნამდვილად არ გამიგია. მას შეუძლია უშუალოდ დაინახოს საძირკველი. ძნელი წარმოსადგენია, რომ ასეთი ადამიანის სახელი მითიურ ეპოქაშიც კი უცნობი დარჩეს.</w:t>
      </w:r>
    </w:p>
    <w:p w14:paraId="7E94F0EB" w14:textId="77777777" w:rsidR="002B144F" w:rsidRDefault="00000000">
      <w:pPr>
        <w:spacing w:before="269" w:after="269"/>
        <w:ind w:left="120"/>
      </w:pPr>
      <w:r>
        <w:rPr>
          <w:rFonts w:ascii="Times New Roman" w:hAnsi="Times New Roman"/>
          <w:color w:val="000000"/>
        </w:rPr>
        <w:t>- არამგონია ანოსი გავიცნოთ, რადგან საერთოდ არ მახსოვხარ.</w:t>
      </w:r>
    </w:p>
    <w:p w14:paraId="32EB6B79" w14:textId="77777777" w:rsidR="002B144F" w:rsidRDefault="00000000">
      <w:pPr>
        <w:spacing w:before="269" w:after="269"/>
        <w:ind w:left="120"/>
      </w:pPr>
      <w:r>
        <w:rPr>
          <w:rFonts w:ascii="Times New Roman" w:hAnsi="Times New Roman"/>
          <w:color w:val="000000"/>
        </w:rPr>
        <w:t>წარსული ცხოვრებების მოგონებები აქვს? ანუ, დიდი ალბათობით, ჩემი რეინკარნაციის შემდეგ დაიბადა. ეს მას შემდეგაც უნდა მომხდარიყო, რაც დემონთა მბრძანებლის, ტირანის სახელი ავოს დილჰევიად გადაიწერა.</w:t>
      </w:r>
    </w:p>
    <w:p w14:paraId="0C86BD6D" w14:textId="77777777" w:rsidR="002B144F" w:rsidRDefault="00000000">
      <w:pPr>
        <w:spacing w:before="269" w:after="269"/>
        <w:ind w:left="120"/>
      </w:pPr>
      <w:r>
        <w:rPr>
          <w:rFonts w:ascii="Times New Roman" w:hAnsi="Times New Roman"/>
          <w:color w:val="000000"/>
        </w:rPr>
        <w:t>- ნახვამდის.</w:t>
      </w:r>
    </w:p>
    <w:p w14:paraId="281DC87B" w14:textId="77777777" w:rsidR="002B144F" w:rsidRDefault="00000000">
      <w:pPr>
        <w:spacing w:before="269" w:after="269"/>
        <w:ind w:left="120"/>
      </w:pPr>
      <w:r>
        <w:rPr>
          <w:rFonts w:ascii="Times New Roman" w:hAnsi="Times New Roman"/>
          <w:color w:val="000000"/>
        </w:rPr>
        <w:t>ის ჰაინესთან და მის ამხანაგებთან წავიდა.</w:t>
      </w:r>
    </w:p>
    <w:p w14:paraId="19A0CDE9" w14:textId="77777777" w:rsidR="002B144F" w:rsidRDefault="00000000">
      <w:pPr>
        <w:spacing w:before="269" w:after="269"/>
        <w:ind w:left="120"/>
      </w:pPr>
      <w:r>
        <w:rPr>
          <w:rFonts w:ascii="Times New Roman" w:hAnsi="Times New Roman"/>
          <w:color w:val="000000"/>
        </w:rPr>
        <w:t>„როდის შეხვდით?“ გაკვირვებულმა იკითხა მიშამ.</w:t>
      </w:r>
    </w:p>
    <w:p w14:paraId="4908121A" w14:textId="77777777" w:rsidR="002B144F" w:rsidRDefault="00000000">
      <w:pPr>
        <w:spacing w:before="269" w:after="269"/>
        <w:ind w:left="120"/>
      </w:pPr>
      <w:r>
        <w:rPr>
          <w:rFonts w:ascii="Times New Roman" w:hAnsi="Times New Roman"/>
          <w:color w:val="000000"/>
        </w:rPr>
        <w:t>- ჩვენი გაირადიტში ჩასვლის დღეს.</w:t>
      </w:r>
    </w:p>
    <w:p w14:paraId="55AB3A99" w14:textId="77777777" w:rsidR="002B144F" w:rsidRDefault="00000000">
      <w:pPr>
        <w:spacing w:before="269" w:after="269"/>
        <w:ind w:left="120"/>
      </w:pPr>
      <w:r>
        <w:rPr>
          <w:rFonts w:ascii="Times New Roman" w:hAnsi="Times New Roman"/>
          <w:color w:val="000000"/>
        </w:rPr>
        <w:t>მიშამ ყურადღებით შეხედა ელეონორას, რომელიც წინა რიგში იჯდა.</w:t>
      </w:r>
    </w:p>
    <w:p w14:paraId="24F3E08B" w14:textId="77777777" w:rsidR="002B144F" w:rsidRDefault="00000000">
      <w:pPr>
        <w:spacing w:before="269" w:after="269"/>
        <w:ind w:left="120"/>
      </w:pPr>
      <w:r>
        <w:rPr>
          <w:rFonts w:ascii="Times New Roman" w:hAnsi="Times New Roman"/>
          <w:color w:val="000000"/>
        </w:rPr>
        <w:t>— ...ის სევდიანად გამოიყურება... — ...ის სევდიანად გამოიყურება...</w:t>
      </w:r>
    </w:p>
    <w:p w14:paraId="3AF9E99F" w14:textId="77777777" w:rsidR="002B144F" w:rsidRDefault="00000000">
      <w:pPr>
        <w:spacing w:before="269" w:after="269"/>
        <w:ind w:left="120"/>
      </w:pPr>
      <w:r>
        <w:rPr>
          <w:rFonts w:ascii="Times New Roman" w:hAnsi="Times New Roman"/>
          <w:color w:val="000000"/>
        </w:rPr>
        <w:t>- ელეონორა?</w:t>
      </w:r>
    </w:p>
    <w:p w14:paraId="20844A49" w14:textId="77777777" w:rsidR="002B144F" w:rsidRDefault="00000000">
      <w:pPr>
        <w:spacing w:before="269" w:after="269"/>
        <w:ind w:left="120"/>
      </w:pPr>
      <w:r>
        <w:rPr>
          <w:rFonts w:ascii="Times New Roman" w:hAnsi="Times New Roman"/>
          <w:color w:val="000000"/>
        </w:rPr>
        <w:t>მიშამ თავი დაუქნია.</w:t>
      </w:r>
    </w:p>
    <w:p w14:paraId="0E229DFA" w14:textId="77777777" w:rsidR="002B144F" w:rsidRDefault="00000000">
      <w:pPr>
        <w:spacing w:before="269" w:after="269"/>
        <w:ind w:left="120"/>
      </w:pPr>
      <w:r>
        <w:rPr>
          <w:rFonts w:ascii="Times New Roman" w:hAnsi="Times New Roman"/>
          <w:color w:val="000000"/>
        </w:rPr>
        <w:t>— არ ფიქრობ, რომ მას საკმაოდ უდარდელი ხასიათი აქვს?</w:t>
      </w:r>
    </w:p>
    <w:p w14:paraId="61132FEC" w14:textId="77777777" w:rsidR="002B144F" w:rsidRDefault="00000000">
      <w:pPr>
        <w:spacing w:before="269" w:after="269"/>
        <w:ind w:left="120"/>
      </w:pPr>
      <w:r>
        <w:rPr>
          <w:rFonts w:ascii="Times New Roman" w:hAnsi="Times New Roman"/>
          <w:color w:val="000000"/>
        </w:rPr>
        <w:t>- გარეთ, კი.</w:t>
      </w:r>
    </w:p>
    <w:p w14:paraId="3822621A" w14:textId="77777777" w:rsidR="002B144F" w:rsidRDefault="00000000">
      <w:pPr>
        <w:spacing w:before="269" w:after="269"/>
        <w:ind w:left="120"/>
      </w:pPr>
      <w:r>
        <w:rPr>
          <w:rFonts w:ascii="Times New Roman" w:hAnsi="Times New Roman"/>
          <w:color w:val="000000"/>
        </w:rPr>
        <w:t>ელეონორას გავხედე, მაგრამ მას ისევ იგივე უდარდელი და მოდუნებული გამომეტყველება ჰქონდა სახეზე.</w:t>
      </w:r>
    </w:p>
    <w:p w14:paraId="1A1A5278" w14:textId="77777777" w:rsidR="002B144F" w:rsidRDefault="00000000">
      <w:pPr>
        <w:spacing w:before="269" w:after="269"/>
        <w:ind w:left="120"/>
      </w:pPr>
      <w:r>
        <w:rPr>
          <w:rFonts w:ascii="Times New Roman" w:hAnsi="Times New Roman"/>
          <w:color w:val="000000"/>
        </w:rPr>
        <w:t>- მაგრამ შეიძლება ვცდებოდე.</w:t>
      </w:r>
    </w:p>
    <w:p w14:paraId="7EDA82F5" w14:textId="77777777" w:rsidR="002B144F" w:rsidRDefault="00000000">
      <w:pPr>
        <w:spacing w:before="269" w:after="269"/>
        <w:ind w:left="120"/>
      </w:pPr>
      <w:r>
        <w:rPr>
          <w:rFonts w:ascii="Times New Roman" w:hAnsi="Times New Roman"/>
          <w:color w:val="000000"/>
        </w:rPr>
        <w:t>— ძნელია მისი გაგება?</w:t>
      </w:r>
    </w:p>
    <w:p w14:paraId="1FDEE824" w14:textId="77777777" w:rsidR="002B144F" w:rsidRDefault="00000000">
      <w:pPr>
        <w:spacing w:before="269" w:after="269"/>
        <w:ind w:left="120"/>
      </w:pPr>
      <w:r>
        <w:rPr>
          <w:rFonts w:ascii="Times New Roman" w:hAnsi="Times New Roman"/>
          <w:color w:val="000000"/>
        </w:rPr>
        <w:t>მიშამ თავი დაუქნია.</w:t>
      </w:r>
    </w:p>
    <w:p w14:paraId="457C7FB9" w14:textId="77777777" w:rsidR="002B144F" w:rsidRDefault="00000000">
      <w:pPr>
        <w:spacing w:before="269" w:after="269"/>
        <w:ind w:left="120"/>
      </w:pPr>
      <w:r>
        <w:rPr>
          <w:rFonts w:ascii="Times New Roman" w:hAnsi="Times New Roman"/>
          <w:color w:val="000000"/>
        </w:rPr>
        <w:t>- დაივიწყე.</w:t>
      </w:r>
    </w:p>
    <w:p w14:paraId="543CC375" w14:textId="77777777" w:rsidR="002B144F" w:rsidRDefault="00000000">
      <w:pPr>
        <w:spacing w:before="269" w:after="269"/>
        <w:ind w:left="120"/>
      </w:pPr>
      <w:r>
        <w:rPr>
          <w:rFonts w:ascii="Times New Roman" w:hAnsi="Times New Roman"/>
          <w:color w:val="000000"/>
        </w:rPr>
        <w:t>- არა.</w:t>
      </w:r>
    </w:p>
    <w:p w14:paraId="3A2344E2" w14:textId="77777777" w:rsidR="002B144F" w:rsidRDefault="00000000">
      <w:pPr>
        <w:spacing w:before="269" w:after="269"/>
        <w:ind w:left="120"/>
      </w:pPr>
      <w:r>
        <w:rPr>
          <w:rFonts w:ascii="Times New Roman" w:hAnsi="Times New Roman"/>
          <w:color w:val="000000"/>
        </w:rPr>
        <w:t xml:space="preserve">ყოველ შემთხვევაში, ელეონორამ ნამდვილად იცის რაღაც გმირთა აკადემიის გეგმების შესახებ. და ის არ ეთანხმება მათ. წინააღმდეგ შემთხვევაში, ის არ გამაფრთხილებდა. და </w:t>
      </w:r>
      <w:r>
        <w:rPr>
          <w:rFonts w:ascii="Times New Roman" w:hAnsi="Times New Roman"/>
          <w:color w:val="000000"/>
        </w:rPr>
        <w:lastRenderedPageBreak/>
        <w:t>თუ ასეა, გასაკვირი არ არის, რომ დაუდევრობის ნიღბის მიღმა ის სინამდვილეში იტანჯება.</w:t>
      </w:r>
    </w:p>
    <w:p w14:paraId="761662B9" w14:textId="77777777" w:rsidR="002B144F" w:rsidRDefault="00000000">
      <w:pPr>
        <w:spacing w:before="269" w:after="269"/>
        <w:ind w:left="120"/>
      </w:pPr>
      <w:r>
        <w:rPr>
          <w:rFonts w:ascii="Times New Roman" w:hAnsi="Times New Roman"/>
          <w:color w:val="000000"/>
        </w:rPr>
        <w:t>— არ დამავიწყდება.</w:t>
      </w:r>
    </w:p>
    <w:p w14:paraId="53D63E21" w14:textId="77777777" w:rsidR="002B144F" w:rsidRDefault="00000000">
      <w:pPr>
        <w:spacing w:before="269" w:after="269"/>
        <w:ind w:left="120"/>
      </w:pPr>
      <w:r>
        <w:rPr>
          <w:rFonts w:ascii="Times New Roman" w:hAnsi="Times New Roman"/>
          <w:color w:val="000000"/>
        </w:rPr>
        <w:t>მიშამ რამდენჯერმე დაახამხამა თვალები და შემდეგ ოდნავ გაიღიმა.</w:t>
      </w:r>
    </w:p>
    <w:p w14:paraId="5D1A599E" w14:textId="77777777" w:rsidR="002B144F" w:rsidRDefault="00000000">
      <w:pPr>
        <w:spacing w:before="269" w:after="269"/>
        <w:ind w:left="120"/>
      </w:pPr>
      <w:r>
        <w:rPr>
          <w:rFonts w:ascii="Times New Roman" w:hAnsi="Times New Roman"/>
          <w:color w:val="000000"/>
        </w:rPr>
        <w:t>- კეთილი ხარ.</w:t>
      </w:r>
    </w:p>
    <w:p w14:paraId="56ECF63D" w14:textId="77777777" w:rsidR="002B144F" w:rsidRDefault="00000000">
      <w:pPr>
        <w:spacing w:before="269" w:after="269"/>
        <w:ind w:left="120"/>
      </w:pPr>
      <w:r>
        <w:rPr>
          <w:rFonts w:ascii="Times New Roman" w:hAnsi="Times New Roman"/>
          <w:color w:val="000000"/>
        </w:rPr>
        <w:t>- რას ლაპარაკობ, უბრალოდ კარგი, ჯადოსნური თვალები გაქვს.</w:t>
      </w:r>
    </w:p>
    <w:p w14:paraId="5BAF54F4" w14:textId="77777777" w:rsidR="002B144F" w:rsidRDefault="00000000">
      <w:pPr>
        <w:spacing w:before="269" w:after="269"/>
        <w:ind w:left="120"/>
      </w:pPr>
      <w:r>
        <w:rPr>
          <w:rFonts w:ascii="Times New Roman" w:hAnsi="Times New Roman"/>
          <w:color w:val="000000"/>
        </w:rPr>
        <w:t>მიშამ თავი გააქნია.</w:t>
      </w:r>
    </w:p>
    <w:p w14:paraId="705B09D3" w14:textId="77777777" w:rsidR="002B144F" w:rsidRDefault="00000000">
      <w:pPr>
        <w:spacing w:before="269" w:after="269"/>
        <w:ind w:left="120"/>
      </w:pPr>
      <w:r>
        <w:rPr>
          <w:rFonts w:ascii="Times New Roman" w:hAnsi="Times New Roman"/>
          <w:color w:val="000000"/>
        </w:rPr>
        <w:t>— ელეონორას.</w:t>
      </w:r>
    </w:p>
    <w:p w14:paraId="6F94E726" w14:textId="77777777" w:rsidR="002B144F" w:rsidRDefault="00000000">
      <w:pPr>
        <w:spacing w:before="269" w:after="269"/>
        <w:ind w:left="120"/>
      </w:pPr>
      <w:r>
        <w:rPr>
          <w:rFonts w:ascii="Times New Roman" w:hAnsi="Times New Roman"/>
          <w:color w:val="000000"/>
        </w:rPr>
        <w:t>- გგონია, ზედმეტად შემაწუხებელი ვარ?</w:t>
      </w:r>
    </w:p>
    <w:p w14:paraId="3E74949E" w14:textId="77777777" w:rsidR="002B144F" w:rsidRDefault="00000000">
      <w:pPr>
        <w:spacing w:before="269" w:after="269"/>
        <w:ind w:left="120"/>
      </w:pPr>
      <w:r>
        <w:rPr>
          <w:rFonts w:ascii="Times New Roman" w:hAnsi="Times New Roman"/>
          <w:color w:val="000000"/>
        </w:rPr>
        <w:t>- მართლა?</w:t>
      </w:r>
    </w:p>
    <w:p w14:paraId="197635F6" w14:textId="77777777" w:rsidR="002B144F" w:rsidRDefault="00000000">
      <w:pPr>
        <w:spacing w:before="269" w:after="269"/>
        <w:ind w:left="120"/>
      </w:pPr>
      <w:r>
        <w:rPr>
          <w:rFonts w:ascii="Times New Roman" w:hAnsi="Times New Roman"/>
          <w:color w:val="000000"/>
        </w:rPr>
        <w:t>- როგორც ჩანს, მან იცის, რა მოხდა ჩემი რეინკარნაციის დროს. შესაძლოა, ამან ავოს დილჰევიასთან მიმიყვანოს.</w:t>
      </w:r>
    </w:p>
    <w:p w14:paraId="6700D98F" w14:textId="77777777" w:rsidR="002B144F" w:rsidRDefault="00000000">
      <w:pPr>
        <w:spacing w:before="269" w:after="269"/>
        <w:ind w:left="120"/>
      </w:pPr>
      <w:r>
        <w:rPr>
          <w:rFonts w:ascii="Times New Roman" w:hAnsi="Times New Roman"/>
          <w:color w:val="000000"/>
        </w:rPr>
        <w:t>მიშამ ყურადღებით შემომხედა.</w:t>
      </w:r>
    </w:p>
    <w:p w14:paraId="26A72FD2" w14:textId="77777777" w:rsidR="002B144F" w:rsidRDefault="00000000">
      <w:pPr>
        <w:spacing w:before="269" w:after="269"/>
        <w:ind w:left="120"/>
      </w:pPr>
      <w:r>
        <w:rPr>
          <w:rFonts w:ascii="Times New Roman" w:hAnsi="Times New Roman"/>
          <w:color w:val="000000"/>
        </w:rPr>
        <w:t>„თუ ის მათ წვრილმან ინტრიგებში ჩაითრია, სიამოვნებით დავეხმარები.“</w:t>
      </w:r>
    </w:p>
    <w:p w14:paraId="76E26234" w14:textId="77777777" w:rsidR="002B144F" w:rsidRDefault="00000000">
      <w:pPr>
        <w:spacing w:before="269" w:after="269"/>
        <w:ind w:left="120"/>
      </w:pPr>
      <w:r>
        <w:rPr>
          <w:rFonts w:ascii="Times New Roman" w:hAnsi="Times New Roman"/>
          <w:color w:val="000000"/>
        </w:rPr>
        <w:t>მიშამ გაიღიმა.</w:t>
      </w:r>
    </w:p>
    <w:p w14:paraId="65DE59B4" w14:textId="77777777" w:rsidR="002B144F" w:rsidRDefault="00000000">
      <w:pPr>
        <w:spacing w:before="269" w:after="269"/>
        <w:ind w:left="120"/>
      </w:pPr>
      <w:r>
        <w:rPr>
          <w:rFonts w:ascii="Times New Roman" w:hAnsi="Times New Roman"/>
          <w:color w:val="000000"/>
        </w:rPr>
        <w:t>- ძალიან შენს სულში.</w:t>
      </w:r>
    </w:p>
    <w:p w14:paraId="1E242F20" w14:textId="77777777" w:rsidR="002B144F" w:rsidRDefault="00000000">
      <w:pPr>
        <w:spacing w:before="269" w:after="269"/>
        <w:ind w:left="120"/>
      </w:pPr>
      <w:r>
        <w:rPr>
          <w:rFonts w:ascii="Times New Roman" w:hAnsi="Times New Roman"/>
          <w:color w:val="000000"/>
        </w:rPr>
        <w:t>მიშა თითქოს ზუსტად ხვდებოდა, რა ხდებოდა ჩემი სულის სიღრმეში. ეს რატომღაც შემაშფოთებელია.</w:t>
      </w:r>
    </w:p>
    <w:p w14:paraId="6D30A534" w14:textId="77777777" w:rsidR="002B144F" w:rsidRDefault="00000000">
      <w:pPr>
        <w:spacing w:before="269" w:after="269"/>
        <w:ind w:left="120"/>
      </w:pPr>
      <w:r>
        <w:rPr>
          <w:rFonts w:ascii="Times New Roman" w:hAnsi="Times New Roman"/>
          <w:color w:val="000000"/>
        </w:rPr>
        <w:t>— იქნებ დავჯდეთ?</w:t>
      </w:r>
    </w:p>
    <w:p w14:paraId="7E3EC023" w14:textId="77777777" w:rsidR="002B144F" w:rsidRDefault="00000000">
      <w:pPr>
        <w:spacing w:before="269" w:after="269"/>
        <w:ind w:left="120"/>
      </w:pPr>
      <w:r>
        <w:rPr>
          <w:rFonts w:ascii="Times New Roman" w:hAnsi="Times New Roman"/>
          <w:color w:val="000000"/>
        </w:rPr>
        <w:t>- მოდით.</w:t>
      </w:r>
    </w:p>
    <w:p w14:paraId="485DEF7B" w14:textId="77777777" w:rsidR="002B144F" w:rsidRDefault="00000000">
      <w:pPr>
        <w:spacing w:before="269" w:after="269"/>
        <w:ind w:left="120"/>
      </w:pPr>
      <w:r>
        <w:rPr>
          <w:rFonts w:ascii="Times New Roman" w:hAnsi="Times New Roman"/>
          <w:color w:val="000000"/>
        </w:rPr>
        <w:t>აუდიტორიაში ადგილები ორ დიდ სექციად იყო დაყოფილი. მათზე გაკრული აბრების მიხედვით, ცენტრში, დაფის მარჯვენა მხარეს ადგილები გმირების აკადემიისთვის იყო განკუთვნილი, ხოლო მარცხენა მხარეს - დემონთა მბრძანებლის აკადემიისთვის.</w:t>
      </w:r>
    </w:p>
    <w:p w14:paraId="56B929C2" w14:textId="77777777" w:rsidR="002B144F" w:rsidRDefault="00000000">
      <w:pPr>
        <w:spacing w:before="269" w:after="269"/>
        <w:ind w:left="120"/>
      </w:pPr>
      <w:r>
        <w:rPr>
          <w:rFonts w:ascii="Times New Roman" w:hAnsi="Times New Roman"/>
          <w:color w:val="000000"/>
        </w:rPr>
        <w:t>მე და მიშა მარცხენა მხარეს გავედით და სადღაც შუაში დავსხედით. გარკვეული დროის შემდეგ, აკადემიაში მოსული სტუდენტები ერთმანეთის მიყოლებით აუდიტორიაში შესვლას შეუდგნენ. აქვე შეიკრიბნენ მიშა, საშა, საიმპერატორო ოჯახების წევრების ჯგუფი, გულშემატკივრთა კავშირი.</w:t>
      </w:r>
    </w:p>
    <w:p w14:paraId="1883DCC8" w14:textId="77777777" w:rsidR="002B144F" w:rsidRDefault="00000000">
      <w:pPr>
        <w:spacing w:before="269" w:after="269"/>
        <w:ind w:left="120"/>
      </w:pPr>
      <w:r>
        <w:rPr>
          <w:rFonts w:ascii="Times New Roman" w:hAnsi="Times New Roman"/>
          <w:color w:val="000000"/>
        </w:rPr>
        <w:lastRenderedPageBreak/>
        <w:t>გმირთა აკადემიის სტუდენტებიც სრული შემადგენლობით მივიდნენ და მარჯვენა მხარეს ყველა ადგილი დაიკავეს, მხოლოდ ერთი დარჩა. ისევე, როგორც დემონთა მბრძანებლის აკადემიის სტუდენტები შავ-თეთრ ფორმაში მყოფ სტუდენტებად გაიყვნენ, გმირთა აკადემიის სტუდენტებს შორის იყვნენ ზოგმა ჟოლოსფერი, ზოგმა კი მუქი ლურჯი ფორმები.</w:t>
      </w:r>
    </w:p>
    <w:p w14:paraId="15B9AE50" w14:textId="77777777" w:rsidR="002B144F" w:rsidRDefault="00000000">
      <w:pPr>
        <w:spacing w:before="269" w:after="269"/>
        <w:ind w:left="120"/>
      </w:pPr>
      <w:r>
        <w:rPr>
          <w:rFonts w:ascii="Times New Roman" w:hAnsi="Times New Roman"/>
          <w:color w:val="000000"/>
        </w:rPr>
        <w:t>ლედრიანოს, ლაოსისა და ჰაინეს ჟოლოსფერ ფორმაში გამოწყობილი სტუდენტები, ალბათ, რჩეული კლასის „გერგა კანონის“ სტუდენტები იყვნენ. აქ ძნელად თუ შევცდები, იმის გათვალისწინებით, რომ ჟოლოსფერ ფორმაში გამოწყობილი სტუდენტები ძალიან ცოტანი იყვნენ.</w:t>
      </w:r>
    </w:p>
    <w:p w14:paraId="0F60FBBF" w14:textId="77777777" w:rsidR="002B144F" w:rsidRDefault="00000000">
      <w:pPr>
        <w:spacing w:before="269" w:after="269"/>
        <w:ind w:left="120"/>
      </w:pPr>
      <w:r>
        <w:rPr>
          <w:rFonts w:ascii="Times New Roman" w:hAnsi="Times New Roman"/>
          <w:color w:val="000000"/>
        </w:rPr>
        <w:t>გაკვეთილი იწყებოდა. ვიღაცამ ზურგში ხელი ჩამარტყა.</w:t>
      </w:r>
    </w:p>
    <w:p w14:paraId="16A68935" w14:textId="77777777" w:rsidR="002B144F" w:rsidRDefault="00000000">
      <w:pPr>
        <w:spacing w:before="269" w:after="269"/>
        <w:ind w:left="120"/>
      </w:pPr>
      <w:r>
        <w:rPr>
          <w:rFonts w:ascii="Times New Roman" w:hAnsi="Times New Roman"/>
          <w:color w:val="000000"/>
        </w:rPr>
        <w:t>„ბატონო ანოს, რეის შესახებ რას იტყვით?“ შეშფოთებულმა იკითხა მიშამ.</w:t>
      </w:r>
    </w:p>
    <w:p w14:paraId="0DEA8049" w14:textId="77777777" w:rsidR="002B144F" w:rsidRDefault="00000000">
      <w:pPr>
        <w:spacing w:before="269" w:after="269"/>
        <w:ind w:left="120"/>
      </w:pPr>
      <w:r>
        <w:rPr>
          <w:rFonts w:ascii="Times New Roman" w:hAnsi="Times New Roman"/>
          <w:color w:val="000000"/>
        </w:rPr>
        <w:t>სხვათა შორის, ის ჯერ კიდევ არ მოსულა.</w:t>
      </w:r>
    </w:p>
    <w:p w14:paraId="784835AD" w14:textId="77777777" w:rsidR="002B144F" w:rsidRDefault="00000000">
      <w:pPr>
        <w:spacing w:before="269" w:after="269"/>
        <w:ind w:left="120"/>
      </w:pPr>
      <w:r>
        <w:rPr>
          <w:rFonts w:ascii="Times New Roman" w:hAnsi="Times New Roman"/>
          <w:color w:val="000000"/>
        </w:rPr>
        <w:t>- ისევ საწოლში დაბრუნდა.</w:t>
      </w:r>
    </w:p>
    <w:p w14:paraId="054020CB" w14:textId="77777777" w:rsidR="002B144F" w:rsidRDefault="00000000">
      <w:pPr>
        <w:spacing w:before="269" w:after="269"/>
        <w:ind w:left="120"/>
      </w:pPr>
      <w:r>
        <w:rPr>
          <w:rFonts w:ascii="Times New Roman" w:hAnsi="Times New Roman"/>
          <w:color w:val="000000"/>
        </w:rPr>
        <w:t>და როგორც ჩანს, ის არასდროს გაღვიძებია. თუმცა, თავხედი იყო, იმის გათვალისწინებით, რომ დღეს გაკვეთილების პირველი დღეა.</w:t>
      </w:r>
    </w:p>
    <w:p w14:paraId="0836B170" w14:textId="77777777" w:rsidR="002B144F" w:rsidRDefault="00000000">
      <w:pPr>
        <w:spacing w:before="269" w:after="269"/>
        <w:ind w:left="120"/>
      </w:pPr>
      <w:r>
        <w:rPr>
          <w:rFonts w:ascii="Times New Roman" w:hAnsi="Times New Roman"/>
          <w:color w:val="000000"/>
        </w:rPr>
        <w:t>- კარგი, ეს მხოლოდ გაკვეთილებია. მე მას ვიცნობ. თუნდაც დააგვიანოს, მაინც უმანკო გამომეტყველებით გამოჩნდება.</w:t>
      </w:r>
    </w:p>
    <w:p w14:paraId="3541D72D" w14:textId="77777777" w:rsidR="002B144F" w:rsidRDefault="00000000">
      <w:pPr>
        <w:spacing w:before="269" w:after="269"/>
        <w:ind w:left="120"/>
      </w:pPr>
      <w:r>
        <w:rPr>
          <w:rFonts w:ascii="Times New Roman" w:hAnsi="Times New Roman"/>
          <w:color w:val="000000"/>
        </w:rPr>
        <w:t>- აჰა-ჰა... კი...</w:t>
      </w:r>
    </w:p>
    <w:p w14:paraId="39E8A9BF" w14:textId="77777777" w:rsidR="002B144F" w:rsidRDefault="00000000">
      <w:pPr>
        <w:spacing w:before="269" w:after="269"/>
        <w:ind w:left="120"/>
      </w:pPr>
      <w:r>
        <w:rPr>
          <w:rFonts w:ascii="Times New Roman" w:hAnsi="Times New Roman"/>
          <w:color w:val="000000"/>
        </w:rPr>
        <w:t>გაკვეთილის დაწყების ზარი დაირეკა. დემონ მბრძანებლის აკადემიასთან შედარებით, მას უფრო რბილი ტონი ჰქონდა. ზარის დარეკვიდან მალევე, კლასში მენო შემოვიდა, რომელსაც მკაცრი გამომეტყველების შუახნის მამაკაცი მოჰყვა.</w:t>
      </w:r>
    </w:p>
    <w:p w14:paraId="2DC4DA68" w14:textId="77777777" w:rsidR="002B144F" w:rsidRDefault="00000000">
      <w:pPr>
        <w:spacing w:before="269" w:after="269"/>
        <w:ind w:left="120"/>
      </w:pPr>
      <w:r>
        <w:rPr>
          <w:rFonts w:ascii="Times New Roman" w:hAnsi="Times New Roman"/>
          <w:color w:val="000000"/>
        </w:rPr>
        <w:t>წითელი მოსასხამი ეცვა და სახეზე დაძაბული გამომეტყველება ჰქონდა. ალბათ გმირთა აკადემიის მასწავლებელი იყო.</w:t>
      </w:r>
    </w:p>
    <w:p w14:paraId="73FB8F56" w14:textId="77777777" w:rsidR="002B144F" w:rsidRDefault="00000000">
      <w:pPr>
        <w:spacing w:before="269" w:after="269"/>
        <w:ind w:left="120"/>
      </w:pPr>
      <w:r>
        <w:rPr>
          <w:rFonts w:ascii="Times New Roman" w:hAnsi="Times New Roman"/>
          <w:color w:val="000000"/>
        </w:rPr>
        <w:t>„დაჯექით“, თქვა კაცმა დაბალი ხმით.</w:t>
      </w:r>
    </w:p>
    <w:p w14:paraId="14B6C1FE" w14:textId="77777777" w:rsidR="002B144F" w:rsidRDefault="00000000">
      <w:pPr>
        <w:spacing w:before="269" w:after="269"/>
        <w:ind w:left="120"/>
      </w:pPr>
      <w:r>
        <w:rPr>
          <w:rFonts w:ascii="Times New Roman" w:hAnsi="Times New Roman"/>
          <w:color w:val="000000"/>
        </w:rPr>
        <w:t>ამის შემდეგ, სტუდენტები, რომლებიც აქამდე ფეხზე იდგნენ, თავიანთ ადგილებზე დასხდნენ.</w:t>
      </w:r>
    </w:p>
    <w:p w14:paraId="423CE88B" w14:textId="77777777" w:rsidR="002B144F" w:rsidRDefault="00000000">
      <w:pPr>
        <w:spacing w:before="269" w:after="269"/>
        <w:ind w:left="120"/>
      </w:pPr>
      <w:r>
        <w:rPr>
          <w:rFonts w:ascii="Times New Roman" w:hAnsi="Times New Roman"/>
          <w:color w:val="000000"/>
        </w:rPr>
        <w:t>„დღეს ვიწყებთ გაცვლით პროგრამას, რომლის შესახებაც დიდი ხანია იცით. დემონთა მბრძანებლის აკადემიის ბატონებო, მე დიეგო კანონ იჯეისიკა ვარ. მე ვარ გმირთა აკადემიის დირექტორი და შერჩეული კლასის, „ჯერგა კანონის“ დამრიგებელი.“</w:t>
      </w:r>
    </w:p>
    <w:p w14:paraId="35B1E9F9" w14:textId="77777777" w:rsidR="002B144F" w:rsidRDefault="00000000">
      <w:pPr>
        <w:spacing w:before="269" w:after="269"/>
        <w:ind w:left="120"/>
      </w:pPr>
      <w:r>
        <w:rPr>
          <w:rFonts w:ascii="Times New Roman" w:hAnsi="Times New Roman"/>
          <w:color w:val="000000"/>
        </w:rPr>
        <w:lastRenderedPageBreak/>
        <w:t>ანუ არჩეულ კლასს თავად აკადემიის დირექტორი ხელმძღვანელობს? როგორც ჩანს, ის საკმაოდ გულმოდგინეა. გმირების შთამომავლების სახელებით თუ ვიმსჯელებთ, დიეგოც კანონის რეინკარნაციად უნდა ჩაითვალოს.</w:t>
      </w:r>
    </w:p>
    <w:p w14:paraId="0569C842" w14:textId="77777777" w:rsidR="002B144F" w:rsidRDefault="00000000">
      <w:pPr>
        <w:spacing w:before="269" w:after="269"/>
        <w:ind w:left="120"/>
      </w:pPr>
      <w:r>
        <w:rPr>
          <w:rFonts w:ascii="Times New Roman" w:hAnsi="Times New Roman"/>
          <w:color w:val="000000"/>
        </w:rPr>
        <w:t>სხვა სიტყვებით რომ ვთქვათ, ის გმირთა აკადემიის კურსდამთავრებულია. ირკვევა, რომ იქ იგივე ადამიანები ასწავლიან, ვინც იქ სწავლობდა და ამგვარად, ისინი თავიანთ მითითებებს უცვლელად გადასცემენ მომავალ თაობებს.</w:t>
      </w:r>
    </w:p>
    <w:p w14:paraId="46343470" w14:textId="77777777" w:rsidR="002B144F" w:rsidRDefault="00000000">
      <w:pPr>
        <w:spacing w:before="269" w:after="269"/>
        <w:ind w:left="120"/>
      </w:pPr>
      <w:r>
        <w:rPr>
          <w:rFonts w:ascii="Times New Roman" w:hAnsi="Times New Roman"/>
          <w:color w:val="000000"/>
        </w:rPr>
        <w:t>მაგრამ გარეგნულად, ის ასევე არ ჰგავს იმ კანონს, რომელსაც 2000 წლის წინ ვიცნობდი.</w:t>
      </w:r>
    </w:p>
    <w:p w14:paraId="5BCC89D2" w14:textId="77777777" w:rsidR="002B144F" w:rsidRDefault="00000000">
      <w:pPr>
        <w:spacing w:before="269" w:after="269"/>
        <w:ind w:left="120"/>
      </w:pPr>
      <w:r>
        <w:rPr>
          <w:rFonts w:ascii="Times New Roman" w:hAnsi="Times New Roman"/>
          <w:color w:val="000000"/>
        </w:rPr>
        <w:t>— ნება მომეცით, გაგაცნოთ ჩემი სტუდენტები. ეს არის ქალბატონი მენო ისტორია, დემონ ლორდის აკადემიის მასწავლებელი. ის შესანიშნავი მასწავლებელია, რომელიც მრავალი წელია დემონ ლორდის აკადემიის მესამე კლასებს ასწავლის. გთხოვთ, თავაზიანად მოეკიდოთ მას.</w:t>
      </w:r>
    </w:p>
    <w:p w14:paraId="50D03506" w14:textId="77777777" w:rsidR="002B144F" w:rsidRDefault="00000000">
      <w:pPr>
        <w:spacing w:before="269" w:after="269"/>
        <w:ind w:left="120"/>
      </w:pPr>
      <w:r>
        <w:rPr>
          <w:rFonts w:ascii="Times New Roman" w:hAnsi="Times New Roman"/>
          <w:color w:val="000000"/>
        </w:rPr>
        <w:t>მენომ ერთი ნაბიჯი წინ გადადგა.</w:t>
      </w:r>
    </w:p>
    <w:p w14:paraId="5E8F0B0F" w14:textId="77777777" w:rsidR="002B144F" w:rsidRDefault="00000000">
      <w:pPr>
        <w:spacing w:before="269" w:after="269"/>
        <w:ind w:left="120"/>
      </w:pPr>
      <w:r>
        <w:rPr>
          <w:rFonts w:ascii="Times New Roman" w:hAnsi="Times New Roman"/>
          <w:color w:val="000000"/>
        </w:rPr>
        <w:t>„მე მენო ისტორია ვარ. გაცვლითი პროგრამის განმავლობაში თქვენს სამსახურში ვარ. სასიამოვნოა თქვენი გაცნობა“, - თქვა მან და გაიღიმა.</w:t>
      </w:r>
    </w:p>
    <w:p w14:paraId="30A81D29" w14:textId="77777777" w:rsidR="002B144F" w:rsidRDefault="00000000">
      <w:pPr>
        <w:spacing w:before="269" w:after="269"/>
        <w:ind w:left="120"/>
      </w:pPr>
      <w:r>
        <w:rPr>
          <w:rFonts w:ascii="Times New Roman" w:hAnsi="Times New Roman"/>
          <w:color w:val="000000"/>
        </w:rPr>
        <w:t>- ასე რომ, გაკვეთილი გაკვეთილია, მაგრამ რადგან დღეს გაცვლითი პროგრამის პირველი დღეა, თქვენ ჯერ კარგად არ იცნობთ ერთმანეთს. ამიტომ, დავიწყებთ მარტივი კულტურული და ჯანდაცვის ღონისძიებით, რათა ყველა ერთმანეთის თანაკლასელები გახდეთ.</w:t>
      </w:r>
    </w:p>
    <w:p w14:paraId="3C737826" w14:textId="77777777" w:rsidR="002B144F" w:rsidRDefault="00000000">
      <w:pPr>
        <w:spacing w:before="269" w:after="269"/>
        <w:ind w:left="120"/>
      </w:pPr>
      <w:r>
        <w:rPr>
          <w:rFonts w:ascii="Times New Roman" w:hAnsi="Times New Roman"/>
          <w:color w:val="000000"/>
        </w:rPr>
        <w:t>დიეგომ მაგიის გამოყენებით დაფაზე შემდეგი სიტყვები დაწერა:</w:t>
      </w:r>
    </w:p>
    <w:p w14:paraId="34D523DF" w14:textId="77777777" w:rsidR="002B144F" w:rsidRDefault="00000000">
      <w:pPr>
        <w:spacing w:before="269" w:after="269"/>
        <w:ind w:left="120"/>
      </w:pPr>
      <w:r>
        <w:rPr>
          <w:rFonts w:ascii="Times New Roman" w:hAnsi="Times New Roman"/>
          <w:i/>
          <w:color w:val="000000"/>
        </w:rPr>
        <w:t>„გაკვეთილი-კონკურსი აკადემიებს შორის“</w:t>
      </w:r>
    </w:p>
    <w:p w14:paraId="6FCDE239" w14:textId="77777777" w:rsidR="002B144F" w:rsidRDefault="00000000">
      <w:pPr>
        <w:spacing w:before="269" w:after="269"/>
        <w:ind w:left="120"/>
      </w:pPr>
      <w:r>
        <w:rPr>
          <w:rFonts w:ascii="Times New Roman" w:hAnsi="Times New Roman"/>
          <w:color w:val="000000"/>
        </w:rPr>
        <w:t>— აკადემიებს შორის შეჯიბრის გაკვეთილი. შეიძლება მასშტაბურად ჟღერდეს, მაგრამ სინამდვილეში ერთი აკადემიის სტუდენტები უბრალოდ კითხვებს დასვამენ, ხოლო მეორე აკადემიის სტუდენტები უპასუხებენ. იმარჯვებს ის აკადემია, რომელსაც სწორი პასუხების ყველაზე მაღალი პროცენტი აქვს.</w:t>
      </w:r>
    </w:p>
    <w:p w14:paraId="486C9819" w14:textId="77777777" w:rsidR="002B144F" w:rsidRDefault="00000000">
      <w:pPr>
        <w:spacing w:before="269" w:after="269"/>
        <w:ind w:left="120"/>
      </w:pPr>
      <w:r>
        <w:rPr>
          <w:rFonts w:ascii="Times New Roman" w:hAnsi="Times New Roman"/>
          <w:color w:val="000000"/>
        </w:rPr>
        <w:t>კითხვა-პასუხის მეთოდით შესაძლებელია თითოეული აკადემიის ძლიერი მხარეებისა და დონის დადგენა.</w:t>
      </w:r>
    </w:p>
    <w:p w14:paraId="0913C66F" w14:textId="77777777" w:rsidR="002B144F" w:rsidRDefault="00000000">
      <w:pPr>
        <w:spacing w:before="269" w:after="269"/>
        <w:ind w:left="120"/>
      </w:pPr>
      <w:r>
        <w:rPr>
          <w:rFonts w:ascii="Times New Roman" w:hAnsi="Times New Roman"/>
          <w:color w:val="000000"/>
        </w:rPr>
        <w:t>— შემდეგ, მაგალითად, პირველ კითხვას დასვამს გმირთა აკადემია. მე-2 რანგი, ლედრიანო.</w:t>
      </w:r>
    </w:p>
    <w:p w14:paraId="56B05183" w14:textId="77777777" w:rsidR="002B144F" w:rsidRDefault="00000000">
      <w:pPr>
        <w:spacing w:before="269" w:after="269"/>
        <w:ind w:left="120"/>
      </w:pPr>
      <w:r>
        <w:rPr>
          <w:rFonts w:ascii="Times New Roman" w:hAnsi="Times New Roman"/>
          <w:color w:val="000000"/>
        </w:rPr>
        <w:t>დიეგოს ხმაზე ლედრიანო წამოდგა.</w:t>
      </w:r>
    </w:p>
    <w:p w14:paraId="4533E97A" w14:textId="77777777" w:rsidR="002B144F" w:rsidRDefault="00000000">
      <w:pPr>
        <w:spacing w:before="269" w:after="269"/>
        <w:ind w:left="120"/>
      </w:pPr>
      <w:r>
        <w:rPr>
          <w:rFonts w:ascii="Times New Roman" w:hAnsi="Times New Roman"/>
          <w:color w:val="000000"/>
        </w:rPr>
        <w:t>— დასვით კითხვა.</w:t>
      </w:r>
    </w:p>
    <w:p w14:paraId="7390D3D2" w14:textId="77777777" w:rsidR="002B144F" w:rsidRDefault="00000000">
      <w:pPr>
        <w:spacing w:before="269" w:after="269"/>
        <w:ind w:left="120"/>
      </w:pPr>
      <w:r>
        <w:rPr>
          <w:rFonts w:ascii="Times New Roman" w:hAnsi="Times New Roman"/>
          <w:color w:val="000000"/>
        </w:rPr>
        <w:lastRenderedPageBreak/>
        <w:t>- კარგი.</w:t>
      </w:r>
    </w:p>
    <w:p w14:paraId="161B0BB7" w14:textId="77777777" w:rsidR="002B144F" w:rsidRDefault="00000000">
      <w:pPr>
        <w:spacing w:before="269" w:after="269"/>
        <w:ind w:left="120"/>
      </w:pPr>
      <w:r>
        <w:rPr>
          <w:rFonts w:ascii="Times New Roman" w:hAnsi="Times New Roman"/>
          <w:color w:val="000000"/>
        </w:rPr>
        <w:t>ლედრიანომ სათვალე საჩვენებელი თითით შეისწორა.</w:t>
      </w:r>
    </w:p>
    <w:p w14:paraId="269D18AA" w14:textId="77777777" w:rsidR="002B144F" w:rsidRDefault="00000000">
      <w:pPr>
        <w:spacing w:before="269" w:after="269"/>
        <w:ind w:left="120"/>
      </w:pPr>
      <w:r>
        <w:rPr>
          <w:rFonts w:ascii="Times New Roman" w:hAnsi="Times New Roman"/>
          <w:color w:val="000000"/>
        </w:rPr>
        <w:t xml:space="preserve">— დავიწყოთ ელემენტარული კითხვით. გმირებს აქვთ შელოცვა, სახელწოდებით „ლიჰიდ </w:t>
      </w:r>
      <w:r>
        <w:rPr>
          <w:rFonts w:ascii="Times New Roman" w:hAnsi="Times New Roman"/>
          <w:color w:val="000000"/>
          <w:sz w:val="18"/>
          <w:vertAlign w:val="superscript"/>
        </w:rPr>
        <w:t xml:space="preserve">1 </w:t>
      </w:r>
      <w:r>
        <w:rPr>
          <w:rFonts w:ascii="Times New Roman" w:hAnsi="Times New Roman"/>
          <w:color w:val="000000"/>
        </w:rPr>
        <w:t>“. მითხარით, რა ეფექტი აქვს მას და დაწერეთ მისი მაგიური ფორმულა.</w:t>
      </w:r>
    </w:p>
    <w:p w14:paraId="73C7F989"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სტუდენტებმა მაშინვე დაიწყეს ხმაური.</w:t>
      </w:r>
    </w:p>
    <w:p w14:paraId="59BCFD6C" w14:textId="77777777" w:rsidR="002B144F" w:rsidRDefault="00000000">
      <w:pPr>
        <w:spacing w:before="269" w:after="269"/>
        <w:ind w:left="120"/>
      </w:pPr>
      <w:r>
        <w:rPr>
          <w:rFonts w:ascii="Times New Roman" w:hAnsi="Times New Roman"/>
          <w:color w:val="000000"/>
        </w:rPr>
        <w:t>- რა?.. საერთოდ რატომ უნდა ვიცოდეთ ამის შესახებ?..</w:t>
      </w:r>
    </w:p>
    <w:p w14:paraId="4252ED6E" w14:textId="77777777" w:rsidR="002B144F" w:rsidRDefault="00000000">
      <w:pPr>
        <w:spacing w:before="269" w:after="269"/>
        <w:ind w:left="120"/>
      </w:pPr>
      <w:r>
        <w:rPr>
          <w:rFonts w:ascii="Times New Roman" w:hAnsi="Times New Roman"/>
          <w:color w:val="000000"/>
        </w:rPr>
        <w:t>- კი, დემონ ლორდის აკადემიაში ამას არ ასწავლიან...</w:t>
      </w:r>
    </w:p>
    <w:p w14:paraId="026B5C99" w14:textId="77777777" w:rsidR="002B144F" w:rsidRDefault="00000000">
      <w:pPr>
        <w:spacing w:before="269" w:after="269"/>
        <w:ind w:left="120"/>
      </w:pPr>
      <w:r>
        <w:rPr>
          <w:rFonts w:ascii="Times New Roman" w:hAnsi="Times New Roman"/>
          <w:color w:val="000000"/>
        </w:rPr>
        <w:t>„აჰ, მაგრამ იქნებ მესამე კურსელებმა იციან?“ - ერთმანეთში საუბრობდნენ პირველკურსელები.</w:t>
      </w:r>
    </w:p>
    <w:p w14:paraId="6BCBFF91" w14:textId="77777777" w:rsidR="002B144F" w:rsidRDefault="00000000">
      <w:pPr>
        <w:spacing w:before="269" w:after="269"/>
        <w:ind w:left="120"/>
      </w:pPr>
      <w:r>
        <w:rPr>
          <w:rFonts w:ascii="Times New Roman" w:hAnsi="Times New Roman"/>
          <w:color w:val="000000"/>
        </w:rPr>
        <w:t>მენომ ხელები შემოჰკრა.</w:t>
      </w:r>
    </w:p>
    <w:p w14:paraId="0C186168" w14:textId="77777777" w:rsidR="002B144F" w:rsidRDefault="00000000">
      <w:pPr>
        <w:spacing w:before="269" w:after="269"/>
        <w:ind w:left="120"/>
      </w:pPr>
      <w:r>
        <w:rPr>
          <w:rFonts w:ascii="Times New Roman" w:hAnsi="Times New Roman"/>
          <w:color w:val="000000"/>
        </w:rPr>
        <w:t>- კარგი, ნუ იხმაურებთ, ბიჭებო. მესამე კურსის სტუდენტი რივესტი.</w:t>
      </w:r>
    </w:p>
    <w:p w14:paraId="1E5D8369" w14:textId="77777777" w:rsidR="002B144F" w:rsidRDefault="00000000">
      <w:pPr>
        <w:spacing w:before="269" w:after="269"/>
        <w:ind w:left="120"/>
      </w:pPr>
      <w:r>
        <w:rPr>
          <w:rFonts w:ascii="Times New Roman" w:hAnsi="Times New Roman"/>
          <w:color w:val="000000"/>
        </w:rPr>
        <w:t>შავ ფორმაში გამოწყობილი ბიჭი ფეხზე წამოდგა.</w:t>
      </w:r>
    </w:p>
    <w:p w14:paraId="04872891" w14:textId="77777777" w:rsidR="002B144F" w:rsidRDefault="00000000">
      <w:pPr>
        <w:spacing w:before="269" w:after="269"/>
        <w:ind w:left="120"/>
      </w:pPr>
      <w:r>
        <w:rPr>
          <w:rFonts w:ascii="Times New Roman" w:hAnsi="Times New Roman"/>
          <w:color w:val="000000"/>
        </w:rPr>
        <w:t>- ბოდიში... კითხვაზე პასუხი იცი?</w:t>
      </w:r>
    </w:p>
    <w:p w14:paraId="502BF8D9" w14:textId="77777777" w:rsidR="002B144F" w:rsidRDefault="00000000">
      <w:pPr>
        <w:spacing w:before="269" w:after="269"/>
        <w:ind w:left="120"/>
      </w:pPr>
      <w:r>
        <w:rPr>
          <w:rFonts w:ascii="Times New Roman" w:hAnsi="Times New Roman"/>
          <w:color w:val="000000"/>
        </w:rPr>
        <w:t>— ...არა, არ ვიცი. თუმცა, მინდა გითხრათ, ქალბატონო მენო. ეს ხომ თავად აკადემიებს შორის შეჯიბრის გაკვეთილის ხარვეზი არ არის? ჩვენ უბრალოდ არ ვიცით, რას სწავლობს მეორე აკადემია და ეს არ იქნება სამართლიანი კულტურული და ჯანდაცვის ღონისძიება, თუ არ ავკრძალავთ ყველაფერს, გარდა ყველაზე ზოგადი კითხვებისა.</w:t>
      </w:r>
    </w:p>
    <w:p w14:paraId="41F6832F" w14:textId="77777777" w:rsidR="002B144F" w:rsidRDefault="00000000">
      <w:pPr>
        <w:spacing w:before="269" w:after="269"/>
        <w:ind w:left="120"/>
      </w:pPr>
      <w:r>
        <w:rPr>
          <w:rFonts w:ascii="Times New Roman" w:hAnsi="Times New Roman"/>
          <w:color w:val="000000"/>
        </w:rPr>
        <w:t>მიუხედავად იმისა, რომ ის მშვიდად საუბრობდა, სინამდვილეში რივესტი მათ აკრიტიკებდა.</w:t>
      </w:r>
    </w:p>
    <w:p w14:paraId="2913808F" w14:textId="77777777" w:rsidR="002B144F" w:rsidRDefault="00000000">
      <w:pPr>
        <w:spacing w:before="269" w:after="269"/>
        <w:ind w:left="120"/>
      </w:pPr>
      <w:r>
        <w:rPr>
          <w:rFonts w:ascii="Times New Roman" w:hAnsi="Times New Roman"/>
          <w:color w:val="000000"/>
        </w:rPr>
        <w:t>„ეს საკმაოდ ზოგადი კითხვა მეჩვენება“, - შეეწინააღმდეგა ლედრიანო. „არ გგონია, რომ გაკვეთილზე შესვენებაზე საკმარისად ცუდად სწავლის საბაბად საუბრობ?“ ლედრიანომ საკმაოდ მკაცრად გაკიცხა.</w:t>
      </w:r>
    </w:p>
    <w:p w14:paraId="6C37C9A9" w14:textId="77777777" w:rsidR="002B144F" w:rsidRDefault="00000000">
      <w:pPr>
        <w:spacing w:before="269" w:after="269"/>
        <w:ind w:left="120"/>
      </w:pPr>
      <w:r>
        <w:rPr>
          <w:rFonts w:ascii="Times New Roman" w:hAnsi="Times New Roman"/>
          <w:color w:val="000000"/>
        </w:rPr>
        <w:t>რივესტი პირქუში გახდა.</w:t>
      </w:r>
    </w:p>
    <w:p w14:paraId="33403ED3" w14:textId="77777777" w:rsidR="002B144F" w:rsidRDefault="00000000">
      <w:pPr>
        <w:spacing w:before="269" w:after="269"/>
        <w:ind w:left="120"/>
      </w:pPr>
      <w:r>
        <w:rPr>
          <w:rFonts w:ascii="Times New Roman" w:hAnsi="Times New Roman"/>
          <w:color w:val="000000"/>
        </w:rPr>
        <w:t xml:space="preserve">— ამ შემთხვევაში, იცით შელოცვა „ნედრა </w:t>
      </w:r>
      <w:r>
        <w:rPr>
          <w:rFonts w:ascii="Times New Roman" w:hAnsi="Times New Roman"/>
          <w:color w:val="000000"/>
          <w:sz w:val="18"/>
          <w:vertAlign w:val="superscript"/>
        </w:rPr>
        <w:t xml:space="preserve">2 </w:t>
      </w:r>
      <w:r>
        <w:rPr>
          <w:rFonts w:ascii="Times New Roman" w:hAnsi="Times New Roman"/>
          <w:color w:val="000000"/>
        </w:rPr>
        <w:t>“-ის ეფექტი და მისი მაგიური ფორმულა?</w:t>
      </w:r>
    </w:p>
    <w:p w14:paraId="42B6E3D1" w14:textId="77777777" w:rsidR="002B144F" w:rsidRDefault="00000000">
      <w:pPr>
        <w:spacing w:before="269" w:after="269"/>
        <w:ind w:left="120"/>
      </w:pPr>
      <w:r>
        <w:rPr>
          <w:rFonts w:ascii="Times New Roman" w:hAnsi="Times New Roman"/>
          <w:color w:val="000000"/>
        </w:rPr>
        <w:t>რივესტის გამომეტყველებით თუ ვიმსჯელებთ, დარწმუნებული იყო, რომ ვერ იცნობდნენ. მაგრამ ლედრიანო გაიღიმა.</w:t>
      </w:r>
    </w:p>
    <w:p w14:paraId="7D4EA77B" w14:textId="77777777" w:rsidR="002B144F" w:rsidRDefault="00000000">
      <w:pPr>
        <w:spacing w:before="269" w:after="269"/>
        <w:ind w:left="120"/>
      </w:pPr>
      <w:r>
        <w:rPr>
          <w:rFonts w:ascii="Times New Roman" w:hAnsi="Times New Roman"/>
          <w:color w:val="000000"/>
        </w:rPr>
        <w:t>- კი.</w:t>
      </w:r>
    </w:p>
    <w:p w14:paraId="4D7C22BA" w14:textId="77777777" w:rsidR="002B144F" w:rsidRDefault="00000000">
      <w:pPr>
        <w:spacing w:before="269" w:after="269"/>
        <w:ind w:left="120"/>
      </w:pPr>
      <w:r>
        <w:rPr>
          <w:rFonts w:ascii="Times New Roman" w:hAnsi="Times New Roman"/>
          <w:color w:val="000000"/>
        </w:rPr>
        <w:lastRenderedPageBreak/>
        <w:t>მან დაფაზე ჯადოსნური ფორმულა დახატა და ახსნა დაიწყო.</w:t>
      </w:r>
    </w:p>
    <w:p w14:paraId="2E4D1BF4" w14:textId="77777777" w:rsidR="002B144F" w:rsidRDefault="00000000">
      <w:pPr>
        <w:spacing w:before="269" w:after="269"/>
        <w:ind w:left="120"/>
      </w:pPr>
      <w:r>
        <w:rPr>
          <w:rFonts w:ascii="Times New Roman" w:hAnsi="Times New Roman"/>
          <w:color w:val="000000"/>
        </w:rPr>
        <w:t>— „ნედრას“ მაგიური ეფექტი ძირითადად ცხოველების ტრანსფორმაციაშია ჯადოსნური ძალის საშუალებით. არსებითად, ეს ფიზიკური შესაძლებლობების ზრდაა, მაგრამ ცვლილებები დამოკიდებულია ცხოველის ტიპსა და მსროლელზე. ზოგიერთ შემთხვევაში, ინტელექტი მცირდება, ზოგიერთ შემთხვევაში კი ცხოველები, პირიქით, იწყებენ ადამიანის მეტყველების გაგებას. „ნედრას“ მიერ ტრანსფორმირებულ ცხოველს დემონურ მხეცს უწოდებენ. როგორც ჩანს, ახლა დილჰეიდში აკრძალულია „ნედრას“ გამოყენება ცხოველებზე, გარდა გარკვეული პირობებისა.</w:t>
      </w:r>
    </w:p>
    <w:p w14:paraId="5F362612" w14:textId="77777777" w:rsidR="002B144F" w:rsidRDefault="00000000">
      <w:pPr>
        <w:spacing w:before="269" w:after="269"/>
        <w:ind w:left="120"/>
      </w:pPr>
      <w:r>
        <w:rPr>
          <w:rFonts w:ascii="Times New Roman" w:hAnsi="Times New Roman"/>
          <w:color w:val="000000"/>
        </w:rPr>
        <w:t>როგორც ჩანს, რივესტს არაფერი ჰქონდა სათქმელი.</w:t>
      </w:r>
    </w:p>
    <w:p w14:paraId="3B5F76DA" w14:textId="77777777" w:rsidR="002B144F" w:rsidRDefault="00000000">
      <w:pPr>
        <w:spacing w:before="269" w:after="269"/>
        <w:ind w:left="120"/>
      </w:pPr>
      <w:r>
        <w:rPr>
          <w:rFonts w:ascii="Times New Roman" w:hAnsi="Times New Roman"/>
          <w:color w:val="000000"/>
        </w:rPr>
        <w:t>- რას იტყვი?</w:t>
      </w:r>
    </w:p>
    <w:p w14:paraId="585F5BC4" w14:textId="77777777" w:rsidR="002B144F" w:rsidRDefault="00000000">
      <w:pPr>
        <w:spacing w:before="269" w:after="269"/>
        <w:ind w:left="120"/>
      </w:pPr>
      <w:r>
        <w:rPr>
          <w:rFonts w:ascii="Times New Roman" w:hAnsi="Times New Roman"/>
          <w:color w:val="000000"/>
        </w:rPr>
        <w:t>„...მართალია“, თქვა მენომ.</w:t>
      </w:r>
    </w:p>
    <w:p w14:paraId="5D504E7C" w14:textId="77777777" w:rsidR="002B144F" w:rsidRDefault="00000000">
      <w:pPr>
        <w:spacing w:before="269" w:after="269"/>
        <w:ind w:left="120"/>
      </w:pPr>
      <w:r>
        <w:rPr>
          <w:rFonts w:ascii="Times New Roman" w:hAnsi="Times New Roman"/>
          <w:color w:val="000000"/>
        </w:rPr>
        <w:t>ის აღფრთოვანებული იყო ახსნით და ლედრიანოს მიერ დახატული ჯადოსნური ფორმულის გამოჩენით.</w:t>
      </w:r>
    </w:p>
    <w:p w14:paraId="6CDFD48B" w14:textId="77777777" w:rsidR="002B144F" w:rsidRDefault="00000000">
      <w:pPr>
        <w:spacing w:before="269" w:after="269"/>
        <w:ind w:left="120"/>
      </w:pPr>
      <w:r>
        <w:rPr>
          <w:rFonts w:ascii="Times New Roman" w:hAnsi="Times New Roman"/>
          <w:color w:val="000000"/>
        </w:rPr>
        <w:t>- როგორც ჩანს, ელემენტარული კითხვებიც კი თქვენი მესამე კურსის სტუდენტებისთვისაც კი რთულია. მეშინია, რომ ცოდნის აშკარა სხვაობის გათვალისწინებით, აკადემიებს შორის გამოცდის გაკვეთილი უნდა გავაუქმოთ. ან იქნებ წინ წავიყვანოთ? - შესთავაზა ლედრიანომ.</w:t>
      </w:r>
    </w:p>
    <w:p w14:paraId="61E9CF1B" w14:textId="77777777" w:rsidR="002B144F" w:rsidRDefault="00000000">
      <w:pPr>
        <w:spacing w:before="269" w:after="269"/>
        <w:ind w:left="120"/>
      </w:pPr>
      <w:r>
        <w:rPr>
          <w:rFonts w:ascii="Times New Roman" w:hAnsi="Times New Roman"/>
          <w:color w:val="000000"/>
        </w:rPr>
        <w:t>- კი, ალბათ. არ მეგონა, რომ არსებობდნენ სტუდენტები, რომლებსაც „ლიხიდის“ შესახებ არაფერი იცოდნენ... - ჩაილაპარაკა გაოცებულმა დიეგომ.</w:t>
      </w:r>
    </w:p>
    <w:p w14:paraId="61BB2D53" w14:textId="77777777" w:rsidR="002B144F" w:rsidRDefault="00000000">
      <w:pPr>
        <w:spacing w:before="269" w:after="269"/>
        <w:ind w:left="120"/>
      </w:pPr>
      <w:r>
        <w:rPr>
          <w:rFonts w:ascii="Times New Roman" w:hAnsi="Times New Roman"/>
          <w:color w:val="000000"/>
        </w:rPr>
        <w:t>მისი გამომეტყველება იმდენად ეშმაკური იყო.</w:t>
      </w:r>
    </w:p>
    <w:p w14:paraId="64C6C648" w14:textId="77777777" w:rsidR="002B144F" w:rsidRDefault="00000000">
      <w:pPr>
        <w:spacing w:before="269" w:after="269"/>
        <w:ind w:left="120"/>
      </w:pPr>
      <w:r>
        <w:rPr>
          <w:rFonts w:ascii="Times New Roman" w:hAnsi="Times New Roman"/>
          <w:color w:val="000000"/>
        </w:rPr>
        <w:t>- ბატონო დიეგო, შემიძლია...</w:t>
      </w:r>
    </w:p>
    <w:p w14:paraId="38B19F09" w14:textId="77777777" w:rsidR="002B144F" w:rsidRDefault="00000000">
      <w:pPr>
        <w:spacing w:before="269" w:after="269"/>
        <w:ind w:left="120"/>
      </w:pPr>
      <w:r>
        <w:rPr>
          <w:rFonts w:ascii="Times New Roman" w:hAnsi="Times New Roman"/>
          <w:color w:val="000000"/>
        </w:rPr>
        <w:t>მენომ დიეგო აუდიტორიის კუთხეში წაიყვანა.</w:t>
      </w:r>
    </w:p>
    <w:p w14:paraId="112EDECF" w14:textId="77777777" w:rsidR="002B144F" w:rsidRDefault="00000000">
      <w:pPr>
        <w:spacing w:before="269" w:after="269"/>
        <w:ind w:left="120"/>
      </w:pPr>
      <w:r>
        <w:rPr>
          <w:rFonts w:ascii="Times New Roman" w:hAnsi="Times New Roman"/>
          <w:color w:val="000000"/>
        </w:rPr>
        <w:t>— ...ჩვენ სხვა რამეზე შევთანხმდით. განა ორივე აკადემიის ბავშვებს დღევანდელ კულტურულ და ჯანდაცვის ღონისძიებაზე არ უნდა გაეცნობიერებინათ, რომ მათ ისეთი რამ ისწავლეს, რაც საერთოდ არ იცოდნენ?</w:t>
      </w:r>
    </w:p>
    <w:p w14:paraId="4E266A10" w14:textId="77777777" w:rsidR="002B144F" w:rsidRDefault="00000000">
      <w:pPr>
        <w:spacing w:before="269" w:after="269"/>
        <w:ind w:left="120"/>
      </w:pPr>
      <w:r>
        <w:rPr>
          <w:rFonts w:ascii="Times New Roman" w:hAnsi="Times New Roman"/>
          <w:color w:val="000000"/>
        </w:rPr>
        <w:t>არამგონია, სხვა სტუდენტებმა გაიგონ, მაგრამ ჩემი ყურები აშკარად იჭერდა მათ მიერ წარმოთქმულ ყველა სიტყვას.</w:t>
      </w:r>
    </w:p>
    <w:p w14:paraId="32BFD0DD" w14:textId="77777777" w:rsidR="002B144F" w:rsidRDefault="00000000">
      <w:pPr>
        <w:spacing w:before="269" w:after="269"/>
        <w:ind w:left="120"/>
      </w:pPr>
      <w:r>
        <w:rPr>
          <w:rFonts w:ascii="Times New Roman" w:hAnsi="Times New Roman"/>
          <w:color w:val="000000"/>
        </w:rPr>
        <w:t>„რა თქმა უნდა, მართალი ხარ, მაგრამ მეგონა, რომ რაღაც თავისთავად იცოდნენ. არ მეგონა, რომ დემონთა მბრძანებლის აკადემიას ასეთი დაბალი დონე ექნებოდა... არა, ბოდიშს გიხდით, ეს ჩემი შეცდომა იყო...“</w:t>
      </w:r>
    </w:p>
    <w:p w14:paraId="03BC7B17" w14:textId="77777777" w:rsidR="002B144F" w:rsidRDefault="00000000">
      <w:pPr>
        <w:spacing w:before="269" w:after="269"/>
        <w:ind w:left="120"/>
      </w:pPr>
      <w:r>
        <w:rPr>
          <w:rFonts w:ascii="Times New Roman" w:hAnsi="Times New Roman"/>
          <w:color w:val="000000"/>
        </w:rPr>
        <w:lastRenderedPageBreak/>
        <w:t>გმირთა აკადემიიდან ხითხითი გაისმა. მენოსგან განსხვავებით, დიეგო დაბალი ხმით არ ლაპარაკობდა. თითქოს ამას განგებ აკეთებდა.</w:t>
      </w:r>
    </w:p>
    <w:p w14:paraId="70CADBCC" w14:textId="77777777" w:rsidR="002B144F" w:rsidRDefault="00000000">
      <w:pPr>
        <w:spacing w:before="269" w:after="269"/>
        <w:ind w:left="120"/>
      </w:pPr>
      <w:r>
        <w:rPr>
          <w:rFonts w:ascii="Times New Roman" w:hAnsi="Times New Roman"/>
          <w:color w:val="000000"/>
        </w:rPr>
        <w:t>„ბატონებო, სიცილი არ არის თავაზიანი. რაც არ უნდა დაბალი ყოფილიყო მათი დონე, ისინი მაინც ცდილობდნენ თავიანთი შესაძლებლობების მაქსიმალურად გამოყენებას“, - თქვა დიეგომ და მენოს გვერდი აუარა.</w:t>
      </w:r>
    </w:p>
    <w:p w14:paraId="315F1506" w14:textId="77777777" w:rsidR="002B144F" w:rsidRDefault="00000000">
      <w:pPr>
        <w:spacing w:before="269" w:after="269"/>
        <w:ind w:left="120"/>
      </w:pPr>
      <w:r>
        <w:rPr>
          <w:rFonts w:ascii="Times New Roman" w:hAnsi="Times New Roman"/>
          <w:color w:val="000000"/>
        </w:rPr>
        <w:t>და არ გამომრჩა ის მკრთალი ღიმილი, რომელიც მის სახეზე წამის შემდეგ გამოჩნდა. თავისი განცხადებით, ის სტუდენტებს საყვედურობდა და სულელებად გვაქცევდა. ნაკლებად სავარაუდოა, რომ ასეთ რამეს იტყოდა, დემონთა მბრძანებლის აკადემია რომ აინტერესებდეს.</w:t>
      </w:r>
    </w:p>
    <w:p w14:paraId="27B66105" w14:textId="77777777" w:rsidR="002B144F" w:rsidRDefault="00000000">
      <w:pPr>
        <w:spacing w:before="269" w:after="269"/>
        <w:ind w:left="120"/>
      </w:pPr>
      <w:r>
        <w:rPr>
          <w:rFonts w:ascii="Times New Roman" w:hAnsi="Times New Roman"/>
          <w:color w:val="000000"/>
        </w:rPr>
        <w:t>- მოდით, ვიფიქროთ, როგორ შეგვიძლია თქვენს დონესთან მაქსიმალურად ადაპტირება.</w:t>
      </w:r>
    </w:p>
    <w:p w14:paraId="1AB4CE7E" w14:textId="77777777" w:rsidR="002B144F" w:rsidRDefault="00000000">
      <w:pPr>
        <w:spacing w:before="269" w:after="269"/>
        <w:ind w:left="120"/>
      </w:pPr>
      <w:r>
        <w:rPr>
          <w:rFonts w:ascii="Times New Roman" w:hAnsi="Times New Roman"/>
          <w:color w:val="000000"/>
        </w:rPr>
        <w:t>მენუმ ტუჩები მოიკვნიტა. ალბათ გაღიზიანებული იყო, მაგრამ აშკარა იყო, რომ ღიად არ გამოხატავდა მტრობას, ეს მისი ძლიერი მხარე არ იყო. არსებულ ვითარებაში ეს იგივე იყო, რაც დემონ ლორდის აკადემიის ყველა სტუდენტი გმირთა აკადემიაზე დაბლა ჩათვალოს.</w:t>
      </w:r>
    </w:p>
    <w:p w14:paraId="25626ACD" w14:textId="77777777" w:rsidR="002B144F" w:rsidRDefault="00000000">
      <w:pPr>
        <w:spacing w:before="269" w:after="269"/>
        <w:ind w:left="120"/>
      </w:pPr>
      <w:r>
        <w:rPr>
          <w:rFonts w:ascii="Times New Roman" w:hAnsi="Times New Roman"/>
          <w:color w:val="000000"/>
        </w:rPr>
        <w:t>ასეთ საზიზღარ ბრძოლებში ადამიანები დემონებზე ერთი საფეხურით მაღლა დგანან. მათი უნარი, სხვების ზემოდან დანახვისას აშკარა მტრობის გამოვლენის გარეშე, საკმაოდ გულუბრყვილო დემონებისთვის შეუძლებელია იმიტირებული იყოს.</w:t>
      </w:r>
    </w:p>
    <w:p w14:paraId="4BA808B3" w14:textId="77777777" w:rsidR="002B144F" w:rsidRDefault="00000000">
      <w:pPr>
        <w:spacing w:before="269" w:after="269"/>
        <w:ind w:left="120"/>
      </w:pPr>
      <w:r>
        <w:rPr>
          <w:rFonts w:ascii="Times New Roman" w:hAnsi="Times New Roman"/>
          <w:color w:val="000000"/>
        </w:rPr>
        <w:t>და ეს ცოტა აუტანელია.</w:t>
      </w:r>
    </w:p>
    <w:p w14:paraId="086286C9" w14:textId="77777777" w:rsidR="002B144F" w:rsidRDefault="00000000">
      <w:pPr>
        <w:spacing w:before="269" w:after="269"/>
        <w:ind w:left="120"/>
      </w:pPr>
      <w:r>
        <w:rPr>
          <w:rFonts w:ascii="Times New Roman" w:hAnsi="Times New Roman"/>
          <w:color w:val="000000"/>
        </w:rPr>
        <w:t>— „ლიჰიდის“ მაგიური ეფექტი იარაღს, ჯავშანსა და საგნებს წმინდა ძალას ანიჭებს.</w:t>
      </w:r>
    </w:p>
    <w:p w14:paraId="46D972A2" w14:textId="77777777" w:rsidR="002B144F" w:rsidRDefault="00000000">
      <w:pPr>
        <w:spacing w:before="269" w:after="269"/>
        <w:ind w:left="120"/>
      </w:pPr>
      <w:r>
        <w:rPr>
          <w:rFonts w:ascii="Times New Roman" w:hAnsi="Times New Roman"/>
          <w:color w:val="000000"/>
        </w:rPr>
        <w:t>ავდექი და წინა კითხვას ვუპასუხე.</w:t>
      </w:r>
    </w:p>
    <w:p w14:paraId="1F0F91BC" w14:textId="77777777" w:rsidR="002B144F" w:rsidRDefault="00000000">
      <w:pPr>
        <w:spacing w:before="269" w:after="269"/>
        <w:ind w:left="120"/>
      </w:pPr>
      <w:r>
        <w:rPr>
          <w:rFonts w:ascii="Times New Roman" w:hAnsi="Times New Roman"/>
          <w:color w:val="000000"/>
        </w:rPr>
        <w:t>— მარტივად რომ ვთქვათ, „ლიჰიდის“ გამოყენებით თქვენ აძლიერებთ ობიექტის შესაძლებლობებს. მისი გავლენით, ხმალი უკეთესად ჭრის და წამლის სამკურნალო ეფექტიც გაიზრდება. გარდა ამისა, სრულყოფილად დაუფლებულ „ლიჰიდს“ შეუძლია ჩვეულებრივი ობიექტი ჯადოსნურ არტეფაქტად აქციოს. ბუნებრივია, ამისთვის კოლოსალური ჯადოსნური ძალა იქნება საჭირო - ასზე მეტი ბრძენი, ამიტომ ამის გაკეთება მაშინვე შეუძლებელია.</w:t>
      </w:r>
    </w:p>
    <w:p w14:paraId="3356ADD1" w14:textId="77777777" w:rsidR="002B144F" w:rsidRDefault="00000000">
      <w:pPr>
        <w:spacing w:before="269" w:after="269"/>
        <w:ind w:left="120"/>
      </w:pPr>
      <w:r>
        <w:rPr>
          <w:rFonts w:ascii="Times New Roman" w:hAnsi="Times New Roman"/>
          <w:color w:val="000000"/>
        </w:rPr>
        <w:t>დაფაზე ჯადოსნური ფორმულა „ლიხიდა“ დავხატე.</w:t>
      </w:r>
    </w:p>
    <w:p w14:paraId="1F570092" w14:textId="77777777" w:rsidR="002B144F" w:rsidRDefault="00000000">
      <w:pPr>
        <w:spacing w:before="269" w:after="269"/>
        <w:ind w:left="120"/>
      </w:pPr>
      <w:r>
        <w:rPr>
          <w:rFonts w:ascii="Times New Roman" w:hAnsi="Times New Roman"/>
          <w:color w:val="000000"/>
        </w:rPr>
        <w:t>- ანოს...</w:t>
      </w:r>
    </w:p>
    <w:p w14:paraId="67BDAC1D" w14:textId="77777777" w:rsidR="002B144F" w:rsidRDefault="00000000">
      <w:pPr>
        <w:spacing w:before="269" w:after="269"/>
        <w:ind w:left="120"/>
      </w:pPr>
      <w:r>
        <w:rPr>
          <w:rFonts w:ascii="Times New Roman" w:hAnsi="Times New Roman"/>
          <w:color w:val="000000"/>
        </w:rPr>
        <w:t>მენომ გაიღიმა და შემომხედა.</w:t>
      </w:r>
    </w:p>
    <w:p w14:paraId="7280D4E2" w14:textId="77777777" w:rsidR="002B144F" w:rsidRDefault="00000000">
      <w:pPr>
        <w:spacing w:before="269" w:after="269"/>
        <w:ind w:left="120"/>
      </w:pPr>
      <w:r>
        <w:rPr>
          <w:rFonts w:ascii="Times New Roman" w:hAnsi="Times New Roman"/>
          <w:color w:val="000000"/>
        </w:rPr>
        <w:t>- კარგი, როგორ არის საქმე?</w:t>
      </w:r>
    </w:p>
    <w:p w14:paraId="5373E813" w14:textId="77777777" w:rsidR="002B144F" w:rsidRDefault="00000000">
      <w:pPr>
        <w:spacing w:before="269" w:after="269"/>
        <w:ind w:left="120"/>
      </w:pPr>
      <w:r>
        <w:rPr>
          <w:rFonts w:ascii="Times New Roman" w:hAnsi="Times New Roman"/>
          <w:color w:val="000000"/>
        </w:rPr>
        <w:lastRenderedPageBreak/>
        <w:t>— ...მართალია... და ჯადოსნური ფორმულაც სწორია... — წუწუნებდა დიეგო. — ...მაგრამ იდეალური „ლიჰიდით“ საგნების ჯადოსნურ არტეფაქტებად გადაქცევის შესაძლებლობა დიდი გაზვიადებაა. მათი ძალა, საუკეთესო შემთხვევაში, არტეფაქტებთან ახლოს იქნება. „ლიჰიდით“ ჯადოსნური არტეფაქტის შექმნა შეუძლებელია. ვხედავ, გულმოდგინედ სწავლობდი, მაგრამ როგორც ჩანს, საკმარისად არ მოგიტყუებია კვლევის გალამაზებული შედეგებით.</w:t>
      </w:r>
    </w:p>
    <w:p w14:paraId="209AF20D" w14:textId="77777777" w:rsidR="002B144F" w:rsidRDefault="00000000">
      <w:pPr>
        <w:spacing w:before="269" w:after="269"/>
        <w:ind w:left="120"/>
      </w:pPr>
      <w:r>
        <w:rPr>
          <w:rFonts w:ascii="Times New Roman" w:hAnsi="Times New Roman"/>
          <w:color w:val="000000"/>
        </w:rPr>
        <w:t>მას შემდეგ, რაც დიეგომ ხმაში ზიზღის ელფერი დაჰკრავდა და ყველაფერი ახსნა, გმირთა აკადემიის სტუდენტებმა სიცილი ვერ შეიკავეს.</w:t>
      </w:r>
    </w:p>
    <w:p w14:paraId="7344ABB2" w14:textId="77777777" w:rsidR="002B144F" w:rsidRDefault="00000000">
      <w:pPr>
        <w:spacing w:before="269" w:after="269"/>
        <w:ind w:left="120"/>
      </w:pPr>
      <w:r>
        <w:rPr>
          <w:rFonts w:ascii="Times New Roman" w:hAnsi="Times New Roman"/>
          <w:color w:val="000000"/>
        </w:rPr>
        <w:t>— მე ისედაც კარგი მეგონა, მაგრამ თავხედი აღმოჩნდა.</w:t>
      </w:r>
    </w:p>
    <w:p w14:paraId="2C7BB6BD" w14:textId="77777777" w:rsidR="002B144F" w:rsidRDefault="00000000">
      <w:pPr>
        <w:spacing w:before="269" w:after="269"/>
        <w:ind w:left="120"/>
      </w:pPr>
      <w:r>
        <w:rPr>
          <w:rFonts w:ascii="Times New Roman" w:hAnsi="Times New Roman"/>
          <w:color w:val="000000"/>
        </w:rPr>
        <w:t>- ბოლოს და ბოლოს, შეუძლებელია ობიექტის ჯადოსნურ არტეფაქტად გადაქცევა. ბოლოს და ბოლოს, ფორმულებს ჯადოსნური ძალა მხოლოდ გარედან შეიძლება მიენიჭოს.</w:t>
      </w:r>
    </w:p>
    <w:p w14:paraId="211E39DE" w14:textId="77777777" w:rsidR="002B144F" w:rsidRDefault="00000000">
      <w:pPr>
        <w:spacing w:before="269" w:after="269"/>
        <w:ind w:left="120"/>
      </w:pPr>
      <w:r>
        <w:rPr>
          <w:rFonts w:ascii="Times New Roman" w:hAnsi="Times New Roman"/>
          <w:color w:val="000000"/>
        </w:rPr>
        <w:t>- ზუსტად. ჯადოსნური არტეფაქტი არის ის, რაც შიგნიდან ჯადოსნური ძალითაა სავსე. ეს ფუნდამენტურად განსხვავებული რამ არის.</w:t>
      </w:r>
    </w:p>
    <w:p w14:paraId="1F9EBEE2" w14:textId="77777777" w:rsidR="002B144F" w:rsidRDefault="00000000">
      <w:pPr>
        <w:spacing w:before="269" w:after="269"/>
        <w:ind w:left="120"/>
      </w:pPr>
      <w:r>
        <w:rPr>
          <w:rFonts w:ascii="Times New Roman" w:hAnsi="Times New Roman"/>
          <w:color w:val="000000"/>
        </w:rPr>
        <w:t>- როგორც ჩანს, ის დაბნეულია მაგიის ძირითად ცნებებში.</w:t>
      </w:r>
    </w:p>
    <w:p w14:paraId="280DB7A6" w14:textId="77777777" w:rsidR="002B144F" w:rsidRDefault="00000000">
      <w:pPr>
        <w:spacing w:before="269" w:after="269"/>
        <w:ind w:left="120"/>
      </w:pPr>
      <w:r>
        <w:rPr>
          <w:rFonts w:ascii="Times New Roman" w:hAnsi="Times New Roman"/>
          <w:color w:val="000000"/>
        </w:rPr>
        <w:t>ვაპირებდი მეთქვა: „ოჰ, ხალხი, როგორც ყოველთვის, საღი აზროვნებით არის მოხიბლული“.</w:t>
      </w:r>
    </w:p>
    <w:p w14:paraId="314B2316" w14:textId="77777777" w:rsidR="002B144F" w:rsidRDefault="00000000">
      <w:pPr>
        <w:spacing w:before="269" w:after="269"/>
        <w:ind w:left="120"/>
      </w:pPr>
      <w:r>
        <w:rPr>
          <w:rFonts w:ascii="Times New Roman" w:hAnsi="Times New Roman"/>
          <w:color w:val="000000"/>
        </w:rPr>
        <w:t>- ჰმ, თუ ამის შესახებ არ იცი, გაჩვენებ.</w:t>
      </w:r>
    </w:p>
    <w:p w14:paraId="2A8DDD48" w14:textId="77777777" w:rsidR="002B144F" w:rsidRDefault="00000000">
      <w:pPr>
        <w:spacing w:before="269" w:after="269"/>
        <w:ind w:left="120"/>
      </w:pPr>
      <w:r>
        <w:rPr>
          <w:rFonts w:ascii="Times New Roman" w:hAnsi="Times New Roman"/>
          <w:color w:val="000000"/>
        </w:rPr>
        <w:t>ამბიონისკენ წავედი. გზად ჭერზე მორთულ ხმალს მივუთითე და ჩემი მაგიური ძალა გამოვუშვი. ხმალი ნელა დაეშვა და დიეგოს წინ ლივლივებდა.</w:t>
      </w:r>
    </w:p>
    <w:p w14:paraId="1F6EE847" w14:textId="77777777" w:rsidR="002B144F" w:rsidRDefault="00000000">
      <w:pPr>
        <w:spacing w:before="269" w:after="269"/>
        <w:ind w:left="120"/>
      </w:pPr>
      <w:r>
        <w:rPr>
          <w:rFonts w:ascii="Times New Roman" w:hAnsi="Times New Roman"/>
          <w:color w:val="000000"/>
        </w:rPr>
        <w:t>პოდიუმზე ასვლისას, ხელი ხმლისკენ მივმართე და მასზე ჯადოსნური წრე გამოჩნდა. გამოვიყენე „ლიჰიდი“. მისი გააქტიურების შემდეგ, მცურავი ხმალი დიეგოსკენ მივაბრუნე.</w:t>
      </w:r>
    </w:p>
    <w:p w14:paraId="7CD1AC74" w14:textId="77777777" w:rsidR="002B144F" w:rsidRDefault="00000000">
      <w:pPr>
        <w:spacing w:before="269" w:after="269"/>
        <w:ind w:left="120"/>
      </w:pPr>
      <w:r>
        <w:rPr>
          <w:rFonts w:ascii="Times New Roman" w:hAnsi="Times New Roman"/>
          <w:color w:val="000000"/>
        </w:rPr>
        <w:t>უეცრად თვალები გაუფართოვდა.</w:t>
      </w:r>
    </w:p>
    <w:p w14:paraId="12D1D4FB" w14:textId="3E596AB2" w:rsidR="002B144F" w:rsidRDefault="00000000">
      <w:pPr>
        <w:spacing w:before="269" w:after="269"/>
        <w:ind w:left="120"/>
      </w:pPr>
      <w:r>
        <w:rPr>
          <w:rFonts w:ascii="Times New Roman" w:hAnsi="Times New Roman"/>
          <w:color w:val="000000"/>
        </w:rPr>
        <w:t>— …შეიძლება… ეს?!..</w:t>
      </w:r>
    </w:p>
    <w:p w14:paraId="16E457F6" w14:textId="77777777" w:rsidR="002B144F" w:rsidRDefault="00000000">
      <w:pPr>
        <w:spacing w:before="269" w:after="269"/>
        <w:ind w:left="120"/>
      </w:pPr>
      <w:r>
        <w:rPr>
          <w:rFonts w:ascii="Times New Roman" w:hAnsi="Times New Roman"/>
          <w:color w:val="000000"/>
        </w:rPr>
        <w:t>დიეგომ მორცხვად შეეხო ხმალს. იმ მომენტში მისმა პირმა კაშკაშა ჯადოსნური ძალა გამოსცა. გმირთა აკადემიის ყველა სტუდენტი გაოცებისგან ერთდროულად წინ დაიხარა.</w:t>
      </w:r>
    </w:p>
    <w:p w14:paraId="510F2360" w14:textId="77777777" w:rsidR="002B144F" w:rsidRDefault="00000000">
      <w:pPr>
        <w:spacing w:before="269" w:after="269"/>
        <w:ind w:left="120"/>
      </w:pPr>
      <w:r>
        <w:rPr>
          <w:rFonts w:ascii="Times New Roman" w:hAnsi="Times New Roman"/>
          <w:color w:val="000000"/>
        </w:rPr>
        <w:t>- ჰეი!.. ხუმრობ... ეს ნათებაა!..</w:t>
      </w:r>
    </w:p>
    <w:p w14:paraId="4CCCFDC1" w14:textId="77777777" w:rsidR="002B144F" w:rsidRDefault="00000000">
      <w:pPr>
        <w:spacing w:before="269" w:after="269"/>
        <w:ind w:left="120"/>
      </w:pPr>
      <w:r>
        <w:rPr>
          <w:rFonts w:ascii="Times New Roman" w:hAnsi="Times New Roman"/>
          <w:color w:val="000000"/>
        </w:rPr>
        <w:t>- შეუძლებელია!.. ეს უბრალოდ... შეუძლებელია! ეს შეუძლებელია!!..</w:t>
      </w:r>
    </w:p>
    <w:p w14:paraId="6F2FB3D2" w14:textId="77777777" w:rsidR="002B144F" w:rsidRDefault="00000000">
      <w:pPr>
        <w:spacing w:before="269" w:after="269"/>
        <w:ind w:left="120"/>
      </w:pPr>
      <w:r>
        <w:rPr>
          <w:rFonts w:ascii="Times New Roman" w:hAnsi="Times New Roman"/>
          <w:color w:val="000000"/>
        </w:rPr>
        <w:lastRenderedPageBreak/>
        <w:t>— წმინდა... ხმალი?! ეს არ შეიძლება იყოს... მან შექმნა „ლიჰიდომი“ არა მხოლოდ ჯადოსნური არტეფაქტი, არამედ წმინდა ხმალი?!..</w:t>
      </w:r>
    </w:p>
    <w:p w14:paraId="14126FE9" w14:textId="77777777" w:rsidR="002B144F" w:rsidRDefault="00000000">
      <w:pPr>
        <w:spacing w:before="269" w:after="269"/>
        <w:ind w:left="120"/>
      </w:pPr>
      <w:r>
        <w:rPr>
          <w:rFonts w:ascii="Times New Roman" w:hAnsi="Times New Roman"/>
          <w:color w:val="000000"/>
        </w:rPr>
        <w:t>- მოიცა... მთავარ პრობლემას ვერ ხედავ. ის დემონია! მას „ლიჰიდი“ კი არ უნდა ჰქონდეს!! ეს შელოცვა მხოლოდ გმირებისთვისაა ხელმისაწვდომი!</w:t>
      </w:r>
    </w:p>
    <w:p w14:paraId="225BF16C" w14:textId="77777777" w:rsidR="002B144F" w:rsidRDefault="00000000">
      <w:pPr>
        <w:spacing w:before="269" w:after="269"/>
        <w:ind w:left="120"/>
      </w:pPr>
      <w:r>
        <w:rPr>
          <w:rFonts w:ascii="Times New Roman" w:hAnsi="Times New Roman"/>
          <w:color w:val="000000"/>
        </w:rPr>
        <w:t>დიეგომ შოკში ჩააგდო წმინდა ხმალი, თითქოს ჯერ კიდევ არ სჯეროდა, რაც მის თვალწინ მოხდა.</w:t>
      </w:r>
    </w:p>
    <w:p w14:paraId="3C49836B" w14:textId="77777777" w:rsidR="002B144F" w:rsidRDefault="00000000">
      <w:pPr>
        <w:spacing w:before="269" w:after="269"/>
        <w:ind w:left="120"/>
      </w:pPr>
      <w:r>
        <w:rPr>
          <w:rFonts w:ascii="Times New Roman" w:hAnsi="Times New Roman"/>
          <w:color w:val="000000"/>
        </w:rPr>
        <w:t>- გაწყვიტე საღი აზრის ბორკილები და უფრო ღრმად ჩაიხედე დიეგოს უფსკრულში. წინააღმდეგ შემთხვევაში, აკადემიის დირექტორი, რომელმაც არ იცის სწორი პასუხი, ყველა თავის სტუდენტს გააბრიყვებს.</w:t>
      </w:r>
    </w:p>
    <w:p w14:paraId="6B4368C6" w14:textId="77777777" w:rsidR="002B144F" w:rsidRDefault="00000000">
      <w:pPr>
        <w:pStyle w:val="Heading4"/>
        <w:spacing w:before="269" w:after="269"/>
        <w:ind w:left="120"/>
      </w:pPr>
      <w:r>
        <w:rPr>
          <w:rFonts w:ascii="Times New Roman" w:hAnsi="Times New Roman"/>
          <w:i w:val="0"/>
          <w:color w:val="000000"/>
        </w:rPr>
        <w:t>შენიშვნები</w:t>
      </w:r>
    </w:p>
    <w:p w14:paraId="14176A05" w14:textId="77777777" w:rsidR="002B144F" w:rsidRDefault="00000000">
      <w:pPr>
        <w:spacing w:before="269" w:after="269"/>
        <w:ind w:left="120"/>
      </w:pPr>
      <w:r>
        <w:rPr>
          <w:rFonts w:ascii="Times New Roman" w:hAnsi="Times New Roman"/>
          <w:color w:val="000000"/>
        </w:rPr>
        <w:t>1. ჩაწერილია, როგორც: „კურთხევა“.</w:t>
      </w:r>
    </w:p>
    <w:p w14:paraId="614AFF7B" w14:textId="77777777" w:rsidR="002B144F" w:rsidRDefault="00000000">
      <w:pPr>
        <w:spacing w:before="269" w:after="269"/>
        <w:ind w:left="120"/>
      </w:pPr>
      <w:r>
        <w:rPr>
          <w:rFonts w:ascii="Times New Roman" w:hAnsi="Times New Roman"/>
          <w:color w:val="000000"/>
        </w:rPr>
        <w:t>2. ჩაწერილია, როგორც: „დემონურ მხეცად გარდაქმნა“.</w:t>
      </w:r>
    </w:p>
    <w:p w14:paraId="1537FE55" w14:textId="77777777" w:rsidR="002B144F" w:rsidRDefault="00000000">
      <w:pPr>
        <w:pStyle w:val="Heading2"/>
        <w:pageBreakBefore/>
        <w:spacing w:before="180" w:after="180"/>
        <w:ind w:left="120"/>
      </w:pPr>
      <w:bookmarkStart w:id="30" w:name="_§_14._გმირების"/>
      <w:bookmarkStart w:id="31" w:name="_Toc199679528"/>
      <w:bookmarkEnd w:id="30"/>
      <w:r>
        <w:rPr>
          <w:rFonts w:ascii="Times New Roman" w:hAnsi="Times New Roman"/>
          <w:color w:val="000000"/>
          <w:sz w:val="33"/>
        </w:rPr>
        <w:lastRenderedPageBreak/>
        <w:t>§ 14. გმირების დაბნეულობა</w:t>
      </w:r>
      <w:bookmarkEnd w:id="31"/>
    </w:p>
    <w:p w14:paraId="2024C4E5" w14:textId="77777777" w:rsidR="002B144F" w:rsidRDefault="00000000">
      <w:pPr>
        <w:spacing w:before="269" w:after="269"/>
        <w:ind w:left="120"/>
      </w:pPr>
      <w:r>
        <w:rPr>
          <w:rFonts w:ascii="Times New Roman" w:hAnsi="Times New Roman"/>
          <w:color w:val="000000"/>
        </w:rPr>
        <w:t>შემოვბრუნდი და ჩემს ადგილს დავუბრუნდი.</w:t>
      </w:r>
    </w:p>
    <w:p w14:paraId="3DA239A4"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გოგონებმა აღტაცებით შესძახეს:</w:t>
      </w:r>
    </w:p>
    <w:p w14:paraId="138A281D" w14:textId="77777777" w:rsidR="002B144F" w:rsidRDefault="00000000">
      <w:pPr>
        <w:spacing w:before="269" w:after="269"/>
        <w:ind w:left="120"/>
      </w:pPr>
      <w:r>
        <w:rPr>
          <w:rFonts w:ascii="Times New Roman" w:hAnsi="Times New Roman"/>
          <w:color w:val="000000"/>
        </w:rPr>
        <w:t>- ო-ო-ო-ოჰ, თქვენ მაინც საუკეთესოები ხართ, ბატონო ანოს!</w:t>
      </w:r>
    </w:p>
    <w:p w14:paraId="3631AAB7" w14:textId="77777777" w:rsidR="002B144F" w:rsidRDefault="00000000">
      <w:pPr>
        <w:spacing w:before="269" w:after="269"/>
        <w:ind w:left="120"/>
      </w:pPr>
      <w:r>
        <w:rPr>
          <w:rFonts w:ascii="Times New Roman" w:hAnsi="Times New Roman"/>
          <w:color w:val="000000"/>
        </w:rPr>
        <w:t>- ააა, როცა რაღაცის გაკეთება უნდა, უბრალოდ მიდის და აკეთებს! მთელი ცხოვრება მას გავყვები!</w:t>
      </w:r>
    </w:p>
    <w:p w14:paraId="2A6F0194" w14:textId="77777777" w:rsidR="002B144F" w:rsidRDefault="00000000">
      <w:pPr>
        <w:spacing w:before="269" w:after="269"/>
        <w:ind w:left="120"/>
      </w:pPr>
      <w:r>
        <w:rPr>
          <w:rFonts w:ascii="Times New Roman" w:hAnsi="Times New Roman"/>
          <w:color w:val="000000"/>
        </w:rPr>
        <w:t>— მეც-ოოო-ოო! მოიცა, ის აკადემიის დირექტორია, არა? გმირთა აკადემიის ყველაზე გამორჩეული ადამიანი და რჩეული კლასის დამრიგებელი, არა? რა აზრი აქვს მაშინ, თუ გმირთა მაგიას დემონთა მბრძანებლის აკადემიის სტუდენტზე უარესად ერკვევა?</w:t>
      </w:r>
    </w:p>
    <w:p w14:paraId="7F9C4F19" w14:textId="77777777" w:rsidR="002B144F" w:rsidRDefault="00000000">
      <w:pPr>
        <w:spacing w:before="269" w:after="269"/>
        <w:ind w:left="120"/>
      </w:pPr>
      <w:r>
        <w:rPr>
          <w:rFonts w:ascii="Times New Roman" w:hAnsi="Times New Roman"/>
          <w:color w:val="000000"/>
        </w:rPr>
        <w:t>- ზედმეტად ამპარტავნები არიან, ცოტა მეცოდება კიდეც ეს სტუდენტები. უბრალოდ, ჯერ არ არიან მიჩვეულები.</w:t>
      </w:r>
    </w:p>
    <w:p w14:paraId="2A936519" w14:textId="77777777" w:rsidR="002B144F" w:rsidRDefault="00000000">
      <w:pPr>
        <w:spacing w:before="269" w:after="269"/>
        <w:ind w:left="120"/>
      </w:pPr>
      <w:r>
        <w:rPr>
          <w:rFonts w:ascii="Times New Roman" w:hAnsi="Times New Roman"/>
          <w:color w:val="000000"/>
        </w:rPr>
        <w:t>- როდის გახდა ბატონი ანოსი ზმნა?</w:t>
      </w:r>
    </w:p>
    <w:p w14:paraId="739A4306" w14:textId="77777777" w:rsidR="002B144F" w:rsidRDefault="00000000">
      <w:pPr>
        <w:spacing w:before="269" w:after="269"/>
        <w:ind w:left="120"/>
      </w:pPr>
      <w:r>
        <w:rPr>
          <w:rFonts w:ascii="Times New Roman" w:hAnsi="Times New Roman"/>
          <w:color w:val="000000"/>
        </w:rPr>
        <w:t>- რა ვქნა? ახლახან შევნიშნე რაღაც მაგარი!</w:t>
      </w:r>
    </w:p>
    <w:p w14:paraId="000A404F" w14:textId="77777777" w:rsidR="002B144F" w:rsidRDefault="00000000">
      <w:pPr>
        <w:spacing w:before="269" w:after="269"/>
        <w:ind w:left="120"/>
      </w:pPr>
      <w:r>
        <w:rPr>
          <w:rFonts w:ascii="Times New Roman" w:hAnsi="Times New Roman"/>
          <w:color w:val="000000"/>
        </w:rPr>
        <w:t>— ...ოჰ, ცუდი წინათგრძნობა მაქვს, მაგრამ მაინც გკითხავ: რა შენიშნე?</w:t>
      </w:r>
    </w:p>
    <w:p w14:paraId="2451C562" w14:textId="77777777" w:rsidR="002B144F" w:rsidRDefault="00000000">
      <w:pPr>
        <w:spacing w:before="269" w:after="269"/>
        <w:ind w:left="120"/>
      </w:pPr>
      <w:r>
        <w:rPr>
          <w:rFonts w:ascii="Times New Roman" w:hAnsi="Times New Roman"/>
          <w:color w:val="000000"/>
        </w:rPr>
        <w:t>- ხედავ, ბიჭების დემონური ხმალი. იგივე დემონური ხმალი.</w:t>
      </w:r>
    </w:p>
    <w:p w14:paraId="700DFA4C" w14:textId="77777777" w:rsidR="002B144F" w:rsidRDefault="00000000">
      <w:pPr>
        <w:spacing w:before="269" w:after="269"/>
        <w:ind w:left="120"/>
      </w:pPr>
      <w:r>
        <w:rPr>
          <w:rFonts w:ascii="Times New Roman" w:hAnsi="Times New Roman"/>
          <w:color w:val="000000"/>
        </w:rPr>
        <w:t xml:space="preserve">— ...დემონურ ხმალს გულისხმობ </w:t>
      </w:r>
      <w:r>
        <w:rPr>
          <w:rFonts w:ascii="Times New Roman" w:hAnsi="Times New Roman"/>
          <w:i/>
          <w:color w:val="000000"/>
        </w:rPr>
        <w:t xml:space="preserve">? </w:t>
      </w:r>
      <w:r>
        <w:rPr>
          <w:rFonts w:ascii="Times New Roman" w:hAnsi="Times New Roman"/>
          <w:color w:val="000000"/>
        </w:rPr>
        <w:t>..</w:t>
      </w:r>
    </w:p>
    <w:p w14:paraId="634817D7" w14:textId="77777777" w:rsidR="002B144F" w:rsidRDefault="00000000">
      <w:pPr>
        <w:spacing w:before="269" w:after="269"/>
        <w:ind w:left="120"/>
      </w:pPr>
      <w:r>
        <w:rPr>
          <w:rFonts w:ascii="Times New Roman" w:hAnsi="Times New Roman"/>
          <w:color w:val="000000"/>
        </w:rPr>
        <w:t>- მაშინ რა არის წმინდა ხმალი?</w:t>
      </w:r>
    </w:p>
    <w:p w14:paraId="5FC7720A" w14:textId="77777777" w:rsidR="002B144F" w:rsidRDefault="00000000">
      <w:pPr>
        <w:spacing w:before="269" w:after="269"/>
        <w:ind w:left="120"/>
      </w:pPr>
      <w:r>
        <w:rPr>
          <w:rFonts w:ascii="Times New Roman" w:hAnsi="Times New Roman"/>
          <w:color w:val="000000"/>
        </w:rPr>
        <w:t>— …?! ორი ხმლით ლორდი ანოსი!</w:t>
      </w:r>
    </w:p>
    <w:p w14:paraId="016EC8CC"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გოგონების წარმოუდგენელი ენერგიის ყურებისას, რომლებიც ყვიროდნენ: „კიაააააა!“, გმირთა აკადემიის სტუდენტების ნახევარს დაბნეული სახეები ჰქონდა, ხოლო მეორე ნახევარს - დაბნეული და განაწყენებული.</w:t>
      </w:r>
    </w:p>
    <w:p w14:paraId="1219E173" w14:textId="77777777" w:rsidR="002B144F" w:rsidRDefault="00000000">
      <w:pPr>
        <w:spacing w:before="269" w:after="269"/>
        <w:ind w:left="120"/>
      </w:pPr>
      <w:r>
        <w:rPr>
          <w:rFonts w:ascii="Times New Roman" w:hAnsi="Times New Roman"/>
          <w:color w:val="000000"/>
        </w:rPr>
        <w:t>- ცოტა გამაკვირვე.</w:t>
      </w:r>
    </w:p>
    <w:p w14:paraId="05EABA1F" w14:textId="77777777" w:rsidR="002B144F" w:rsidRDefault="00000000">
      <w:pPr>
        <w:spacing w:before="269" w:after="269"/>
        <w:ind w:left="120"/>
      </w:pPr>
      <w:r>
        <w:rPr>
          <w:rFonts w:ascii="Times New Roman" w:hAnsi="Times New Roman"/>
          <w:color w:val="000000"/>
        </w:rPr>
        <w:t>ლედრიანომ სათვალე შეისწორა სათვალეზე საჩვენებელი თითის დაჭერით.</w:t>
      </w:r>
    </w:p>
    <w:p w14:paraId="18F2DEDD" w14:textId="77777777" w:rsidR="002B144F" w:rsidRDefault="00000000">
      <w:pPr>
        <w:spacing w:before="269" w:after="269"/>
        <w:ind w:left="120"/>
      </w:pPr>
      <w:r>
        <w:rPr>
          <w:rFonts w:ascii="Times New Roman" w:hAnsi="Times New Roman"/>
          <w:color w:val="000000"/>
        </w:rPr>
        <w:t xml:space="preserve">„მაგრამ ამის წყალობით ყველაფერი გავიგე. მაგიის შთამბეჭდავი ცოდნა, აბსურდულად უზარმაზარი მაგიური ძალა და ბოლოს, მაგიის ხელოვნება, რომელიც ნორმას სცდება და საშუალებას გაძლევს გამოიყენო შელოცვები, რომელთა გამოყენება მხოლოდ გმირებს შეუძლიათ. ანოს ვოლდიგოდ, შენ რეინკარნირებული ტირანი დემონი ლორდი ხარ?“ </w:t>
      </w:r>
      <w:r>
        <w:rPr>
          <w:rFonts w:ascii="Times New Roman" w:hAnsi="Times New Roman"/>
          <w:color w:val="000000"/>
        </w:rPr>
        <w:lastRenderedPageBreak/>
        <w:t>გადაჭრით განაცხადა ლედრიანომ, სრული თავდაჯერებულობით ხმაში და სათვალის მიღმა ცივსისხლიანი მზერა მიაპყრო.</w:t>
      </w:r>
    </w:p>
    <w:p w14:paraId="385C8AD5" w14:textId="77777777" w:rsidR="002B144F" w:rsidRDefault="00000000">
      <w:pPr>
        <w:spacing w:before="269" w:after="269"/>
        <w:ind w:left="120"/>
      </w:pPr>
      <w:r>
        <w:rPr>
          <w:rFonts w:ascii="Times New Roman" w:hAnsi="Times New Roman"/>
          <w:color w:val="000000"/>
        </w:rPr>
        <w:t>როგორც კი ეს თქვა, დემონთა მბრძანებლის აკადემიის სტუდენტებმა უნებურად გაიცინეს.</w:t>
      </w:r>
    </w:p>
    <w:p w14:paraId="5146D499" w14:textId="77777777" w:rsidR="002B144F" w:rsidRDefault="00000000">
      <w:pPr>
        <w:spacing w:before="269" w:after="269"/>
        <w:ind w:left="120"/>
      </w:pPr>
      <w:r>
        <w:rPr>
          <w:rFonts w:ascii="Times New Roman" w:hAnsi="Times New Roman"/>
          <w:color w:val="000000"/>
        </w:rPr>
        <w:t>- ჰე-ჰა-ჰა-ჰა-ჰა. საერთოდ რაზე ლაპარაკობს? ანოსმა, რა თქმა უნდა, ბრწყინვალედ უპასუხა და თავისი ძალა კეთილშობილურად აჩვენა, მაგრამ რატომ უნდა გეშინოდეს ასე?</w:t>
      </w:r>
    </w:p>
    <w:p w14:paraId="2556D131" w14:textId="77777777" w:rsidR="002B144F" w:rsidRDefault="00000000">
      <w:pPr>
        <w:spacing w:before="269" w:after="269"/>
        <w:ind w:left="120"/>
      </w:pPr>
      <w:r>
        <w:rPr>
          <w:rFonts w:ascii="Times New Roman" w:hAnsi="Times New Roman"/>
          <w:color w:val="000000"/>
        </w:rPr>
        <w:t>- კი, როგორც ჩანს, ის ვერ ხვდება თეთრ და შავ ფორმას შორის განსხვავებას. რა სირცხვილია, ბრმაა?</w:t>
      </w:r>
    </w:p>
    <w:p w14:paraId="0EA415F4" w14:textId="77777777" w:rsidR="002B144F" w:rsidRDefault="00000000">
      <w:pPr>
        <w:spacing w:before="269" w:after="269"/>
        <w:ind w:left="120"/>
      </w:pPr>
      <w:r>
        <w:rPr>
          <w:rFonts w:ascii="Times New Roman" w:hAnsi="Times New Roman"/>
          <w:color w:val="000000"/>
        </w:rPr>
        <w:t>- კარგი, რა ქნა, როგორც ჩანს, გმირთა აკადემიამ დემონთა მბრძანებლის შესახებ არაფერი იცის.</w:t>
      </w:r>
    </w:p>
    <w:p w14:paraId="47EADA40" w14:textId="77777777" w:rsidR="002B144F" w:rsidRDefault="00000000">
      <w:pPr>
        <w:spacing w:before="269" w:after="269"/>
        <w:ind w:left="120"/>
      </w:pPr>
      <w:r>
        <w:rPr>
          <w:rFonts w:ascii="Times New Roman" w:hAnsi="Times New Roman"/>
          <w:color w:val="000000"/>
        </w:rPr>
        <w:t>- მაშინ შეწყვიტოს იმის მოჩვენება, რომ იცის.</w:t>
      </w:r>
    </w:p>
    <w:p w14:paraId="17C3B453" w14:textId="77777777" w:rsidR="002B144F" w:rsidRDefault="00000000">
      <w:pPr>
        <w:spacing w:before="269" w:after="269"/>
        <w:ind w:left="120"/>
      </w:pPr>
      <w:r>
        <w:rPr>
          <w:rFonts w:ascii="Times New Roman" w:hAnsi="Times New Roman"/>
          <w:color w:val="000000"/>
        </w:rPr>
        <w:t>„რაც არ უნდა საოცარი იყოს ანოსის მაგია, მასში კეთილშობილების წვეთიც არ არის. არა მგონია, რომ ხალხს ეს ესმოდეს.“</w:t>
      </w:r>
    </w:p>
    <w:p w14:paraId="49E99D48" w14:textId="77777777" w:rsidR="002B144F" w:rsidRDefault="00000000">
      <w:pPr>
        <w:spacing w:before="269" w:after="269"/>
        <w:ind w:left="120"/>
      </w:pPr>
      <w:r>
        <w:rPr>
          <w:rFonts w:ascii="Times New Roman" w:hAnsi="Times New Roman"/>
          <w:color w:val="000000"/>
        </w:rPr>
        <w:t>ლედრიანო გაოცებული ჩანდა მასზე ჩამოსული ხმების ნაკადმა, თითქოს ცდილობდა ეთქვა, რომ არ ელოდა, რომ მისი ვარაუდი არასწორი იქნებოდა.</w:t>
      </w:r>
    </w:p>
    <w:p w14:paraId="2243B7C9" w14:textId="77777777" w:rsidR="002B144F" w:rsidRDefault="00000000">
      <w:pPr>
        <w:spacing w:before="269" w:after="269"/>
        <w:ind w:left="120"/>
      </w:pPr>
      <w:r>
        <w:rPr>
          <w:rFonts w:ascii="Times New Roman" w:hAnsi="Times New Roman"/>
          <w:color w:val="000000"/>
        </w:rPr>
        <w:t>„მაშინ ვინ გგონია ის, თუ არა დემონთა მბრძანებელი ტირანი?“ სარკასტულად უპასუხა ლედრიანომ.</w:t>
      </w:r>
    </w:p>
    <w:p w14:paraId="1AEE71B0" w14:textId="77777777" w:rsidR="002B144F" w:rsidRDefault="00000000">
      <w:pPr>
        <w:spacing w:before="269" w:after="269"/>
        <w:ind w:left="120"/>
      </w:pPr>
      <w:r>
        <w:rPr>
          <w:rFonts w:ascii="Times New Roman" w:hAnsi="Times New Roman"/>
          <w:color w:val="000000"/>
        </w:rPr>
        <w:t>მაგრამ იმპერიული ოჯახების წევრებმა ამ კითხვის გაგონებაზე გაიცინეს.</w:t>
      </w:r>
    </w:p>
    <w:p w14:paraId="488C3458" w14:textId="77777777" w:rsidR="002B144F" w:rsidRDefault="00000000">
      <w:pPr>
        <w:spacing w:before="269" w:after="269"/>
        <w:ind w:left="120"/>
      </w:pPr>
      <w:r>
        <w:rPr>
          <w:rFonts w:ascii="Times New Roman" w:hAnsi="Times New Roman"/>
          <w:color w:val="000000"/>
        </w:rPr>
        <w:t>„ლედრიანო გქვია, არა?“ იკითხა მესამე კურსელმა რივესტმა. „ვხედავ, რომ დემონთა მაგიაში კარგად ერკვევი, მაგრამ იცი, რას წარმოადგენს დემონთა მბრძანებლის აკადემიის სამკერდე ნიშანი?“</w:t>
      </w:r>
    </w:p>
    <w:p w14:paraId="45C0F1C7" w14:textId="77777777" w:rsidR="002B144F" w:rsidRDefault="00000000">
      <w:pPr>
        <w:spacing w:before="269" w:after="269"/>
        <w:ind w:left="120"/>
      </w:pPr>
      <w:r>
        <w:rPr>
          <w:rFonts w:ascii="Times New Roman" w:hAnsi="Times New Roman"/>
          <w:color w:val="000000"/>
        </w:rPr>
        <w:t>— რა თქმა უნდა, ცნობილია. დემონთა მბრძანებლის ტიტულისთვის შესაფერისობისა და მაგიური ძალის გაზომვის შედეგი, არა? ფიგურა ყოველთვის წარმოდგენილია მრავალკუთხედით ან ვარსკვლავით, რაც უფრო მეტი კიდე ან ბოლო აქვს ვარსკვლავს, მით უკეთესი.</w:t>
      </w:r>
    </w:p>
    <w:p w14:paraId="16084905" w14:textId="77777777" w:rsidR="002B144F" w:rsidRDefault="00000000">
      <w:pPr>
        <w:spacing w:before="269" w:after="269"/>
        <w:ind w:left="120"/>
      </w:pPr>
      <w:r>
        <w:rPr>
          <w:rFonts w:ascii="Times New Roman" w:hAnsi="Times New Roman"/>
          <w:color w:val="000000"/>
        </w:rPr>
        <w:t>- ყოველთვის პოლიგონია თუ ვარსკვლავი? მაშინ რა წერია ანოსის სამკერდე ნიშანზე?</w:t>
      </w:r>
    </w:p>
    <w:p w14:paraId="56E6039B" w14:textId="77777777" w:rsidR="002B144F" w:rsidRDefault="00000000">
      <w:pPr>
        <w:spacing w:before="269" w:after="269"/>
        <w:ind w:left="120"/>
      </w:pPr>
      <w:r>
        <w:rPr>
          <w:rFonts w:ascii="Times New Roman" w:hAnsi="Times New Roman"/>
          <w:color w:val="000000"/>
        </w:rPr>
        <w:t>ლედრიანომ ჩემს ფორმაზე არსებულ სამკერდე ნიშანს გახედა. ის არც მრავალკუთხედი იყო და არც ვარსკვლავი.</w:t>
      </w:r>
    </w:p>
    <w:p w14:paraId="51253364" w14:textId="77777777" w:rsidR="002B144F" w:rsidRDefault="00000000">
      <w:pPr>
        <w:spacing w:before="269" w:after="269"/>
        <w:ind w:left="120"/>
      </w:pPr>
      <w:r>
        <w:rPr>
          <w:rFonts w:ascii="Times New Roman" w:hAnsi="Times New Roman"/>
          <w:color w:val="000000"/>
        </w:rPr>
        <w:t>— …ჯვრიანი ნიშანი?.. ამის შესახებ ინფორმაცია არ გვაქვს…</w:t>
      </w:r>
    </w:p>
    <w:p w14:paraId="1B315441" w14:textId="77777777" w:rsidR="002B144F" w:rsidRDefault="00000000">
      <w:pPr>
        <w:spacing w:before="269" w:after="269"/>
        <w:ind w:left="120"/>
      </w:pPr>
      <w:r>
        <w:rPr>
          <w:rFonts w:ascii="Times New Roman" w:hAnsi="Times New Roman"/>
          <w:color w:val="000000"/>
        </w:rPr>
        <w:lastRenderedPageBreak/>
        <w:t>„ეს უვარგისი ლედრიანოს ნიშანია. ანოსი აკადემიის დაარსების დღიდან პირველი უვარგისია, ის ტირანი დემონ მბრძანებლისგან ყველაზე შორს დგას. დილჰეიდში დაგცინებენ, თუ მას დემონ მბრძანებელს უწოდებ.“</w:t>
      </w:r>
    </w:p>
    <w:p w14:paraId="4E79FBAF" w14:textId="77777777" w:rsidR="002B144F" w:rsidRDefault="00000000">
      <w:pPr>
        <w:spacing w:before="269" w:after="269"/>
        <w:ind w:left="120"/>
      </w:pPr>
      <w:r>
        <w:rPr>
          <w:rFonts w:ascii="Times New Roman" w:hAnsi="Times New Roman"/>
          <w:color w:val="000000"/>
        </w:rPr>
        <w:t>რივესტის შემდეგ, იმპერიული ოჯახების მესამე კურსის სტუდენტებმა ყვირილი დაიწყეს.</w:t>
      </w:r>
    </w:p>
    <w:p w14:paraId="38B939A6" w14:textId="77777777" w:rsidR="002B144F" w:rsidRDefault="00000000">
      <w:pPr>
        <w:spacing w:before="269" w:after="269"/>
        <w:ind w:left="120"/>
      </w:pPr>
      <w:r>
        <w:rPr>
          <w:rFonts w:ascii="Times New Roman" w:hAnsi="Times New Roman"/>
          <w:color w:val="000000"/>
        </w:rPr>
        <w:t>- სწორია. სხვა სიტყვებით რომ ვთქვათ, თქვენი აკადემიის დირექტორი ვერ შეედრება დემონთა მბრძანებლის აკადემიის წარუმატებელ სტუდენტსაც კი.</w:t>
      </w:r>
    </w:p>
    <w:p w14:paraId="34E55D50" w14:textId="77777777" w:rsidR="002B144F" w:rsidRDefault="00000000">
      <w:pPr>
        <w:spacing w:before="269" w:after="269"/>
        <w:ind w:left="120"/>
      </w:pPr>
      <w:r>
        <w:rPr>
          <w:rFonts w:ascii="Times New Roman" w:hAnsi="Times New Roman"/>
          <w:color w:val="000000"/>
        </w:rPr>
        <w:t>- ეს ბევრ რამეზე მეტყველებს გმირთა აკადემიის დონეზე.</w:t>
      </w:r>
    </w:p>
    <w:p w14:paraId="5E398EE4" w14:textId="77777777" w:rsidR="002B144F" w:rsidRDefault="00000000">
      <w:pPr>
        <w:spacing w:before="269" w:after="269"/>
        <w:ind w:left="120"/>
      </w:pPr>
      <w:r>
        <w:rPr>
          <w:rFonts w:ascii="Times New Roman" w:hAnsi="Times New Roman"/>
          <w:color w:val="000000"/>
        </w:rPr>
        <w:t>- უვარგის კაცთან წააგე და ტირან დემონ ლორდში აერიე. არ გრცხვენია საკუთარი თავის?</w:t>
      </w:r>
    </w:p>
    <w:p w14:paraId="612BAFF2" w14:textId="77777777" w:rsidR="002B144F" w:rsidRDefault="00000000">
      <w:pPr>
        <w:spacing w:before="269" w:after="269"/>
        <w:ind w:left="120"/>
      </w:pPr>
      <w:r>
        <w:rPr>
          <w:rFonts w:ascii="Times New Roman" w:hAnsi="Times New Roman"/>
          <w:color w:val="000000"/>
        </w:rPr>
        <w:t>- და აქ არავინ ცნობს ანოსს.</w:t>
      </w:r>
    </w:p>
    <w:p w14:paraId="6409BF10" w14:textId="77777777" w:rsidR="002B144F" w:rsidRDefault="00000000">
      <w:pPr>
        <w:spacing w:before="269" w:after="269"/>
        <w:ind w:left="120"/>
      </w:pPr>
      <w:r>
        <w:rPr>
          <w:rFonts w:ascii="Times New Roman" w:hAnsi="Times New Roman"/>
          <w:color w:val="000000"/>
        </w:rPr>
        <w:t>ისინი ალბათ ძალიან გაბრაზებულები იყვნენ გმირთა აკადემიის ბოლოდროინდელი საქციელის გამო. უფრო მეტიც, მათი რისხვა მაშინვე გაიზარდა მას შემდეგ, რაც დაასკვნეს, რომ დემონი ლორდი ტირანი მე ვიყავი.</w:t>
      </w:r>
    </w:p>
    <w:p w14:paraId="64F3B515" w14:textId="77777777" w:rsidR="002B144F" w:rsidRDefault="00000000">
      <w:pPr>
        <w:spacing w:before="269" w:after="269"/>
        <w:ind w:left="120"/>
      </w:pPr>
      <w:r>
        <w:rPr>
          <w:rFonts w:ascii="Times New Roman" w:hAnsi="Times New Roman"/>
          <w:color w:val="000000"/>
        </w:rPr>
        <w:t>— ...შენ ასეთი ძალა გაქვს და უვარგისობის ნიშანს ატარებ?.. მაშინ რამდენად ძლიერები არიან სხვა სტუდენტები?..</w:t>
      </w:r>
    </w:p>
    <w:p w14:paraId="7476D286" w14:textId="77777777" w:rsidR="002B144F" w:rsidRDefault="00000000">
      <w:pPr>
        <w:spacing w:before="269" w:after="269"/>
        <w:ind w:left="120"/>
      </w:pPr>
      <w:r>
        <w:rPr>
          <w:rFonts w:ascii="Times New Roman" w:hAnsi="Times New Roman"/>
          <w:color w:val="000000"/>
        </w:rPr>
        <w:t>ლედრიანომ შეკრთა და ნერწყვი გადაყლაპა.</w:t>
      </w:r>
    </w:p>
    <w:p w14:paraId="0D774E1A" w14:textId="77777777" w:rsidR="002B144F" w:rsidRDefault="00000000">
      <w:pPr>
        <w:spacing w:before="269" w:after="269"/>
        <w:ind w:left="120"/>
      </w:pPr>
      <w:r>
        <w:rPr>
          <w:rFonts w:ascii="Times New Roman" w:hAnsi="Times New Roman"/>
          <w:color w:val="000000"/>
        </w:rPr>
        <w:t>აი, რამდენად შეიცვალა ატმოსფერო და სიტუაცია ჩემსა და იმპერიული ოჯახების წევრების გარშემო ბოლო 2 თვის განმავლობაში. გარე დამკვირვებლისთვის რთული იქნებოდა ერთი დაკვირვებით გაეგო, თუ რა ხდება აქ და, როგორც მოსალოდნელი იყო, გმირთა აკადემიასაც ალბათ ვერაფერი გაეგო.</w:t>
      </w:r>
    </w:p>
    <w:p w14:paraId="34FBF2D1" w14:textId="77777777" w:rsidR="002B144F" w:rsidRDefault="00000000">
      <w:pPr>
        <w:spacing w:before="269" w:after="269"/>
        <w:ind w:left="120"/>
      </w:pPr>
      <w:r>
        <w:rPr>
          <w:rFonts w:ascii="Times New Roman" w:hAnsi="Times New Roman"/>
          <w:color w:val="000000"/>
        </w:rPr>
        <w:t>- ჩჩ... უბრალოდ ბლეფობენ!.. - ჩურჩულით თქვა ლაოსმა.</w:t>
      </w:r>
    </w:p>
    <w:p w14:paraId="409F1EAE" w14:textId="77777777" w:rsidR="002B144F" w:rsidRDefault="00000000">
      <w:pPr>
        <w:spacing w:before="269" w:after="269"/>
        <w:ind w:left="120"/>
      </w:pPr>
      <w:r>
        <w:rPr>
          <w:rFonts w:ascii="Times New Roman" w:hAnsi="Times New Roman"/>
          <w:color w:val="000000"/>
        </w:rPr>
        <w:t>მაგრამ ლედრიანომ თავი გააქნია.</w:t>
      </w:r>
    </w:p>
    <w:p w14:paraId="3368E27C" w14:textId="77777777" w:rsidR="002B144F" w:rsidRDefault="00000000">
      <w:pPr>
        <w:spacing w:before="269" w:after="269"/>
        <w:ind w:left="120"/>
      </w:pPr>
      <w:r>
        <w:rPr>
          <w:rFonts w:ascii="Times New Roman" w:hAnsi="Times New Roman"/>
          <w:color w:val="000000"/>
        </w:rPr>
        <w:t>— დილჰეიდში დემონ ტირანს იმდენად პატივს სცემენ, რომ მისი სახელის წარმოთქმისაც კი ეშინიათ. ისინი არც კი აპირებენ მის ასე გაკიცხვას და უვარგისობის სტიგმის ტარებას...</w:t>
      </w:r>
    </w:p>
    <w:p w14:paraId="59C590C1" w14:textId="77777777" w:rsidR="002B144F" w:rsidRDefault="00000000">
      <w:pPr>
        <w:spacing w:before="269" w:after="269"/>
        <w:ind w:left="120"/>
      </w:pPr>
      <w:r>
        <w:rPr>
          <w:rFonts w:ascii="Times New Roman" w:hAnsi="Times New Roman"/>
          <w:color w:val="000000"/>
        </w:rPr>
        <w:t>- მაშინ რას ფიქრობთ? მათი თქმით, მისტერ დიეგო მაგიას უსარგებლოზე უარესად ერკვევა.</w:t>
      </w:r>
    </w:p>
    <w:p w14:paraId="0B4F1090" w14:textId="77777777" w:rsidR="002B144F" w:rsidRDefault="00000000">
      <w:pPr>
        <w:spacing w:before="269" w:after="269"/>
        <w:ind w:left="120"/>
      </w:pPr>
      <w:r>
        <w:rPr>
          <w:rFonts w:ascii="Times New Roman" w:hAnsi="Times New Roman"/>
          <w:color w:val="000000"/>
        </w:rPr>
        <w:t>- დამშვიდდი, ლაოსო, ეს მხოლოდ ერთი რეგიონია.</w:t>
      </w:r>
    </w:p>
    <w:p w14:paraId="733B0C9F" w14:textId="77777777" w:rsidR="002B144F" w:rsidRDefault="00000000">
      <w:pPr>
        <w:spacing w:before="269" w:after="269"/>
        <w:ind w:left="120"/>
      </w:pPr>
      <w:r>
        <w:rPr>
          <w:rFonts w:ascii="Times New Roman" w:hAnsi="Times New Roman"/>
          <w:color w:val="000000"/>
        </w:rPr>
        <w:lastRenderedPageBreak/>
        <w:t>- დამშვიდდი, ამბობ?! ეს მხოლოდ მაგია არ არის! ეს გმირების მაგიაა! - ლაოსი წამოდგა და ჩემსკენ შემობრუნდა. - ჰეი, მისმინე, ანოს ვოლდიგოდ. ტირან-დემონთა მბრძანებელი ხარ?</w:t>
      </w:r>
    </w:p>
    <w:p w14:paraId="3B602553" w14:textId="77777777" w:rsidR="002B144F" w:rsidRDefault="00000000">
      <w:pPr>
        <w:spacing w:before="269" w:after="269"/>
        <w:ind w:left="120"/>
      </w:pPr>
      <w:r>
        <w:rPr>
          <w:rFonts w:ascii="Times New Roman" w:hAnsi="Times New Roman"/>
          <w:color w:val="000000"/>
        </w:rPr>
        <w:t>- აბსოლუტურად მართალია.</w:t>
      </w:r>
    </w:p>
    <w:p w14:paraId="7284BAD7" w14:textId="77777777" w:rsidR="002B144F" w:rsidRDefault="00000000">
      <w:pPr>
        <w:spacing w:before="269" w:after="269"/>
        <w:ind w:left="120"/>
      </w:pPr>
      <w:r>
        <w:rPr>
          <w:rFonts w:ascii="Times New Roman" w:hAnsi="Times New Roman"/>
          <w:color w:val="000000"/>
        </w:rPr>
        <w:t>— რა…?</w:t>
      </w:r>
    </w:p>
    <w:p w14:paraId="6900B434" w14:textId="77777777" w:rsidR="002B144F" w:rsidRDefault="00000000">
      <w:pPr>
        <w:spacing w:before="269" w:after="269"/>
        <w:ind w:left="120"/>
      </w:pPr>
      <w:r>
        <w:rPr>
          <w:rFonts w:ascii="Times New Roman" w:hAnsi="Times New Roman"/>
          <w:color w:val="000000"/>
        </w:rPr>
        <w:t>ის, თუ როგორ ადვილად ვაღიარე ეს, ლაოსი კიდევ უფრო ფრთხილი გახადა.</w:t>
      </w:r>
    </w:p>
    <w:p w14:paraId="5B0E1085" w14:textId="77777777" w:rsidR="002B144F" w:rsidRDefault="00000000">
      <w:pPr>
        <w:spacing w:before="269" w:after="269"/>
        <w:ind w:left="120"/>
      </w:pPr>
      <w:r>
        <w:rPr>
          <w:rFonts w:ascii="Times New Roman" w:hAnsi="Times New Roman"/>
          <w:color w:val="000000"/>
        </w:rPr>
        <w:t>— ერთ რამეს აგიხსნით: დემონ-მბრძანებლის, ტირანის სახელია ანოს ვოლდიგოდი. გადაწერეთ თქვენი ისტორიის წიგნები და სახელმძღვანელოები, რადგან მათში შეცდომაა.</w:t>
      </w:r>
    </w:p>
    <w:p w14:paraId="459CB228" w14:textId="77777777" w:rsidR="002B144F" w:rsidRDefault="00000000">
      <w:pPr>
        <w:spacing w:before="269" w:after="269"/>
        <w:ind w:left="120"/>
      </w:pPr>
      <w:r>
        <w:rPr>
          <w:rFonts w:ascii="Times New Roman" w:hAnsi="Times New Roman"/>
          <w:color w:val="000000"/>
        </w:rPr>
        <w:t>— …რა… თქვი?!..</w:t>
      </w:r>
    </w:p>
    <w:p w14:paraId="276B7B54" w14:textId="77777777" w:rsidR="002B144F" w:rsidRDefault="00000000">
      <w:pPr>
        <w:spacing w:before="269" w:after="269"/>
        <w:ind w:left="120"/>
      </w:pPr>
      <w:r>
        <w:rPr>
          <w:rFonts w:ascii="Times New Roman" w:hAnsi="Times New Roman"/>
          <w:color w:val="000000"/>
        </w:rPr>
        <w:t>ეჭვი არ მეპარება, რომ გმირთა აკადემიაში დემონ-ლორდ ტირანის სახელს ასწავლიან. როგორც ჩანს, ლაოსი დაიბნა და არ იცოდა, რა ეფიქრა.</w:t>
      </w:r>
    </w:p>
    <w:p w14:paraId="61671457" w14:textId="77777777" w:rsidR="002B144F" w:rsidRDefault="00000000">
      <w:pPr>
        <w:spacing w:before="269" w:after="269"/>
        <w:ind w:left="120"/>
      </w:pPr>
      <w:r>
        <w:rPr>
          <w:rFonts w:ascii="Times New Roman" w:hAnsi="Times New Roman"/>
          <w:color w:val="000000"/>
        </w:rPr>
        <w:t>- კარგი, კარგი, უბრალოდ შეხედე მას. ნუთუ მართლა დაიჯერებს ანოსის ჩვეულ ტყუილს?</w:t>
      </w:r>
    </w:p>
    <w:p w14:paraId="4A842ABE" w14:textId="77777777" w:rsidR="002B144F" w:rsidRDefault="00000000">
      <w:pPr>
        <w:spacing w:before="269" w:after="269"/>
        <w:ind w:left="120"/>
      </w:pPr>
      <w:r>
        <w:rPr>
          <w:rFonts w:ascii="Times New Roman" w:hAnsi="Times New Roman"/>
          <w:color w:val="000000"/>
        </w:rPr>
        <w:t>- ისინი უბრალოდ ვითომ იციან, სულ ესაა. უვარგისის სიტყვებს პირობითად ნუ მიიღებ.</w:t>
      </w:r>
    </w:p>
    <w:p w14:paraId="4B688C65" w14:textId="77777777" w:rsidR="002B144F" w:rsidRDefault="00000000">
      <w:pPr>
        <w:spacing w:before="269" w:after="269"/>
        <w:ind w:left="120"/>
      </w:pPr>
      <w:r>
        <w:rPr>
          <w:rFonts w:ascii="Times New Roman" w:hAnsi="Times New Roman"/>
          <w:color w:val="000000"/>
        </w:rPr>
        <w:t>- და ის საერთოდ არ არის იმპერიული ოჯახის წევრი. ის უბრალოდ ვერ იქნება რეინკარნირებული ტირანი დემონი მბრძანებელი, რადგან მას სრულად არ მიუღია წინაპრის სისხლი! - შეგვაწყვეტინეს იმპერიული ოჯახების მოწაფეებმა.</w:t>
      </w:r>
    </w:p>
    <w:p w14:paraId="04DEE293" w14:textId="77777777" w:rsidR="002B144F" w:rsidRDefault="00000000">
      <w:pPr>
        <w:spacing w:before="269" w:after="269"/>
        <w:ind w:left="120"/>
      </w:pPr>
      <w:r>
        <w:rPr>
          <w:rFonts w:ascii="Times New Roman" w:hAnsi="Times New Roman"/>
          <w:color w:val="000000"/>
        </w:rPr>
        <w:t>- ჰმ, მათ სიტყვებს ყურადღებას ნუ მიაქცევ. უკვე დავიღალე იმით, რომ არ სურთ ჩემი ტირან დემონ მბრძანებლად აღიარება.</w:t>
      </w:r>
    </w:p>
    <w:p w14:paraId="75A6D9BF" w14:textId="77777777" w:rsidR="002B144F" w:rsidRDefault="00000000">
      <w:pPr>
        <w:spacing w:before="269" w:after="269"/>
        <w:ind w:left="120"/>
      </w:pPr>
      <w:r>
        <w:rPr>
          <w:rFonts w:ascii="Times New Roman" w:hAnsi="Times New Roman"/>
          <w:color w:val="000000"/>
        </w:rPr>
        <w:t>ლაოსმა წარბები შეჭმუხნა, თითქოს მთელი თავისი გარეგნობით ეუბნებოდა, რომ ეს შეუძლებელი იყო.</w:t>
      </w:r>
    </w:p>
    <w:p w14:paraId="1CFC6502" w14:textId="77777777" w:rsidR="002B144F" w:rsidRDefault="00000000">
      <w:pPr>
        <w:spacing w:before="269" w:after="269"/>
        <w:ind w:left="120"/>
      </w:pPr>
      <w:r>
        <w:rPr>
          <w:rFonts w:ascii="Times New Roman" w:hAnsi="Times New Roman"/>
          <w:color w:val="000000"/>
        </w:rPr>
        <w:t>— ...წკ... რა ჯანდაბაა... ვერაფერი გავიგე!..</w:t>
      </w:r>
    </w:p>
    <w:p w14:paraId="19BBB181" w14:textId="77777777" w:rsidR="002B144F" w:rsidRDefault="00000000">
      <w:pPr>
        <w:spacing w:before="269" w:after="269"/>
        <w:ind w:left="120"/>
      </w:pPr>
      <w:r>
        <w:rPr>
          <w:rFonts w:ascii="Times New Roman" w:hAnsi="Times New Roman"/>
          <w:color w:val="000000"/>
        </w:rPr>
        <w:t>ჰმ, ადამიანები, რომლებმაც არაფერი იციან, ყველაფრის ეგოისტური ვარაუდებით განსჯის, ამავდროულად უარყოფენ სიმართლეს, რომელიც, როგორც ჩანს, მიუწვდომელია. ოჰ, რა სასაცილო სანახაობაა ეს.</w:t>
      </w:r>
    </w:p>
    <w:p w14:paraId="5095690B" w14:textId="77777777" w:rsidR="002B144F" w:rsidRDefault="00000000">
      <w:pPr>
        <w:spacing w:before="269" w:after="269"/>
        <w:ind w:left="120"/>
      </w:pPr>
      <w:r>
        <w:rPr>
          <w:rFonts w:ascii="Times New Roman" w:hAnsi="Times New Roman"/>
          <w:color w:val="000000"/>
        </w:rPr>
        <w:t>- კარგით, ბიჭებო, გაჩუმდით!</w:t>
      </w:r>
    </w:p>
    <w:p w14:paraId="0EEBBA45" w14:textId="77777777" w:rsidR="002B144F" w:rsidRDefault="00000000">
      <w:pPr>
        <w:spacing w:before="269" w:after="269"/>
        <w:ind w:left="120"/>
      </w:pPr>
      <w:r>
        <w:rPr>
          <w:rFonts w:ascii="Times New Roman" w:hAnsi="Times New Roman"/>
          <w:color w:val="000000"/>
        </w:rPr>
        <w:t>მენომ ტაში დაუკრა და უკონტროლოდ დარჩენილ სტუდენტებს დაამშვიდა.</w:t>
      </w:r>
    </w:p>
    <w:p w14:paraId="0455926E" w14:textId="77777777" w:rsidR="002B144F" w:rsidRDefault="00000000">
      <w:pPr>
        <w:spacing w:before="269" w:after="269"/>
        <w:ind w:left="120"/>
      </w:pPr>
      <w:r>
        <w:rPr>
          <w:rFonts w:ascii="Times New Roman" w:hAnsi="Times New Roman"/>
          <w:color w:val="000000"/>
        </w:rPr>
        <w:lastRenderedPageBreak/>
        <w:t>- ბატონო დიეგო. რადგან „ნედრას“ შესახებ ბოლო კითხვა ჩვენსას ჰგავს, შემდეგი კითხვის დასმის უფლება გმირთა აკადემიას აქვს.</w:t>
      </w:r>
    </w:p>
    <w:p w14:paraId="61DF43A0" w14:textId="77777777" w:rsidR="002B144F" w:rsidRDefault="00000000">
      <w:pPr>
        <w:spacing w:before="269" w:after="269"/>
        <w:ind w:left="120"/>
      </w:pPr>
      <w:r>
        <w:rPr>
          <w:rFonts w:ascii="Times New Roman" w:hAnsi="Times New Roman"/>
          <w:color w:val="000000"/>
        </w:rPr>
        <w:t>- კი, მართალი ხარ.</w:t>
      </w:r>
    </w:p>
    <w:p w14:paraId="4D323DC5" w14:textId="77777777" w:rsidR="002B144F" w:rsidRDefault="00000000">
      <w:pPr>
        <w:spacing w:before="269" w:after="269"/>
        <w:ind w:left="120"/>
      </w:pPr>
      <w:r>
        <w:rPr>
          <w:rFonts w:ascii="Times New Roman" w:hAnsi="Times New Roman"/>
          <w:color w:val="000000"/>
        </w:rPr>
        <w:t>დიეგო სტუდენტებისკენ შებრუნდა, აპირებდა აერჩია, ვინ დასვამდა შემდეგ კითხვას.</w:t>
      </w:r>
    </w:p>
    <w:p w14:paraId="1B7896F2" w14:textId="77777777" w:rsidR="002B144F" w:rsidRDefault="00000000">
      <w:pPr>
        <w:spacing w:before="269" w:after="269"/>
        <w:ind w:left="120"/>
      </w:pPr>
      <w:r>
        <w:rPr>
          <w:rFonts w:ascii="Times New Roman" w:hAnsi="Times New Roman"/>
          <w:color w:val="000000"/>
        </w:rPr>
        <w:t>- ჰმ, მოუთმენლად ველი შემდეგ კითხვას. უბრალოდ ეცადე ამჯერად შეცდომა არ დაუშვა.</w:t>
      </w:r>
    </w:p>
    <w:p w14:paraId="7C43765C" w14:textId="77777777" w:rsidR="002B144F" w:rsidRDefault="00000000">
      <w:pPr>
        <w:spacing w:before="269" w:after="269"/>
        <w:ind w:left="120"/>
      </w:pPr>
      <w:r>
        <w:rPr>
          <w:rFonts w:ascii="Times New Roman" w:hAnsi="Times New Roman"/>
          <w:color w:val="000000"/>
        </w:rPr>
        <w:t>ჩემი სიტყვების გაგონებაზე დიეგოს სახე შეეჭმუხნა.</w:t>
      </w:r>
    </w:p>
    <w:p w14:paraId="4320AD52" w14:textId="77777777" w:rsidR="002B144F" w:rsidRDefault="00000000">
      <w:pPr>
        <w:spacing w:before="269" w:after="269"/>
        <w:ind w:left="120"/>
      </w:pPr>
      <w:r>
        <w:rPr>
          <w:rFonts w:ascii="Times New Roman" w:hAnsi="Times New Roman"/>
          <w:color w:val="000000"/>
        </w:rPr>
        <w:t>- კარგით, ანოს, ამას ვერ იტყვით. მისტერ დიეგომ შემთხვევით დაუშვა შეცდომა. ბოლოს და ბოლოს, გმირთა აკადემიის დირექტორს უბრალოდ არ შეუძლია შეცდომების დაშვება გმირების მაგიაში. მართალი ვარ, მისტერ დიეგო? - თქვა მენომ, ბოლოდროინდელი სიტყვებისთვის სამაგიერო გადაუხადა.</w:t>
      </w:r>
    </w:p>
    <w:p w14:paraId="57A5ED0B" w14:textId="77777777" w:rsidR="002B144F" w:rsidRDefault="00000000">
      <w:pPr>
        <w:spacing w:before="269" w:after="269"/>
        <w:ind w:left="120"/>
      </w:pPr>
      <w:r>
        <w:rPr>
          <w:rFonts w:ascii="Times New Roman" w:hAnsi="Times New Roman"/>
          <w:color w:val="000000"/>
        </w:rPr>
        <w:t>და ის ამაში კარგია.</w:t>
      </w:r>
    </w:p>
    <w:p w14:paraId="13839910" w14:textId="77777777" w:rsidR="002B144F" w:rsidRDefault="00000000">
      <w:pPr>
        <w:spacing w:before="269" w:after="269"/>
        <w:ind w:left="120"/>
      </w:pPr>
      <w:r>
        <w:rPr>
          <w:rFonts w:ascii="Times New Roman" w:hAnsi="Times New Roman"/>
          <w:color w:val="000000"/>
        </w:rPr>
        <w:t>- ს-ბოდიში. ცოტა დრო გვჭირს. მინდა ჩვენი ღონისძიების გაგრძელება, მაგრამ შემდეგ გაკვეთილზე უნდა გადავიდეთ.</w:t>
      </w:r>
    </w:p>
    <w:p w14:paraId="3A93BB07" w14:textId="77777777" w:rsidR="002B144F" w:rsidRDefault="00000000">
      <w:pPr>
        <w:spacing w:before="269" w:after="269"/>
        <w:ind w:left="120"/>
      </w:pPr>
      <w:r>
        <w:rPr>
          <w:rFonts w:ascii="Times New Roman" w:hAnsi="Times New Roman"/>
          <w:color w:val="000000"/>
        </w:rPr>
        <w:t>ის ცდილობს მაღაზია დახუროს, რათა მეტი შეცდომა არ დაუშვას.</w:t>
      </w:r>
    </w:p>
    <w:p w14:paraId="507AC892" w14:textId="77777777" w:rsidR="002B144F" w:rsidRDefault="00000000">
      <w:pPr>
        <w:spacing w:before="269" w:after="269"/>
        <w:ind w:left="120"/>
      </w:pPr>
      <w:r>
        <w:rPr>
          <w:rFonts w:ascii="Times New Roman" w:hAnsi="Times New Roman"/>
          <w:color w:val="000000"/>
        </w:rPr>
        <w:t>- რა? გმირთა აკადემია ღონისძიებიდან შორდება?</w:t>
      </w:r>
    </w:p>
    <w:p w14:paraId="116D5864" w14:textId="77777777" w:rsidR="002B144F" w:rsidRDefault="00000000">
      <w:pPr>
        <w:spacing w:before="269" w:after="269"/>
        <w:ind w:left="120"/>
      </w:pPr>
      <w:r>
        <w:rPr>
          <w:rFonts w:ascii="Times New Roman" w:hAnsi="Times New Roman"/>
          <w:color w:val="000000"/>
        </w:rPr>
        <w:t>- ზუსტად ეგაა, უბრალოდ ვთბებით!</w:t>
      </w:r>
    </w:p>
    <w:p w14:paraId="2AE4B584" w14:textId="77777777" w:rsidR="002B144F" w:rsidRDefault="00000000">
      <w:pPr>
        <w:spacing w:before="269" w:after="269"/>
        <w:ind w:left="120"/>
      </w:pPr>
      <w:r>
        <w:rPr>
          <w:rFonts w:ascii="Times New Roman" w:hAnsi="Times New Roman"/>
          <w:color w:val="000000"/>
        </w:rPr>
        <w:t>- ახლა სწორი პასუხების პროცენტული მაჩვენებელი შედარებითია და ისინი ფრედ დასრულებას გეგმავენ. უჰ, რა საზიზღრობაა. თუ გააგრძელებენ, თავად წააგებენ.</w:t>
      </w:r>
    </w:p>
    <w:p w14:paraId="231463D8" w14:textId="77777777" w:rsidR="002B144F" w:rsidRDefault="00000000">
      <w:pPr>
        <w:spacing w:before="269" w:after="269"/>
        <w:ind w:left="120"/>
      </w:pPr>
      <w:r>
        <w:rPr>
          <w:rFonts w:ascii="Times New Roman" w:hAnsi="Times New Roman"/>
          <w:color w:val="000000"/>
        </w:rPr>
        <w:t>- და როგორ წავაგოთ, თუ მათმა მასწავლებელმა არ იცის სწორი პასუხი?</w:t>
      </w:r>
    </w:p>
    <w:p w14:paraId="6047159B" w14:textId="77777777" w:rsidR="002B144F" w:rsidRDefault="00000000">
      <w:pPr>
        <w:spacing w:before="269" w:after="269"/>
        <w:ind w:left="120"/>
      </w:pPr>
      <w:r>
        <w:rPr>
          <w:rFonts w:ascii="Times New Roman" w:hAnsi="Times New Roman"/>
          <w:color w:val="000000"/>
        </w:rPr>
        <w:t>რაც დემონებისგან, უფრო სწორად, ჩემი თანამემამულეებისგან მოსალოდნელია. ძალიან პირდაპირები თავიანთ დარტყმებში.</w:t>
      </w:r>
    </w:p>
    <w:p w14:paraId="2214C7BB"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 თუ ამაზე გავჩერდებით, შეიძლება ჩვენი აკადემია წააგოს.</w:t>
      </w:r>
    </w:p>
    <w:p w14:paraId="123F2468" w14:textId="77777777" w:rsidR="002B144F" w:rsidRDefault="00000000">
      <w:pPr>
        <w:spacing w:before="269" w:after="269"/>
        <w:ind w:left="120"/>
      </w:pPr>
      <w:r>
        <w:rPr>
          <w:rFonts w:ascii="Times New Roman" w:hAnsi="Times New Roman"/>
          <w:color w:val="000000"/>
        </w:rPr>
        <w:t>რის შემდეგაც ჰაინემ თქვა:</w:t>
      </w:r>
    </w:p>
    <w:p w14:paraId="1B646A99" w14:textId="77777777" w:rsidR="002B144F" w:rsidRDefault="00000000">
      <w:pPr>
        <w:spacing w:before="269" w:after="269"/>
        <w:ind w:left="120"/>
      </w:pPr>
      <w:r>
        <w:rPr>
          <w:rFonts w:ascii="Times New Roman" w:hAnsi="Times New Roman"/>
          <w:color w:val="000000"/>
        </w:rPr>
        <w:t>- ბატონო დიეგო. მინდა, ღონისძიება ცოტა ხნით კიდევ გაგრძელდეს. გმირთა აკადემიის სიამაყის მარცვალი უნდა გამოვავლინო.</w:t>
      </w:r>
    </w:p>
    <w:p w14:paraId="765A27A0" w14:textId="77777777" w:rsidR="002B144F" w:rsidRDefault="00000000">
      <w:pPr>
        <w:spacing w:before="269" w:after="269"/>
        <w:ind w:left="120"/>
      </w:pPr>
      <w:r>
        <w:rPr>
          <w:rFonts w:ascii="Times New Roman" w:hAnsi="Times New Roman"/>
          <w:color w:val="000000"/>
        </w:rPr>
        <w:t>დიეგო ამბიონიდან ჩამოვიდა და ჰაინესკენ სწრაფი ნაბიჯით წავიდა.</w:t>
      </w:r>
    </w:p>
    <w:p w14:paraId="7BAF203B" w14:textId="77777777" w:rsidR="002B144F" w:rsidRDefault="00000000">
      <w:pPr>
        <w:spacing w:before="269" w:after="269"/>
        <w:ind w:left="120"/>
      </w:pPr>
      <w:r>
        <w:rPr>
          <w:rFonts w:ascii="Times New Roman" w:hAnsi="Times New Roman"/>
          <w:color w:val="000000"/>
        </w:rPr>
        <w:lastRenderedPageBreak/>
        <w:t>და შემდეგ მან ჩურჩულით უთხრა მას:</w:t>
      </w:r>
    </w:p>
    <w:p w14:paraId="0874620F" w14:textId="77777777" w:rsidR="002B144F" w:rsidRDefault="00000000">
      <w:pPr>
        <w:spacing w:before="269" w:after="269"/>
        <w:ind w:left="120"/>
      </w:pPr>
      <w:r>
        <w:rPr>
          <w:rFonts w:ascii="Times New Roman" w:hAnsi="Times New Roman"/>
          <w:color w:val="000000"/>
        </w:rPr>
        <w:t>- ამ დემონების წინაშე უკვე დამამცირე!..</w:t>
      </w:r>
    </w:p>
    <w:p w14:paraId="73E29F34" w14:textId="77777777" w:rsidR="002B144F" w:rsidRDefault="00000000">
      <w:pPr>
        <w:spacing w:before="269" w:after="269"/>
        <w:ind w:left="120"/>
      </w:pPr>
      <w:r>
        <w:rPr>
          <w:rFonts w:ascii="Times New Roman" w:hAnsi="Times New Roman"/>
          <w:color w:val="000000"/>
        </w:rPr>
        <w:t>ჰაინე დაბნეული ჩანდა და როდესაც დიეგო შებრუნდა, მხრები აიჩეჩა, თითქოს გადაწყვიტა, რომ ამას შეგუებოდა.</w:t>
      </w:r>
    </w:p>
    <w:p w14:paraId="58029236" w14:textId="77777777" w:rsidR="002B144F" w:rsidRDefault="00000000">
      <w:pPr>
        <w:spacing w:before="269" w:after="269"/>
        <w:ind w:left="120"/>
      </w:pPr>
      <w:r>
        <w:rPr>
          <w:rFonts w:ascii="Times New Roman" w:hAnsi="Times New Roman"/>
          <w:color w:val="000000"/>
        </w:rPr>
        <w:t>„მოდი, გაკვეთილი გავაგრძელოთ“, - თქვა დიეგომ დაბალი, თავშეკავებული ხმით.</w:t>
      </w:r>
    </w:p>
    <w:p w14:paraId="75B0196D" w14:textId="77777777" w:rsidR="002B144F" w:rsidRDefault="00000000">
      <w:pPr>
        <w:spacing w:before="269" w:after="269"/>
        <w:ind w:left="120"/>
      </w:pPr>
      <w:r>
        <w:rPr>
          <w:rFonts w:ascii="Times New Roman" w:hAnsi="Times New Roman"/>
          <w:color w:val="000000"/>
        </w:rPr>
        <w:t>ხველა, ხველა, ხველა. რა იყო ეს ახლახან? ის იმდენად უმნიშვნელოა, რომ ჰაინეს და მის თანმხლებ პირებსაც კი ებრალებათ.</w:t>
      </w:r>
    </w:p>
    <w:p w14:paraId="7FCC5571" w14:textId="77777777" w:rsidR="002B144F" w:rsidRDefault="00000000">
      <w:pPr>
        <w:spacing w:before="269" w:after="269"/>
        <w:ind w:left="120"/>
      </w:pPr>
      <w:r>
        <w:rPr>
          <w:rFonts w:ascii="Times New Roman" w:hAnsi="Times New Roman"/>
          <w:color w:val="000000"/>
        </w:rPr>
        <w:t>ემილიაც კი უფრო მასწავლებელს ჰგავს, ვიდრე სინამდვილეშია.</w:t>
      </w:r>
    </w:p>
    <w:p w14:paraId="5CF6D127" w14:textId="77777777" w:rsidR="002B144F" w:rsidRDefault="00000000">
      <w:pPr>
        <w:pStyle w:val="Heading2"/>
        <w:pageBreakBefore/>
        <w:spacing w:before="180" w:after="180"/>
        <w:ind w:left="120"/>
      </w:pPr>
      <w:bookmarkStart w:id="32" w:name="_§_15._მუქარა"/>
      <w:bookmarkStart w:id="33" w:name="_Toc199679529"/>
      <w:bookmarkEnd w:id="32"/>
      <w:r>
        <w:rPr>
          <w:rFonts w:ascii="Times New Roman" w:hAnsi="Times New Roman"/>
          <w:color w:val="000000"/>
          <w:sz w:val="33"/>
        </w:rPr>
        <w:lastRenderedPageBreak/>
        <w:t>§ 15. მუქარა</w:t>
      </w:r>
      <w:bookmarkEnd w:id="33"/>
    </w:p>
    <w:p w14:paraId="03C29DD0" w14:textId="77777777" w:rsidR="002B144F" w:rsidRDefault="00000000">
      <w:pPr>
        <w:spacing w:before="269" w:after="269"/>
        <w:ind w:left="120"/>
      </w:pPr>
      <w:r>
        <w:rPr>
          <w:rFonts w:ascii="Times New Roman" w:hAnsi="Times New Roman"/>
          <w:color w:val="000000"/>
        </w:rPr>
        <w:t>დიდ აუდიტორიაში დაძაბული ატმოსფერო სუფევდა.</w:t>
      </w:r>
    </w:p>
    <w:p w14:paraId="5C2CE377" w14:textId="77777777" w:rsidR="002B144F" w:rsidRDefault="00000000">
      <w:pPr>
        <w:spacing w:before="269" w:after="269"/>
        <w:ind w:left="120"/>
      </w:pPr>
      <w:r>
        <w:rPr>
          <w:rFonts w:ascii="Times New Roman" w:hAnsi="Times New Roman"/>
          <w:color w:val="000000"/>
        </w:rPr>
        <w:t>იმპერიული ოჯახების სტუდენტები გმირთა აკადემიის მიმართ უკიდურესად მტრულად იყვნენ განწყობილნი მომხდარი ინციდენტის გამო და, თავის მხრივ, დამცირების გამო რისხვას ვერ იკავებდნენ. საინტერესოა, საერთოდ აქცევდნენ თუ არა ყურადღებას გაკვეთილს? მხოლოდ დიეგოს დაბალი და გულგრილი ხმა ასუსტებდა ამ სერიოზულად დამძიმებულ ატმოსფეროს.</w:t>
      </w:r>
    </w:p>
    <w:p w14:paraId="411F4132" w14:textId="77777777" w:rsidR="002B144F" w:rsidRDefault="00000000">
      <w:pPr>
        <w:spacing w:before="269" w:after="269"/>
        <w:ind w:left="120"/>
      </w:pPr>
      <w:r>
        <w:rPr>
          <w:rFonts w:ascii="Times New Roman" w:hAnsi="Times New Roman"/>
          <w:color w:val="000000"/>
        </w:rPr>
        <w:t>— წმინდა ხმლები ძირითადად ღმერთების მიერ არის კურთხეული. ხმალს თავად აქვს მაგიური ძალა და ირჩევს თავის მფლობელს. გარდა ამისა, ხმალი შეიძლება გახდეს წმინდა, თუ მასში სულია. წმინდა ხმლები მხოლოდ ამ ორ შემთხვევაში ჩნდება.</w:t>
      </w:r>
    </w:p>
    <w:p w14:paraId="6714E365" w14:textId="77777777" w:rsidR="002B144F" w:rsidRDefault="00000000">
      <w:pPr>
        <w:spacing w:before="269" w:after="269"/>
        <w:ind w:left="120"/>
      </w:pPr>
      <w:r>
        <w:rPr>
          <w:rFonts w:ascii="Times New Roman" w:hAnsi="Times New Roman"/>
          <w:color w:val="000000"/>
        </w:rPr>
        <w:t>ეს ყველაფერი ისე თქვა, თითქოს ღრმა წყალში იყო. დემონთა მბრძანებლის აკადემიიდან რამდენიმე დამცინავი ხმა გაისმა და დემონსტრაციულად ხველა აუტყდა.</w:t>
      </w:r>
    </w:p>
    <w:p w14:paraId="2764776E" w14:textId="77777777" w:rsidR="002B144F" w:rsidRDefault="00000000">
      <w:pPr>
        <w:spacing w:before="269" w:after="269"/>
        <w:ind w:left="120"/>
      </w:pPr>
      <w:r>
        <w:rPr>
          <w:rFonts w:ascii="Times New Roman" w:hAnsi="Times New Roman"/>
          <w:color w:val="000000"/>
        </w:rPr>
        <w:t>- ყველგან გამონაკლისები არსებობს. - თქვა დიეგომ სასოწარკვეთილმა ხმამ, როგორც ჩანს, იძულებული იყო, და გაკვეთილი განაგრძო. - როგორც უკვე ავხსენი, წმინდა ხმლები წარმოუდგენლად იშვიათი შედევრებია, რომელთა შექმნასაც ვერ შეძლებ, თუნდაც მოინდომო. მიუხედავად იმისა, რომ დემონური ხმლები რაოდენობით წმინდა ხმლებს აჭარბებენ და მასობრივად შეიძლება წარმოიქმნას, წმინდა ხმლები მათ თვისებებს იძენენ. ისინი არა მხოლოდ მაგიურ ძალას, არამედ ღმერთებისა და სულების ძალასაც შეიცავს. ეს წმინდა ბრწყინვალების წყაროა.</w:t>
      </w:r>
    </w:p>
    <w:p w14:paraId="5446735A" w14:textId="77777777" w:rsidR="002B144F" w:rsidRDefault="00000000">
      <w:pPr>
        <w:spacing w:before="269" w:after="269"/>
        <w:ind w:left="120"/>
      </w:pPr>
      <w:r>
        <w:rPr>
          <w:rFonts w:ascii="Times New Roman" w:hAnsi="Times New Roman"/>
          <w:color w:val="000000"/>
        </w:rPr>
        <w:t>ზოგადად, ის მართალია, რომ წმინდა ხმლები ხარისხით დემონურ ხმლებს სჯობნის. რადგან წმინდა ხმლებისგან განსხვავებით, რომლებსაც ყველას კოლოსალური მაგიური ძალა აქვთ, ზოგიერთ დემონურ ხმალს მცირე ძალა აქვს. გარდა ამისა, წმინდა ხმლების უმეტესობას აქვს მაგია, რომელიც დემონების ძალას ბლოკავს. ამიტომ, ამბობენ, რომ წმინდა ხმლებს დემონების მოკვლაში ტოლი არ ჰყავთ.</w:t>
      </w:r>
    </w:p>
    <w:p w14:paraId="2DC42CF9" w14:textId="77777777" w:rsidR="002B144F" w:rsidRDefault="00000000">
      <w:pPr>
        <w:spacing w:before="269" w:after="269"/>
        <w:ind w:left="120"/>
      </w:pPr>
      <w:r>
        <w:rPr>
          <w:rFonts w:ascii="Times New Roman" w:hAnsi="Times New Roman"/>
          <w:color w:val="000000"/>
        </w:rPr>
        <w:t>ეს არის ერთ-ერთი მიზეზი, რის გამოც ადამიანებს შეეძლოთ როგორმე წინააღმდეგობა გაეწიათ დემონებისთვის, რომლებიც მათზე ძალითა და მაგიით ჩამორჩებოდნენ.</w:t>
      </w:r>
    </w:p>
    <w:p w14:paraId="59FE07CD" w14:textId="77777777" w:rsidR="002B144F" w:rsidRDefault="00000000">
      <w:pPr>
        <w:spacing w:before="269" w:after="269"/>
        <w:ind w:left="120"/>
      </w:pPr>
      <w:r>
        <w:rPr>
          <w:rFonts w:ascii="Times New Roman" w:hAnsi="Times New Roman"/>
          <w:color w:val="000000"/>
        </w:rPr>
        <w:t>— ამბობენ, რომ მსოფლიოში 88 წმინდა ხმალი არსებობს. მათგან უდიდესად ითვლება ლეგენდარული წმინდა ხმალი, რომელსაც გმირი კანონი იყენებდა — ღმერთებისა და ხალხის, ევანსმანის, სულების ხმალი. ის 2000 წლის წინ ადამიანმა მჭედელმა გამოჭედა, მასში ხმლის სული იყო შენახული და მან ღმერთების კურთხევა მიიღო.</w:t>
      </w:r>
    </w:p>
    <w:p w14:paraId="017E17EC" w14:textId="77777777" w:rsidR="002B144F" w:rsidRDefault="00000000">
      <w:pPr>
        <w:spacing w:before="269" w:after="269"/>
        <w:ind w:left="120"/>
      </w:pPr>
      <w:r>
        <w:rPr>
          <w:rFonts w:ascii="Times New Roman" w:hAnsi="Times New Roman"/>
          <w:color w:val="000000"/>
        </w:rPr>
        <w:t>ჰმ, ეს მოგონებებს მიღვიძებს. მას იმდენად აბსურდული მაგიური ძალა ჰქონდა, რომ ძნელი იყო მისთვის ხმალიც კი ეწოდებინათ. მაგრამ მთავარი ის იყო, რომ ეს წმინდა ხმალი ჩემს გასანადგურებლად შეიქმნა.</w:t>
      </w:r>
    </w:p>
    <w:p w14:paraId="5D68610B" w14:textId="77777777" w:rsidR="002B144F" w:rsidRDefault="00000000">
      <w:pPr>
        <w:spacing w:before="269" w:after="269"/>
        <w:ind w:left="120"/>
      </w:pPr>
      <w:r>
        <w:rPr>
          <w:rFonts w:ascii="Times New Roman" w:hAnsi="Times New Roman"/>
          <w:color w:val="000000"/>
        </w:rPr>
        <w:lastRenderedPageBreak/>
        <w:t>— ღმერთებისა და ადამიანების სულების ხმალი 2000 წლის წინ დაიკარგა, მაგრამ ამბობენ, რომ ის ლეგენდარულ გმირთან ერთად დაბრუნდება, როდესაც მსოფლიოს დიდი კატასტროფა დაატყდება თავს, რათა თავისი ბრწყინვალებით გაანათოს სამყარო.</w:t>
      </w:r>
    </w:p>
    <w:p w14:paraId="085FD890" w14:textId="77777777" w:rsidR="002B144F" w:rsidRDefault="00000000">
      <w:pPr>
        <w:spacing w:before="269" w:after="269"/>
        <w:ind w:left="120"/>
      </w:pPr>
      <w:r>
        <w:rPr>
          <w:rFonts w:ascii="Times New Roman" w:hAnsi="Times New Roman"/>
          <w:color w:val="000000"/>
        </w:rPr>
        <w:t>დაიკარგნენ, ამბობთ? 2000 წლის წინ აზესიონში მხოლოდ კანონს შეეძლო ევანსმანუს გამოყვანა. ალბათ ფიქრობენ, რომ კანონის გაქრობის შემდეგ, იგივე ბედი ეწია მას, ვინც წმინდა ხმალი მის მფლობელად აირჩია. გარდაცვლილი დემონთა მბრძანებელი კი 2000 წელია აღარ არსებობს.</w:t>
      </w:r>
    </w:p>
    <w:p w14:paraId="6003CB07" w14:textId="77777777" w:rsidR="002B144F" w:rsidRDefault="00000000">
      <w:pPr>
        <w:spacing w:before="269" w:after="269"/>
        <w:ind w:left="120"/>
      </w:pPr>
      <w:r>
        <w:rPr>
          <w:rFonts w:ascii="Times New Roman" w:hAnsi="Times New Roman"/>
          <w:color w:val="000000"/>
        </w:rPr>
        <w:t>თუ ისინი არ იტყუებიან და ხმალი მართლაც დაკარგულია, ეს საეჭვოა. თუ აივისი მართალია და ისინი ჩემს განადგურებას ელოდნენ, მაშინ ევანსმანას გარეშე ისინი წარმატებას ვერ მიაღწევენ.</w:t>
      </w:r>
    </w:p>
    <w:p w14:paraId="0C90A6A9" w14:textId="77777777" w:rsidR="002B144F" w:rsidRDefault="00000000">
      <w:pPr>
        <w:spacing w:before="269" w:after="269"/>
        <w:ind w:left="120"/>
      </w:pPr>
      <w:r>
        <w:rPr>
          <w:rFonts w:ascii="Times New Roman" w:hAnsi="Times New Roman"/>
          <w:color w:val="000000"/>
        </w:rPr>
        <w:t>როგორც ჩანს, ლეგენდის გამავრცელებელ ადამიანს სულ მცირე არ სჯეროდა ლეგენდარული გმირის აღდგომის დაუჯერებელი ისტორიისა ღმერთებისა და ადამიანების სულების მახვილთან ერთად.</w:t>
      </w:r>
    </w:p>
    <w:p w14:paraId="24565014" w14:textId="77777777" w:rsidR="002B144F" w:rsidRDefault="00000000">
      <w:pPr>
        <w:spacing w:before="269" w:after="269"/>
        <w:ind w:left="120"/>
      </w:pPr>
      <w:r>
        <w:rPr>
          <w:rFonts w:ascii="Times New Roman" w:hAnsi="Times New Roman"/>
          <w:color w:val="000000"/>
        </w:rPr>
        <w:t>— ახლა კი ვისაუბროთ ორი ათასი წლის წინანდელ მიშენის ყელსაბამის შესახებ მომხიბვლელ აზიურ ისტორიაზე. დემონთა მბრძანებლის აკადემიიდან ვინმეს თუ იცნობს სიყვარულისა და რეინკარნაციის ისტორიას?</w:t>
      </w:r>
    </w:p>
    <w:p w14:paraId="1E4AC8F6" w14:textId="77777777" w:rsidR="002B144F" w:rsidRDefault="00000000">
      <w:pPr>
        <w:spacing w:before="269" w:after="269"/>
        <w:ind w:left="120"/>
      </w:pPr>
      <w:r>
        <w:rPr>
          <w:rFonts w:ascii="Times New Roman" w:hAnsi="Times New Roman"/>
          <w:color w:val="000000"/>
        </w:rPr>
        <w:t>დილჰეიდის დემონებს უბრალოდ არ შეუძლიათ აზესიონის ისტორიების გაგება. ბუნებრივია, ხელი არავის აუწევია, მაგრამ დიეგომ ეს დაინახა და ისეთი სახე მიიღო, თითქოს სულიდან ტვირთი მოეხსნათ.</w:t>
      </w:r>
    </w:p>
    <w:p w14:paraId="360C59F6" w14:textId="77777777" w:rsidR="002B144F" w:rsidRDefault="00000000">
      <w:pPr>
        <w:spacing w:before="269" w:after="269"/>
        <w:ind w:left="120"/>
      </w:pPr>
      <w:r>
        <w:rPr>
          <w:rFonts w:ascii="Times New Roman" w:hAnsi="Times New Roman"/>
          <w:color w:val="000000"/>
        </w:rPr>
        <w:t>ოჰ, რა უმნიშვნელოა ის. მისი ყურებაც კი უხერხულია.</w:t>
      </w:r>
    </w:p>
    <w:p w14:paraId="12E40EFB" w14:textId="77777777" w:rsidR="002B144F" w:rsidRDefault="00000000">
      <w:pPr>
        <w:spacing w:before="269" w:after="269"/>
        <w:ind w:left="120"/>
      </w:pPr>
      <w:r>
        <w:rPr>
          <w:rFonts w:ascii="Times New Roman" w:hAnsi="Times New Roman"/>
          <w:color w:val="000000"/>
        </w:rPr>
        <w:t>- მაინც არავინ იცის? კარგი, ამის შესახებ ვერაფერს იზამ. მაშინ იქნებ გმირთა აკადემიის სტუდენტებმა იცოდნენ მის შესახებ...</w:t>
      </w:r>
    </w:p>
    <w:p w14:paraId="521F7A24" w14:textId="77777777" w:rsidR="002B144F" w:rsidRDefault="00000000">
      <w:pPr>
        <w:spacing w:before="269" w:after="269"/>
        <w:ind w:left="120"/>
      </w:pPr>
      <w:r>
        <w:rPr>
          <w:rFonts w:ascii="Times New Roman" w:hAnsi="Times New Roman"/>
          <w:color w:val="000000"/>
        </w:rPr>
        <w:t>„მიშენის ყელსაბამი ხალხის მიერ ბრძოლის ველზე გამგზავრებამდე საყვარელი ადამიანის საჩუქრად ითვლება“, - ვუპასუხე მე.</w:t>
      </w:r>
    </w:p>
    <w:p w14:paraId="1C9D9172" w14:textId="77777777" w:rsidR="002B144F" w:rsidRDefault="00000000">
      <w:pPr>
        <w:spacing w:before="269" w:after="269"/>
        <w:ind w:left="120"/>
      </w:pPr>
      <w:r>
        <w:rPr>
          <w:rFonts w:ascii="Times New Roman" w:hAnsi="Times New Roman"/>
          <w:color w:val="000000"/>
        </w:rPr>
        <w:t>დიეგომ კბილები დააჭირა.</w:t>
      </w:r>
    </w:p>
    <w:p w14:paraId="63E17823" w14:textId="77777777" w:rsidR="002B144F" w:rsidRDefault="00000000">
      <w:pPr>
        <w:spacing w:before="269" w:after="269"/>
        <w:ind w:left="120"/>
      </w:pPr>
      <w:r>
        <w:rPr>
          <w:rFonts w:ascii="Times New Roman" w:hAnsi="Times New Roman"/>
          <w:color w:val="000000"/>
        </w:rPr>
        <w:t>ჰმ, სწორად გამოვიცანი? თუმცა, ნაკლებად სავარაუდოა, რომ მათ რაიმე საჭიროება ჰქონოდათ ჩვეულებრივი ისტორიების განზრახ გასწორების. მათ ეგონათ, რომ არამაგიურ საკითხში შეცდომას დავუშვებდი, მაგრამ ეს ამბავი ჩემს რეინკარნაციამდე იყო. ბუნებრივია, ამის შესახებ გავიგე.</w:t>
      </w:r>
    </w:p>
    <w:p w14:paraId="5BCAB99E" w14:textId="77777777" w:rsidR="002B144F" w:rsidRDefault="00000000">
      <w:pPr>
        <w:spacing w:before="269" w:after="269"/>
        <w:ind w:left="120"/>
      </w:pPr>
      <w:r>
        <w:rPr>
          <w:rFonts w:ascii="Times New Roman" w:hAnsi="Times New Roman"/>
          <w:color w:val="000000"/>
        </w:rPr>
        <w:t xml:space="preserve">— 2000 წლის წინ, მსოფლიო ომის დასაწყისში, ბრძოლის ველზე წასული ბევრი ადამიანი ცოცხალი ვერ ბრუნდებოდა იქიდან. ამიტომ, შეყვარებულები, რომლებსაც სიკვდილის შემდეგ ერთ ეპოქაში ხელახლა დაბადება სურდათ, ამ სურვილს მიშენის ყელსაბამში დებდნენ, რათა შემდეგ ჯერზე შეხვედროდნენ ერთმანეთს. გაირადიტის </w:t>
      </w:r>
      <w:r>
        <w:rPr>
          <w:rFonts w:ascii="Times New Roman" w:hAnsi="Times New Roman"/>
          <w:color w:val="000000"/>
        </w:rPr>
        <w:lastRenderedPageBreak/>
        <w:t>ტბაში ნაპოვნი მიშენის ნიჟარების ნიჟარები შუაზე გაიყო და ორი ყელსაბამი მიიღეს. ერთი საყვარელ ადამიანს აჩუქეს, მეორე კი გაიკეთეს და მასთან ერთად ომში წავიდნენ.</w:t>
      </w:r>
    </w:p>
    <w:p w14:paraId="0B3FD99D" w14:textId="77777777" w:rsidR="002B144F" w:rsidRDefault="00000000">
      <w:pPr>
        <w:spacing w:before="269" w:after="269"/>
        <w:ind w:left="120"/>
      </w:pPr>
      <w:r>
        <w:rPr>
          <w:rFonts w:ascii="Times New Roman" w:hAnsi="Times New Roman"/>
          <w:color w:val="000000"/>
        </w:rPr>
        <w:t>დიეგომ გაღიზიანებულმა შემომხედა. როგორც ჩანს, ერთადერთი, რაც სურდა, დემონების სულელებად წარმოჩენა იყო.</w:t>
      </w:r>
    </w:p>
    <w:p w14:paraId="2B8C0F23" w14:textId="77777777" w:rsidR="002B144F" w:rsidRDefault="00000000">
      <w:pPr>
        <w:spacing w:before="269" w:after="269"/>
        <w:ind w:left="120"/>
      </w:pPr>
      <w:r>
        <w:rPr>
          <w:rFonts w:ascii="Times New Roman" w:hAnsi="Times New Roman"/>
          <w:color w:val="000000"/>
        </w:rPr>
        <w:t>— მიშენის ნიჟარებს, რომლებიც ტბის წმინდა წყლის შთანთქმით ცოცხლობენ, ღმერთების მაცნეებსაც უწოდებენ. იმ დროს ხალხს სჯეროდა, რომ შუაზე გაყოფილი ნიჟარა სიკვდილის შემდეგ მათ საძირკველს გაასწორებდა და შემთხვევით ერთმანეთთან დააკავშირებდა.</w:t>
      </w:r>
    </w:p>
    <w:p w14:paraId="372D86E9" w14:textId="77777777" w:rsidR="002B144F" w:rsidRDefault="00000000">
      <w:pPr>
        <w:spacing w:before="269" w:after="269"/>
        <w:ind w:left="120"/>
      </w:pPr>
      <w:r>
        <w:rPr>
          <w:rFonts w:ascii="Times New Roman" w:hAnsi="Times New Roman"/>
          <w:color w:val="000000"/>
        </w:rPr>
        <w:t>თუმცა, ჩემი დაკვირვებით, მიშენის ნიჟარას არ გააჩნია ჯადოსნური ძალა, რომელიც საფუძვლებზე მოქმედებს. ომი საშინელი და სასტიკი იყო. ამიტომ მათი სურვილი, ცრურწმენებს მიჰყვნენ, საკმაოდ ბუნებრივია.</w:t>
      </w:r>
    </w:p>
    <w:p w14:paraId="689D6046" w14:textId="77777777" w:rsidR="002B144F" w:rsidRDefault="00000000">
      <w:pPr>
        <w:spacing w:before="269" w:after="269"/>
        <w:ind w:left="120"/>
      </w:pPr>
      <w:r>
        <w:rPr>
          <w:rFonts w:ascii="Times New Roman" w:hAnsi="Times New Roman"/>
          <w:color w:val="000000"/>
        </w:rPr>
        <w:t>როდესაც მიშენის ყელსაბამის მატარებელ ადამიანებს ვკლავდი, მათზე სილიციუმის შელოცვას ვაკეთებდი რეინკარნაციის პირობების დაზუსტების გარეშე. ზოგჯერ გრძნობებს ძლიერი გავლენა აქვთ მაგიაზე. თუ შეყვარებულების სურვილი გულწრფელი იყო, მაშინ რეინკარნაციის შემდეგ მათ შეეძლოთ კვლავ შეხვედროდნენ. თუმცა ამას მხოლოდ სინდისის გასაწმენდად ვაკეთებდი.</w:t>
      </w:r>
    </w:p>
    <w:p w14:paraId="78835024" w14:textId="77777777" w:rsidR="002B144F" w:rsidRDefault="00000000">
      <w:pPr>
        <w:spacing w:before="269" w:after="269"/>
        <w:ind w:left="120"/>
      </w:pPr>
      <w:r>
        <w:rPr>
          <w:rFonts w:ascii="Times New Roman" w:hAnsi="Times New Roman"/>
          <w:color w:val="000000"/>
        </w:rPr>
        <w:t>— მსოფლიო ომის შემდგომ ეტაპებზე გმირ კანონის აქტიურმა მოღვაწეობამ გაირადიტს იმედი მისცა. მიშენის ყელსაბამების მატარებელი ბევრი ადამიანი ბრძოლის ველიდან დაბრუნებას და შემდეგ საყვარელ ადამიანებზე დაქორწინებას იწყებდა. მას შემდეგ მიშენის ყელსაბამს ერთი ნიჟარის ყელსაბამი ეწოდა და გაჩნდა ჩვეულება, ორი ყელსაბამი ერთში გაეერთიანებინათ და საყვარელი ადამიანისთვის მიეცათ.</w:t>
      </w:r>
    </w:p>
    <w:p w14:paraId="60A678CD" w14:textId="77777777" w:rsidR="002B144F" w:rsidRDefault="00000000">
      <w:pPr>
        <w:spacing w:before="269" w:after="269"/>
        <w:ind w:left="120"/>
      </w:pPr>
      <w:r>
        <w:rPr>
          <w:rFonts w:ascii="Times New Roman" w:hAnsi="Times New Roman"/>
          <w:color w:val="000000"/>
        </w:rPr>
        <w:t>რა თქმა უნდა, კარგია, რომ ადამიანები იმედს ეძებდნენ მშვიდობის მოახლოებასთან ერთად, მაგრამ შესაძლოა ისინი უბრალოდ ცდილობდნენ რეალობისგან თავის დაღწევას. მხოლოდ გმირ გაირადიტს უჭირდა დემონთა შემოსევის შეკავება, მაგრამ საერთო ჯამში, აზესიონის მთელი მოსახლეობა სწრაფად აღმოჩნდა კუთხეში.</w:t>
      </w:r>
    </w:p>
    <w:p w14:paraId="6D7536E6" w14:textId="77777777" w:rsidR="002B144F" w:rsidRDefault="00000000">
      <w:pPr>
        <w:spacing w:before="269" w:after="269"/>
        <w:ind w:left="120"/>
      </w:pPr>
      <w:r>
        <w:rPr>
          <w:rFonts w:ascii="Times New Roman" w:hAnsi="Times New Roman"/>
          <w:color w:val="000000"/>
        </w:rPr>
        <w:t>— გარდა ამისა, გაჩნდა ტრადიცია, რომლის მიხედვითაც ცოლად ხელის მოწერის დროს ერთი ნიჟარის ყელსაბამი უნდა გაეკეთებინათ. შეყვარებულები მას შუაზე ყოფდნენ და თითოეულს თავისი ნახევარი ეკეთა. ეს ტრადიცია დღემდე შემორჩა.</w:t>
      </w:r>
    </w:p>
    <w:p w14:paraId="44C7FB02" w14:textId="77777777" w:rsidR="002B144F" w:rsidRDefault="00000000">
      <w:pPr>
        <w:spacing w:before="269" w:after="269"/>
        <w:ind w:left="120"/>
      </w:pPr>
      <w:r>
        <w:rPr>
          <w:rFonts w:ascii="Times New Roman" w:hAnsi="Times New Roman"/>
          <w:color w:val="000000"/>
        </w:rPr>
        <w:t>ახსნა-განმარტების დასრულების შემდეგ, დიეგომ წარბები შეჭმუხნა. სწორედ მაშინ, როდესაც მას ჯერ კიდევ არ ჰქონდა ნათქვამი სანუკვარი: „სწორი პასუხი“, გაკვეთილის დაწყების ზარი დაირეკა.</w:t>
      </w:r>
    </w:p>
    <w:p w14:paraId="46F55378" w14:textId="77777777" w:rsidR="002B144F" w:rsidRDefault="00000000">
      <w:pPr>
        <w:spacing w:before="269" w:after="269"/>
        <w:ind w:left="120"/>
      </w:pPr>
      <w:r>
        <w:rPr>
          <w:rFonts w:ascii="Times New Roman" w:hAnsi="Times New Roman"/>
          <w:color w:val="000000"/>
        </w:rPr>
        <w:t>- სულ ესაა. შემდეგი გაკვეთილი 10 წუთშია.</w:t>
      </w:r>
    </w:p>
    <w:p w14:paraId="4C8FF0F8" w14:textId="77777777" w:rsidR="002B144F" w:rsidRDefault="00000000">
      <w:pPr>
        <w:spacing w:before="269" w:after="269"/>
        <w:ind w:left="120"/>
      </w:pPr>
      <w:r>
        <w:rPr>
          <w:rFonts w:ascii="Times New Roman" w:hAnsi="Times New Roman"/>
          <w:color w:val="000000"/>
        </w:rPr>
        <w:t>დიეგომ აუდიტორია სწრაფი ტემპით დატოვა.</w:t>
      </w:r>
    </w:p>
    <w:p w14:paraId="491C33C8" w14:textId="77777777" w:rsidR="002B144F" w:rsidRDefault="00000000">
      <w:pPr>
        <w:spacing w:before="269" w:after="269"/>
        <w:ind w:left="120"/>
      </w:pPr>
      <w:r>
        <w:rPr>
          <w:rFonts w:ascii="Times New Roman" w:hAnsi="Times New Roman"/>
          <w:color w:val="000000"/>
        </w:rPr>
        <w:lastRenderedPageBreak/>
        <w:t>„ძმაო დემონთა მბრძანებლის აკადემიიდან“, - დამიძახა ჰაინემ. „სამწუხაროდ, პასუხის გაცემის საშუალება არასდროს მომეცა და ჩვენი ფსონი ჩაიშალა“.</w:t>
      </w:r>
    </w:p>
    <w:p w14:paraId="59FB69C1" w14:textId="77777777" w:rsidR="002B144F" w:rsidRDefault="00000000">
      <w:pPr>
        <w:spacing w:before="269" w:after="269"/>
        <w:ind w:left="120"/>
      </w:pPr>
      <w:r>
        <w:rPr>
          <w:rFonts w:ascii="Times New Roman" w:hAnsi="Times New Roman"/>
          <w:color w:val="000000"/>
        </w:rPr>
        <w:t>მან მშვიდად გაიღიმა.</w:t>
      </w:r>
    </w:p>
    <w:p w14:paraId="1D14F2BF" w14:textId="77777777" w:rsidR="002B144F" w:rsidRDefault="00000000">
      <w:pPr>
        <w:spacing w:before="269" w:after="269"/>
        <w:ind w:left="120"/>
      </w:pPr>
      <w:r>
        <w:rPr>
          <w:rFonts w:ascii="Times New Roman" w:hAnsi="Times New Roman"/>
          <w:color w:val="000000"/>
        </w:rPr>
        <w:t>- რაზე ლაპარაკობ? თამაში ჩემია. შენმა მასწავლებელმა აღიარა დამარცხება.</w:t>
      </w:r>
    </w:p>
    <w:p w14:paraId="47B156DD" w14:textId="77777777" w:rsidR="002B144F" w:rsidRDefault="00000000">
      <w:pPr>
        <w:spacing w:before="269" w:after="269"/>
        <w:ind w:left="120"/>
      </w:pPr>
      <w:r>
        <w:rPr>
          <w:rFonts w:ascii="Times New Roman" w:hAnsi="Times New Roman"/>
          <w:color w:val="000000"/>
        </w:rPr>
        <w:t>- ჩ, ჭკვიანი ხარ, - უშიშრად თქვა ჰაინემ.</w:t>
      </w:r>
    </w:p>
    <w:p w14:paraId="795E2F14" w14:textId="77777777" w:rsidR="002B144F" w:rsidRDefault="00000000">
      <w:pPr>
        <w:spacing w:before="269" w:after="269"/>
        <w:ind w:left="120"/>
      </w:pPr>
      <w:r>
        <w:rPr>
          <w:rFonts w:ascii="Times New Roman" w:hAnsi="Times New Roman"/>
          <w:color w:val="000000"/>
        </w:rPr>
        <w:t>რომ ჩავთვალო, რომ ფსონი ჩაიშალა, „ზექტს“ ძალა დაეკარგებოდა. რომელი ჩვენგანია ცბიერი?</w:t>
      </w:r>
    </w:p>
    <w:p w14:paraId="2D410774" w14:textId="77777777" w:rsidR="002B144F" w:rsidRDefault="00000000">
      <w:pPr>
        <w:spacing w:before="269" w:after="269"/>
        <w:ind w:left="120"/>
      </w:pPr>
      <w:r>
        <w:rPr>
          <w:rFonts w:ascii="Times New Roman" w:hAnsi="Times New Roman"/>
          <w:color w:val="000000"/>
        </w:rPr>
        <w:t>— გსურთ გაიგოთ კანონის გმირის შესახებ?</w:t>
      </w:r>
    </w:p>
    <w:p w14:paraId="32C7CA47" w14:textId="77777777" w:rsidR="002B144F" w:rsidRDefault="00000000">
      <w:pPr>
        <w:spacing w:before="269" w:after="269"/>
        <w:ind w:left="120"/>
      </w:pPr>
      <w:r>
        <w:rPr>
          <w:rFonts w:ascii="Times New Roman" w:hAnsi="Times New Roman"/>
          <w:color w:val="000000"/>
        </w:rPr>
        <w:t>- არა.</w:t>
      </w:r>
    </w:p>
    <w:p w14:paraId="35A7D72B" w14:textId="77777777" w:rsidR="002B144F" w:rsidRDefault="00000000">
      <w:pPr>
        <w:spacing w:before="269" w:after="269"/>
        <w:ind w:left="120"/>
      </w:pPr>
      <w:r>
        <w:rPr>
          <w:rFonts w:ascii="Times New Roman" w:hAnsi="Times New Roman"/>
          <w:color w:val="000000"/>
        </w:rPr>
        <w:t>გმირი კანონი ადამიანებმა მოკლეს. ძალიან მინდა ამის შესახებ ვიკითხო, მაგრამ ელეონორას ვუთხარი, რომ საიდუმლოდ შევინახავდი. ამ კითხვის დასმა არ შემეძლო.</w:t>
      </w:r>
    </w:p>
    <w:p w14:paraId="02F64A24" w14:textId="77777777" w:rsidR="002B144F" w:rsidRDefault="00000000">
      <w:pPr>
        <w:spacing w:before="269" w:after="269"/>
        <w:ind w:left="120"/>
      </w:pPr>
      <w:r>
        <w:rPr>
          <w:rFonts w:ascii="Times New Roman" w:hAnsi="Times New Roman"/>
          <w:color w:val="000000"/>
        </w:rPr>
        <w:t>მოქმედი კონტრაქტის თანახმად, „ზექტის“ ეფექტი მხოლოდ ჩემს ერთ კითხვაზე გაცემულ ერთ პასუხზე ვრცელდება. თუ ძალიან ბუნდოვან კითხვას დავსვამ, პასუხი იგივე იქნება.</w:t>
      </w:r>
    </w:p>
    <w:p w14:paraId="3D86FF6D" w14:textId="77777777" w:rsidR="002B144F" w:rsidRDefault="00000000">
      <w:pPr>
        <w:spacing w:before="269" w:after="269"/>
        <w:ind w:left="120"/>
      </w:pPr>
      <w:r>
        <w:rPr>
          <w:rFonts w:ascii="Times New Roman" w:hAnsi="Times New Roman"/>
          <w:color w:val="000000"/>
        </w:rPr>
        <w:t>- კიდევ ერთ კითხვას დაგისვამთ: იცით დემონთა მბრძანებლის, ტირანის სახელი?</w:t>
      </w:r>
    </w:p>
    <w:p w14:paraId="7F01C2DA" w14:textId="77777777" w:rsidR="002B144F" w:rsidRDefault="00000000">
      <w:pPr>
        <w:spacing w:before="269" w:after="269"/>
        <w:ind w:left="120"/>
      </w:pPr>
      <w:r>
        <w:rPr>
          <w:rFonts w:ascii="Times New Roman" w:hAnsi="Times New Roman"/>
          <w:color w:val="000000"/>
        </w:rPr>
        <w:t>— ... ჰ-ჰმ, დარწმუნებული ხარ? აქვე გეტყვი.</w:t>
      </w:r>
    </w:p>
    <w:p w14:paraId="019D1644" w14:textId="77777777" w:rsidR="002B144F" w:rsidRDefault="00000000">
      <w:pPr>
        <w:spacing w:before="269" w:after="269"/>
        <w:ind w:left="120"/>
      </w:pPr>
      <w:r>
        <w:rPr>
          <w:rFonts w:ascii="Times New Roman" w:hAnsi="Times New Roman"/>
          <w:color w:val="000000"/>
        </w:rPr>
        <w:t>- არ მაინტერესებს.</w:t>
      </w:r>
    </w:p>
    <w:p w14:paraId="026BE5EE" w14:textId="77777777" w:rsidR="002B144F" w:rsidRDefault="00000000">
      <w:pPr>
        <w:spacing w:before="269" w:after="269"/>
        <w:ind w:left="120"/>
      </w:pPr>
      <w:r>
        <w:rPr>
          <w:rFonts w:ascii="Times New Roman" w:hAnsi="Times New Roman"/>
          <w:color w:val="000000"/>
        </w:rPr>
        <w:t>- ავოს დილჰევია, რა თქმა უნდა, - თქვა ჰაინემ.</w:t>
      </w:r>
    </w:p>
    <w:p w14:paraId="006089EC" w14:textId="77777777" w:rsidR="002B144F" w:rsidRDefault="00000000">
      <w:pPr>
        <w:spacing w:before="269" w:after="269"/>
        <w:ind w:left="120"/>
      </w:pPr>
      <w:r>
        <w:rPr>
          <w:rFonts w:ascii="Times New Roman" w:hAnsi="Times New Roman"/>
          <w:color w:val="000000"/>
        </w:rPr>
        <w:t>„ზექტის“ გავლენით, მას ტყუილის თქმა არ შეეძლო. ჰაინე მოკვდებოდა, კონტრაქტს რომ დაერღვია. როგორც ჩანს, დემონთა მბრძანებლის, ტირანის სახელი ნამდვილად არ იციან.</w:t>
      </w:r>
    </w:p>
    <w:p w14:paraId="1297D307" w14:textId="77777777" w:rsidR="002B144F" w:rsidRDefault="00000000">
      <w:pPr>
        <w:spacing w:before="269" w:after="269"/>
        <w:ind w:left="120"/>
      </w:pPr>
      <w:r>
        <w:rPr>
          <w:rFonts w:ascii="Times New Roman" w:hAnsi="Times New Roman"/>
          <w:color w:val="000000"/>
        </w:rPr>
        <w:t>- რას ნიშნავს ეს?</w:t>
      </w:r>
    </w:p>
    <w:p w14:paraId="658765CA" w14:textId="77777777" w:rsidR="002B144F" w:rsidRDefault="00000000">
      <w:pPr>
        <w:spacing w:before="269" w:after="269"/>
        <w:ind w:left="120"/>
      </w:pPr>
      <w:r>
        <w:rPr>
          <w:rFonts w:ascii="Times New Roman" w:hAnsi="Times New Roman"/>
          <w:color w:val="000000"/>
        </w:rPr>
        <w:t>- რას ამბობ, უბრალოდ მინდოდა დავრწმუნებულიყავი.</w:t>
      </w:r>
    </w:p>
    <w:p w14:paraId="1658E1FC" w14:textId="77777777" w:rsidR="002B144F" w:rsidRDefault="00000000">
      <w:pPr>
        <w:spacing w:before="269" w:after="269"/>
        <w:ind w:left="120"/>
      </w:pPr>
      <w:r>
        <w:rPr>
          <w:rFonts w:ascii="Times New Roman" w:hAnsi="Times New Roman"/>
          <w:color w:val="000000"/>
        </w:rPr>
        <w:t>- ვაუ.</w:t>
      </w:r>
    </w:p>
    <w:p w14:paraId="6AE22DBA" w14:textId="77777777" w:rsidR="002B144F" w:rsidRDefault="00000000">
      <w:pPr>
        <w:spacing w:before="269" w:after="269"/>
        <w:ind w:left="120"/>
      </w:pPr>
      <w:r>
        <w:rPr>
          <w:rFonts w:ascii="Times New Roman" w:hAnsi="Times New Roman"/>
          <w:color w:val="000000"/>
        </w:rPr>
        <w:t>ჰაინემ ეშმაკურად გაიღიმა.</w:t>
      </w:r>
    </w:p>
    <w:p w14:paraId="020126B8" w14:textId="77777777" w:rsidR="002B144F" w:rsidRDefault="00000000">
      <w:pPr>
        <w:spacing w:before="269" w:after="269"/>
        <w:ind w:left="120"/>
      </w:pPr>
      <w:r>
        <w:rPr>
          <w:rFonts w:ascii="Times New Roman" w:hAnsi="Times New Roman"/>
          <w:color w:val="000000"/>
        </w:rPr>
        <w:t>- სხვათა შორის, იცოდით, რომ ხვალ აკადემიებს შორის გამოცდა-კონკურსი გვექნება? ამჯერად ნამდვილად ვიბრძოლებთ.</w:t>
      </w:r>
    </w:p>
    <w:p w14:paraId="013714EC" w14:textId="77777777" w:rsidR="002B144F" w:rsidRDefault="00000000">
      <w:pPr>
        <w:spacing w:before="269" w:after="269"/>
        <w:ind w:left="120"/>
      </w:pPr>
      <w:r>
        <w:rPr>
          <w:rFonts w:ascii="Times New Roman" w:hAnsi="Times New Roman"/>
          <w:color w:val="000000"/>
        </w:rPr>
        <w:lastRenderedPageBreak/>
        <w:t>- ჰმ, გინდა ისევ ფსონი დავდო?</w:t>
      </w:r>
    </w:p>
    <w:p w14:paraId="392A5E6E" w14:textId="77777777" w:rsidR="002B144F" w:rsidRDefault="00000000">
      <w:pPr>
        <w:spacing w:before="269" w:after="269"/>
        <w:ind w:left="120"/>
      </w:pPr>
      <w:r>
        <w:rPr>
          <w:rFonts w:ascii="Times New Roman" w:hAnsi="Times New Roman"/>
          <w:color w:val="000000"/>
        </w:rPr>
        <w:t>- კი, უბრალოდ მეგონა, რომ ხვალ ღია და სამართლიანი შეჯიბრი გვექნებოდა.</w:t>
      </w:r>
    </w:p>
    <w:p w14:paraId="29757161" w14:textId="77777777" w:rsidR="002B144F" w:rsidRDefault="00000000">
      <w:pPr>
        <w:spacing w:before="269" w:after="269"/>
        <w:ind w:left="120"/>
      </w:pPr>
      <w:r>
        <w:rPr>
          <w:rFonts w:ascii="Times New Roman" w:hAnsi="Times New Roman"/>
          <w:color w:val="000000"/>
        </w:rPr>
        <w:t>უმანკო გამომეტყველებით სახეზე, ჰაინემ ხელი გაუწოდა ხელის ჩამოსართმევად.</w:t>
      </w:r>
    </w:p>
    <w:p w14:paraId="198B71A7" w14:textId="77777777" w:rsidR="002B144F" w:rsidRDefault="00000000">
      <w:pPr>
        <w:spacing w:before="269" w:after="269"/>
        <w:ind w:left="120"/>
      </w:pPr>
      <w:r>
        <w:rPr>
          <w:rFonts w:ascii="Times New Roman" w:hAnsi="Times New Roman"/>
          <w:color w:val="000000"/>
        </w:rPr>
        <w:t>- მაგრამ ზუსტად ისე ჟღერდა, თითქოს სასტიკად ჩხუბს აპირებდი.</w:t>
      </w:r>
    </w:p>
    <w:p w14:paraId="1593DE39" w14:textId="77777777" w:rsidR="002B144F" w:rsidRDefault="00000000">
      <w:pPr>
        <w:spacing w:before="269" w:after="269"/>
        <w:ind w:left="120"/>
      </w:pPr>
      <w:r>
        <w:rPr>
          <w:rFonts w:ascii="Times New Roman" w:hAnsi="Times New Roman"/>
          <w:color w:val="000000"/>
        </w:rPr>
        <w:t>ჰაინეს ხელი ჩამოვართვი და ამპარტავნულად გავუღიმე.</w:t>
      </w:r>
    </w:p>
    <w:p w14:paraId="64C10047" w14:textId="77777777" w:rsidR="002B144F" w:rsidRDefault="00000000">
      <w:pPr>
        <w:spacing w:before="269" w:after="269"/>
        <w:ind w:left="120"/>
      </w:pPr>
      <w:r>
        <w:rPr>
          <w:rFonts w:ascii="Times New Roman" w:hAnsi="Times New Roman"/>
          <w:color w:val="000000"/>
        </w:rPr>
        <w:t>- არა, რას ამბობ. ხვალინდელ დღეს მოუთმენლად ველი. ხვალ შენი ჯერი იქნება გაოცების.</w:t>
      </w:r>
    </w:p>
    <w:p w14:paraId="5B34A03F" w14:textId="77777777" w:rsidR="002B144F" w:rsidRDefault="00000000">
      <w:pPr>
        <w:spacing w:before="269" w:after="269"/>
        <w:ind w:left="120"/>
      </w:pPr>
      <w:r>
        <w:rPr>
          <w:rFonts w:ascii="Times New Roman" w:hAnsi="Times New Roman"/>
          <w:color w:val="000000"/>
        </w:rPr>
        <w:t>ჰაინე და მისი თანამებრძოლები შებრუნდნენ და მესამე კურსზე დაბრუნდნენ. რატომღაც, ის ჩემსკენ შემობრუნდა და ხელის ჩამორთმევა მოუნდა, ისევე როგორც წინა ჯერზე.</w:t>
      </w:r>
    </w:p>
    <w:p w14:paraId="0CF485C7" w14:textId="77777777" w:rsidR="002B144F" w:rsidRDefault="00000000">
      <w:pPr>
        <w:spacing w:before="269" w:after="269"/>
        <w:ind w:left="120"/>
      </w:pPr>
      <w:r>
        <w:rPr>
          <w:rFonts w:ascii="Times New Roman" w:hAnsi="Times New Roman"/>
          <w:color w:val="000000"/>
        </w:rPr>
        <w:t>რას აკეთებს ის?</w:t>
      </w:r>
    </w:p>
    <w:p w14:paraId="1BBCE48F" w14:textId="77777777" w:rsidR="002B144F" w:rsidRDefault="00000000">
      <w:pPr>
        <w:spacing w:before="269" w:after="269"/>
        <w:ind w:left="120"/>
      </w:pPr>
      <w:r>
        <w:rPr>
          <w:rFonts w:ascii="Times New Roman" w:hAnsi="Times New Roman"/>
          <w:color w:val="000000"/>
        </w:rPr>
        <w:t>- ჰეი, ჰეი, მისა? ეს იგივე ნიჟარის ყელსაბამი ხომ არ არის, რომელზეც ბატონი ანოსი ახლა საუბრობდა?</w:t>
      </w:r>
    </w:p>
    <w:p w14:paraId="3898FD71"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 მისას სახლის გარშემო შეიკრიბნენ.</w:t>
      </w:r>
    </w:p>
    <w:p w14:paraId="603FBA6E" w14:textId="77777777" w:rsidR="002B144F" w:rsidRDefault="00000000">
      <w:pPr>
        <w:spacing w:before="269" w:after="269"/>
        <w:ind w:left="120"/>
      </w:pPr>
      <w:r>
        <w:rPr>
          <w:rFonts w:ascii="Times New Roman" w:hAnsi="Times New Roman"/>
          <w:color w:val="000000"/>
        </w:rPr>
        <w:t>„კარგი, როგორც ჩანს... როგორც ჩანს...“ - მორიდებით უპასუხა მიშამ.</w:t>
      </w:r>
    </w:p>
    <w:p w14:paraId="07DFFAC3" w14:textId="77777777" w:rsidR="002B144F" w:rsidRDefault="00000000">
      <w:pPr>
        <w:spacing w:before="269" w:after="269"/>
        <w:ind w:left="120"/>
      </w:pPr>
      <w:r>
        <w:rPr>
          <w:rFonts w:ascii="Times New Roman" w:hAnsi="Times New Roman"/>
          <w:color w:val="000000"/>
        </w:rPr>
        <w:t>- აჰ, მოდი, გაჩერდი. შენი რეაქცია რატომღაც საეჭვო იყო, მისა. საეჭვო. ვინმემ გიყიდა?</w:t>
      </w:r>
    </w:p>
    <w:p w14:paraId="36A3B46D" w14:textId="77777777" w:rsidR="002B144F" w:rsidRDefault="00000000">
      <w:pPr>
        <w:spacing w:before="269" w:after="269"/>
        <w:ind w:left="120"/>
      </w:pPr>
      <w:r>
        <w:rPr>
          <w:rFonts w:ascii="Times New Roman" w:hAnsi="Times New Roman"/>
          <w:color w:val="000000"/>
        </w:rPr>
        <w:t>ჰმ, გამჭრიახი.</w:t>
      </w:r>
    </w:p>
    <w:p w14:paraId="414D8C2B" w14:textId="77777777" w:rsidR="002B144F" w:rsidRDefault="00000000">
      <w:pPr>
        <w:spacing w:before="269" w:after="269"/>
        <w:ind w:left="120"/>
      </w:pPr>
      <w:r>
        <w:rPr>
          <w:rFonts w:ascii="Times New Roman" w:hAnsi="Times New Roman"/>
          <w:color w:val="000000"/>
        </w:rPr>
        <w:t>- ა-ა-ჰა-ჰა... არაფერი ისეთი... მე თვითონ ვიყიდე.</w:t>
      </w:r>
    </w:p>
    <w:p w14:paraId="57072DE7" w14:textId="77777777" w:rsidR="002B144F" w:rsidRDefault="00000000">
      <w:pPr>
        <w:spacing w:before="269" w:after="269"/>
        <w:ind w:left="120"/>
      </w:pPr>
      <w:r>
        <w:rPr>
          <w:rFonts w:ascii="Times New Roman" w:hAnsi="Times New Roman"/>
          <w:color w:val="000000"/>
        </w:rPr>
        <w:t>- ჰმ, ასეა საქმე.</w:t>
      </w:r>
    </w:p>
    <w:p w14:paraId="4978E06B" w14:textId="77777777" w:rsidR="002B144F" w:rsidRDefault="00000000">
      <w:pPr>
        <w:spacing w:before="269" w:after="269"/>
        <w:ind w:left="120"/>
      </w:pPr>
      <w:r>
        <w:rPr>
          <w:rFonts w:ascii="Times New Roman" w:hAnsi="Times New Roman"/>
          <w:color w:val="000000"/>
        </w:rPr>
        <w:t>- რადგან ამბობ, რომ შენთვის იყიდე, ეს ნიშნავს, რომ ვიღაცამ გიყიდა?</w:t>
      </w:r>
    </w:p>
    <w:p w14:paraId="3D46391F" w14:textId="77777777" w:rsidR="002B144F" w:rsidRDefault="00000000">
      <w:pPr>
        <w:spacing w:before="269" w:after="269"/>
        <w:ind w:left="120"/>
      </w:pPr>
      <w:r>
        <w:rPr>
          <w:rFonts w:ascii="Times New Roman" w:hAnsi="Times New Roman"/>
          <w:color w:val="000000"/>
        </w:rPr>
        <w:t>- ააა, ნამდვილად ასეა.</w:t>
      </w:r>
    </w:p>
    <w:p w14:paraId="4A0A2258" w14:textId="77777777" w:rsidR="002B144F" w:rsidRDefault="00000000">
      <w:pPr>
        <w:spacing w:before="269" w:after="269"/>
        <w:ind w:left="120"/>
      </w:pPr>
      <w:r>
        <w:rPr>
          <w:rFonts w:ascii="Times New Roman" w:hAnsi="Times New Roman"/>
          <w:color w:val="000000"/>
        </w:rPr>
        <w:t>- ნუთუ მართლა ბატონი ანოსი იყო?!</w:t>
      </w:r>
    </w:p>
    <w:p w14:paraId="01D459C6" w14:textId="77777777" w:rsidR="002B144F" w:rsidRDefault="00000000">
      <w:pPr>
        <w:spacing w:before="269" w:after="269"/>
        <w:ind w:left="120"/>
      </w:pPr>
      <w:r>
        <w:rPr>
          <w:rFonts w:ascii="Times New Roman" w:hAnsi="Times New Roman"/>
          <w:color w:val="000000"/>
        </w:rPr>
        <w:t>-თ-მოღალატე-ააააააააააააააააააააააააააააააააააააააა</w:t>
      </w:r>
    </w:p>
    <w:p w14:paraId="4A849F33" w14:textId="77777777" w:rsidR="002B144F" w:rsidRDefault="00000000">
      <w:pPr>
        <w:spacing w:before="269" w:after="269"/>
        <w:ind w:left="120"/>
      </w:pPr>
      <w:r>
        <w:rPr>
          <w:rFonts w:ascii="Times New Roman" w:hAnsi="Times New Roman"/>
          <w:color w:val="000000"/>
        </w:rPr>
        <w:t>- ნ-სულაც არა! მართლა ჩემთვის ვიყიდე!</w:t>
      </w:r>
    </w:p>
    <w:p w14:paraId="5CDC500E" w14:textId="77777777" w:rsidR="002B144F" w:rsidRDefault="00000000">
      <w:pPr>
        <w:spacing w:before="269" w:after="269"/>
        <w:ind w:left="120"/>
      </w:pPr>
      <w:r>
        <w:rPr>
          <w:rFonts w:ascii="Times New Roman" w:hAnsi="Times New Roman"/>
          <w:color w:val="000000"/>
        </w:rPr>
        <w:t>- მართლა?</w:t>
      </w:r>
    </w:p>
    <w:p w14:paraId="0AF8027B" w14:textId="77777777" w:rsidR="002B144F" w:rsidRDefault="00000000">
      <w:pPr>
        <w:spacing w:before="269" w:after="269"/>
        <w:ind w:left="120"/>
      </w:pPr>
      <w:r>
        <w:rPr>
          <w:rFonts w:ascii="Times New Roman" w:hAnsi="Times New Roman"/>
          <w:color w:val="000000"/>
        </w:rPr>
        <w:lastRenderedPageBreak/>
        <w:t>- კი-კი.</w:t>
      </w:r>
    </w:p>
    <w:p w14:paraId="6783D08B" w14:textId="77777777" w:rsidR="002B144F" w:rsidRDefault="00000000">
      <w:pPr>
        <w:spacing w:before="269" w:after="269"/>
        <w:ind w:left="120"/>
      </w:pPr>
      <w:r>
        <w:rPr>
          <w:rFonts w:ascii="Times New Roman" w:hAnsi="Times New Roman"/>
          <w:color w:val="000000"/>
        </w:rPr>
        <w:t>— სიცოცხლის ფასს ხომ არ გეფიცები?</w:t>
      </w:r>
    </w:p>
    <w:p w14:paraId="46E4569D" w14:textId="77777777" w:rsidR="002B144F" w:rsidRDefault="00000000">
      <w:pPr>
        <w:spacing w:before="269" w:after="269"/>
        <w:ind w:left="120"/>
      </w:pPr>
      <w:r>
        <w:rPr>
          <w:rFonts w:ascii="Times New Roman" w:hAnsi="Times New Roman"/>
          <w:color w:val="000000"/>
        </w:rPr>
        <w:t>„...კი...“ დამწუხრებულმა უპასუხა მიშამ.</w:t>
      </w:r>
    </w:p>
    <w:p w14:paraId="40DB9103" w14:textId="77777777" w:rsidR="002B144F" w:rsidRDefault="00000000">
      <w:pPr>
        <w:spacing w:before="269" w:after="269"/>
        <w:ind w:left="120"/>
      </w:pPr>
      <w:r>
        <w:rPr>
          <w:rFonts w:ascii="Times New Roman" w:hAnsi="Times New Roman"/>
          <w:color w:val="000000"/>
        </w:rPr>
        <w:t>- ჰა? პირველი გაკვეთილი უკვე დასრულდა? - ხმა მომესმა უკნიდან.</w:t>
      </w:r>
    </w:p>
    <w:p w14:paraId="425700F9" w14:textId="77777777" w:rsidR="002B144F" w:rsidRDefault="00000000">
      <w:pPr>
        <w:spacing w:before="269" w:after="269"/>
        <w:ind w:left="120"/>
      </w:pPr>
      <w:r>
        <w:rPr>
          <w:rFonts w:ascii="Times New Roman" w:hAnsi="Times New Roman"/>
          <w:color w:val="000000"/>
        </w:rPr>
        <w:t>შემოვბრუნდი და რეი დავინახე.</w:t>
      </w:r>
    </w:p>
    <w:p w14:paraId="1ECD24FA" w14:textId="77777777" w:rsidR="002B144F" w:rsidRDefault="00000000">
      <w:pPr>
        <w:spacing w:before="269" w:after="269"/>
        <w:ind w:left="120"/>
      </w:pPr>
      <w:r>
        <w:rPr>
          <w:rFonts w:ascii="Times New Roman" w:hAnsi="Times New Roman"/>
          <w:color w:val="000000"/>
        </w:rPr>
        <w:t>- ახლავე.</w:t>
      </w:r>
    </w:p>
    <w:p w14:paraId="3F106077" w14:textId="77777777" w:rsidR="002B144F" w:rsidRDefault="00000000">
      <w:pPr>
        <w:spacing w:before="269" w:after="269"/>
        <w:ind w:left="120"/>
      </w:pPr>
      <w:r>
        <w:rPr>
          <w:rFonts w:ascii="Times New Roman" w:hAnsi="Times New Roman"/>
          <w:color w:val="000000"/>
        </w:rPr>
        <w:t>- გასაგებია. ცოტას გადავუძინე.</w:t>
      </w:r>
    </w:p>
    <w:p w14:paraId="7251804E" w14:textId="77777777" w:rsidR="002B144F" w:rsidRDefault="00000000">
      <w:pPr>
        <w:spacing w:before="269" w:after="269"/>
        <w:ind w:left="120"/>
      </w:pPr>
      <w:r>
        <w:rPr>
          <w:rFonts w:ascii="Times New Roman" w:hAnsi="Times New Roman"/>
          <w:color w:val="000000"/>
        </w:rPr>
        <w:t>რეიმ, მანერებისადმი დიდი პატივისცემის გარეშე, საკუთარი თავისთვის ადგილის ძებნა დაიწყო.</w:t>
      </w:r>
    </w:p>
    <w:p w14:paraId="3BB430B0" w14:textId="77777777" w:rsidR="002B144F" w:rsidRDefault="00000000">
      <w:pPr>
        <w:spacing w:before="269" w:after="269"/>
        <w:ind w:left="120"/>
      </w:pPr>
      <w:r>
        <w:rPr>
          <w:rFonts w:ascii="Times New Roman" w:hAnsi="Times New Roman"/>
          <w:color w:val="000000"/>
        </w:rPr>
        <w:t>- მიშა, აქ უფასოა?</w:t>
      </w:r>
    </w:p>
    <w:p w14:paraId="0ABCAFA0" w14:textId="77777777" w:rsidR="002B144F" w:rsidRDefault="00000000">
      <w:pPr>
        <w:spacing w:before="269" w:after="269"/>
        <w:ind w:left="120"/>
      </w:pPr>
      <w:r>
        <w:rPr>
          <w:rFonts w:ascii="Times New Roman" w:hAnsi="Times New Roman"/>
          <w:color w:val="000000"/>
        </w:rPr>
        <w:t>- აჰ, კი-კი. დაჯექი.</w:t>
      </w:r>
    </w:p>
    <w:p w14:paraId="03AA3EE2" w14:textId="77777777" w:rsidR="002B144F" w:rsidRDefault="00000000">
      <w:pPr>
        <w:spacing w:before="269" w:after="269"/>
        <w:ind w:left="120"/>
      </w:pPr>
      <w:r>
        <w:rPr>
          <w:rFonts w:ascii="Times New Roman" w:hAnsi="Times New Roman"/>
          <w:color w:val="000000"/>
        </w:rPr>
        <w:t>რეი მისას გვერდით ჩამოჯდა და მის კისერზე შემოხვეულ ყელსაბამს დახედა.</w:t>
      </w:r>
    </w:p>
    <w:p w14:paraId="353B0898" w14:textId="77777777" w:rsidR="002B144F" w:rsidRDefault="00000000">
      <w:pPr>
        <w:spacing w:before="269" w:after="269"/>
        <w:ind w:left="120"/>
      </w:pPr>
      <w:r>
        <w:rPr>
          <w:rFonts w:ascii="Times New Roman" w:hAnsi="Times New Roman"/>
          <w:color w:val="000000"/>
        </w:rPr>
        <w:t>- ჩაიცვი? მიხარია, რომ ვნახე.</w:t>
      </w:r>
    </w:p>
    <w:p w14:paraId="34C5744E" w14:textId="77777777" w:rsidR="002B144F" w:rsidRDefault="00000000">
      <w:pPr>
        <w:spacing w:before="269" w:after="269"/>
        <w:ind w:left="120"/>
      </w:pPr>
      <w:r>
        <w:rPr>
          <w:rFonts w:ascii="Times New Roman" w:hAnsi="Times New Roman"/>
          <w:color w:val="000000"/>
        </w:rPr>
        <w:t>- ა-აჰ... აჰა-ჰა-ჰა...</w:t>
      </w:r>
    </w:p>
    <w:p w14:paraId="160B99F2" w14:textId="77777777" w:rsidR="002B144F" w:rsidRDefault="00000000">
      <w:pPr>
        <w:spacing w:before="269" w:after="269"/>
        <w:ind w:left="120"/>
      </w:pPr>
      <w:r>
        <w:rPr>
          <w:rFonts w:ascii="Times New Roman" w:hAnsi="Times New Roman"/>
          <w:color w:val="000000"/>
        </w:rPr>
        <w:t>მიშამ უხერხულად გახედა გულშემატკივართა კავშირის წევრებს. ისინი დიდი ინტერესით უყურებდნენ მისას. მათი მკვეთრი მზერა, როგორც ჩანს, მას დაჟინებული კითხვებით ავსებდა.</w:t>
      </w:r>
    </w:p>
    <w:p w14:paraId="561DA8F0" w14:textId="77777777" w:rsidR="002B144F" w:rsidRDefault="00000000">
      <w:pPr>
        <w:spacing w:before="269" w:after="269"/>
        <w:ind w:left="120"/>
      </w:pPr>
      <w:r>
        <w:rPr>
          <w:rFonts w:ascii="Times New Roman" w:hAnsi="Times New Roman"/>
          <w:color w:val="000000"/>
        </w:rPr>
        <w:t>„...დიახ...“ უპასუხა მიშამ დანებების შემდეგ.</w:t>
      </w:r>
    </w:p>
    <w:p w14:paraId="4AE6D8BA" w14:textId="77777777" w:rsidR="002B144F" w:rsidRDefault="00000000">
      <w:pPr>
        <w:spacing w:before="269" w:after="269"/>
        <w:ind w:left="120"/>
      </w:pPr>
      <w:r>
        <w:rPr>
          <w:rFonts w:ascii="Times New Roman" w:hAnsi="Times New Roman"/>
          <w:color w:val="000000"/>
        </w:rPr>
        <w:t>თითქოს გაკვირვებისგან, გულშემატკივრების კავშირის გოგონები ძალიან გაოცდნენ.</w:t>
      </w:r>
    </w:p>
    <w:p w14:paraId="151533BC" w14:textId="77777777" w:rsidR="002B144F" w:rsidRDefault="00000000">
      <w:pPr>
        <w:spacing w:before="269" w:after="269"/>
        <w:ind w:left="120"/>
      </w:pPr>
      <w:r>
        <w:rPr>
          <w:rFonts w:ascii="Times New Roman" w:hAnsi="Times New Roman"/>
          <w:color w:val="000000"/>
        </w:rPr>
        <w:t>ისინი მიშას მოშორდნენ და ერთმანეთს გადახედეს.</w:t>
      </w:r>
    </w:p>
    <w:p w14:paraId="696E76CE" w14:textId="77777777" w:rsidR="002B144F" w:rsidRDefault="00000000">
      <w:pPr>
        <w:spacing w:before="269" w:after="269"/>
        <w:ind w:left="120"/>
      </w:pPr>
      <w:r>
        <w:rPr>
          <w:rFonts w:ascii="Times New Roman" w:hAnsi="Times New Roman"/>
          <w:color w:val="000000"/>
        </w:rPr>
        <w:t>- „კი-კი,“ თქვა მან, „კი!“</w:t>
      </w:r>
    </w:p>
    <w:p w14:paraId="4DD0AFED" w14:textId="77777777" w:rsidR="002B144F" w:rsidRDefault="00000000">
      <w:pPr>
        <w:spacing w:before="269" w:after="269"/>
        <w:ind w:left="120"/>
      </w:pPr>
      <w:r>
        <w:rPr>
          <w:rFonts w:ascii="Times New Roman" w:hAnsi="Times New Roman"/>
          <w:color w:val="000000"/>
        </w:rPr>
        <w:t>— მისას ყელსაბამი რეიმ აჩუქა?!</w:t>
      </w:r>
    </w:p>
    <w:p w14:paraId="59F9F0EF" w14:textId="77777777" w:rsidR="002B144F" w:rsidRDefault="00000000">
      <w:pPr>
        <w:spacing w:before="269" w:after="269"/>
        <w:ind w:left="120"/>
      </w:pPr>
      <w:r>
        <w:rPr>
          <w:rFonts w:ascii="Times New Roman" w:hAnsi="Times New Roman"/>
          <w:color w:val="000000"/>
        </w:rPr>
        <w:t>- რა? მაგრამ რეი და მისტერ ანოსი...</w:t>
      </w:r>
    </w:p>
    <w:p w14:paraId="649CF8DC" w14:textId="77777777" w:rsidR="002B144F" w:rsidRDefault="00000000">
      <w:pPr>
        <w:spacing w:before="269" w:after="269"/>
        <w:ind w:left="120"/>
      </w:pPr>
      <w:r>
        <w:rPr>
          <w:rFonts w:ascii="Times New Roman" w:hAnsi="Times New Roman"/>
          <w:color w:val="000000"/>
        </w:rPr>
        <w:t>- რა მოხდება, თუ...</w:t>
      </w:r>
    </w:p>
    <w:p w14:paraId="7503E94F" w14:textId="77777777" w:rsidR="002B144F" w:rsidRDefault="00000000">
      <w:pPr>
        <w:spacing w:before="269" w:after="269"/>
        <w:ind w:left="120"/>
      </w:pPr>
      <w:r>
        <w:rPr>
          <w:rFonts w:ascii="Times New Roman" w:hAnsi="Times New Roman"/>
          <w:color w:val="000000"/>
        </w:rPr>
        <w:t>- ეს ნიშნავს…</w:t>
      </w:r>
    </w:p>
    <w:p w14:paraId="321A704A" w14:textId="77777777" w:rsidR="002B144F" w:rsidRDefault="00000000">
      <w:pPr>
        <w:spacing w:before="269" w:after="269"/>
        <w:ind w:left="120"/>
      </w:pPr>
      <w:r>
        <w:rPr>
          <w:rFonts w:ascii="Times New Roman" w:hAnsi="Times New Roman"/>
          <w:color w:val="000000"/>
        </w:rPr>
        <w:lastRenderedPageBreak/>
        <w:t>— ეს ყველაფერი იგივეა, რაც ბატონ ანოსო-ო-ო-ო-ო-ო-მ-თან არაპირდაპირი ურთიერთობა!!!..</w:t>
      </w:r>
    </w:p>
    <w:p w14:paraId="3B5292A3" w14:textId="77777777" w:rsidR="002B144F" w:rsidRDefault="00000000">
      <w:pPr>
        <w:spacing w:before="269" w:after="269"/>
        <w:ind w:left="120"/>
      </w:pPr>
      <w:r>
        <w:rPr>
          <w:rFonts w:ascii="Times New Roman" w:hAnsi="Times New Roman"/>
          <w:color w:val="000000"/>
        </w:rPr>
        <w:t>როგორც ჩანს, ისინი დიაგონალურად საპირისპირო აზრამდე მივიდნენ.</w:t>
      </w:r>
    </w:p>
    <w:p w14:paraId="69D04331" w14:textId="77777777" w:rsidR="002B144F" w:rsidRDefault="00000000">
      <w:pPr>
        <w:pStyle w:val="Heading2"/>
        <w:pageBreakBefore/>
        <w:spacing w:before="180" w:after="180"/>
        <w:ind w:left="120"/>
      </w:pPr>
      <w:bookmarkStart w:id="34" w:name="_§_16._აკადემიებს"/>
      <w:bookmarkStart w:id="35" w:name="_Toc199679530"/>
      <w:bookmarkEnd w:id="34"/>
      <w:r>
        <w:rPr>
          <w:rFonts w:ascii="Times New Roman" w:hAnsi="Times New Roman"/>
          <w:color w:val="000000"/>
          <w:sz w:val="33"/>
        </w:rPr>
        <w:lastRenderedPageBreak/>
        <w:t>§ 16. აკადემიებს შორის გამოცდა-კონკურსი</w:t>
      </w:r>
      <w:bookmarkEnd w:id="35"/>
    </w:p>
    <w:p w14:paraId="75AE8FAE" w14:textId="77777777" w:rsidR="002B144F" w:rsidRDefault="00000000">
      <w:pPr>
        <w:spacing w:before="269" w:after="269"/>
        <w:ind w:left="120"/>
      </w:pPr>
      <w:r>
        <w:rPr>
          <w:rFonts w:ascii="Times New Roman" w:hAnsi="Times New Roman"/>
          <w:color w:val="000000"/>
        </w:rPr>
        <w:t>მეორე დღეს…</w:t>
      </w:r>
    </w:p>
    <w:p w14:paraId="44CB0118" w14:textId="77777777" w:rsidR="002B144F" w:rsidRDefault="00000000">
      <w:pPr>
        <w:spacing w:before="269" w:after="269"/>
        <w:ind w:left="120"/>
      </w:pPr>
      <w:r>
        <w:rPr>
          <w:rFonts w:ascii="Times New Roman" w:hAnsi="Times New Roman"/>
          <w:color w:val="000000"/>
        </w:rPr>
        <w:t>ჩვენ წმინდა ტბაზე აკადემიებს შორის კონკურსის გამოცდის ჩასატარებლად ჩავედით.</w:t>
      </w:r>
    </w:p>
    <w:p w14:paraId="3AF5CB5D" w14:textId="77777777" w:rsidR="002B144F" w:rsidRDefault="00000000">
      <w:pPr>
        <w:spacing w:before="269" w:after="269"/>
        <w:ind w:left="120"/>
      </w:pPr>
      <w:r>
        <w:rPr>
          <w:rFonts w:ascii="Times New Roman" w:hAnsi="Times New Roman"/>
          <w:color w:val="000000"/>
        </w:rPr>
        <w:t>ორივე აკადემიის სტუდენტები გამოცდაზე გამოსაყენებლად ფრთხილად ამოწმებდნენ ჯადოსნურ არტეფაქტებსა და სხვა ნივთებს. გუშინდელი მოვლენების შემდეგ, ორივე მხარის სტუდენტებს შორის ურთიერთობა სრულიად გაუარესდა, ისინი ერთმანეთს არც კი უყურებდნენ და მათ შორის დაძაბული ატმოსფერო სუფევდა. ორივე აკადემია აპირებდა აკადემიებს შორის გამოცდა-შეჯიბრში საუკეთესო შედეგის მიღწევას.</w:t>
      </w:r>
    </w:p>
    <w:p w14:paraId="028779DE" w14:textId="77777777" w:rsidR="002B144F" w:rsidRDefault="00000000">
      <w:pPr>
        <w:spacing w:before="269" w:after="269"/>
        <w:ind w:left="120"/>
      </w:pPr>
      <w:r>
        <w:rPr>
          <w:rFonts w:ascii="Times New Roman" w:hAnsi="Times New Roman"/>
          <w:color w:val="000000"/>
        </w:rPr>
        <w:t>მალე გაკვეთილის დაწყების ზარი დაირეკა და დიეგომ თქვა:</w:t>
      </w:r>
    </w:p>
    <w:p w14:paraId="225AED47" w14:textId="77777777" w:rsidR="002B144F" w:rsidRDefault="00000000">
      <w:pPr>
        <w:spacing w:before="269" w:after="269"/>
        <w:ind w:left="120"/>
      </w:pPr>
      <w:r>
        <w:rPr>
          <w:rFonts w:ascii="Times New Roman" w:hAnsi="Times New Roman"/>
          <w:color w:val="000000"/>
        </w:rPr>
        <w:t>— ასე რომ, დღეს ჩვენ აკადემიებს შორის გამოცდა-შეჯიბრს ჩავატარებთ. როგორც ყველამ უკვე იცით, ის სამხედრო შელოცვების გამოყენებით ჩატარდება. გმირთა აკადემია გამოიყენებს „ასურას“, ხოლო დემონთა მბრძანებლის აკადემია - „გიზს“. რადგან ორივე შელოცვის გამორჩეული შესაძლებლობები განსხვავებულია, ამ ვარჯიშს დიდი მნიშვნელობა ექნება.</w:t>
      </w:r>
    </w:p>
    <w:p w14:paraId="154D760B" w14:textId="77777777" w:rsidR="002B144F" w:rsidRDefault="00000000">
      <w:pPr>
        <w:spacing w:before="269" w:after="269"/>
        <w:ind w:left="120"/>
      </w:pPr>
      <w:r>
        <w:rPr>
          <w:rFonts w:ascii="Times New Roman" w:hAnsi="Times New Roman"/>
          <w:color w:val="000000"/>
        </w:rPr>
        <w:t>დიეგოს თვალებში ბოროტი შუქი იდგა, რომელიც გულგრილად ხსნიდა.</w:t>
      </w:r>
    </w:p>
    <w:p w14:paraId="57B645C8" w14:textId="77777777" w:rsidR="002B144F" w:rsidRDefault="00000000">
      <w:pPr>
        <w:spacing w:before="269" w:after="269"/>
        <w:ind w:left="120"/>
      </w:pPr>
      <w:r>
        <w:rPr>
          <w:rFonts w:ascii="Times New Roman" w:hAnsi="Times New Roman"/>
          <w:color w:val="000000"/>
        </w:rPr>
        <w:t>„მოწყენილი ვარ“, - ჩაილაპარაკა მიშამ, რომელიც ჩემს გვერდით იდგა.</w:t>
      </w:r>
    </w:p>
    <w:p w14:paraId="069FF5EE" w14:textId="77777777" w:rsidR="002B144F" w:rsidRDefault="00000000">
      <w:pPr>
        <w:spacing w:before="269" w:after="269"/>
        <w:ind w:left="120"/>
      </w:pPr>
      <w:r>
        <w:rPr>
          <w:rFonts w:ascii="Times New Roman" w:hAnsi="Times New Roman"/>
          <w:color w:val="000000"/>
        </w:rPr>
        <w:t>- ჰმ, ასეთი რამ არსებობს. არ ჩანს სწორი დამოკიდებულება. 2000 წლის წინ ხშირად მინახავს ასეთი რამ.</w:t>
      </w:r>
    </w:p>
    <w:p w14:paraId="41AA70FF" w14:textId="77777777" w:rsidR="002B144F" w:rsidRDefault="00000000">
      <w:pPr>
        <w:spacing w:before="269" w:after="269"/>
        <w:ind w:left="120"/>
      </w:pPr>
      <w:r>
        <w:rPr>
          <w:rFonts w:ascii="Times New Roman" w:hAnsi="Times New Roman"/>
          <w:color w:val="000000"/>
        </w:rPr>
        <w:t>— თითქოს სიძულვილის გალიაში ვარ გამომწყვდეული.</w:t>
      </w:r>
    </w:p>
    <w:p w14:paraId="42BDAFB1" w14:textId="77777777" w:rsidR="002B144F" w:rsidRDefault="00000000">
      <w:pPr>
        <w:spacing w:before="269" w:after="269"/>
        <w:ind w:left="120"/>
      </w:pPr>
      <w:r>
        <w:rPr>
          <w:rFonts w:ascii="Times New Roman" w:hAnsi="Times New Roman"/>
          <w:color w:val="000000"/>
        </w:rPr>
        <w:t>უკეთესად ვერც ვიტყოდი. მაგრამ თუ ეს სიძულვილი დემონებისკენაა მიმართული, მაშინ როგორ შეიძლება ადამიანი ასე მტრულად იყოს განწყობილი იმ ადამიანის მიმართ, ვისაც აქამდე არასდროს შეხვედრია. ისინი ნამდვილად გაბრაზებულები არიან, იმის გათვალისწინებითაც კი, რაც გუშინ მოხდა.</w:t>
      </w:r>
    </w:p>
    <w:p w14:paraId="0209F6F7" w14:textId="77777777" w:rsidR="002B144F" w:rsidRDefault="00000000">
      <w:pPr>
        <w:spacing w:before="269" w:after="269"/>
        <w:ind w:left="120"/>
      </w:pPr>
      <w:r>
        <w:rPr>
          <w:rFonts w:ascii="Times New Roman" w:hAnsi="Times New Roman"/>
          <w:color w:val="000000"/>
        </w:rPr>
        <w:t>— გამოცდა წმინდა ტბაზე ჩატარდება. სხვა სიტყვებით რომ ვთქვათ, ბრძოლა წყალქვეშ გაიმართება. ჩვენ ეს ზომები მივიღეთ იმისათვის, რომ თქვენი მაგიით გაირადიტს ზიანი არ მიეყენებინა. თავდასხმის მაგიის ეფექტების მინიმიზაციისთვის, წყლის ზედაპირზე ანტიმაგიის ბუნებრივი მაგიური წრეები იქნა გამოყენებული. გთხოვთ, ტბაზე მაგია არ გამოიყენოთ.</w:t>
      </w:r>
    </w:p>
    <w:p w14:paraId="53541727" w14:textId="77777777" w:rsidR="002B144F" w:rsidRDefault="00000000">
      <w:pPr>
        <w:spacing w:before="269" w:after="269"/>
        <w:ind w:left="120"/>
      </w:pPr>
      <w:r>
        <w:rPr>
          <w:rFonts w:ascii="Times New Roman" w:hAnsi="Times New Roman"/>
          <w:color w:val="000000"/>
        </w:rPr>
        <w:t>გაირადიტში ჩვეულებრივი ადამიანებიც ცხოვრობენ. დემონებისგან განსხვავებით, მათ მყიფე სხეულები აქვთ და ძალიან უსიამოვნო იქნებოდა, თუ შელოცვების შედეგები ქალაქში შემთხვევით მაინც გაჟონავდა.</w:t>
      </w:r>
    </w:p>
    <w:p w14:paraId="5C092090" w14:textId="77777777" w:rsidR="002B144F" w:rsidRDefault="00000000">
      <w:pPr>
        <w:spacing w:before="269" w:after="269"/>
        <w:ind w:left="120"/>
      </w:pPr>
      <w:r>
        <w:rPr>
          <w:rFonts w:ascii="Times New Roman" w:hAnsi="Times New Roman"/>
          <w:color w:val="000000"/>
        </w:rPr>
        <w:lastRenderedPageBreak/>
        <w:t>— გარდა ამისა, გამოცდისთვის, წმინდა ტბისგან გაკეთდა წყალქვეშა ქალაქი სხვადასხვა შენობებითა და გამოქვაბულებით. გამარჯვების გასაღები მათი ოსტატურად გამოყენება იქნება. გაქვთ რაიმე კითხვები?</w:t>
      </w:r>
    </w:p>
    <w:p w14:paraId="65332CA5" w14:textId="77777777" w:rsidR="002B144F" w:rsidRDefault="00000000">
      <w:pPr>
        <w:spacing w:before="269" w:after="269"/>
        <w:ind w:left="120"/>
      </w:pPr>
      <w:r>
        <w:rPr>
          <w:rFonts w:ascii="Times New Roman" w:hAnsi="Times New Roman"/>
          <w:color w:val="000000"/>
        </w:rPr>
        <w:t>დიეგომ სტუდენტებს შეხედა. ხელი არავის აუწევია.</w:t>
      </w:r>
    </w:p>
    <w:p w14:paraId="7744AB33" w14:textId="77777777" w:rsidR="002B144F" w:rsidRDefault="00000000">
      <w:pPr>
        <w:spacing w:before="269" w:after="269"/>
        <w:ind w:left="120"/>
      </w:pPr>
      <w:r>
        <w:rPr>
          <w:rFonts w:ascii="Times New Roman" w:hAnsi="Times New Roman"/>
          <w:color w:val="000000"/>
        </w:rPr>
        <w:t>„ქალბატონო მენო, ჯერ რჩეულ კლასს გავგზავნით, რომლებიც სამხედრო შელოცვების სწავლებასა და წმინდა ტბაზე არ არიან უცხო. ვფიქრობ, შეგიძლიათ მესამე კურსის მოსწავლეები გამოაგზავნოთ, რომლებსაც სამხედრო შელოცვების გამოყენებაში დიდი გამოცდილება აქვთ და კარგი საბრძოლო მომზადება აქვთ.“</w:t>
      </w:r>
    </w:p>
    <w:p w14:paraId="2068CDFF" w14:textId="77777777" w:rsidR="002B144F" w:rsidRDefault="00000000">
      <w:pPr>
        <w:spacing w:before="269" w:after="269"/>
        <w:ind w:left="120"/>
      </w:pPr>
      <w:r>
        <w:rPr>
          <w:rFonts w:ascii="Times New Roman" w:hAnsi="Times New Roman"/>
          <w:color w:val="000000"/>
        </w:rPr>
        <w:t>მენომ ერთი წამით შემომხედა.</w:t>
      </w:r>
    </w:p>
    <w:p w14:paraId="6FB37CE3" w14:textId="77777777" w:rsidR="002B144F" w:rsidRDefault="00000000">
      <w:pPr>
        <w:spacing w:before="269" w:after="269"/>
        <w:ind w:left="120"/>
      </w:pPr>
      <w:r>
        <w:rPr>
          <w:rFonts w:ascii="Times New Roman" w:hAnsi="Times New Roman"/>
          <w:color w:val="000000"/>
        </w:rPr>
        <w:t>- თუ ქაოსის თაობას გამოგზავნით? ვფიქრობ, რეინკარნირებულებიც გყავთ. მათი მონაწილეობა არ მაწუხებს.</w:t>
      </w:r>
    </w:p>
    <w:p w14:paraId="53CAF4B8" w14:textId="77777777" w:rsidR="002B144F" w:rsidRDefault="00000000">
      <w:pPr>
        <w:spacing w:before="269" w:after="269"/>
        <w:ind w:left="120"/>
      </w:pPr>
      <w:r>
        <w:rPr>
          <w:rFonts w:ascii="Times New Roman" w:hAnsi="Times New Roman"/>
          <w:color w:val="000000"/>
        </w:rPr>
        <w:t>- არა, მესამე კურსელებს გავგზავნი.</w:t>
      </w:r>
    </w:p>
    <w:p w14:paraId="2C1B122F" w14:textId="77777777" w:rsidR="002B144F" w:rsidRDefault="00000000">
      <w:pPr>
        <w:spacing w:before="269" w:after="269"/>
        <w:ind w:left="120"/>
      </w:pPr>
      <w:r>
        <w:rPr>
          <w:rFonts w:ascii="Times New Roman" w:hAnsi="Times New Roman"/>
          <w:color w:val="000000"/>
        </w:rPr>
        <w:t>ერთი წამით დიეგომ ეშმაკურად გაიღიმა.</w:t>
      </w:r>
    </w:p>
    <w:p w14:paraId="259558A9" w14:textId="77777777" w:rsidR="002B144F" w:rsidRDefault="00000000">
      <w:pPr>
        <w:spacing w:before="269" w:after="269"/>
        <w:ind w:left="120"/>
      </w:pPr>
      <w:r>
        <w:rPr>
          <w:rFonts w:ascii="Times New Roman" w:hAnsi="Times New Roman"/>
          <w:color w:val="000000"/>
        </w:rPr>
        <w:t>- კარგი, მაშინ ნაზი იყავი ჩვენთან.</w:t>
      </w:r>
    </w:p>
    <w:p w14:paraId="6D771F16" w14:textId="77777777" w:rsidR="002B144F" w:rsidRDefault="00000000">
      <w:pPr>
        <w:spacing w:before="269" w:after="269"/>
        <w:ind w:left="120"/>
      </w:pPr>
      <w:r>
        <w:rPr>
          <w:rFonts w:ascii="Times New Roman" w:hAnsi="Times New Roman"/>
          <w:color w:val="000000"/>
        </w:rPr>
        <w:t>- კარგი.</w:t>
      </w:r>
    </w:p>
    <w:p w14:paraId="0DF08B14" w14:textId="77777777" w:rsidR="002B144F" w:rsidRDefault="00000000">
      <w:pPr>
        <w:spacing w:before="269" w:after="269"/>
        <w:ind w:left="120"/>
      </w:pPr>
      <w:r>
        <w:rPr>
          <w:rFonts w:ascii="Times New Roman" w:hAnsi="Times New Roman"/>
          <w:color w:val="000000"/>
        </w:rPr>
        <w:t>ამის თქმის შემდეგ, მენო ჩვენთან მოვიდა.</w:t>
      </w:r>
    </w:p>
    <w:p w14:paraId="601429F2" w14:textId="77777777" w:rsidR="002B144F" w:rsidRDefault="00000000">
      <w:pPr>
        <w:spacing w:before="269" w:after="269"/>
        <w:ind w:left="120"/>
      </w:pPr>
      <w:r>
        <w:rPr>
          <w:rFonts w:ascii="Times New Roman" w:hAnsi="Times New Roman"/>
          <w:color w:val="000000"/>
        </w:rPr>
        <w:t>— დემონთა მბრძანებლის აკადემია, შეკრება!</w:t>
      </w:r>
    </w:p>
    <w:p w14:paraId="009A2526" w14:textId="77777777" w:rsidR="002B144F" w:rsidRDefault="00000000">
      <w:pPr>
        <w:spacing w:before="269" w:after="269"/>
        <w:ind w:left="120"/>
      </w:pPr>
      <w:r>
        <w:rPr>
          <w:rFonts w:ascii="Times New Roman" w:hAnsi="Times New Roman"/>
          <w:color w:val="000000"/>
        </w:rPr>
        <w:t>ჩვენი აკადემიის სტუდენტები მენოს გარშემო შეიკრიბნენ.</w:t>
      </w:r>
    </w:p>
    <w:p w14:paraId="348FDC6D" w14:textId="77777777" w:rsidR="002B144F" w:rsidRDefault="00000000">
      <w:pPr>
        <w:spacing w:before="269" w:after="269"/>
        <w:ind w:left="120"/>
      </w:pPr>
      <w:r>
        <w:rPr>
          <w:rFonts w:ascii="Times New Roman" w:hAnsi="Times New Roman"/>
          <w:color w:val="000000"/>
        </w:rPr>
        <w:t>- ყველამ გაიგო, ბატონო დიეგო? ახლა აკადემიებს შორის გამოცდა-კონკურსს ჩავატარებთ. მესამე კურსელები მიიღებენ მონაწილეობას. პირველკურსელებს წყალქვეშა ბრძოლაში გამოცდილება არ აქვთ და მხოლოდ ანოსის გუნდი შეძლებს გმირებთან კონკურენციას იმ სიტუაციაში, სადაც მათ უპირატესობა აქვთ.</w:t>
      </w:r>
    </w:p>
    <w:p w14:paraId="0E080F3A" w14:textId="77777777" w:rsidR="002B144F" w:rsidRDefault="00000000">
      <w:pPr>
        <w:spacing w:before="269" w:after="269"/>
        <w:ind w:left="120"/>
      </w:pPr>
      <w:r>
        <w:rPr>
          <w:rFonts w:ascii="Times New Roman" w:hAnsi="Times New Roman"/>
          <w:color w:val="000000"/>
        </w:rPr>
        <w:t>ალბათ მართალია. ჩემს გუნდში ქაოსის თაობის ორი წევრია, საშა და რეი. გაზვიადებული არ იქნება თუ ვიტყვით, რომ დანარჩენი პირველკურსელები მხოლოდ ჯგუფს წარმოადგენენ.</w:t>
      </w:r>
    </w:p>
    <w:p w14:paraId="663CE9F0" w14:textId="77777777" w:rsidR="002B144F" w:rsidRDefault="00000000">
      <w:pPr>
        <w:spacing w:before="269" w:after="269"/>
        <w:ind w:left="120"/>
      </w:pPr>
      <w:r>
        <w:rPr>
          <w:rFonts w:ascii="Times New Roman" w:hAnsi="Times New Roman"/>
          <w:color w:val="000000"/>
        </w:rPr>
        <w:t>- მაგრამ ანოსის გუნდში მხოლოდ ხუთი ადამიანია. აკადემიის წესების თანახმად, გუნდებს შორის გამოცდა-შეჯიბრში მონაწილეობა მხოლოდ 10 ან მეტი ადამიანისგან შემდგარ გუნდებს შეუძლიათ.</w:t>
      </w:r>
    </w:p>
    <w:p w14:paraId="49E797C8" w14:textId="77777777" w:rsidR="002B144F" w:rsidRDefault="00000000">
      <w:pPr>
        <w:spacing w:before="269" w:after="269"/>
        <w:ind w:left="120"/>
      </w:pPr>
      <w:r>
        <w:rPr>
          <w:rFonts w:ascii="Times New Roman" w:hAnsi="Times New Roman"/>
          <w:color w:val="000000"/>
        </w:rPr>
        <w:lastRenderedPageBreak/>
        <w:t>სხვათა შორის, საშამაც თითქოს ადრეც თქვა მსგავსი რამ. მაშინ საქმე კლასებს შორის გამოცდა-კონკურსს ეხებოდა.</w:t>
      </w:r>
    </w:p>
    <w:p w14:paraId="54B6B1EA" w14:textId="77777777" w:rsidR="002B144F" w:rsidRDefault="00000000">
      <w:pPr>
        <w:spacing w:before="269" w:after="269"/>
        <w:ind w:left="120"/>
      </w:pPr>
      <w:r>
        <w:rPr>
          <w:rFonts w:ascii="Times New Roman" w:hAnsi="Times New Roman"/>
          <w:color w:val="000000"/>
        </w:rPr>
        <w:t>„გარკვეული დროით სხვა გუნდებიდან ხუთ ადამიანს მოგცემდით, მაგრამ ასეთი მკვეთრი ცვლილებები აშკარად არ იქნებოდა სასარგებლო - კარგი გუნდური მუშაობა არ გექნებოდათ.“</w:t>
      </w:r>
    </w:p>
    <w:p w14:paraId="7FD44B2D" w14:textId="77777777" w:rsidR="002B144F" w:rsidRDefault="00000000">
      <w:pPr>
        <w:spacing w:before="269" w:after="269"/>
        <w:ind w:left="120"/>
      </w:pPr>
      <w:r>
        <w:rPr>
          <w:rFonts w:ascii="Times New Roman" w:hAnsi="Times New Roman"/>
          <w:color w:val="000000"/>
        </w:rPr>
        <w:t>— მთავარია, საჭირო რაოდენობის მონაწილე შევკრიბოთ და სულ ესაა. შემდეგ კი, თუ გინდათ, შემიძლია გმირთა აკადემიის ყველა სტუდენტს მარტოც ვებრძოლო.</w:t>
      </w:r>
    </w:p>
    <w:p w14:paraId="0E54F024" w14:textId="77777777" w:rsidR="002B144F" w:rsidRDefault="00000000">
      <w:pPr>
        <w:spacing w:before="269" w:after="269"/>
        <w:ind w:left="120"/>
      </w:pPr>
      <w:r>
        <w:rPr>
          <w:rFonts w:ascii="Times New Roman" w:hAnsi="Times New Roman"/>
          <w:color w:val="000000"/>
        </w:rPr>
        <w:t>ჩემი სიტყვების გაგონებაზე საშამ უკმაყოფილო სახე მიიღო.</w:t>
      </w:r>
    </w:p>
    <w:p w14:paraId="6B8D530B" w14:textId="77777777" w:rsidR="002B144F" w:rsidRDefault="00000000">
      <w:pPr>
        <w:spacing w:before="269" w:after="269"/>
        <w:ind w:left="120"/>
      </w:pPr>
      <w:r>
        <w:rPr>
          <w:rFonts w:ascii="Times New Roman" w:hAnsi="Times New Roman"/>
          <w:color w:val="000000"/>
        </w:rPr>
        <w:t>- ჰეი, ყველაფრის დამოუკიდებლად გაკეთებას აპირებ? და ჩემთვისაც არ აპირებ ცოტას დატოვებას?</w:t>
      </w:r>
    </w:p>
    <w:p w14:paraId="27B7AF27" w14:textId="77777777" w:rsidR="002B144F" w:rsidRDefault="00000000">
      <w:pPr>
        <w:spacing w:before="269" w:after="269"/>
        <w:ind w:left="120"/>
      </w:pPr>
      <w:r>
        <w:rPr>
          <w:rFonts w:ascii="Times New Roman" w:hAnsi="Times New Roman"/>
          <w:color w:val="000000"/>
        </w:rPr>
        <w:t>„უბრალოდ ახალი ხმლის გამოცდა მინდოდა“, - თქვა რეიმ მის შემდეგ.</w:t>
      </w:r>
    </w:p>
    <w:p w14:paraId="4CC74335" w14:textId="77777777" w:rsidR="002B144F" w:rsidRDefault="00000000">
      <w:pPr>
        <w:spacing w:before="269" w:after="269"/>
        <w:ind w:left="120"/>
      </w:pPr>
      <w:r>
        <w:rPr>
          <w:rFonts w:ascii="Times New Roman" w:hAnsi="Times New Roman"/>
          <w:color w:val="000000"/>
        </w:rPr>
        <w:t>- აჰა-ჰა... არამგონია დიდად დაგეხმაროთ, მაგრამ ყველაფერს გავაკეთებ.</w:t>
      </w:r>
    </w:p>
    <w:p w14:paraId="136A3281" w14:textId="77777777" w:rsidR="002B144F" w:rsidRDefault="00000000">
      <w:pPr>
        <w:spacing w:before="269" w:after="269"/>
        <w:ind w:left="120"/>
      </w:pPr>
      <w:r>
        <w:rPr>
          <w:rFonts w:ascii="Times New Roman" w:hAnsi="Times New Roman"/>
          <w:color w:val="000000"/>
        </w:rPr>
        <w:t>მიშამ მხიარულად გაიღიმა.</w:t>
      </w:r>
    </w:p>
    <w:p w14:paraId="6C204811" w14:textId="77777777" w:rsidR="002B144F" w:rsidRDefault="00000000">
      <w:pPr>
        <w:spacing w:before="269" w:after="269"/>
        <w:ind w:left="120"/>
      </w:pPr>
      <w:r>
        <w:rPr>
          <w:rFonts w:ascii="Times New Roman" w:hAnsi="Times New Roman"/>
          <w:color w:val="000000"/>
        </w:rPr>
        <w:t>„მე დაგეხმარები“, თქვა მიშამ და შემომხედა.</w:t>
      </w:r>
    </w:p>
    <w:p w14:paraId="2D799FC6" w14:textId="77777777" w:rsidR="002B144F" w:rsidRDefault="00000000">
      <w:pPr>
        <w:spacing w:before="269" w:after="269"/>
        <w:ind w:left="120"/>
      </w:pPr>
      <w:r>
        <w:rPr>
          <w:rFonts w:ascii="Times New Roman" w:hAnsi="Times New Roman"/>
          <w:color w:val="000000"/>
        </w:rPr>
        <w:t>- მენო, ძლივს ხვდები, რა ძლიერები ვართ მე და ჩემი ხელქვეითები.</w:t>
      </w:r>
    </w:p>
    <w:p w14:paraId="2DF3427A" w14:textId="77777777" w:rsidR="002B144F" w:rsidRDefault="00000000">
      <w:pPr>
        <w:spacing w:before="269" w:after="269"/>
        <w:ind w:left="120"/>
      </w:pPr>
      <w:r>
        <w:rPr>
          <w:rFonts w:ascii="Times New Roman" w:hAnsi="Times New Roman"/>
          <w:color w:val="000000"/>
        </w:rPr>
        <w:t>„კი,“ ღიად დაეთანხმა ქალი და შემდეგ, მისთვის უჩვეულოდ, ხუმრობით გაიღიმა. „მაგრამ შენსა და ჩემს შორის, მეც ცოტა გაბრაზებული ვარ.“</w:t>
      </w:r>
    </w:p>
    <w:p w14:paraId="684A0A19" w14:textId="77777777" w:rsidR="002B144F" w:rsidRDefault="00000000">
      <w:pPr>
        <w:spacing w:before="269" w:after="269"/>
        <w:ind w:left="120"/>
      </w:pPr>
      <w:r>
        <w:rPr>
          <w:rFonts w:ascii="Times New Roman" w:hAnsi="Times New Roman"/>
          <w:color w:val="000000"/>
        </w:rPr>
        <w:t>- ვაუ.</w:t>
      </w:r>
    </w:p>
    <w:p w14:paraId="7B7261BB" w14:textId="77777777" w:rsidR="002B144F" w:rsidRDefault="00000000">
      <w:pPr>
        <w:spacing w:before="269" w:after="269"/>
        <w:ind w:left="120"/>
      </w:pPr>
      <w:r>
        <w:rPr>
          <w:rFonts w:ascii="Times New Roman" w:hAnsi="Times New Roman"/>
          <w:color w:val="000000"/>
        </w:rPr>
        <w:t>„დარწმუნებული ვარ, მათ ადვილად დაამარცხებ, მაგრამ მინდა გმირთა აკადემიის ამ ბიჭებს ჩემი სტუდენტების ძალა ვაჩვენო.“</w:t>
      </w:r>
    </w:p>
    <w:p w14:paraId="6E1C3E6A" w14:textId="77777777" w:rsidR="002B144F" w:rsidRDefault="00000000">
      <w:pPr>
        <w:spacing w:before="269" w:after="269"/>
        <w:ind w:left="120"/>
      </w:pPr>
      <w:r>
        <w:rPr>
          <w:rFonts w:ascii="Times New Roman" w:hAnsi="Times New Roman"/>
          <w:color w:val="000000"/>
        </w:rPr>
        <w:t>ჰმ, ანუ საქმე ასეა? თუმცა, მართალია, მენო ძნელად თუ დაკმაყოფილდება, მე რომ მათ ნამსხვრევებად დავაქცევ. მას სურს, მათ იმ მოწაფეების ძალა აჩვენოს, რომლებიც პირადად აღზარდა.</w:t>
      </w:r>
    </w:p>
    <w:p w14:paraId="4C934F89" w14:textId="77777777" w:rsidR="002B144F" w:rsidRDefault="00000000">
      <w:pPr>
        <w:spacing w:before="269" w:after="269"/>
        <w:ind w:left="120"/>
      </w:pPr>
      <w:r>
        <w:rPr>
          <w:rFonts w:ascii="Times New Roman" w:hAnsi="Times New Roman"/>
          <w:color w:val="000000"/>
        </w:rPr>
        <w:t>- მესმის შენი გრძნობები, მენო. მაგრამ მესამეკურსელებმა გმირების მეთოდები არ იციან.</w:t>
      </w:r>
    </w:p>
    <w:p w14:paraId="4A5F0B51" w14:textId="77777777" w:rsidR="002B144F" w:rsidRDefault="00000000">
      <w:pPr>
        <w:spacing w:before="269" w:after="269"/>
        <w:ind w:left="120"/>
      </w:pPr>
      <w:r>
        <w:rPr>
          <w:rFonts w:ascii="Times New Roman" w:hAnsi="Times New Roman"/>
          <w:color w:val="000000"/>
        </w:rPr>
        <w:t>— …და იცი?</w:t>
      </w:r>
    </w:p>
    <w:p w14:paraId="3B420661" w14:textId="77777777" w:rsidR="002B144F" w:rsidRDefault="00000000">
      <w:pPr>
        <w:spacing w:before="269" w:after="269"/>
        <w:ind w:left="120"/>
      </w:pPr>
      <w:r>
        <w:rPr>
          <w:rFonts w:ascii="Times New Roman" w:hAnsi="Times New Roman"/>
          <w:color w:val="000000"/>
        </w:rPr>
        <w:t>-შენ ვინ გგონივარ მე?</w:t>
      </w:r>
    </w:p>
    <w:p w14:paraId="6EFB9CEA" w14:textId="77777777" w:rsidR="002B144F" w:rsidRDefault="00000000">
      <w:pPr>
        <w:spacing w:before="269" w:after="269"/>
        <w:ind w:left="120"/>
      </w:pPr>
      <w:r>
        <w:rPr>
          <w:rFonts w:ascii="Times New Roman" w:hAnsi="Times New Roman"/>
          <w:color w:val="000000"/>
        </w:rPr>
        <w:t>მენომ არაფერი უპასუხა, მაგრამ არც კამათობდა. უბრალოდ გაჩუმდა.</w:t>
      </w:r>
    </w:p>
    <w:p w14:paraId="45BFA981" w14:textId="77777777" w:rsidR="002B144F" w:rsidRDefault="00000000">
      <w:pPr>
        <w:spacing w:before="269" w:after="269"/>
        <w:ind w:left="120"/>
      </w:pPr>
      <w:r>
        <w:rPr>
          <w:rFonts w:ascii="Times New Roman" w:hAnsi="Times New Roman"/>
          <w:color w:val="000000"/>
        </w:rPr>
        <w:lastRenderedPageBreak/>
        <w:t>- ისინი ყოველთვის უკიდურესად ეშმაკურები იყვნენ. დემონებისგან განსხვავებით, ისინი კარგად ახერხებენ ფარულ შეტევებს - მოწინააღმდეგის სუსტ წერტილებზე. უბრალოდ გაიხსენეთ გუშინდელი გაკვეთილი. უფრო გონივრული იქნებოდა ჩემი გუნდის გაგზავნა.</w:t>
      </w:r>
    </w:p>
    <w:p w14:paraId="64D6944D" w14:textId="77777777" w:rsidR="002B144F" w:rsidRDefault="00000000">
      <w:pPr>
        <w:spacing w:before="269" w:after="269"/>
        <w:ind w:left="120"/>
      </w:pPr>
      <w:r>
        <w:rPr>
          <w:rFonts w:ascii="Times New Roman" w:hAnsi="Times New Roman"/>
          <w:color w:val="000000"/>
        </w:rPr>
        <w:t>„მაშინ რატომ არ აკეთებ ამას?“ - ჩაერია ჩვენს საუბარში მესამე კურსელი რივესტი. „არ ვიცი, რას აპირებენ, ამიტომ დაველოდები და ჯერ მესამეკურსელებს დავაკვირდები.“</w:t>
      </w:r>
    </w:p>
    <w:p w14:paraId="17043108" w14:textId="77777777" w:rsidR="002B144F" w:rsidRDefault="00000000">
      <w:pPr>
        <w:spacing w:before="269" w:after="269"/>
        <w:ind w:left="120"/>
      </w:pPr>
      <w:r>
        <w:rPr>
          <w:rFonts w:ascii="Times New Roman" w:hAnsi="Times New Roman"/>
          <w:color w:val="000000"/>
        </w:rPr>
        <w:t>ჰმ, უჩვეულოა ამის მოსმენა იმპერიული ოჯახის წევრისგან.</w:t>
      </w:r>
    </w:p>
    <w:p w14:paraId="16D9B855" w14:textId="77777777" w:rsidR="002B144F" w:rsidRDefault="00000000">
      <w:pPr>
        <w:spacing w:before="269" w:after="269"/>
        <w:ind w:left="120"/>
      </w:pPr>
      <w:r>
        <w:rPr>
          <w:rFonts w:ascii="Times New Roman" w:hAnsi="Times New Roman"/>
          <w:color w:val="000000"/>
        </w:rPr>
        <w:t>„არ ვიცი, საიდან ისწავლეს ამდენი რამ, მაგრამ გმირთა აკადემია კარგად იცნობს დემონებს. მიმდინარე გამოცდა-შეჯიბრში ჩვენ მცირედით არახელსაყრელ მდგომარეობაში აღმოვჩნდებით. ამიტომ, ჯერ უნდა გავარკვიოთ, რა ბარათები უჭირავს მოწინააღმდეგეს ხელში.“</w:t>
      </w:r>
    </w:p>
    <w:p w14:paraId="39813FBD" w14:textId="77777777" w:rsidR="002B144F" w:rsidRDefault="00000000">
      <w:pPr>
        <w:spacing w:before="269" w:after="269"/>
        <w:ind w:left="120"/>
      </w:pPr>
      <w:r>
        <w:rPr>
          <w:rFonts w:ascii="Times New Roman" w:hAnsi="Times New Roman"/>
          <w:color w:val="000000"/>
        </w:rPr>
        <w:t>მართლაც, ეს საკმაოდ სტანდარტული ტაქტიკაა. 2000 წელი გავიდა მას შემდეგ, რაც ისინი ადამიანებთან იბრძოდნენ. თუ ისინი სერიოზულად აპირებდნენ დემონთა მბრძანებლის, ტირანის განადგურებას, დარწმუნებული ვარ, მათ შეიმუშავეს ჩემთვის უცნობი მაგია. თუმცა, ნაკლებად სავარაუდოა, რომ ისინი ისევე იბრძოლებენ, როგორც 2000 წლის წინ. ისინი არც ისე სულელები არიან, რომ ასეთ ვითარებაში ეს გამოავლინონ.</w:t>
      </w:r>
    </w:p>
    <w:p w14:paraId="2E770B9B" w14:textId="77777777" w:rsidR="002B144F" w:rsidRDefault="00000000">
      <w:pPr>
        <w:spacing w:before="269" w:after="269"/>
        <w:ind w:left="120"/>
      </w:pPr>
      <w:r>
        <w:rPr>
          <w:rFonts w:ascii="Times New Roman" w:hAnsi="Times New Roman"/>
          <w:color w:val="000000"/>
        </w:rPr>
        <w:t>„მე არ წავაგებ, მაშინაც კი, თუ არ ვიცი, რას აპირებენ ისინი.“</w:t>
      </w:r>
    </w:p>
    <w:p w14:paraId="2804F9E6" w14:textId="77777777" w:rsidR="002B144F" w:rsidRDefault="00000000">
      <w:pPr>
        <w:spacing w:before="269" w:after="269"/>
        <w:ind w:left="120"/>
      </w:pPr>
      <w:r>
        <w:rPr>
          <w:rFonts w:ascii="Times New Roman" w:hAnsi="Times New Roman"/>
          <w:color w:val="000000"/>
        </w:rPr>
        <w:t>„დიახ, ჭორები სიმართლე იყო, თქვენ მართლაც ამპარტავანი ხართ. გასაკვირი არ არის, რომ უვარგისს გქვიათ.“ რივესტმა ამოიოხრა. „მე იმპერიული ოჯახის წევრი ვარ. გულწრფელად, ანოს ვოლდიგოდ, არასდროს გაპატიებ დემონ-ლორდ ტირანის როლში მოქცევას.“</w:t>
      </w:r>
    </w:p>
    <w:p w14:paraId="61F3B60F" w14:textId="77777777" w:rsidR="002B144F" w:rsidRDefault="00000000">
      <w:pPr>
        <w:spacing w:before="269" w:after="269"/>
        <w:ind w:left="120"/>
      </w:pPr>
      <w:r>
        <w:rPr>
          <w:rFonts w:ascii="Times New Roman" w:hAnsi="Times New Roman"/>
          <w:color w:val="000000"/>
        </w:rPr>
        <w:t>მის სიტყვებში ძლიერი ნებისყოფა იგრძნობოდა.</w:t>
      </w:r>
    </w:p>
    <w:p w14:paraId="5D9C3E8E" w14:textId="77777777" w:rsidR="002B144F" w:rsidRDefault="00000000">
      <w:pPr>
        <w:spacing w:before="269" w:after="269"/>
        <w:ind w:left="120"/>
      </w:pPr>
      <w:r>
        <w:rPr>
          <w:rFonts w:ascii="Times New Roman" w:hAnsi="Times New Roman"/>
          <w:color w:val="000000"/>
        </w:rPr>
        <w:t>- მაგრამ სიმართლე გითხრათ, გუშინ, როცა წმინდა ხმალი გააკეთე, გული ჩამწყდა.</w:t>
      </w:r>
    </w:p>
    <w:p w14:paraId="4E18B702" w14:textId="77777777" w:rsidR="002B144F" w:rsidRDefault="00000000">
      <w:pPr>
        <w:spacing w:before="269" w:after="269"/>
        <w:ind w:left="120"/>
      </w:pPr>
      <w:r>
        <w:rPr>
          <w:rFonts w:ascii="Times New Roman" w:hAnsi="Times New Roman"/>
          <w:color w:val="000000"/>
        </w:rPr>
        <w:t>- ვაუ.</w:t>
      </w:r>
    </w:p>
    <w:p w14:paraId="2531B75F" w14:textId="77777777" w:rsidR="002B144F" w:rsidRDefault="00000000">
      <w:pPr>
        <w:spacing w:before="269" w:after="269"/>
        <w:ind w:left="120"/>
      </w:pPr>
      <w:r>
        <w:rPr>
          <w:rFonts w:ascii="Times New Roman" w:hAnsi="Times New Roman"/>
          <w:color w:val="000000"/>
        </w:rPr>
        <w:t>„რაც არ უნდა ამაზრზენი იყო, შენ დემონური რასის ნაწილი ხარ. ისინი კი არა. დემონთა მბრძანებლის აკადემიის შეურაცხყოფა ტირან დემონთა მბრძანებლის შეურაცხყოფას ნიშნავს.“</w:t>
      </w:r>
    </w:p>
    <w:p w14:paraId="7F5483B6" w14:textId="77777777" w:rsidR="002B144F" w:rsidRDefault="00000000">
      <w:pPr>
        <w:spacing w:before="269" w:after="269"/>
        <w:ind w:left="120"/>
      </w:pPr>
      <w:r>
        <w:rPr>
          <w:rFonts w:ascii="Times New Roman" w:hAnsi="Times New Roman"/>
          <w:color w:val="000000"/>
        </w:rPr>
        <w:t>დემონ ლორდ ტირანის როლში გამოსვლა, გარკვეულწილად, მის მიმართ პატივისცემას გამოხატავს. რა აზრი აქვს განზრახ უსარგებლო არსების სახელის გამოყენებას?</w:t>
      </w:r>
    </w:p>
    <w:p w14:paraId="684DD2E7" w14:textId="77777777" w:rsidR="002B144F" w:rsidRDefault="00000000">
      <w:pPr>
        <w:spacing w:before="269" w:after="269"/>
        <w:ind w:left="120"/>
      </w:pPr>
      <w:r>
        <w:rPr>
          <w:rFonts w:ascii="Times New Roman" w:hAnsi="Times New Roman"/>
          <w:color w:val="000000"/>
        </w:rPr>
        <w:t>„პირველი რაუნდი ჩვენთვის დაგვტოვე. რადგან თავს ტირან დემონთა მბრძანებლად თვლი, განა უკეთესი არ იქნებოდა, ჩვენს უკან ფეხაკრეფით გაგემართა?“</w:t>
      </w:r>
    </w:p>
    <w:p w14:paraId="0CA0D671" w14:textId="77777777" w:rsidR="002B144F" w:rsidRDefault="00000000">
      <w:pPr>
        <w:spacing w:before="269" w:after="269"/>
        <w:ind w:left="120"/>
      </w:pPr>
      <w:r>
        <w:rPr>
          <w:rFonts w:ascii="Times New Roman" w:hAnsi="Times New Roman"/>
          <w:color w:val="000000"/>
        </w:rPr>
        <w:lastRenderedPageBreak/>
        <w:t>და მან იცის, რა უნდა თქვას.</w:t>
      </w:r>
    </w:p>
    <w:p w14:paraId="114F5D75" w14:textId="77777777" w:rsidR="002B144F" w:rsidRDefault="00000000">
      <w:pPr>
        <w:spacing w:before="269" w:after="269"/>
        <w:ind w:left="120"/>
      </w:pPr>
      <w:r>
        <w:rPr>
          <w:rFonts w:ascii="Times New Roman" w:hAnsi="Times New Roman"/>
          <w:color w:val="000000"/>
        </w:rPr>
        <w:t>- დარწმუნებული ხარ? თითქოს გზას მიხსნი.</w:t>
      </w:r>
    </w:p>
    <w:p w14:paraId="2CC11205" w14:textId="77777777" w:rsidR="002B144F" w:rsidRDefault="00000000">
      <w:pPr>
        <w:spacing w:before="269" w:after="269"/>
        <w:ind w:left="120"/>
      </w:pPr>
      <w:r>
        <w:rPr>
          <w:rFonts w:ascii="Times New Roman" w:hAnsi="Times New Roman"/>
          <w:color w:val="000000"/>
        </w:rPr>
        <w:t>- დღეს აკადემიებს შორის გამოცდა-შეჯიბრია. არ მახსოვს, დელზოგეიდში მტერთან ბრძოლაში ჩართვამდე შინაგანი კონფლიქტების მოწესრიგებას ასწავლიდნენ. თუმცა, გამარჯვების საუკეთესო გზით მიღწევა ბუნებრივია.</w:t>
      </w:r>
    </w:p>
    <w:p w14:paraId="05DD0C5B" w14:textId="77777777" w:rsidR="002B144F" w:rsidRDefault="00000000">
      <w:pPr>
        <w:spacing w:before="269" w:after="269"/>
        <w:ind w:left="120"/>
      </w:pPr>
      <w:r>
        <w:rPr>
          <w:rFonts w:ascii="Times New Roman" w:hAnsi="Times New Roman"/>
          <w:color w:val="000000"/>
        </w:rPr>
        <w:t>ამგვარი აზროვნება ძალიან დემონურია. თუ ეს მენოს სწავლებების გამო იყო? 2000 წლის წინც კი დემონები არასდროს იყვნენ გაერთიანებულნი. ზოგი ერთგული და მზრუნველი იყო, როგორც შინი, მაგრამ ბევრი იყო, ვისაც მე არ მოსწონდა. დემონები ხშირად სერიოზულ პრობლემებში ეხვეოდნენ, როდესაც მათ შინაგან დაპირისპირებას უპირატესობის მოსაპოვებლად იყენებდნენ.</w:t>
      </w:r>
    </w:p>
    <w:p w14:paraId="0C2FBDED" w14:textId="77777777" w:rsidR="002B144F" w:rsidRDefault="00000000">
      <w:pPr>
        <w:spacing w:before="269" w:after="269"/>
        <w:ind w:left="120"/>
      </w:pPr>
      <w:r>
        <w:rPr>
          <w:rFonts w:ascii="Times New Roman" w:hAnsi="Times New Roman"/>
          <w:color w:val="000000"/>
        </w:rPr>
        <w:t>მაგრამ როდესაც ადამიანებსა და სულებთან ომის დრო დადგა, დემონებმა დაივიწყეს ჩვეული კონფლიქტები და გაერთიანდნენ, რათა დაემარცხებინათ მათ წინ მდგომი მტერი. როგორც ჩანს, ეს თვისება ავოს დილჰევიამ ყველანაირად დაამახინჯა, მაგრამ ვხედავ, რომ მისი საფუძველი არ შეცვლილა.</w:t>
      </w:r>
    </w:p>
    <w:p w14:paraId="1E95EFC9" w14:textId="77777777" w:rsidR="002B144F" w:rsidRDefault="00000000">
      <w:pPr>
        <w:spacing w:before="269" w:after="269"/>
        <w:ind w:left="120"/>
      </w:pPr>
      <w:r>
        <w:rPr>
          <w:rFonts w:ascii="Times New Roman" w:hAnsi="Times New Roman"/>
          <w:color w:val="000000"/>
        </w:rPr>
        <w:t>— ჩვენი პატივცემული წინაპარი სუსტებისთვის იბრძოდა. და მე ვამაყობ, რომ მისი შთამომავალი ვარ. თუ მე უვარგისების სანაცვლოდ ვაჭრობის საგანი უნდა გავხდე, დაე, ასეც იყოს.</w:t>
      </w:r>
    </w:p>
    <w:p w14:paraId="791CBED1" w14:textId="77777777" w:rsidR="002B144F" w:rsidRDefault="00000000">
      <w:pPr>
        <w:spacing w:before="269" w:after="269"/>
        <w:ind w:left="120"/>
      </w:pPr>
      <w:r>
        <w:rPr>
          <w:rFonts w:ascii="Times New Roman" w:hAnsi="Times New Roman"/>
          <w:color w:val="000000"/>
        </w:rPr>
        <w:t>რადგან ამას საიმპერატორო ოჯახის წევრი ამბობს, უბრალოდ ვერ ვიკავებ თავს მისი გრძნობების მიმართ თანხმობის ნიშნად. ბოლოს და ბოლოს, მან ისინი გულით არ თქვა. სინამდვილეში, მან თავი დაიმდაბლა ჩემს წინაშე, რადგან უვარგისი იყო თავისი საყვარელი მასწავლებლის იმედების გასამართლებლად.</w:t>
      </w:r>
    </w:p>
    <w:p w14:paraId="5ED15F18" w14:textId="77777777" w:rsidR="002B144F" w:rsidRDefault="00000000">
      <w:pPr>
        <w:spacing w:before="269" w:after="269"/>
        <w:ind w:left="120"/>
      </w:pPr>
      <w:r>
        <w:rPr>
          <w:rFonts w:ascii="Times New Roman" w:hAnsi="Times New Roman"/>
          <w:color w:val="000000"/>
        </w:rPr>
        <w:t>- როგორც გინდა, ისე მოიქეცი. ეს ჩვენი შანსია, გავიგოთ მოწინააღმდეგის კარტები. ამავდროულად, არ მეწყინება იმის ყურება, თუ რა შეუძლიათ ჩემს უფროს თანამებრძოლებს.</w:t>
      </w:r>
    </w:p>
    <w:p w14:paraId="213A0FA3" w14:textId="77777777" w:rsidR="002B144F" w:rsidRDefault="00000000">
      <w:pPr>
        <w:spacing w:before="269" w:after="269"/>
        <w:ind w:left="120"/>
      </w:pPr>
      <w:r>
        <w:rPr>
          <w:rFonts w:ascii="Times New Roman" w:hAnsi="Times New Roman"/>
          <w:color w:val="000000"/>
        </w:rPr>
        <w:t>უშიშრად გაიღიმა.</w:t>
      </w:r>
    </w:p>
    <w:p w14:paraId="4B76939E" w14:textId="77777777" w:rsidR="002B144F" w:rsidRDefault="00000000">
      <w:pPr>
        <w:spacing w:before="269" w:after="269"/>
        <w:ind w:left="120"/>
      </w:pPr>
      <w:r>
        <w:rPr>
          <w:rFonts w:ascii="Times New Roman" w:hAnsi="Times New Roman"/>
          <w:color w:val="000000"/>
        </w:rPr>
        <w:t>- რა თქმა უნდა, მას შეეძლო არაფრის თქმა.</w:t>
      </w:r>
    </w:p>
    <w:p w14:paraId="1F09DF1B" w14:textId="77777777" w:rsidR="002B144F" w:rsidRDefault="00000000">
      <w:pPr>
        <w:spacing w:before="269" w:after="269"/>
        <w:ind w:left="120"/>
      </w:pPr>
      <w:r>
        <w:rPr>
          <w:rFonts w:ascii="Times New Roman" w:hAnsi="Times New Roman"/>
          <w:color w:val="000000"/>
        </w:rPr>
        <w:t>და ის აშკარად არ არის მლიქვნელი. საშინელებაც კია, როგორ გახდა ის უეცრად მორჩილი.</w:t>
      </w:r>
    </w:p>
    <w:p w14:paraId="58C0C5F4" w14:textId="77777777" w:rsidR="002B144F" w:rsidRDefault="00000000">
      <w:pPr>
        <w:spacing w:before="269" w:after="269"/>
        <w:ind w:left="120"/>
      </w:pPr>
      <w:r>
        <w:rPr>
          <w:rFonts w:ascii="Times New Roman" w:hAnsi="Times New Roman"/>
          <w:color w:val="000000"/>
        </w:rPr>
        <w:t>- მაშინ გადაწყვეტილია. რივესტის გუნდო, მზად ხართ?</w:t>
      </w:r>
    </w:p>
    <w:p w14:paraId="767715DA" w14:textId="77777777" w:rsidR="002B144F" w:rsidRDefault="00000000">
      <w:pPr>
        <w:spacing w:before="269" w:after="269"/>
        <w:ind w:left="120"/>
      </w:pPr>
      <w:r>
        <w:rPr>
          <w:rFonts w:ascii="Times New Roman" w:hAnsi="Times New Roman"/>
          <w:color w:val="000000"/>
        </w:rPr>
        <w:t>რივესტის გუნდის წევრები მკაცრ რიგებში ჩადგნენ და თავი დაუქნიეს.</w:t>
      </w:r>
    </w:p>
    <w:p w14:paraId="518E41D5" w14:textId="77777777" w:rsidR="002B144F" w:rsidRDefault="00000000">
      <w:pPr>
        <w:spacing w:before="269" w:after="269"/>
        <w:ind w:left="120"/>
      </w:pPr>
      <w:r>
        <w:rPr>
          <w:rFonts w:ascii="Times New Roman" w:hAnsi="Times New Roman"/>
          <w:color w:val="000000"/>
        </w:rPr>
        <w:lastRenderedPageBreak/>
        <w:t>- უკვე გითხარი, რომ ძალიან გამაბრაზეს. ვფიქრობ ჩემთვის: „რა სჭირთ? თუ რამის თქმა გინდა, პირდაპირ თქვი“. ეს ეშმაკი დიეგო კი, ჩხვლეტს და ჩხვლეტს, ჩხვლეტს და ჩხვლეტს და ჩვენს თვალწინ მშვიდად იქცევა. როგორ მაბრაზებს! - ჩურჩულით თქვა მენომ.</w:t>
      </w:r>
    </w:p>
    <w:p w14:paraId="5980691C" w14:textId="77777777" w:rsidR="002B144F" w:rsidRDefault="00000000">
      <w:pPr>
        <w:spacing w:before="269" w:after="269"/>
        <w:ind w:left="120"/>
      </w:pPr>
      <w:r>
        <w:rPr>
          <w:rFonts w:ascii="Times New Roman" w:hAnsi="Times New Roman"/>
          <w:color w:val="000000"/>
        </w:rPr>
        <w:t>რივესტის გუნდის ყველა წევრს თვალები დაჭმუჭნული ჰქონდა. სახეზე ეწერა, რომ საყვარელი მასწავლებლისთვის ფულს გადაიხდიდნენ.</w:t>
      </w:r>
    </w:p>
    <w:p w14:paraId="2E4D441E" w14:textId="77777777" w:rsidR="002B144F" w:rsidRDefault="00000000">
      <w:pPr>
        <w:spacing w:before="269" w:after="269"/>
        <w:ind w:left="120"/>
      </w:pPr>
      <w:r>
        <w:rPr>
          <w:rFonts w:ascii="Times New Roman" w:hAnsi="Times New Roman"/>
          <w:color w:val="000000"/>
        </w:rPr>
        <w:t>„მოდი! აიღე ძალაუფლება! აჩვენე ხალხს დემონთა მბრძანებლის აკადემიის ძალა!“ - იყვირა მან.</w:t>
      </w:r>
    </w:p>
    <w:p w14:paraId="653B10C8" w14:textId="77777777" w:rsidR="002B144F" w:rsidRDefault="00000000">
      <w:pPr>
        <w:spacing w:before="269" w:after="269"/>
        <w:ind w:left="120"/>
      </w:pPr>
      <w:r>
        <w:rPr>
          <w:rFonts w:ascii="Times New Roman" w:hAnsi="Times New Roman"/>
          <w:color w:val="000000"/>
        </w:rPr>
        <w:t>- ო-ო-ო-ო-ო-ო-ო-ო-ო! - უკან დაიყვირეს ისინი.</w:t>
      </w:r>
    </w:p>
    <w:p w14:paraId="25FFB95A" w14:textId="77777777" w:rsidR="002B144F" w:rsidRDefault="00000000">
      <w:pPr>
        <w:pStyle w:val="Heading2"/>
        <w:pageBreakBefore/>
        <w:spacing w:before="180" w:after="180"/>
        <w:ind w:left="120"/>
      </w:pPr>
      <w:bookmarkStart w:id="36" w:name="_§_17._წმინდა"/>
      <w:bookmarkStart w:id="37" w:name="_Toc199679531"/>
      <w:bookmarkEnd w:id="36"/>
      <w:r>
        <w:rPr>
          <w:rFonts w:ascii="Times New Roman" w:hAnsi="Times New Roman"/>
          <w:color w:val="000000"/>
          <w:sz w:val="33"/>
        </w:rPr>
        <w:lastRenderedPageBreak/>
        <w:t>§ 17. წმინდა ტბის ბარიერი</w:t>
      </w:r>
      <w:bookmarkEnd w:id="37"/>
    </w:p>
    <w:p w14:paraId="5E766C5D" w14:textId="77777777" w:rsidR="002B144F" w:rsidRDefault="00000000">
      <w:pPr>
        <w:spacing w:before="269" w:after="269"/>
        <w:ind w:left="120"/>
      </w:pPr>
      <w:r>
        <w:rPr>
          <w:rFonts w:ascii="Times New Roman" w:hAnsi="Times New Roman"/>
          <w:color w:val="000000"/>
        </w:rPr>
        <w:t>„მაშ ასე, დავიწყოთ გამოცდა, აკადემიებს შორის შეჯიბრი. გმირთა აკადემიის რჩეული კლასი „ჯერგ კანონი“ დემონთა მბრძანებლის აკადემიის მესამე კურსის რივესტის გუნდის წინააღმდეგ. იბრძოლეთ წესების მიხედვით და ნუ შელახავთ თქვენი წინაპრების პატივსა და სიამაყეს.“ დიეგომ გამოცდის დაწყების ნიშანი მისცა.</w:t>
      </w:r>
    </w:p>
    <w:p w14:paraId="00280E3F" w14:textId="77777777" w:rsidR="002B144F" w:rsidRDefault="00000000">
      <w:pPr>
        <w:spacing w:before="269" w:after="269"/>
        <w:ind w:left="120"/>
      </w:pPr>
      <w:r>
        <w:rPr>
          <w:rFonts w:ascii="Times New Roman" w:hAnsi="Times New Roman"/>
          <w:color w:val="000000"/>
        </w:rPr>
        <w:t>ჩვენ ტბის ნაპირზე ვიყავით და ვუყურებდით, თუ რა ხდებოდა წყლის ქვეშ შელოცვის „რიმნეტის“ გამო. ტბაში გმირთა აკადემია იყენებდა შევარდენს, რომელიც წყლის ქვეშ ისე ცურავდა, თითქოს ჰაერში დაფრინავდა და თავისი ჯადოსნური თვალებიდან გამოსახულებას „რიმნეტს“ უგზავნიდა.</w:t>
      </w:r>
    </w:p>
    <w:p w14:paraId="1BB72DED" w14:textId="77777777" w:rsidR="002B144F" w:rsidRDefault="00000000">
      <w:pPr>
        <w:spacing w:before="269" w:after="269"/>
        <w:ind w:left="120"/>
      </w:pPr>
      <w:r>
        <w:rPr>
          <w:rFonts w:ascii="Times New Roman" w:hAnsi="Times New Roman"/>
          <w:color w:val="000000"/>
        </w:rPr>
        <w:t>„ბოდიში, ანოს“, თქვა მენომ, რომელიც ჩემთან მოვიდა.</w:t>
      </w:r>
    </w:p>
    <w:p w14:paraId="5D69A8ED" w14:textId="77777777" w:rsidR="002B144F" w:rsidRDefault="00000000">
      <w:pPr>
        <w:spacing w:before="269" w:after="269"/>
        <w:ind w:left="120"/>
      </w:pPr>
      <w:r>
        <w:rPr>
          <w:rFonts w:ascii="Times New Roman" w:hAnsi="Times New Roman"/>
          <w:color w:val="000000"/>
        </w:rPr>
        <w:t>- რისთვის?</w:t>
      </w:r>
    </w:p>
    <w:p w14:paraId="39826D6E" w14:textId="77777777" w:rsidR="002B144F" w:rsidRDefault="00000000">
      <w:pPr>
        <w:spacing w:before="269" w:after="269"/>
        <w:ind w:left="120"/>
      </w:pPr>
      <w:r>
        <w:rPr>
          <w:rFonts w:ascii="Times New Roman" w:hAnsi="Times New Roman"/>
          <w:color w:val="000000"/>
        </w:rPr>
        <w:t>— რივესტისთვის. მისი უსიამოვნო, საკმაოდ პირდაპირი და მკაცრი სიტყვებისთვის...</w:t>
      </w:r>
    </w:p>
    <w:p w14:paraId="5BACECED" w14:textId="77777777" w:rsidR="002B144F" w:rsidRDefault="00000000">
      <w:pPr>
        <w:spacing w:before="269" w:after="269"/>
        <w:ind w:left="120"/>
      </w:pPr>
      <w:r>
        <w:rPr>
          <w:rFonts w:ascii="Times New Roman" w:hAnsi="Times New Roman"/>
          <w:color w:val="000000"/>
        </w:rPr>
        <w:t>- რას ამბობ? მე უკვე შევეჩვიე იმპერიული ოჯახების ასეთ განცხადებებს.</w:t>
      </w:r>
    </w:p>
    <w:p w14:paraId="140A2361" w14:textId="77777777" w:rsidR="002B144F" w:rsidRDefault="00000000">
      <w:pPr>
        <w:spacing w:before="269" w:after="269"/>
        <w:ind w:left="120"/>
      </w:pPr>
      <w:r>
        <w:rPr>
          <w:rFonts w:ascii="Times New Roman" w:hAnsi="Times New Roman"/>
          <w:color w:val="000000"/>
        </w:rPr>
        <w:t>მენოს სახეზე ისეთი გამომეტყველება ჰქონდა, თითქოს მართლა სურდა ბოდიშის მოხდა.</w:t>
      </w:r>
    </w:p>
    <w:p w14:paraId="63FC0D90" w14:textId="77777777" w:rsidR="002B144F" w:rsidRDefault="00000000">
      <w:pPr>
        <w:spacing w:before="269" w:after="269"/>
        <w:ind w:left="120"/>
      </w:pPr>
      <w:r>
        <w:rPr>
          <w:rFonts w:ascii="Times New Roman" w:hAnsi="Times New Roman"/>
          <w:color w:val="000000"/>
        </w:rPr>
        <w:t>„რივესტი, როგორც წესი, კეთილი ბიჭია, მაგრამ ის სხვებზე მეტად დემონ-ლორდ ტირანს სცემს პატივს და თავისი სისხლით ამაყობს“, - თქვა მენომ და რიმნეტს შეხედა. „ის ახლა საკმარისად ძლიერია, რომ მესამე კურსელებს შორის საუკეთესოს ტიტულისთვის იბრძოლოს. მაგრამ როდესაც აკადემიაში პირველად შევიდა, ჩამორჩენილთა შორის იყო. მას არ შეეძლო შელოცვა „ბიჭების“ გამოყენება და გუნდის ლიდერი გამხდარიყო.</w:t>
      </w:r>
    </w:p>
    <w:p w14:paraId="57A13889" w14:textId="77777777" w:rsidR="002B144F" w:rsidRDefault="00000000">
      <w:pPr>
        <w:spacing w:before="269" w:after="269"/>
        <w:ind w:left="120"/>
      </w:pPr>
      <w:r>
        <w:rPr>
          <w:rFonts w:ascii="Times New Roman" w:hAnsi="Times New Roman"/>
          <w:color w:val="000000"/>
        </w:rPr>
        <w:t>- საოცარი.</w:t>
      </w:r>
    </w:p>
    <w:p w14:paraId="5F02B6D6" w14:textId="77777777" w:rsidR="002B144F" w:rsidRDefault="00000000">
      <w:pPr>
        <w:spacing w:before="269" w:after="269"/>
        <w:ind w:left="120"/>
      </w:pPr>
      <w:r>
        <w:rPr>
          <w:rFonts w:ascii="Times New Roman" w:hAnsi="Times New Roman"/>
          <w:color w:val="000000"/>
        </w:rPr>
        <w:t>— შესაძლოა. რივესტს სძულდა ბრძოლები. იმდენად, რომ სადღაც გულის სიღრმეში უარყოფდა საბრძოლო მოქმედებებისთვის შექმნილ ჯარისა და შეტევის შელოცვებს.</w:t>
      </w:r>
    </w:p>
    <w:p w14:paraId="062D0C22" w14:textId="77777777" w:rsidR="002B144F" w:rsidRDefault="00000000">
      <w:pPr>
        <w:spacing w:before="269" w:after="269"/>
        <w:ind w:left="120"/>
      </w:pPr>
      <w:r>
        <w:rPr>
          <w:rFonts w:ascii="Times New Roman" w:hAnsi="Times New Roman"/>
          <w:color w:val="000000"/>
        </w:rPr>
        <w:t>- რატომღაც, ის საერთოდ არ ჰგავს დემონს.</w:t>
      </w:r>
    </w:p>
    <w:p w14:paraId="09372668" w14:textId="77777777" w:rsidR="002B144F" w:rsidRDefault="00000000">
      <w:pPr>
        <w:spacing w:before="269" w:after="269"/>
        <w:ind w:left="120"/>
      </w:pPr>
      <w:r>
        <w:rPr>
          <w:rFonts w:ascii="Times New Roman" w:hAnsi="Times New Roman"/>
          <w:color w:val="000000"/>
        </w:rPr>
        <w:t>- შეიძლება. მას სძულდა დემონთა მბრძანებელი, რომლის ტირანიასაც საზღვარი არ ჰქონდა. მგონი, არ აღიარებდა, რომ თავად მემკვიდრეობით მიიღო მისი სისხლი.</w:t>
      </w:r>
    </w:p>
    <w:p w14:paraId="23C92426" w14:textId="77777777" w:rsidR="002B144F" w:rsidRDefault="00000000">
      <w:pPr>
        <w:spacing w:before="269" w:after="269"/>
        <w:ind w:left="120"/>
      </w:pPr>
      <w:r>
        <w:rPr>
          <w:rFonts w:ascii="Times New Roman" w:hAnsi="Times New Roman"/>
          <w:color w:val="000000"/>
        </w:rPr>
        <w:t>თუმცა, ის უბრალო ადამიანი არ არის. არ აქვს მნიშვნელობა ვინ იყო შენი წინაპარი და ვისი სისხლი ჩქეფს შენში, შენ, პირველ რიგში, საკუთარი თავი ხარ. თუმცა, ამ ეპოქაში, ალბათ, ასე ფიქრიც კი ადვილი არ არის.</w:t>
      </w:r>
    </w:p>
    <w:p w14:paraId="767C7A67" w14:textId="77777777" w:rsidR="002B144F" w:rsidRDefault="00000000">
      <w:pPr>
        <w:spacing w:before="269" w:after="269"/>
        <w:ind w:left="120"/>
      </w:pPr>
      <w:r>
        <w:rPr>
          <w:rFonts w:ascii="Times New Roman" w:hAnsi="Times New Roman"/>
          <w:color w:val="000000"/>
        </w:rPr>
        <w:lastRenderedPageBreak/>
        <w:t>- მერე რამ შეცვალა იგი?</w:t>
      </w:r>
    </w:p>
    <w:p w14:paraId="2070AEE4" w14:textId="77777777" w:rsidR="002B144F" w:rsidRDefault="00000000">
      <w:pPr>
        <w:spacing w:before="269" w:after="269"/>
        <w:ind w:left="120"/>
      </w:pPr>
      <w:r>
        <w:rPr>
          <w:rFonts w:ascii="Times New Roman" w:hAnsi="Times New Roman"/>
          <w:color w:val="000000"/>
        </w:rPr>
        <w:t>„როდესაც ის მეორე კურსზე იყო და მე მათ „ბიჭებს“ ვასწავლიდი, მან გამიმხილა, რომ სინამდვილეში კონფლიქტი სძულდა. ჩემთან რჩევისთვის მოვიდა, უნდა მიეტოვებინა თუ არა დემონთა მბრძანებლის აკადემია“, - თქვა მენომ.</w:t>
      </w:r>
    </w:p>
    <w:p w14:paraId="1DF222D8" w14:textId="77777777" w:rsidR="002B144F" w:rsidRDefault="00000000">
      <w:pPr>
        <w:spacing w:before="269" w:after="269"/>
        <w:ind w:left="120"/>
      </w:pPr>
      <w:r>
        <w:rPr>
          <w:rFonts w:ascii="Times New Roman" w:hAnsi="Times New Roman"/>
          <w:color w:val="000000"/>
        </w:rPr>
        <w:t>ამავდროულად, ის ნოსტალგიურად გრძნობდა თავს და იმ დროს იხსენებდა.</w:t>
      </w:r>
    </w:p>
    <w:p w14:paraId="6D2F6CEB" w14:textId="77777777" w:rsidR="002B144F" w:rsidRDefault="00000000">
      <w:pPr>
        <w:spacing w:before="269" w:after="269"/>
        <w:ind w:left="120"/>
      </w:pPr>
      <w:r>
        <w:rPr>
          <w:rFonts w:ascii="Times New Roman" w:hAnsi="Times New Roman"/>
          <w:color w:val="000000"/>
        </w:rPr>
        <w:t>დემონ ლორდის აკადემიის გაკვეთილები ბრძოლაზეა ფოკუსირებული. ბუნებრივი არჩევანია მათთვის, ვისაც ეს ბრძოლა სძულს.</w:t>
      </w:r>
    </w:p>
    <w:p w14:paraId="4F7252E7" w14:textId="77777777" w:rsidR="002B144F" w:rsidRDefault="00000000">
      <w:pPr>
        <w:spacing w:before="269" w:after="269"/>
        <w:ind w:left="120"/>
      </w:pPr>
      <w:r>
        <w:rPr>
          <w:rFonts w:ascii="Times New Roman" w:hAnsi="Times New Roman"/>
          <w:color w:val="000000"/>
        </w:rPr>
        <w:t>„ამიტომ ვუთხარი, რომ „გიზი“ სამხედრო შელოცვაა და მართალია, რომ ის ომისთვის შეიქმნა. თუმცა, დარწმუნებული ვარ, რომ წინაპარმა ეს შელოცვა დემონების დასაცავად შექმნა. წინააღმდეგ შემთხვევაში, რატომ უნდა შეექმნა დემონთა მბრძანებელი ტირანი, რომელსაც მთელი ჯოგი მტრები ცდილობდნენ მის მოკვლას, შელოცვას, რომელიც მის ჯადოსნურ ძალას მის ქვეშევრდომებს გადასცემს?“</w:t>
      </w:r>
    </w:p>
    <w:p w14:paraId="6FE35888" w14:textId="77777777" w:rsidR="002B144F" w:rsidRDefault="00000000">
      <w:pPr>
        <w:spacing w:before="269" w:after="269"/>
        <w:ind w:left="120"/>
      </w:pPr>
      <w:r>
        <w:rPr>
          <w:rFonts w:ascii="Times New Roman" w:hAnsi="Times New Roman"/>
          <w:color w:val="000000"/>
        </w:rPr>
        <w:t>ვაუ, საინტერესო რაღაცეებს ამბობს.</w:t>
      </w:r>
    </w:p>
    <w:p w14:paraId="7FC859D4" w14:textId="77777777" w:rsidR="002B144F" w:rsidRDefault="00000000">
      <w:pPr>
        <w:spacing w:before="269" w:after="269"/>
        <w:ind w:left="120"/>
      </w:pPr>
      <w:r>
        <w:rPr>
          <w:rFonts w:ascii="Times New Roman" w:hAnsi="Times New Roman"/>
          <w:color w:val="000000"/>
        </w:rPr>
        <w:t>— ეს სახელმძღვანელოებში წერია?</w:t>
      </w:r>
    </w:p>
    <w:p w14:paraId="442B271B" w14:textId="77777777" w:rsidR="002B144F" w:rsidRDefault="00000000">
      <w:pPr>
        <w:spacing w:before="269" w:after="269"/>
        <w:ind w:left="120"/>
      </w:pPr>
      <w:r>
        <w:rPr>
          <w:rFonts w:ascii="Times New Roman" w:hAnsi="Times New Roman"/>
          <w:color w:val="000000"/>
        </w:rPr>
        <w:t>— მასწავლებლები არ იქნებოდა საჭირო, თუ მხოლოდ სახელმძღვანელოებში დაწერილიდან იქნებოდა შესაძლებელი სწავლა.</w:t>
      </w:r>
    </w:p>
    <w:p w14:paraId="468811D9" w14:textId="77777777" w:rsidR="002B144F" w:rsidRDefault="00000000">
      <w:pPr>
        <w:spacing w:before="269" w:after="269"/>
        <w:ind w:left="120"/>
      </w:pPr>
      <w:r>
        <w:rPr>
          <w:rFonts w:ascii="Times New Roman" w:hAnsi="Times New Roman"/>
          <w:color w:val="000000"/>
        </w:rPr>
        <w:t>მართლაც. მასწავლებლისთვის ძალიან შესაფერისი სიტყვებია.</w:t>
      </w:r>
    </w:p>
    <w:p w14:paraId="6D217FE8" w14:textId="77777777" w:rsidR="002B144F" w:rsidRDefault="00000000">
      <w:pPr>
        <w:spacing w:before="269" w:after="269"/>
        <w:ind w:left="120"/>
      </w:pPr>
      <w:r>
        <w:rPr>
          <w:rFonts w:ascii="Times New Roman" w:hAnsi="Times New Roman"/>
          <w:color w:val="000000"/>
        </w:rPr>
        <w:t>- მეთანხმები, ანოს?</w:t>
      </w:r>
    </w:p>
    <w:p w14:paraId="3934CB76" w14:textId="77777777" w:rsidR="002B144F" w:rsidRDefault="00000000">
      <w:pPr>
        <w:spacing w:before="269" w:after="269"/>
        <w:ind w:left="120"/>
      </w:pPr>
      <w:r>
        <w:rPr>
          <w:rFonts w:ascii="Times New Roman" w:hAnsi="Times New Roman"/>
          <w:color w:val="000000"/>
        </w:rPr>
        <w:t>- კარგი, მეც არ ვიცი.</w:t>
      </w:r>
    </w:p>
    <w:p w14:paraId="396E422A" w14:textId="77777777" w:rsidR="002B144F" w:rsidRDefault="00000000">
      <w:pPr>
        <w:spacing w:before="269" w:after="269"/>
        <w:ind w:left="120"/>
      </w:pPr>
      <w:r>
        <w:rPr>
          <w:rFonts w:ascii="Times New Roman" w:hAnsi="Times New Roman"/>
          <w:color w:val="000000"/>
        </w:rPr>
        <w:t>ჩემი სიტყვების გაგონებაზე მიშამ ჩემკენ შემობრუნდა. ისე გაიღიმა, თითქოს პირდაპირ ჩემში ხედავდა.</w:t>
      </w:r>
    </w:p>
    <w:p w14:paraId="55ED05FF" w14:textId="77777777" w:rsidR="002B144F" w:rsidRDefault="00000000">
      <w:pPr>
        <w:spacing w:before="269" w:after="269"/>
        <w:ind w:left="120"/>
      </w:pPr>
      <w:r>
        <w:rPr>
          <w:rFonts w:ascii="Times New Roman" w:hAnsi="Times New Roman"/>
          <w:color w:val="000000"/>
        </w:rPr>
        <w:t>— შეიძლება კონფლიქტი გძულდეს, მაგრამ ხანდახან რაღაცის დასაცავად ძალა გჭირდება. რივესტს ვასწავლე, რომ შესაძლოა წინაპარს, მის მსგავსად, ბრძოლა არ სურდა. ვფიქრობ, ეს მის ცხოვრებაში ყველაზე მნიშვნელოვანი რამ გახდა. მას შემდეგ რივესტი პატივს სცემს წინაპარს და ამაყობს, რომ იმპერიული ოჯახის წევრია.</w:t>
      </w:r>
    </w:p>
    <w:p w14:paraId="010BDF15" w14:textId="77777777" w:rsidR="002B144F" w:rsidRDefault="00000000">
      <w:pPr>
        <w:spacing w:before="269" w:after="269"/>
        <w:ind w:left="120"/>
      </w:pPr>
      <w:r>
        <w:rPr>
          <w:rFonts w:ascii="Times New Roman" w:hAnsi="Times New Roman"/>
          <w:color w:val="000000"/>
        </w:rPr>
        <w:t>- მან ზედმეტად მიირთვა და იმპერიული ოჯახის ფრაქციის წევრი გახდა.</w:t>
      </w:r>
    </w:p>
    <w:p w14:paraId="3F79DB22" w14:textId="77777777" w:rsidR="002B144F" w:rsidRDefault="00000000">
      <w:pPr>
        <w:spacing w:before="269" w:after="269"/>
        <w:ind w:left="120"/>
      </w:pPr>
      <w:r>
        <w:rPr>
          <w:rFonts w:ascii="Times New Roman" w:hAnsi="Times New Roman"/>
          <w:color w:val="000000"/>
        </w:rPr>
        <w:t>მენომ მწარედ გაიღიმა.</w:t>
      </w:r>
    </w:p>
    <w:p w14:paraId="40D86B2A" w14:textId="77777777" w:rsidR="002B144F" w:rsidRDefault="00000000">
      <w:pPr>
        <w:spacing w:before="269" w:after="269"/>
        <w:ind w:left="120"/>
      </w:pPr>
      <w:r>
        <w:rPr>
          <w:rFonts w:ascii="Times New Roman" w:hAnsi="Times New Roman"/>
          <w:color w:val="000000"/>
        </w:rPr>
        <w:t>- კარგი, ერთგვარად. ის ფიქრობს, რომ დემონთა მბრძანებელი ტირანი უფრო განსაკუთრებულია, ვიდრე ჩვეულებრივი დემონები.</w:t>
      </w:r>
    </w:p>
    <w:p w14:paraId="4993F7F5" w14:textId="77777777" w:rsidR="002B144F" w:rsidRDefault="00000000">
      <w:pPr>
        <w:spacing w:before="269" w:after="269"/>
        <w:ind w:left="120"/>
      </w:pPr>
      <w:r>
        <w:rPr>
          <w:rFonts w:ascii="Times New Roman" w:hAnsi="Times New Roman"/>
          <w:color w:val="000000"/>
        </w:rPr>
        <w:lastRenderedPageBreak/>
        <w:t>ამ „ჩვეულებრივზე მეტი დემონის“ გამო, მას არ შეუძლია ჩემი ატანა, როცა საკუთარ თავს ტირან დემონთა მბრძანებელს ვუწოდებ. მან პატივი უნდა სცეს იმ მასწავლებელს, რომელიც იმ დროს მას ხელმძღვანელობდა.</w:t>
      </w:r>
    </w:p>
    <w:p w14:paraId="4C9C59B4" w14:textId="77777777" w:rsidR="002B144F" w:rsidRDefault="00000000">
      <w:pPr>
        <w:spacing w:before="269" w:after="269"/>
        <w:ind w:left="120"/>
      </w:pPr>
      <w:r>
        <w:rPr>
          <w:rFonts w:ascii="Times New Roman" w:hAnsi="Times New Roman"/>
          <w:color w:val="000000"/>
        </w:rPr>
        <w:t>ამიტომ მას სურდა მენოს მოლოდინების გამართლება იმ ადამიანის წინაშე თავის დამცირებით, ვისაც სძულს. ჩემს წინაშე.</w:t>
      </w:r>
    </w:p>
    <w:p w14:paraId="252A3738" w14:textId="77777777" w:rsidR="002B144F" w:rsidRDefault="00000000">
      <w:pPr>
        <w:spacing w:before="269" w:after="269"/>
        <w:ind w:left="120"/>
      </w:pPr>
      <w:r>
        <w:rPr>
          <w:rFonts w:ascii="Times New Roman" w:hAnsi="Times New Roman"/>
          <w:color w:val="000000"/>
        </w:rPr>
        <w:t>„მისმინე. ვამაყობ, რომ ის ჩემი სტუდენტია და დარწმუნებული ვარ, რომ გაიმარჯვებს“, - თქვა მენომ ღიმილით.</w:t>
      </w:r>
    </w:p>
    <w:p w14:paraId="5F95173D" w14:textId="77777777" w:rsidR="002B144F" w:rsidRDefault="00000000">
      <w:pPr>
        <w:spacing w:before="269" w:after="269"/>
        <w:ind w:left="120"/>
      </w:pPr>
      <w:r>
        <w:rPr>
          <w:rFonts w:ascii="Times New Roman" w:hAnsi="Times New Roman"/>
          <w:color w:val="000000"/>
        </w:rPr>
        <w:t>რიმნეტს გავხედეთ. მალე ორივე მხარეს მოუწია ნაბიჯის გადადგმა.</w:t>
      </w:r>
    </w:p>
    <w:p w14:paraId="75A96C54" w14:textId="77777777" w:rsidR="002B144F" w:rsidRDefault="00000000">
      <w:pPr>
        <w:spacing w:before="269" w:after="269"/>
        <w:ind w:left="120"/>
      </w:pPr>
      <w:r>
        <w:rPr>
          <w:rFonts w:ascii="Times New Roman" w:hAnsi="Times New Roman"/>
          <w:color w:val="000000"/>
        </w:rPr>
        <w:t>ჯერგა კანონის წევრებმა თავიანთი ციხესიმაგრე წყალქვეშა ქალაქში განათავსეს, სადაც შენობები და ტაძრები მოწესრიგებულ ხაზებზე იყო განლაგებული, რივესტის გუნდმა კი პოზიცია წყალქვეშა გამოქვაბულის მახლობლად დაიკავა, რომლის მახლობლადაც მრავალი კლდოვანი მთა იყო.</w:t>
      </w:r>
    </w:p>
    <w:p w14:paraId="7FADC54D" w14:textId="77777777" w:rsidR="002B144F" w:rsidRDefault="00000000">
      <w:pPr>
        <w:spacing w:before="269" w:after="269"/>
        <w:ind w:left="120"/>
      </w:pPr>
      <w:r>
        <w:rPr>
          <w:rFonts w:ascii="Times New Roman" w:hAnsi="Times New Roman"/>
          <w:color w:val="000000"/>
        </w:rPr>
        <w:t xml:space="preserve">შელოცვის „კოკო </w:t>
      </w:r>
      <w:r>
        <w:rPr>
          <w:rFonts w:ascii="Times New Roman" w:hAnsi="Times New Roman"/>
          <w:color w:val="000000"/>
          <w:sz w:val="18"/>
          <w:vertAlign w:val="superscript"/>
        </w:rPr>
        <w:t xml:space="preserve">1 </w:t>
      </w:r>
      <w:r>
        <w:rPr>
          <w:rFonts w:ascii="Times New Roman" w:hAnsi="Times New Roman"/>
          <w:color w:val="000000"/>
        </w:rPr>
        <w:t>“-ის წყალობით, მათ არ უწევდათ დახრჩობაზე ფიქრი მანამ, სანამ ჯადოსნური ძალა არ ამოეწურათ.</w:t>
      </w:r>
    </w:p>
    <w:p w14:paraId="487725AA" w14:textId="77777777" w:rsidR="002B144F" w:rsidRDefault="00000000">
      <w:pPr>
        <w:spacing w:before="269" w:after="269"/>
        <w:ind w:left="120"/>
      </w:pPr>
      <w:r>
        <w:rPr>
          <w:rFonts w:ascii="Times New Roman" w:hAnsi="Times New Roman"/>
          <w:color w:val="000000"/>
        </w:rPr>
        <w:t>„მზად ვართ, ლორდ რივესტ!“ - გადამწყვეტი ტონით თქვეს მისმა ქვეშევრდომებმა.</w:t>
      </w:r>
    </w:p>
    <w:p w14:paraId="1DECCCFE" w14:textId="77777777" w:rsidR="002B144F" w:rsidRDefault="00000000">
      <w:pPr>
        <w:spacing w:before="269" w:after="269"/>
        <w:ind w:left="120"/>
      </w:pPr>
      <w:r>
        <w:rPr>
          <w:rFonts w:ascii="Times New Roman" w:hAnsi="Times New Roman"/>
          <w:color w:val="000000"/>
        </w:rPr>
        <w:t>არ ვიცი, ეს მისი კარგი წარმომავლობის ბრალი იყო თუ რეალური ძლიერი მხარე, მაგრამ მისი გუნდის წევრების ტონი ნათლად აჩვენებდა, რომ ისინი რივესტს პატივს სცემდნენ.</w:t>
      </w:r>
    </w:p>
    <w:p w14:paraId="2080E4C6" w14:textId="77777777" w:rsidR="002B144F" w:rsidRDefault="00000000">
      <w:pPr>
        <w:spacing w:before="269" w:after="269"/>
        <w:ind w:left="120"/>
      </w:pPr>
      <w:r>
        <w:rPr>
          <w:rFonts w:ascii="Times New Roman" w:hAnsi="Times New Roman"/>
          <w:color w:val="000000"/>
        </w:rPr>
        <w:t>ან იქნებ ეს იმის შედეგია, რომ ის ჩამორჩენილიდან საუკეთესოს ტიტულისთვის კონკურენტად გადაიქცა.</w:t>
      </w:r>
    </w:p>
    <w:p w14:paraId="0BD531C3" w14:textId="77777777" w:rsidR="002B144F" w:rsidRDefault="00000000">
      <w:pPr>
        <w:spacing w:before="269" w:after="269"/>
        <w:ind w:left="120"/>
      </w:pPr>
      <w:r>
        <w:rPr>
          <w:rFonts w:ascii="Times New Roman" w:hAnsi="Times New Roman"/>
          <w:color w:val="000000"/>
        </w:rPr>
        <w:t>- მოდი, გავაკეთოთ!</w:t>
      </w:r>
    </w:p>
    <w:p w14:paraId="0CE2B14D" w14:textId="77777777" w:rsidR="002B144F" w:rsidRDefault="00000000">
      <w:pPr>
        <w:spacing w:before="269" w:after="269"/>
        <w:ind w:left="120"/>
      </w:pPr>
      <w:r>
        <w:rPr>
          <w:rFonts w:ascii="Times New Roman" w:hAnsi="Times New Roman"/>
          <w:color w:val="000000"/>
        </w:rPr>
        <w:t>- ჭამე!</w:t>
      </w:r>
    </w:p>
    <w:p w14:paraId="6FB897EF" w14:textId="77777777" w:rsidR="002B144F" w:rsidRDefault="00000000">
      <w:pPr>
        <w:spacing w:before="269" w:after="269"/>
        <w:ind w:left="120"/>
      </w:pPr>
      <w:r>
        <w:rPr>
          <w:rFonts w:ascii="Times New Roman" w:hAnsi="Times New Roman"/>
          <w:color w:val="000000"/>
        </w:rPr>
        <w:t>თავდაპირველად, რივესტმა, სტანდარტული სტრატეგიის მიხედვით, თავის პოზიციაზე დემონთა მბრძანებლის ციხესიმაგრე ააგო. ციხესიმაგრე გრძელი და თხელი იყო, კოშკის მსგავსი. მის გარშემო წყლის ნაკადი მღელვარე მორევში იკლაკნებოდა, წყლის ბარიერად იქცეოდა და დემონთა მბრძანებლის ციხესიმაგრეში შეღწევას უშლიდა ხელს.</w:t>
      </w:r>
    </w:p>
    <w:p w14:paraId="17A9982C" w14:textId="77777777" w:rsidR="002B144F" w:rsidRDefault="00000000">
      <w:pPr>
        <w:spacing w:before="269" w:after="269"/>
        <w:ind w:left="120"/>
      </w:pPr>
      <w:r>
        <w:rPr>
          <w:rFonts w:ascii="Times New Roman" w:hAnsi="Times New Roman"/>
          <w:color w:val="000000"/>
        </w:rPr>
        <w:t>დინების ცვლილების გამო, წყლის ამ მორევმა შეიწოვა და შთანთქა დინებაში მოცურავე თევზები და უზარმაზარ კლდეებში და ყველაფერი ნაჭრებად დაგლიჯა.</w:t>
      </w:r>
    </w:p>
    <w:p w14:paraId="603F9CA2" w14:textId="77777777" w:rsidR="002B144F" w:rsidRDefault="00000000">
      <w:pPr>
        <w:spacing w:before="269" w:after="269"/>
        <w:ind w:left="120"/>
      </w:pPr>
      <w:r>
        <w:rPr>
          <w:rFonts w:ascii="Times New Roman" w:hAnsi="Times New Roman"/>
          <w:color w:val="000000"/>
        </w:rPr>
        <w:t>როგორც ჩანს, ციხესიმაგრეს წყლის მაგიის გაძლიერების ტოპოგრაფიული ეფექტი აქვს. როგორც ჩანს, რივესტის გუნდს ძალიან კარგი მცველები ჰყავს, რადგან მათ ორმა შექმნეს დემონთა მბრძანებლის ციხესიმაგრე, რომელსაც შეუძლია ასეთი ძლიერი ზღვის მორევში მოქცევა მხოლოდ ნარჩენი მაგიური ძალით.</w:t>
      </w:r>
    </w:p>
    <w:p w14:paraId="0368EC17" w14:textId="77777777" w:rsidR="002B144F" w:rsidRDefault="00000000">
      <w:pPr>
        <w:spacing w:before="269" w:after="269"/>
        <w:ind w:left="120"/>
      </w:pPr>
      <w:r>
        <w:rPr>
          <w:rFonts w:ascii="Times New Roman" w:hAnsi="Times New Roman"/>
          <w:color w:val="000000"/>
        </w:rPr>
        <w:lastRenderedPageBreak/>
        <w:t>„ლამაზი ციხესიმაგრეა“, თქვა მიშამ და რიმნეტს გახედა.</w:t>
      </w:r>
    </w:p>
    <w:p w14:paraId="6B35DDC8" w14:textId="77777777" w:rsidR="002B144F" w:rsidRDefault="00000000">
      <w:pPr>
        <w:spacing w:before="269" w:after="269"/>
        <w:ind w:left="120"/>
      </w:pPr>
      <w:r>
        <w:rPr>
          <w:rFonts w:ascii="Times New Roman" w:hAnsi="Times New Roman"/>
          <w:color w:val="000000"/>
        </w:rPr>
        <w:t>- როგორც ჩანს, მათ მესამეკურსელებს ლამაზი თვალების გამო არ უწოდებდნენ. ნაკლებად სავარაუდოა, რომ პირველკურსელებს ასეთი ციხესიმაგრის აშენება შეეძლოთ.</w:t>
      </w:r>
    </w:p>
    <w:p w14:paraId="0C8A410A" w14:textId="77777777" w:rsidR="002B144F" w:rsidRDefault="00000000">
      <w:pPr>
        <w:spacing w:before="269" w:after="269"/>
        <w:ind w:left="120"/>
      </w:pPr>
      <w:r>
        <w:rPr>
          <w:rFonts w:ascii="Times New Roman" w:hAnsi="Times New Roman"/>
          <w:color w:val="000000"/>
        </w:rPr>
        <w:t>გაკვირვებულმა მიშამ თავი გვერდზე გადახარა.</w:t>
      </w:r>
    </w:p>
    <w:p w14:paraId="2EEDC805" w14:textId="77777777" w:rsidR="002B144F" w:rsidRDefault="00000000">
      <w:pPr>
        <w:spacing w:before="269" w:after="269"/>
        <w:ind w:left="120"/>
      </w:pPr>
      <w:r>
        <w:rPr>
          <w:rFonts w:ascii="Times New Roman" w:hAnsi="Times New Roman"/>
          <w:color w:val="000000"/>
        </w:rPr>
        <w:t>- შენ გამონაკლისი ხარ.</w:t>
      </w:r>
    </w:p>
    <w:p w14:paraId="731F21CF" w14:textId="77777777" w:rsidR="002B144F" w:rsidRDefault="00000000">
      <w:pPr>
        <w:spacing w:before="269" w:after="269"/>
        <w:ind w:left="120"/>
      </w:pPr>
      <w:r>
        <w:rPr>
          <w:rFonts w:ascii="Times New Roman" w:hAnsi="Times New Roman"/>
          <w:color w:val="000000"/>
        </w:rPr>
        <w:t>ამან თითქოს დაარწმუნა და კისერი გაისწორა.</w:t>
      </w:r>
    </w:p>
    <w:p w14:paraId="0C60F2AC" w14:textId="77777777" w:rsidR="002B144F" w:rsidRDefault="00000000">
      <w:pPr>
        <w:spacing w:before="269" w:after="269"/>
        <w:ind w:left="120"/>
      </w:pPr>
      <w:r>
        <w:rPr>
          <w:rFonts w:ascii="Times New Roman" w:hAnsi="Times New Roman"/>
          <w:color w:val="000000"/>
        </w:rPr>
        <w:t>— შამანები, პირველ რიგში, დაზვერვას ატარებენ. ასურასა და გაიზს შორის მთავარი განსხვავება ისაა, რომ გმირის გარდა, არსებობენ ბრძენებიც. მათ არ შეუძლიათ დემონთა მბრძანებლის ციხესიმაგრის მსგავსი ციხესიმაგრის აშენება, მაგრამ ბრძენებს აქვთ სპეციალური დამხმარე შელოცვების გამოყენების უნარი.</w:t>
      </w:r>
    </w:p>
    <w:p w14:paraId="7E4A5652" w14:textId="77777777" w:rsidR="002B144F" w:rsidRDefault="00000000">
      <w:pPr>
        <w:spacing w:before="269" w:after="269"/>
        <w:ind w:left="120"/>
      </w:pPr>
      <w:r>
        <w:rPr>
          <w:rFonts w:ascii="Times New Roman" w:hAnsi="Times New Roman"/>
          <w:color w:val="000000"/>
        </w:rPr>
        <w:t>როგორც მესამე კურსიდან იყო მოსალოდნელი. როგორც ჩანს, მან ცოტათი შეისწავლა „ასურა“. რივესტს თავის გუნდში სამი შამანი ჰყავს. ერთმა დიდი ტერიტორია ჯადოსნური ძალის ბადით დაფარა, რათა ჯერგი კანონის პოზიცია დაედგინა. მეორე თავის ჯადოსნურ თვალებს იყენებს ჯადოსნური ძალის ცვლილებების დასაკვირვებლად. და ბოლოს, მესამე მაგიის გამოყენებით აკონტროლებს ტბაში მოცურავე თევზებს, რათა დეტალურად დააკვირდეს მტრის მოძრაობებს.</w:t>
      </w:r>
    </w:p>
    <w:p w14:paraId="04DE7D95" w14:textId="77777777" w:rsidR="002B144F" w:rsidRDefault="00000000">
      <w:pPr>
        <w:spacing w:before="269" w:after="269"/>
        <w:ind w:left="120"/>
      </w:pPr>
      <w:r>
        <w:rPr>
          <w:rFonts w:ascii="Times New Roman" w:hAnsi="Times New Roman"/>
          <w:color w:val="000000"/>
        </w:rPr>
        <w:t>ისინი ბრძენებს ეძებდნენ. „ასურა“ არის შელოცვა, რომელიც გმირს აძლიერებს. მაგალითად, ჯადოქარი მას შეტევის მაგიის გაძლიერების უპირატესობას ანიჭებს, მკურნალი კი - სამკურნალო მაგიის გაძლიერების უპირატესობას. სანაცვლოდ, ჯადოქრები და მკურნალები არახელსაყრელ პირობებს იძენენ.</w:t>
      </w:r>
    </w:p>
    <w:p w14:paraId="66845EEB" w14:textId="77777777" w:rsidR="002B144F" w:rsidRDefault="00000000">
      <w:pPr>
        <w:spacing w:before="269" w:after="269"/>
        <w:ind w:left="120"/>
      </w:pPr>
      <w:r>
        <w:rPr>
          <w:rFonts w:ascii="Times New Roman" w:hAnsi="Times New Roman"/>
          <w:color w:val="000000"/>
        </w:rPr>
        <w:t>მაგრამ მხოლოდ ბრძენები არიან ოდნავ განსხვავებულები ყველასგან. ისინი იყენებენ „ასურას“ გავლენის ქვეშ მყოფი ადამიანების მაგიურ ძალას და მთელ რაზმზე დამხმარე მაგიას ახორციელებენ. ბრძენების ყოფნა გმირებს აძლიერებს. ამიტომ პირველი ნაბიჯი მათი ნეიტრალიზებაა.</w:t>
      </w:r>
    </w:p>
    <w:p w14:paraId="7F3A5A7F" w14:textId="77777777" w:rsidR="002B144F" w:rsidRDefault="00000000">
      <w:pPr>
        <w:spacing w:before="269" w:after="269"/>
        <w:ind w:left="120"/>
      </w:pPr>
      <w:r>
        <w:rPr>
          <w:rFonts w:ascii="Times New Roman" w:hAnsi="Times New Roman"/>
          <w:color w:val="000000"/>
        </w:rPr>
        <w:t>„ლორდ რივესტ“, თქვა შამანმა, „ეს უცნაურია. არ შემიძლია იმ თევზების კონტროლი, რომლებსაც ნაცნობებად ვიყენებ“.</w:t>
      </w:r>
    </w:p>
    <w:p w14:paraId="7CAEC760" w14:textId="77777777" w:rsidR="002B144F" w:rsidRDefault="00000000">
      <w:pPr>
        <w:spacing w:before="269" w:after="269"/>
        <w:ind w:left="120"/>
      </w:pPr>
      <w:r>
        <w:rPr>
          <w:rFonts w:ascii="Times New Roman" w:hAnsi="Times New Roman"/>
          <w:color w:val="000000"/>
        </w:rPr>
        <w:t>- მეც ვცდილობ მაგიური ძალის ბადის გაჭიმვას, მაგრამ ის იმსხვრევა.</w:t>
      </w:r>
    </w:p>
    <w:p w14:paraId="582396D9" w14:textId="77777777" w:rsidR="002B144F" w:rsidRDefault="00000000">
      <w:pPr>
        <w:spacing w:before="269" w:after="269"/>
        <w:ind w:left="120"/>
      </w:pPr>
      <w:r>
        <w:rPr>
          <w:rFonts w:ascii="Times New Roman" w:hAnsi="Times New Roman"/>
          <w:color w:val="000000"/>
        </w:rPr>
        <w:t>- იგივე ეხება ჯადოსნურ თვალებსაც. მე საერთოდ ვერ ვხედავ მათ ჯადოსნურ ძალას.</w:t>
      </w:r>
    </w:p>
    <w:p w14:paraId="685EEF1A" w14:textId="77777777" w:rsidR="002B144F" w:rsidRDefault="00000000">
      <w:pPr>
        <w:spacing w:before="269" w:after="269"/>
        <w:ind w:left="120"/>
      </w:pPr>
      <w:r>
        <w:rPr>
          <w:rFonts w:ascii="Times New Roman" w:hAnsi="Times New Roman"/>
          <w:color w:val="000000"/>
        </w:rPr>
        <w:t>ეს ნიშნავს, რომ ისინი სრულიად ვერ ახერხებენ დაზვერვის ჩატარებას. რივესტი ღრმად ჩაფიქრდა.</w:t>
      </w:r>
    </w:p>
    <w:p w14:paraId="1D07A458" w14:textId="77777777" w:rsidR="002B144F" w:rsidRDefault="00000000">
      <w:pPr>
        <w:spacing w:before="269" w:after="269"/>
        <w:ind w:left="120"/>
      </w:pPr>
      <w:r>
        <w:rPr>
          <w:rFonts w:ascii="Times New Roman" w:hAnsi="Times New Roman"/>
          <w:color w:val="000000"/>
        </w:rPr>
        <w:t>- ალბათ, ისინი იყენებენ ანტიმაგიას, რომელიც ხელს უშლის ჩვენს შელოცვებს.</w:t>
      </w:r>
    </w:p>
    <w:p w14:paraId="49388D06" w14:textId="77777777" w:rsidR="002B144F" w:rsidRDefault="00000000">
      <w:pPr>
        <w:spacing w:before="269" w:after="269"/>
        <w:ind w:left="120"/>
      </w:pPr>
      <w:r>
        <w:rPr>
          <w:rFonts w:ascii="Times New Roman" w:hAnsi="Times New Roman"/>
          <w:color w:val="000000"/>
        </w:rPr>
        <w:lastRenderedPageBreak/>
        <w:t>- გავგზავნოთ სადაზვერვო რაზმი, რომელიც შედგება რაინდისგან, შამანისა და მკურნალისგან. ნებისმიერ ფასად მოერიდეთ ბრძოლას. თუ ოდნავ უჩვეულო ცვლილებას შეამჩნევთ, დაუყოვნებლივ შეატყობინეთ ამის შესახებ ლიქსის მეშვეობით.</w:t>
      </w:r>
    </w:p>
    <w:p w14:paraId="1986FCD8" w14:textId="77777777" w:rsidR="002B144F" w:rsidRDefault="00000000">
      <w:pPr>
        <w:spacing w:before="269" w:after="269"/>
        <w:ind w:left="120"/>
      </w:pPr>
      <w:r>
        <w:rPr>
          <w:rFonts w:ascii="Times New Roman" w:hAnsi="Times New Roman"/>
          <w:color w:val="000000"/>
        </w:rPr>
        <w:t>- კი ბატონო.</w:t>
      </w:r>
    </w:p>
    <w:p w14:paraId="6A9E9FE4" w14:textId="77777777" w:rsidR="002B144F" w:rsidRDefault="00000000">
      <w:pPr>
        <w:spacing w:before="269" w:after="269"/>
        <w:ind w:left="120"/>
      </w:pPr>
      <w:r>
        <w:rPr>
          <w:rFonts w:ascii="Times New Roman" w:hAnsi="Times New Roman"/>
          <w:color w:val="000000"/>
        </w:rPr>
        <w:t>რივესტის გუნდის სამი რაზმი, სულ ცხრა კაცისგან შემდგარი, დემონთა მბრძანებლის ციხესიმაგრიდან სამი განსხვავებული მარშრუტით წყალქვეშა ქალაქისკენ გაემართა, სადაც ჯერგა კანონა იყო ჩამალული.</w:t>
      </w:r>
    </w:p>
    <w:p w14:paraId="6268DB39" w14:textId="77777777" w:rsidR="002B144F" w:rsidRDefault="00000000">
      <w:pPr>
        <w:spacing w:before="269" w:after="269"/>
        <w:ind w:left="120"/>
      </w:pPr>
      <w:r>
        <w:rPr>
          <w:rFonts w:ascii="Times New Roman" w:hAnsi="Times New Roman"/>
          <w:color w:val="000000"/>
        </w:rPr>
        <w:t>გარკვეული დროის განმავლობაში არაფერი მომხდარა და ისინი ფრთხილად შეიჭრნენ მტრის ტერიტორიაზე.</w:t>
      </w:r>
    </w:p>
    <w:p w14:paraId="6BAEFB09" w14:textId="77777777" w:rsidR="002B144F" w:rsidRDefault="00000000">
      <w:pPr>
        <w:spacing w:before="269" w:after="269"/>
        <w:ind w:left="120"/>
      </w:pPr>
      <w:r>
        <w:rPr>
          <w:rFonts w:ascii="Times New Roman" w:hAnsi="Times New Roman"/>
          <w:color w:val="000000"/>
        </w:rPr>
        <w:t xml:space="preserve">— ზაფხულის მწერები თავად დაფრინავენ ცეცხლში და </w:t>
      </w:r>
      <w:r>
        <w:rPr>
          <w:rFonts w:ascii="Times New Roman" w:hAnsi="Times New Roman"/>
          <w:color w:val="000000"/>
          <w:sz w:val="18"/>
          <w:vertAlign w:val="superscript"/>
        </w:rPr>
        <w:t xml:space="preserve">2 </w:t>
      </w:r>
      <w:r>
        <w:rPr>
          <w:rFonts w:ascii="Times New Roman" w:hAnsi="Times New Roman"/>
          <w:color w:val="000000"/>
        </w:rPr>
        <w:t>?</w:t>
      </w:r>
    </w:p>
    <w:p w14:paraId="32E1869A" w14:textId="77777777" w:rsidR="002B144F" w:rsidRDefault="00000000">
      <w:pPr>
        <w:spacing w:before="269" w:after="269"/>
        <w:ind w:left="120"/>
      </w:pPr>
      <w:r>
        <w:rPr>
          <w:rFonts w:ascii="Times New Roman" w:hAnsi="Times New Roman"/>
          <w:color w:val="000000"/>
        </w:rPr>
        <w:t>ლაოსი ქალაქის წინა ნაწილის შესასვლელისკენ მიმავალი რაზმის წინ გამოჩნდა.</w:t>
      </w:r>
    </w:p>
    <w:p w14:paraId="10F57F04" w14:textId="77777777" w:rsidR="002B144F" w:rsidRDefault="00000000">
      <w:pPr>
        <w:spacing w:before="269" w:after="269"/>
        <w:ind w:left="120"/>
      </w:pPr>
      <w:r>
        <w:rPr>
          <w:rFonts w:ascii="Times New Roman" w:hAnsi="Times New Roman"/>
          <w:color w:val="000000"/>
        </w:rPr>
        <w:t>„ლორდ რივესტ, გმირი მოვიდა!“ - თქვა შამანმა ლიქსის პირით.</w:t>
      </w:r>
    </w:p>
    <w:p w14:paraId="3516715A" w14:textId="77777777" w:rsidR="002B144F" w:rsidRDefault="00000000">
      <w:pPr>
        <w:spacing w:before="269" w:after="269"/>
        <w:ind w:left="120"/>
      </w:pPr>
      <w:r>
        <w:rPr>
          <w:rFonts w:ascii="Times New Roman" w:hAnsi="Times New Roman"/>
          <w:color w:val="000000"/>
        </w:rPr>
        <w:t>მაგრამ პასუხი არ იყო.</w:t>
      </w:r>
    </w:p>
    <w:p w14:paraId="39076CAD" w14:textId="77777777" w:rsidR="002B144F" w:rsidRDefault="00000000">
      <w:pPr>
        <w:spacing w:before="269" w:after="269"/>
        <w:ind w:left="120"/>
      </w:pPr>
      <w:r>
        <w:rPr>
          <w:rFonts w:ascii="Times New Roman" w:hAnsi="Times New Roman"/>
          <w:color w:val="000000"/>
        </w:rPr>
        <w:t>- ლორდ რივესტი? ლორდ რივესტი?..</w:t>
      </w:r>
    </w:p>
    <w:p w14:paraId="6CE100A9" w14:textId="77777777" w:rsidR="002B144F" w:rsidRDefault="00000000">
      <w:pPr>
        <w:spacing w:before="269" w:after="269"/>
        <w:ind w:left="120"/>
      </w:pPr>
      <w:r>
        <w:rPr>
          <w:rFonts w:ascii="Times New Roman" w:hAnsi="Times New Roman"/>
          <w:color w:val="000000"/>
        </w:rPr>
        <w:t>რამდენჯერაც არ უნდა დაერეკა, არავინ პასუხობდა. „ლიქსი“ მუშაობის პროცესში სადღაც გაწყდა.</w:t>
      </w:r>
    </w:p>
    <w:p w14:paraId="0EE34F1B" w14:textId="77777777" w:rsidR="002B144F" w:rsidRDefault="00000000">
      <w:pPr>
        <w:spacing w:before="269" w:after="269"/>
        <w:ind w:left="120"/>
      </w:pPr>
      <w:r>
        <w:rPr>
          <w:rFonts w:ascii="Times New Roman" w:hAnsi="Times New Roman"/>
          <w:color w:val="000000"/>
        </w:rPr>
        <w:t>- რა? ვერ ხვდები, რატომ არ შეგიძლია „ლიქსის“ გამოყენება?</w:t>
      </w:r>
    </w:p>
    <w:p w14:paraId="415E6E17" w14:textId="77777777" w:rsidR="002B144F" w:rsidRDefault="00000000">
      <w:pPr>
        <w:spacing w:before="269" w:after="269"/>
        <w:ind w:left="120"/>
      </w:pPr>
      <w:r>
        <w:rPr>
          <w:rFonts w:ascii="Times New Roman" w:hAnsi="Times New Roman"/>
          <w:color w:val="000000"/>
        </w:rPr>
        <w:t>ლაოსმა მაგრად შეკრა მუშტი და მასში ალი გამოჩნდა, რომელიც წმინდა ნათებას ასხივებდა. და ის საკმაოდ კაშკაშა ენთო, მიუხედავად იმისა, რომ ლაოსი წყალქვეშ იყო.</w:t>
      </w:r>
    </w:p>
    <w:p w14:paraId="5EB2336F" w14:textId="77777777" w:rsidR="002B144F" w:rsidRDefault="00000000">
      <w:pPr>
        <w:spacing w:before="269" w:after="269"/>
        <w:ind w:left="120"/>
      </w:pPr>
      <w:r>
        <w:rPr>
          <w:rFonts w:ascii="Times New Roman" w:hAnsi="Times New Roman"/>
          <w:color w:val="000000"/>
        </w:rPr>
        <w:t>- დროს გიყიდით. დაბრუნდით დემონთა მბრძანებლის ციხესიმაგრეში!</w:t>
      </w:r>
    </w:p>
    <w:p w14:paraId="756C034F" w14:textId="77777777" w:rsidR="002B144F" w:rsidRDefault="00000000">
      <w:pPr>
        <w:spacing w:before="269" w:after="269"/>
        <w:ind w:left="120"/>
      </w:pPr>
      <w:r>
        <w:rPr>
          <w:rFonts w:ascii="Times New Roman" w:hAnsi="Times New Roman"/>
          <w:color w:val="000000"/>
        </w:rPr>
        <w:t>რაინდმა დემონური ხმლის ქარქაშიდან ამოღება სცადა.</w:t>
      </w:r>
    </w:p>
    <w:p w14:paraId="4BC7F3AC" w14:textId="77777777" w:rsidR="002B144F" w:rsidRDefault="00000000">
      <w:pPr>
        <w:spacing w:before="269" w:after="269"/>
        <w:ind w:left="120"/>
      </w:pPr>
      <w:r>
        <w:rPr>
          <w:rFonts w:ascii="Times New Roman" w:hAnsi="Times New Roman"/>
          <w:color w:val="000000"/>
        </w:rPr>
        <w:t>მაგრამ არ შემეძლო.</w:t>
      </w:r>
    </w:p>
    <w:p w14:paraId="50DBDEA2" w14:textId="77777777" w:rsidR="002B144F" w:rsidRDefault="00000000">
      <w:pPr>
        <w:spacing w:before="269" w:after="269"/>
        <w:ind w:left="120"/>
      </w:pPr>
      <w:r>
        <w:rPr>
          <w:rFonts w:ascii="Times New Roman" w:hAnsi="Times New Roman"/>
          <w:color w:val="000000"/>
        </w:rPr>
        <w:t>- რა?...</w:t>
      </w:r>
    </w:p>
    <w:p w14:paraId="1DF8BBD4" w14:textId="77777777" w:rsidR="002B144F" w:rsidRDefault="00000000">
      <w:pPr>
        <w:spacing w:before="269" w:after="269"/>
        <w:ind w:left="120"/>
      </w:pPr>
      <w:r>
        <w:rPr>
          <w:rFonts w:ascii="Times New Roman" w:hAnsi="Times New Roman"/>
          <w:color w:val="000000"/>
        </w:rPr>
        <w:t>ამ წამიერი შესაძლებლობით ისარგებლა და ლაოსი რაინდს მიუახლოვდა.</w:t>
      </w:r>
    </w:p>
    <w:p w14:paraId="6A4A78B9" w14:textId="77777777" w:rsidR="002B144F" w:rsidRDefault="00000000">
      <w:pPr>
        <w:spacing w:before="269" w:after="269"/>
        <w:ind w:left="120"/>
      </w:pPr>
      <w:r>
        <w:rPr>
          <w:rFonts w:ascii="Times New Roman" w:hAnsi="Times New Roman"/>
          <w:color w:val="000000"/>
        </w:rPr>
        <w:t>- ჰა-ა-ა!</w:t>
      </w:r>
    </w:p>
    <w:p w14:paraId="460640B3" w14:textId="77777777" w:rsidR="002B144F" w:rsidRDefault="00000000">
      <w:pPr>
        <w:spacing w:before="269" w:after="269"/>
        <w:ind w:left="120"/>
      </w:pPr>
      <w:r>
        <w:rPr>
          <w:rFonts w:ascii="Times New Roman" w:hAnsi="Times New Roman"/>
          <w:color w:val="000000"/>
        </w:rPr>
        <w:t>- კარგი, სულ ესაა... ხველა!..</w:t>
      </w:r>
    </w:p>
    <w:p w14:paraId="78ECF7A7" w14:textId="77777777" w:rsidR="002B144F" w:rsidRDefault="00000000">
      <w:pPr>
        <w:spacing w:before="269" w:after="269"/>
        <w:ind w:left="120"/>
      </w:pPr>
      <w:r>
        <w:rPr>
          <w:rFonts w:ascii="Times New Roman" w:hAnsi="Times New Roman"/>
          <w:color w:val="000000"/>
        </w:rPr>
        <w:lastRenderedPageBreak/>
        <w:t>ლაოსმა ცეცხლოვანი მუშტი რაინდის მკერდში ჩაარტყა. მისი სხეული, რომელიც კანა „</w:t>
      </w:r>
      <w:r>
        <w:rPr>
          <w:rFonts w:ascii="Times New Roman" w:hAnsi="Times New Roman"/>
          <w:color w:val="000000"/>
        </w:rPr>
        <w:t>く</w:t>
      </w:r>
      <w:r>
        <w:rPr>
          <w:rFonts w:ascii="Times New Roman" w:hAnsi="Times New Roman"/>
          <w:color w:val="000000"/>
        </w:rPr>
        <w:t>“-ით ჩამოყალიბდა, წმინდა ცეცხლში ჩაიძირა და ის მყისიერად დაეცა.</w:t>
      </w:r>
    </w:p>
    <w:p w14:paraId="35E5BFB3" w14:textId="77777777" w:rsidR="002B144F" w:rsidRDefault="00000000">
      <w:pPr>
        <w:spacing w:before="269" w:after="269"/>
        <w:ind w:left="120"/>
      </w:pPr>
      <w:r>
        <w:rPr>
          <w:rFonts w:ascii="Times New Roman" w:hAnsi="Times New Roman"/>
          <w:color w:val="000000"/>
        </w:rPr>
        <w:t>- ჩჩ!..</w:t>
      </w:r>
    </w:p>
    <w:p w14:paraId="49F7FD95" w14:textId="77777777" w:rsidR="002B144F" w:rsidRDefault="00000000">
      <w:pPr>
        <w:spacing w:before="269" w:after="269"/>
        <w:ind w:left="120"/>
      </w:pPr>
      <w:r>
        <w:rPr>
          <w:rFonts w:ascii="Times New Roman" w:hAnsi="Times New Roman"/>
          <w:color w:val="000000"/>
        </w:rPr>
        <w:t>მკურნალმა მყისიერად გამოიყენა „ენშელი“. თუმცა, როგორც კი მან ჯადოსნური წრე დახატა, ის გაქრა.</w:t>
      </w:r>
    </w:p>
    <w:p w14:paraId="49C828E0" w14:textId="77777777" w:rsidR="002B144F" w:rsidRDefault="00000000">
      <w:pPr>
        <w:spacing w:before="269" w:after="269"/>
        <w:ind w:left="120"/>
      </w:pPr>
      <w:r>
        <w:rPr>
          <w:rFonts w:ascii="Times New Roman" w:hAnsi="Times New Roman"/>
          <w:color w:val="000000"/>
        </w:rPr>
        <w:t>— ...მართლა... ეს?!..</w:t>
      </w:r>
    </w:p>
    <w:p w14:paraId="1ED4FADC" w14:textId="77777777" w:rsidR="002B144F" w:rsidRDefault="00000000">
      <w:pPr>
        <w:spacing w:before="269" w:after="269"/>
        <w:ind w:left="120"/>
      </w:pPr>
      <w:r>
        <w:rPr>
          <w:rFonts w:ascii="Times New Roman" w:hAnsi="Times New Roman"/>
          <w:color w:val="000000"/>
        </w:rPr>
        <w:t>— ბოლოს და ბოლოს შენიშნე, რომ შენი მაგიური ძალა შესუსტდა?</w:t>
      </w:r>
    </w:p>
    <w:p w14:paraId="6BA88975" w14:textId="77777777" w:rsidR="002B144F" w:rsidRDefault="00000000">
      <w:pPr>
        <w:spacing w:before="269" w:after="269"/>
        <w:ind w:left="120"/>
      </w:pPr>
      <w:r>
        <w:rPr>
          <w:rFonts w:ascii="Times New Roman" w:hAnsi="Times New Roman"/>
          <w:color w:val="000000"/>
        </w:rPr>
        <w:t>ლაოსმა ერთი ნაბიჯი გადადგა წინ. მკურნალმა სცადა თავისა და ლაოსს შორის გარკვეული დისტანციის შენარჩუნება, მაგრამ მისი ფეხები ძალიან ნელა მოძრაობდა.</w:t>
      </w:r>
    </w:p>
    <w:p w14:paraId="3BAE4EE8" w14:textId="77777777" w:rsidR="002B144F" w:rsidRDefault="00000000">
      <w:pPr>
        <w:spacing w:before="269" w:after="269"/>
        <w:ind w:left="120"/>
      </w:pPr>
      <w:r>
        <w:rPr>
          <w:rFonts w:ascii="Times New Roman" w:hAnsi="Times New Roman"/>
          <w:color w:val="000000"/>
        </w:rPr>
        <w:t>- და არა მხოლოდ მაგიური ძალა, არამედ შენი ფიზიკური შესაძლებლობებიც. ახლა შენ ნაკლები ძალა გაქვს, ვიდრე სუსტ ადამიანებს!</w:t>
      </w:r>
    </w:p>
    <w:p w14:paraId="2915E86F" w14:textId="77777777" w:rsidR="002B144F" w:rsidRDefault="00000000">
      <w:pPr>
        <w:spacing w:before="269" w:after="269"/>
        <w:ind w:left="120"/>
      </w:pPr>
      <w:r>
        <w:rPr>
          <w:rFonts w:ascii="Times New Roman" w:hAnsi="Times New Roman"/>
          <w:color w:val="000000"/>
        </w:rPr>
        <w:t>მკურნალი ცეცხლში გაეხვა და მალე შამანიც დაეცა.</w:t>
      </w:r>
    </w:p>
    <w:p w14:paraId="4882AF1C" w14:textId="77777777" w:rsidR="002B144F" w:rsidRDefault="00000000">
      <w:pPr>
        <w:spacing w:before="269" w:after="269"/>
        <w:ind w:left="120"/>
      </w:pPr>
      <w:r>
        <w:rPr>
          <w:rFonts w:ascii="Times New Roman" w:hAnsi="Times New Roman"/>
          <w:color w:val="000000"/>
        </w:rPr>
        <w:t>- ჰა! ეს რა ჯანდაბა შეჯიბრია? როგორც ჩანს, ჩემი წმინდა ხმლის ამოღებაც კი არ მომიწევს.</w:t>
      </w:r>
    </w:p>
    <w:p w14:paraId="58849545" w14:textId="77777777" w:rsidR="002B144F" w:rsidRDefault="00000000">
      <w:pPr>
        <w:spacing w:before="269" w:after="269"/>
        <w:ind w:left="120"/>
      </w:pPr>
      <w:r>
        <w:rPr>
          <w:rFonts w:ascii="Times New Roman" w:hAnsi="Times New Roman"/>
          <w:color w:val="000000"/>
        </w:rPr>
        <w:t>ლაოსმა მაშინვე გამოიყენა „ლიქსი“:</w:t>
      </w:r>
    </w:p>
    <w:p w14:paraId="715F5892" w14:textId="77777777" w:rsidR="002B144F" w:rsidRDefault="00000000">
      <w:pPr>
        <w:spacing w:before="269" w:after="269"/>
        <w:ind w:left="120"/>
      </w:pPr>
      <w:r>
        <w:rPr>
          <w:rFonts w:ascii="Times New Roman" w:hAnsi="Times New Roman"/>
          <w:color w:val="000000"/>
        </w:rPr>
        <w:t>- ჰაინე, ლედრიანო, აქ დავამთავრე.</w:t>
      </w:r>
    </w:p>
    <w:p w14:paraId="71D5D771" w14:textId="77777777" w:rsidR="002B144F" w:rsidRDefault="00000000">
      <w:pPr>
        <w:spacing w:before="269" w:after="269"/>
        <w:ind w:left="120"/>
      </w:pPr>
      <w:r>
        <w:rPr>
          <w:rFonts w:ascii="Times New Roman" w:hAnsi="Times New Roman"/>
          <w:color w:val="000000"/>
        </w:rPr>
        <w:t>- მეც დავჭყლიტე ისინი.</w:t>
      </w:r>
    </w:p>
    <w:p w14:paraId="33B6F460" w14:textId="77777777" w:rsidR="002B144F" w:rsidRDefault="00000000">
      <w:pPr>
        <w:spacing w:before="269" w:after="269"/>
        <w:ind w:left="120"/>
      </w:pPr>
      <w:r>
        <w:rPr>
          <w:rFonts w:ascii="Times New Roman" w:hAnsi="Times New Roman"/>
          <w:color w:val="000000"/>
        </w:rPr>
        <w:t>- მეც რიგზე ვარ. ახლა მათ ჯადოსნური თვალები აღარ აქვთ. დროა, დემონთა მბრძანებლის ციხესიმაგრეზე შევუტიოთ.</w:t>
      </w:r>
    </w:p>
    <w:p w14:paraId="0CC9D720" w14:textId="77777777" w:rsidR="002B144F" w:rsidRDefault="00000000">
      <w:pPr>
        <w:spacing w:before="269" w:after="269"/>
        <w:ind w:left="120"/>
      </w:pPr>
      <w:r>
        <w:rPr>
          <w:rFonts w:ascii="Times New Roman" w:hAnsi="Times New Roman"/>
          <w:color w:val="000000"/>
        </w:rPr>
        <w:t>ლაოსმა წყალქვეშა ქალაქი დატოვა და რივესტის გუნდის ადგილმდებარეობისკენ გაემართა.</w:t>
      </w:r>
    </w:p>
    <w:p w14:paraId="364EAEB5" w14:textId="77777777" w:rsidR="002B144F" w:rsidRDefault="00000000">
      <w:pPr>
        <w:spacing w:before="269" w:after="269"/>
        <w:ind w:left="120"/>
      </w:pPr>
      <w:r>
        <w:rPr>
          <w:rFonts w:ascii="Times New Roman" w:hAnsi="Times New Roman"/>
          <w:color w:val="000000"/>
        </w:rPr>
        <w:t>„უცნაურია...“ თქვა მენომ, „რიმნეტს“ უყურებდა. „თუ მაგიური ძალის სფერო სტაგნაციას განიცდის და შესუსტდება, იგივე უნდა დაემართოს გმირთა აკადემიასაც. მაგრამ ისინი „ლიქსს“ იყენებენ... მე შემეძლო გამეგო, დიდი განსხვავება იქნებოდა თუ არა მაგიურ ძალაში, მაგრამ ახლა ისინი ჩვეულებრივზე ნაკლებ ენერგიას დებენ „ლიქსში“...“ თქვა მან და ღრმად ჩაფიქრდა.</w:t>
      </w:r>
    </w:p>
    <w:p w14:paraId="0391258E" w14:textId="77777777" w:rsidR="002B144F" w:rsidRDefault="00000000">
      <w:pPr>
        <w:spacing w:before="269" w:after="269"/>
        <w:ind w:left="120"/>
      </w:pPr>
      <w:r>
        <w:rPr>
          <w:rFonts w:ascii="Times New Roman" w:hAnsi="Times New Roman"/>
          <w:color w:val="000000"/>
        </w:rPr>
        <w:t xml:space="preserve">„თუ ისინი რივესტის გუნდის მაგიურ ძალას ბლოკავენ, გმირებმა ამისთვის რაიმე სახის შელოცვა უნდა გამოიყენონ, მაგრამ ვერ ვხედავ რაიმე ნიშანს იმისა, რომ გმირთა </w:t>
      </w:r>
      <w:r>
        <w:rPr>
          <w:rFonts w:ascii="Times New Roman" w:hAnsi="Times New Roman"/>
          <w:color w:val="000000"/>
        </w:rPr>
        <w:lastRenderedPageBreak/>
        <w:t>აკადემიის სტუდენტებმა მსგავსი რამ გამოიყენეს... თუ ეს შელოცვა პირდაპირ მტრის გუნდზე არ არის გამოყენებული, მაშინ მისი მოქმედების რადიუსი ძალიან დიდია...“</w:t>
      </w:r>
    </w:p>
    <w:p w14:paraId="725A7D38" w14:textId="77777777" w:rsidR="002B144F" w:rsidRDefault="00000000">
      <w:pPr>
        <w:spacing w:before="269" w:after="269"/>
        <w:ind w:left="120"/>
      </w:pPr>
      <w:r>
        <w:rPr>
          <w:rFonts w:ascii="Times New Roman" w:hAnsi="Times New Roman"/>
          <w:color w:val="000000"/>
        </w:rPr>
        <w:t>მენომ თავზე ხელი მოჰკიდა, ცხადია, ძალიან უხერხულად გრძნობდა თავს.</w:t>
      </w:r>
    </w:p>
    <w:p w14:paraId="1482B5DF" w14:textId="77777777" w:rsidR="002B144F" w:rsidRDefault="00000000">
      <w:pPr>
        <w:spacing w:before="269" w:after="269"/>
        <w:ind w:left="120"/>
      </w:pPr>
      <w:r>
        <w:rPr>
          <w:rFonts w:ascii="Times New Roman" w:hAnsi="Times New Roman"/>
          <w:color w:val="000000"/>
        </w:rPr>
        <w:t>- ჰმ, ამბობ, რომ რაღაც სახის თაღლითობა გმირთა აკადემიას უპირატესობას ანიჭებს?</w:t>
      </w:r>
    </w:p>
    <w:p w14:paraId="7587EE78" w14:textId="77777777" w:rsidR="002B144F" w:rsidRDefault="00000000">
      <w:pPr>
        <w:spacing w:before="269" w:after="269"/>
        <w:ind w:left="120"/>
      </w:pPr>
      <w:r>
        <w:rPr>
          <w:rFonts w:ascii="Times New Roman" w:hAnsi="Times New Roman"/>
          <w:color w:val="000000"/>
        </w:rPr>
        <w:t>— ...საეჭვოა, მაგრამ არანაირი მტკიცებულება არ მაქვს. შეიძლება ითქვას, რომ ისინი უბრალოდ ძალიან კარგები არიან, სულ ესაა და ეს სავსებით შესაძლებელია...</w:t>
      </w:r>
    </w:p>
    <w:p w14:paraId="7AD47637" w14:textId="77777777" w:rsidR="002B144F" w:rsidRDefault="00000000">
      <w:pPr>
        <w:spacing w:before="269" w:after="269"/>
        <w:ind w:left="120"/>
      </w:pPr>
      <w:r>
        <w:rPr>
          <w:rFonts w:ascii="Times New Roman" w:hAnsi="Times New Roman"/>
          <w:color w:val="000000"/>
        </w:rPr>
        <w:t>- სინამდვილეში, ამის მტკიცებულებები არსებობს.</w:t>
      </w:r>
    </w:p>
    <w:p w14:paraId="43C8094D" w14:textId="77777777" w:rsidR="002B144F" w:rsidRDefault="00000000">
      <w:pPr>
        <w:spacing w:before="269" w:after="269"/>
        <w:ind w:left="120"/>
      </w:pPr>
      <w:r>
        <w:rPr>
          <w:rFonts w:ascii="Times New Roman" w:hAnsi="Times New Roman"/>
          <w:color w:val="000000"/>
        </w:rPr>
        <w:t>- ...რა?..</w:t>
      </w:r>
    </w:p>
    <w:p w14:paraId="6C19A969" w14:textId="77777777" w:rsidR="002B144F" w:rsidRDefault="00000000">
      <w:pPr>
        <w:spacing w:before="269" w:after="269"/>
        <w:ind w:left="120"/>
      </w:pPr>
      <w:r>
        <w:rPr>
          <w:rFonts w:ascii="Times New Roman" w:hAnsi="Times New Roman"/>
          <w:color w:val="000000"/>
        </w:rPr>
        <w:t>— ტბა შეიცავს წმინდა წყალს. ეს არის ერთგვარი განსაკუთრებული ჯადოსნური არტეფაქტი, რომელსაც ფორმა არ აქვს. როდესაც მისი ძალა გამოიყოფა, ადამიანები უპირატესობას იძენენ მაგიურ ძალაში, მაგრამ დემონებისთვის ეს პირიქითაა: შხამი.</w:t>
      </w:r>
    </w:p>
    <w:p w14:paraId="2F850433" w14:textId="77777777" w:rsidR="002B144F" w:rsidRDefault="00000000">
      <w:pPr>
        <w:spacing w:before="269" w:after="269"/>
        <w:ind w:left="120"/>
      </w:pPr>
      <w:r>
        <w:rPr>
          <w:rFonts w:ascii="Times New Roman" w:hAnsi="Times New Roman"/>
          <w:color w:val="000000"/>
        </w:rPr>
        <w:t>რადგან ეს წმინდა წყალია, რომელსაც ღმერთები დემონების დასაფრთხობად მოაქვთ. 2000 წლის წინც კი ცოტას შეეძლო მისი კონტროლი და, როგორც ჩანს, ის დღემდე შემორჩა.</w:t>
      </w:r>
    </w:p>
    <w:p w14:paraId="1CFEF777" w14:textId="77777777" w:rsidR="002B144F" w:rsidRDefault="00000000">
      <w:pPr>
        <w:spacing w:before="269" w:after="269"/>
        <w:ind w:left="120"/>
      </w:pPr>
      <w:r>
        <w:rPr>
          <w:rFonts w:ascii="Times New Roman" w:hAnsi="Times New Roman"/>
          <w:color w:val="000000"/>
        </w:rPr>
        <w:t>წმინდა წყალი უკიდურესად მოქნილი ჯადოსნური არტეფაქტია. ასევე, პირველად ვხედავ მის გამოყენებას. მოიგონეს მისი არსებობის ოსტატურად დამალვის გზა?</w:t>
      </w:r>
    </w:p>
    <w:p w14:paraId="7C684906" w14:textId="77777777" w:rsidR="002B144F" w:rsidRDefault="00000000">
      <w:pPr>
        <w:spacing w:before="269" w:after="269"/>
        <w:ind w:left="120"/>
      </w:pPr>
      <w:r>
        <w:rPr>
          <w:rFonts w:ascii="Times New Roman" w:hAnsi="Times New Roman"/>
          <w:color w:val="000000"/>
        </w:rPr>
        <w:t>„საქმე იმაშია, რომ სითხეში გახსნილი წმინდა წყალი ჯადოსნურ წრეს ქმნის“, - ვუთხარი მას.</w:t>
      </w:r>
    </w:p>
    <w:p w14:paraId="47C65F3E" w14:textId="77777777" w:rsidR="002B144F" w:rsidRDefault="00000000">
      <w:pPr>
        <w:spacing w:before="269" w:after="269"/>
        <w:ind w:left="120"/>
      </w:pPr>
      <w:r>
        <w:rPr>
          <w:rFonts w:ascii="Times New Roman" w:hAnsi="Times New Roman"/>
          <w:color w:val="000000"/>
        </w:rPr>
        <w:t>მენომ ჯადოსნური თვალები დაძაბა და ყურადღებით მიაჩერდა წყალქვეშ მიმდინარე მოვლენებს.</w:t>
      </w:r>
    </w:p>
    <w:p w14:paraId="2040B54D" w14:textId="77777777" w:rsidR="002B144F" w:rsidRDefault="00000000">
      <w:pPr>
        <w:spacing w:before="269" w:after="269"/>
        <w:ind w:left="120"/>
      </w:pPr>
      <w:r>
        <w:rPr>
          <w:rFonts w:ascii="Times New Roman" w:hAnsi="Times New Roman"/>
          <w:color w:val="000000"/>
        </w:rPr>
        <w:t>— ...ვერაფერს ვხედავ... შეგიძლიათ განასხვავოთ ტბაში გახსნილი წყლის ტიპები?</w:t>
      </w:r>
    </w:p>
    <w:p w14:paraId="6D781466" w14:textId="77777777" w:rsidR="002B144F" w:rsidRDefault="00000000">
      <w:pPr>
        <w:spacing w:before="269" w:after="269"/>
        <w:ind w:left="120"/>
      </w:pPr>
      <w:r>
        <w:rPr>
          <w:rFonts w:ascii="Times New Roman" w:hAnsi="Times New Roman"/>
          <w:color w:val="000000"/>
        </w:rPr>
        <w:t>ეს ადვილი სულაც არ არის. რადგან ისინი ოსტატურად მალავენ თავიანთ მაგიურ ძალას.</w:t>
      </w:r>
    </w:p>
    <w:p w14:paraId="32B38D8F" w14:textId="77777777" w:rsidR="002B144F" w:rsidRDefault="00000000">
      <w:pPr>
        <w:spacing w:before="269" w:after="269"/>
        <w:ind w:left="120"/>
      </w:pPr>
      <w:r>
        <w:rPr>
          <w:rFonts w:ascii="Times New Roman" w:hAnsi="Times New Roman"/>
          <w:color w:val="000000"/>
        </w:rPr>
        <w:t>- მოდი, გაჩვენებ.</w:t>
      </w:r>
    </w:p>
    <w:p w14:paraId="2D4A6E35" w14:textId="77777777" w:rsidR="002B144F" w:rsidRDefault="00000000">
      <w:pPr>
        <w:spacing w:before="269" w:after="269"/>
        <w:ind w:left="120"/>
      </w:pPr>
      <w:r>
        <w:rPr>
          <w:rFonts w:ascii="Times New Roman" w:hAnsi="Times New Roman"/>
          <w:color w:val="000000"/>
        </w:rPr>
        <w:t>მენოს ჯადოსნურ თვალებს შევეხე და მათზე ჯადოსნური წრეები დავხატე. მათში ჯადოსნური ძალის გაგზავნით, მისი თვალები გავაძლიერე.</w:t>
      </w:r>
    </w:p>
    <w:p w14:paraId="1B72B721" w14:textId="77777777" w:rsidR="002B144F" w:rsidRDefault="00000000">
      <w:pPr>
        <w:spacing w:before="269" w:after="269"/>
        <w:ind w:left="120"/>
      </w:pPr>
      <w:r>
        <w:rPr>
          <w:rFonts w:ascii="Times New Roman" w:hAnsi="Times New Roman"/>
          <w:color w:val="000000"/>
        </w:rPr>
        <w:t>- რა?.. ეს არის?..</w:t>
      </w:r>
    </w:p>
    <w:p w14:paraId="1AE83898" w14:textId="77777777" w:rsidR="002B144F" w:rsidRDefault="00000000">
      <w:pPr>
        <w:spacing w:before="269" w:after="269"/>
        <w:ind w:left="120"/>
      </w:pPr>
      <w:r>
        <w:rPr>
          <w:rFonts w:ascii="Times New Roman" w:hAnsi="Times New Roman"/>
          <w:color w:val="000000"/>
        </w:rPr>
        <w:t>- ახლა ნათლად ხედავთ მაგიურ ძალას. ასე ვხედავ მე სამყაროს.</w:t>
      </w:r>
    </w:p>
    <w:p w14:paraId="59CFDD42" w14:textId="77777777" w:rsidR="002B144F" w:rsidRDefault="00000000">
      <w:pPr>
        <w:spacing w:before="269" w:after="269"/>
        <w:ind w:left="120"/>
      </w:pPr>
      <w:r>
        <w:rPr>
          <w:rFonts w:ascii="Times New Roman" w:hAnsi="Times New Roman"/>
          <w:color w:val="000000"/>
        </w:rPr>
        <w:lastRenderedPageBreak/>
        <w:t>ამის გაკეთება მხოლოდ იმიტომ შევძელი, რომ მის ჯადოსნურ თვალებს გარკვეული ძალა ჰქონდათ. წინააღმდეგ შემთხვევაში, უარეს შემთხვევაში, ის დაბრმავდებოდა.</w:t>
      </w:r>
    </w:p>
    <w:p w14:paraId="1668161B" w14:textId="77777777" w:rsidR="002B144F" w:rsidRDefault="00000000">
      <w:pPr>
        <w:spacing w:before="269" w:after="269"/>
        <w:ind w:left="120"/>
      </w:pPr>
      <w:r>
        <w:rPr>
          <w:rFonts w:ascii="Times New Roman" w:hAnsi="Times New Roman"/>
          <w:color w:val="000000"/>
        </w:rPr>
        <w:t>— ...თვალებს არ ვუჯერებ... ვერასდროს ვიფიქრებდი, რომ ჯადოსნურ ძალას მატერიაზე უფრო ნათლად დავინახავდი...</w:t>
      </w:r>
    </w:p>
    <w:p w14:paraId="3224B737" w14:textId="77777777" w:rsidR="002B144F" w:rsidRDefault="00000000">
      <w:pPr>
        <w:spacing w:before="269" w:after="269"/>
        <w:ind w:left="120"/>
      </w:pPr>
      <w:r>
        <w:rPr>
          <w:rFonts w:ascii="Times New Roman" w:hAnsi="Times New Roman"/>
          <w:color w:val="000000"/>
        </w:rPr>
        <w:t>მენომ რიმნეტის მიერ ნაჩვენებ წყალქვეშა სივრცის გამოსახულებას შეხედა. ახლა მას ნათლად უნდა დაენახა ტბაში გახსნილი წმინდა წყლის მიერ შექმნილი ჯადოსნური წრე.</w:t>
      </w:r>
    </w:p>
    <w:p w14:paraId="459595AB" w14:textId="77777777" w:rsidR="002B144F" w:rsidRDefault="00000000">
      <w:pPr>
        <w:spacing w:before="269" w:after="269"/>
        <w:ind w:left="120"/>
      </w:pPr>
      <w:r>
        <w:rPr>
          <w:rFonts w:ascii="Times New Roman" w:hAnsi="Times New Roman"/>
          <w:color w:val="000000"/>
        </w:rPr>
        <w:t>- ეს... ბარიერი... ფორმულაა... ზუსტად არ ვიცი, რა ეფექტი აქვს, მაგრამ...</w:t>
      </w:r>
    </w:p>
    <w:p w14:paraId="169B8F0D" w14:textId="77777777" w:rsidR="002B144F" w:rsidRDefault="00000000">
      <w:pPr>
        <w:spacing w:before="269" w:after="269"/>
        <w:ind w:left="120"/>
      </w:pPr>
      <w:r>
        <w:rPr>
          <w:rFonts w:ascii="Times New Roman" w:hAnsi="Times New Roman"/>
          <w:color w:val="000000"/>
        </w:rPr>
        <w:t>— მისი მაგიური ეფექტი ბარიერის შიგნით მყოფი ადამიანების მაგიური ძალის გაზრდაა, ამავდროულად, წმინდა წყლის ძალის გამოთავისუფლებით დემონების ძალის დაბლოკვა. წმინდა წყალი წმინდა ტბიდან მოედინება. გმირთა აკადემია მაგიური ძალის ამოუწურავი წყაროთი მარაგდება და დემონები გამუდმებით კარგავენ მას.</w:t>
      </w:r>
    </w:p>
    <w:p w14:paraId="68CB959A" w14:textId="77777777" w:rsidR="002B144F" w:rsidRDefault="00000000">
      <w:pPr>
        <w:spacing w:before="269" w:after="269"/>
        <w:ind w:left="120"/>
      </w:pPr>
      <w:r>
        <w:rPr>
          <w:rFonts w:ascii="Times New Roman" w:hAnsi="Times New Roman"/>
          <w:color w:val="000000"/>
        </w:rPr>
        <w:t>— ...როგორ შეიძლება ეს... ვერც კი ვაიძულებ საკუთარ თავს, რომ ამას საშინაო უპირატესობა ვუწოდო. ბოლოს და ბოლოს, არსებობს მაგიური ძალის წყარო, რომლის გამოყენებაც მხოლოდ გმირთა აკადემიას შეუძლია...</w:t>
      </w:r>
    </w:p>
    <w:p w14:paraId="65371168" w14:textId="77777777" w:rsidR="002B144F" w:rsidRDefault="00000000">
      <w:pPr>
        <w:spacing w:before="269" w:after="269"/>
        <w:ind w:left="120"/>
      </w:pPr>
      <w:r>
        <w:rPr>
          <w:rFonts w:ascii="Times New Roman" w:hAnsi="Times New Roman"/>
          <w:color w:val="000000"/>
        </w:rPr>
        <w:t>მენო აღარ მალავდა თავის აღშფოთებას. ვიცოდი, რომ ტბაში წმინდა წყალი მოედინებოდა, მაგრამ თუ მის ძალას ვერ გამოავლენდნენ, ეს არც ღვთის სანთელი იყო და არც ეშმაკის სათამაშო. არ მეგონა, რომ ამას აკადემიებს შორის გამოცდების შეჯიბრის საბაბით გამოიყენებდნენ.</w:t>
      </w:r>
    </w:p>
    <w:p w14:paraId="0CA3A22B" w14:textId="77777777" w:rsidR="002B144F" w:rsidRDefault="00000000">
      <w:pPr>
        <w:spacing w:before="269" w:after="269"/>
        <w:ind w:left="120"/>
      </w:pPr>
      <w:r>
        <w:rPr>
          <w:rFonts w:ascii="Times New Roman" w:hAnsi="Times New Roman"/>
          <w:color w:val="000000"/>
        </w:rPr>
        <w:t>სურთ თუ არა მათ გამარჯვება, მაშინაც კი, თუ მომავალ ურთიერთობებში მტრულ განწყობას შეინარჩუნებენ? თუ ფიქრობდნენ, რომ ჩვენ ამას ვერ შევამჩნევდით?</w:t>
      </w:r>
    </w:p>
    <w:p w14:paraId="7C9107DC" w14:textId="77777777" w:rsidR="002B144F" w:rsidRDefault="00000000">
      <w:pPr>
        <w:spacing w:before="269" w:after="269"/>
        <w:ind w:left="120"/>
      </w:pPr>
      <w:r>
        <w:rPr>
          <w:rFonts w:ascii="Times New Roman" w:hAnsi="Times New Roman"/>
          <w:color w:val="000000"/>
        </w:rPr>
        <w:t>- რას აპირებ? ამას შეჯიბრი ძნელად შეიძლება ეწოდოს.</w:t>
      </w:r>
    </w:p>
    <w:p w14:paraId="62E7849F" w14:textId="77777777" w:rsidR="002B144F" w:rsidRDefault="00000000">
      <w:pPr>
        <w:spacing w:before="269" w:after="269"/>
        <w:ind w:left="120"/>
      </w:pPr>
      <w:r>
        <w:rPr>
          <w:rFonts w:ascii="Times New Roman" w:hAnsi="Times New Roman"/>
          <w:color w:val="000000"/>
        </w:rPr>
        <w:t>- გმადლობთ. ახლა საკმარისი მტკიცებულებები მაქვს. წავალ და გამოცდას გავასაჩივრებ.</w:t>
      </w:r>
    </w:p>
    <w:p w14:paraId="66D7B1C9" w14:textId="77777777" w:rsidR="002B144F" w:rsidRDefault="00000000">
      <w:pPr>
        <w:spacing w:before="269" w:after="269"/>
        <w:ind w:left="120"/>
      </w:pPr>
      <w:r>
        <w:rPr>
          <w:rFonts w:ascii="Times New Roman" w:hAnsi="Times New Roman"/>
          <w:color w:val="000000"/>
        </w:rPr>
        <w:t>მენო გაბრაზებული მზერით დიეგოსკენ წავიდა.</w:t>
      </w:r>
    </w:p>
    <w:p w14:paraId="7BCC46AE" w14:textId="77777777" w:rsidR="002B144F" w:rsidRDefault="00000000">
      <w:pPr>
        <w:pStyle w:val="Heading4"/>
        <w:spacing w:before="269" w:after="269"/>
        <w:ind w:left="120"/>
      </w:pPr>
      <w:r>
        <w:rPr>
          <w:rFonts w:ascii="Times New Roman" w:hAnsi="Times New Roman"/>
          <w:i w:val="0"/>
          <w:color w:val="000000"/>
        </w:rPr>
        <w:t>შენიშვნები</w:t>
      </w:r>
    </w:p>
    <w:p w14:paraId="66C0792B" w14:textId="77777777" w:rsidR="002B144F" w:rsidRDefault="00000000">
      <w:pPr>
        <w:spacing w:before="269" w:after="269"/>
        <w:ind w:left="120"/>
      </w:pPr>
      <w:r>
        <w:rPr>
          <w:rFonts w:ascii="Times New Roman" w:hAnsi="Times New Roman"/>
          <w:color w:val="000000"/>
        </w:rPr>
        <w:t>1. ჩაწერილია, როგორც: „აქტივობები წყალქვეშ“.</w:t>
      </w:r>
    </w:p>
    <w:p w14:paraId="00F55F7C" w14:textId="77777777" w:rsidR="002B144F" w:rsidRDefault="00000000">
      <w:pPr>
        <w:spacing w:before="269" w:after="269"/>
        <w:ind w:left="120"/>
      </w:pPr>
      <w:r>
        <w:rPr>
          <w:rFonts w:ascii="Times New Roman" w:hAnsi="Times New Roman"/>
          <w:color w:val="000000"/>
        </w:rPr>
        <w:t>2. პატარა იაპონური ანდაზა, რომელიც ამბობს, რომ ზაფხულის მწერები, რომლებიც სიკაშკაშით იზიდავენ, თავად ხვდებიან უსიამოვნებაში და ცოცხლად იწვებიან.</w:t>
      </w:r>
    </w:p>
    <w:p w14:paraId="605CCAFF" w14:textId="77777777" w:rsidR="002B144F" w:rsidRDefault="00000000">
      <w:pPr>
        <w:pStyle w:val="Heading2"/>
        <w:pageBreakBefore/>
        <w:spacing w:before="180" w:after="180"/>
        <w:ind w:left="120"/>
      </w:pPr>
      <w:bookmarkStart w:id="38" w:name="_§_18._სტუდენტის"/>
      <w:bookmarkStart w:id="39" w:name="_Toc199679532"/>
      <w:bookmarkEnd w:id="38"/>
      <w:r>
        <w:rPr>
          <w:rFonts w:ascii="Times New Roman" w:hAnsi="Times New Roman"/>
          <w:color w:val="000000"/>
          <w:sz w:val="33"/>
        </w:rPr>
        <w:lastRenderedPageBreak/>
        <w:t>§ 18. სტუდენტის მოთხოვნა</w:t>
      </w:r>
      <w:bookmarkEnd w:id="39"/>
    </w:p>
    <w:p w14:paraId="62E48642" w14:textId="77777777" w:rsidR="002B144F" w:rsidRDefault="00000000">
      <w:pPr>
        <w:spacing w:before="269" w:after="269"/>
        <w:ind w:left="120"/>
      </w:pPr>
      <w:r>
        <w:rPr>
          <w:rFonts w:ascii="Times New Roman" w:hAnsi="Times New Roman"/>
          <w:color w:val="000000"/>
        </w:rPr>
        <w:t>- ლორდ რივესტ, რაზმებიდან არცერთი არ პასუხობს.</w:t>
      </w:r>
    </w:p>
    <w:p w14:paraId="73FF6D50"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ციხესიმაგრეში რივესტის ქვეშევრდომები ძალიან ღელავდნენ, რადგან „ლიქსი“ არ მუშაობდა.</w:t>
      </w:r>
    </w:p>
    <w:p w14:paraId="29118003" w14:textId="77777777" w:rsidR="002B144F" w:rsidRDefault="00000000">
      <w:pPr>
        <w:spacing w:before="269" w:after="269"/>
        <w:ind w:left="120"/>
      </w:pPr>
      <w:r>
        <w:rPr>
          <w:rFonts w:ascii="Times New Roman" w:hAnsi="Times New Roman"/>
          <w:color w:val="000000"/>
        </w:rPr>
        <w:t>- რა ვქნათ? თუ ისინი „ლიქსს“ არ უპასუხებენ, მაშინ შეიძლება ბრძოლაში შევიდნენ ან უკვე წააგონ. როგორ ფიქრობთ, ძირითადი ძალებით უნდა შევუტიოთ და არა სადაზვერვო რაზმით?</w:t>
      </w:r>
    </w:p>
    <w:p w14:paraId="1F68C6F0" w14:textId="77777777" w:rsidR="002B144F" w:rsidRDefault="00000000">
      <w:pPr>
        <w:spacing w:before="269" w:after="269"/>
        <w:ind w:left="120"/>
      </w:pPr>
      <w:r>
        <w:rPr>
          <w:rFonts w:ascii="Times New Roman" w:hAnsi="Times New Roman"/>
          <w:color w:val="000000"/>
        </w:rPr>
        <w:t>— ...ძალიან უცნაურია. მათ არ ჰქონდათ „ლიქსის“ გამოყენების შესაძლებლობა? ეს იმას არ ნიშნავს, რომ ისინი უბრალოდ ძლიერები იყვნენ. ვფიქრობ, უნდა გავითვალისწინოთ, რომ გარეთ რაღაც ხაფანგია. თუ დაუდევრად მოვიქცევით, მასში გავებმებით.</w:t>
      </w:r>
    </w:p>
    <w:p w14:paraId="11A4A27B" w14:textId="77777777" w:rsidR="002B144F" w:rsidRDefault="00000000">
      <w:pPr>
        <w:spacing w:before="269" w:after="269"/>
        <w:ind w:left="120"/>
      </w:pPr>
      <w:r>
        <w:rPr>
          <w:rFonts w:ascii="Times New Roman" w:hAnsi="Times New Roman"/>
          <w:color w:val="000000"/>
        </w:rPr>
        <w:t>რივესტმა დაასკვნა, რომ რადგან არ იცოდა, რა კარტები ეჭირა ხელში მოწინააღმდეგეს, ახლა უნდა დალოდებოდა.</w:t>
      </w:r>
    </w:p>
    <w:p w14:paraId="73FA127C" w14:textId="77777777" w:rsidR="002B144F" w:rsidRDefault="00000000">
      <w:pPr>
        <w:spacing w:before="269" w:after="269"/>
        <w:ind w:left="120"/>
      </w:pPr>
      <w:r>
        <w:rPr>
          <w:rFonts w:ascii="Times New Roman" w:hAnsi="Times New Roman"/>
          <w:color w:val="000000"/>
        </w:rPr>
        <w:t>„არ მინდა ვაღიარო, მაგრამ ალყისთვის მზადება უნდა დავიწყოთ.“</w:t>
      </w:r>
    </w:p>
    <w:p w14:paraId="5BA41C07" w14:textId="77777777" w:rsidR="002B144F" w:rsidRDefault="00000000">
      <w:pPr>
        <w:spacing w:before="269" w:after="269"/>
        <w:ind w:left="120"/>
      </w:pPr>
      <w:r>
        <w:rPr>
          <w:rFonts w:ascii="Times New Roman" w:hAnsi="Times New Roman"/>
          <w:color w:val="000000"/>
        </w:rPr>
        <w:t>თუ ისინი დემონ მბრძანებლის ციხესიმაგრეში დარჩებიან, მათი ტოპოგრაფიული ეფექტი მეფის ძალაუფლებაზე - რივესტზე გავრცელდება. სწორედ ალყის ბრძოლებში იმალება „ბიჭების“ ნამდვილი ძალა.</w:t>
      </w:r>
    </w:p>
    <w:p w14:paraId="41D4117C" w14:textId="77777777" w:rsidR="002B144F" w:rsidRDefault="00000000">
      <w:pPr>
        <w:spacing w:before="269" w:after="269"/>
        <w:ind w:left="120"/>
      </w:pPr>
      <w:r>
        <w:rPr>
          <w:rFonts w:ascii="Times New Roman" w:hAnsi="Times New Roman"/>
          <w:color w:val="000000"/>
        </w:rPr>
        <w:t>- დაიწყეთ მაგიური ძალის დაგროვება. როგორც კი გამოჩნდებიან, რაღაცას ვაჩვენებთ.</w:t>
      </w:r>
    </w:p>
    <w:p w14:paraId="7FAF8CD2" w14:textId="77777777" w:rsidR="002B144F" w:rsidRDefault="00000000">
      <w:pPr>
        <w:spacing w:before="269" w:after="269"/>
        <w:ind w:left="120"/>
      </w:pPr>
      <w:r>
        <w:rPr>
          <w:rFonts w:ascii="Times New Roman" w:hAnsi="Times New Roman"/>
          <w:color w:val="000000"/>
        </w:rPr>
        <w:t>- კი ბატონო!</w:t>
      </w:r>
    </w:p>
    <w:p w14:paraId="0CBA5F22" w14:textId="77777777" w:rsidR="002B144F" w:rsidRDefault="00000000">
      <w:pPr>
        <w:spacing w:before="269" w:after="269"/>
        <w:ind w:left="120"/>
      </w:pPr>
      <w:r>
        <w:rPr>
          <w:rFonts w:ascii="Times New Roman" w:hAnsi="Times New Roman"/>
          <w:color w:val="000000"/>
        </w:rPr>
        <w:t>რივესტის გუნდმა მტრის მოსვლას დაელოდა და ფარულად დიდი მაგიის მომზადება დაიწყო, რათა ის შეუმჩნეველი დარჩენილიყო.</w:t>
      </w:r>
    </w:p>
    <w:p w14:paraId="64E06527" w14:textId="77777777" w:rsidR="002B144F" w:rsidRDefault="00000000">
      <w:pPr>
        <w:spacing w:before="269" w:after="269"/>
        <w:ind w:left="120"/>
      </w:pPr>
      <w:r>
        <w:rPr>
          <w:rFonts w:ascii="Times New Roman" w:hAnsi="Times New Roman"/>
          <w:color w:val="000000"/>
        </w:rPr>
        <w:t>და გარკვეული დროის შემდეგ...</w:t>
      </w:r>
    </w:p>
    <w:p w14:paraId="0F958627" w14:textId="77777777" w:rsidR="002B144F" w:rsidRDefault="00000000">
      <w:pPr>
        <w:spacing w:before="269" w:after="269"/>
        <w:ind w:left="120"/>
      </w:pPr>
      <w:r>
        <w:rPr>
          <w:rFonts w:ascii="Times New Roman" w:hAnsi="Times New Roman"/>
          <w:color w:val="000000"/>
        </w:rPr>
        <w:t>- ჰა, საბოლოოდ ვიპოვე. სწრაფად დავასრულოთ.</w:t>
      </w:r>
    </w:p>
    <w:p w14:paraId="764838BE" w14:textId="77777777" w:rsidR="002B144F" w:rsidRDefault="00000000">
      <w:pPr>
        <w:spacing w:before="269" w:after="269"/>
        <w:ind w:left="120"/>
      </w:pPr>
      <w:r>
        <w:rPr>
          <w:rFonts w:ascii="Times New Roman" w:hAnsi="Times New Roman"/>
          <w:color w:val="000000"/>
        </w:rPr>
        <w:t>ლაოსი დემონთა მბრძანებლის ციხის აღმოსავლეთიდან, თვალსაჩინო მანძილზე გამოჩნდა.</w:t>
      </w:r>
    </w:p>
    <w:p w14:paraId="4BB5C22A" w14:textId="77777777" w:rsidR="002B144F" w:rsidRDefault="00000000">
      <w:pPr>
        <w:spacing w:before="269" w:after="269"/>
        <w:ind w:left="120"/>
      </w:pPr>
      <w:r>
        <w:rPr>
          <w:rFonts w:ascii="Times New Roman" w:hAnsi="Times New Roman"/>
          <w:color w:val="000000"/>
        </w:rPr>
        <w:t>- რა მოუთმენელი ხარ, ლაოს. მოსაწყენი იქნება, თუ მათთან ცოტას არ ვითამაშებთ.</w:t>
      </w:r>
    </w:p>
    <w:p w14:paraId="16E6A9E4" w14:textId="77777777" w:rsidR="002B144F" w:rsidRDefault="00000000">
      <w:pPr>
        <w:spacing w:before="269" w:after="269"/>
        <w:ind w:left="120"/>
      </w:pPr>
      <w:r>
        <w:rPr>
          <w:rFonts w:ascii="Times New Roman" w:hAnsi="Times New Roman"/>
          <w:color w:val="000000"/>
        </w:rPr>
        <w:t>ჰაინე დასავლეთიდან ჩამოვიდა.</w:t>
      </w:r>
    </w:p>
    <w:p w14:paraId="2A104122" w14:textId="77777777" w:rsidR="002B144F" w:rsidRDefault="00000000">
      <w:pPr>
        <w:spacing w:before="269" w:after="269"/>
        <w:ind w:left="120"/>
      </w:pPr>
      <w:r>
        <w:rPr>
          <w:rFonts w:ascii="Times New Roman" w:hAnsi="Times New Roman"/>
          <w:color w:val="000000"/>
        </w:rPr>
        <w:t>- ფრთხილად იყავი. ჯერ არ ვიცით, რას აპირებენ, უფრო ფრთხილად წადი ციხესიმაგრისკენ.</w:t>
      </w:r>
    </w:p>
    <w:p w14:paraId="4C9F7CC2" w14:textId="77777777" w:rsidR="002B144F" w:rsidRDefault="00000000">
      <w:pPr>
        <w:spacing w:before="269" w:after="269"/>
        <w:ind w:left="120"/>
      </w:pPr>
      <w:r>
        <w:rPr>
          <w:rFonts w:ascii="Times New Roman" w:hAnsi="Times New Roman"/>
          <w:color w:val="000000"/>
        </w:rPr>
        <w:lastRenderedPageBreak/>
        <w:t>ლედრიანო ჩრდილოეთიდან გამოჩნდა.</w:t>
      </w:r>
    </w:p>
    <w:p w14:paraId="1D81FC4A" w14:textId="77777777" w:rsidR="002B144F" w:rsidRDefault="00000000">
      <w:pPr>
        <w:spacing w:before="269" w:after="269"/>
        <w:ind w:left="120"/>
      </w:pPr>
      <w:r>
        <w:rPr>
          <w:rFonts w:ascii="Times New Roman" w:hAnsi="Times New Roman"/>
          <w:color w:val="000000"/>
        </w:rPr>
        <w:t>„ჩვენ ვხედავთ მათ! გმირები აღმოსავლეთიდან, დასავლეთიდან და ჩრდილოეთიდან მოდიან!“ - იყვირა რივესტის ხელქვეითმა.</w:t>
      </w:r>
    </w:p>
    <w:p w14:paraId="1EB8663F" w14:textId="77777777" w:rsidR="002B144F" w:rsidRDefault="00000000">
      <w:pPr>
        <w:spacing w:before="269" w:after="269"/>
        <w:ind w:left="120"/>
      </w:pPr>
      <w:r>
        <w:rPr>
          <w:rFonts w:ascii="Times New Roman" w:hAnsi="Times New Roman"/>
          <w:color w:val="000000"/>
        </w:rPr>
        <w:t>— მათ სამს შორის გაიყვეს ძალაუფლება? თუმცა, ამას მნიშვნელობა არ აქვს. ახლა კი, წავიდეთ! მოდით, ვაჩვენოთ მათ დემონთა მბრძანებლის აკადემიის ძალა!</w:t>
      </w:r>
    </w:p>
    <w:p w14:paraId="23373DAE" w14:textId="77777777" w:rsidR="002B144F" w:rsidRDefault="00000000">
      <w:pPr>
        <w:spacing w:before="269" w:after="269"/>
        <w:ind w:left="120"/>
      </w:pPr>
      <w:r>
        <w:rPr>
          <w:rFonts w:ascii="Times New Roman" w:hAnsi="Times New Roman"/>
          <w:color w:val="000000"/>
        </w:rPr>
        <w:t xml:space="preserve">- კი!! ჩვენ ვამზადებთ "რიო ეიას </w:t>
      </w:r>
      <w:r>
        <w:rPr>
          <w:rFonts w:ascii="Times New Roman" w:hAnsi="Times New Roman"/>
          <w:color w:val="000000"/>
          <w:sz w:val="18"/>
          <w:vertAlign w:val="superscript"/>
        </w:rPr>
        <w:t xml:space="preserve">1 </w:t>
      </w:r>
      <w:r>
        <w:rPr>
          <w:rFonts w:ascii="Times New Roman" w:hAnsi="Times New Roman"/>
          <w:color w:val="000000"/>
        </w:rPr>
        <w:t>"-ს!!</w:t>
      </w:r>
    </w:p>
    <w:p w14:paraId="1945F7EE" w14:textId="77777777" w:rsidR="002B144F" w:rsidRDefault="00000000">
      <w:pPr>
        <w:spacing w:before="269" w:after="269"/>
        <w:ind w:left="120"/>
      </w:pPr>
      <w:r>
        <w:rPr>
          <w:rFonts w:ascii="Times New Roman" w:hAnsi="Times New Roman"/>
          <w:color w:val="000000"/>
        </w:rPr>
        <w:t>— „რიო ეიასს“ ვამზადებთ!! ჯადოსნური წრის გაშლას ვიწყებთ!!</w:t>
      </w:r>
    </w:p>
    <w:p w14:paraId="2C453663"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ციხესიმაგრეზე უზარმაზარი ჯადოსნური წრე გამოჩნდა და 10 ქვემეხის კოშკად გადაიქცა.</w:t>
      </w:r>
    </w:p>
    <w:p w14:paraId="76442E08" w14:textId="77777777" w:rsidR="002B144F" w:rsidRDefault="00000000">
      <w:pPr>
        <w:spacing w:before="269" w:after="269"/>
        <w:ind w:left="120"/>
      </w:pPr>
      <w:r>
        <w:rPr>
          <w:rFonts w:ascii="Times New Roman" w:hAnsi="Times New Roman"/>
          <w:color w:val="000000"/>
        </w:rPr>
        <w:t>— მაგიური ძალით ვვარჯიშობ!!</w:t>
      </w:r>
    </w:p>
    <w:p w14:paraId="30A6E058" w14:textId="77777777" w:rsidR="002B144F" w:rsidRDefault="00000000">
      <w:pPr>
        <w:spacing w:before="269" w:after="269"/>
        <w:ind w:left="120"/>
      </w:pPr>
      <w:r>
        <w:rPr>
          <w:rFonts w:ascii="Times New Roman" w:hAnsi="Times New Roman"/>
          <w:color w:val="000000"/>
        </w:rPr>
        <w:t>ენერგიის ინფუზიამ გაააქტიურა ჯადოსნური წრეები და სინათლე, რომელიც თოფის კოშკურებში შეგროვდა.</w:t>
      </w:r>
    </w:p>
    <w:p w14:paraId="0CF95821" w14:textId="77777777" w:rsidR="002B144F" w:rsidRDefault="00000000">
      <w:pPr>
        <w:spacing w:before="269" w:after="269"/>
        <w:ind w:left="120"/>
      </w:pPr>
      <w:r>
        <w:rPr>
          <w:rFonts w:ascii="Times New Roman" w:hAnsi="Times New Roman"/>
          <w:color w:val="000000"/>
        </w:rPr>
        <w:t>— მზადაა სროლისთვის!!</w:t>
      </w:r>
    </w:p>
    <w:p w14:paraId="54B69A64" w14:textId="77777777" w:rsidR="002B144F" w:rsidRDefault="00000000">
      <w:pPr>
        <w:spacing w:before="269" w:after="269"/>
        <w:ind w:left="120"/>
      </w:pPr>
      <w:r>
        <w:rPr>
          <w:rFonts w:ascii="Times New Roman" w:hAnsi="Times New Roman"/>
          <w:color w:val="000000"/>
        </w:rPr>
        <w:t>მაგიური ხელმძღვანელობა ლაოსის, ჰაინეს და ლედრიანოსკენ იყო მიმართული.</w:t>
      </w:r>
    </w:p>
    <w:p w14:paraId="7C4DD534" w14:textId="77777777" w:rsidR="002B144F" w:rsidRDefault="00000000">
      <w:pPr>
        <w:spacing w:before="269" w:after="269"/>
        <w:ind w:left="120"/>
      </w:pPr>
      <w:r>
        <w:rPr>
          <w:rFonts w:ascii="Times New Roman" w:hAnsi="Times New Roman"/>
          <w:color w:val="000000"/>
        </w:rPr>
        <w:t>- წავიდეთ!! „რიო ეიას“, ცეცხლი!! - გადამწყვეტად გასცა ბრძანება რივესტმა.</w:t>
      </w:r>
    </w:p>
    <w:p w14:paraId="50F914CA" w14:textId="77777777" w:rsidR="002B144F" w:rsidRDefault="00000000">
      <w:pPr>
        <w:spacing w:before="269" w:after="269"/>
        <w:ind w:left="120"/>
      </w:pPr>
      <w:r>
        <w:rPr>
          <w:rFonts w:ascii="Times New Roman" w:hAnsi="Times New Roman"/>
          <w:color w:val="000000"/>
        </w:rPr>
        <w:t>მაგრამ იმ მომენტში…</w:t>
      </w:r>
    </w:p>
    <w:p w14:paraId="7E9F6E9C" w14:textId="77777777" w:rsidR="002B144F" w:rsidRDefault="00000000">
      <w:pPr>
        <w:spacing w:before="269" w:after="269"/>
        <w:ind w:left="120"/>
      </w:pPr>
      <w:r>
        <w:rPr>
          <w:rFonts w:ascii="Times New Roman" w:hAnsi="Times New Roman"/>
          <w:color w:val="000000"/>
        </w:rPr>
        <w:t>ტბა გათეთრდა. იგი წმინდა შუქში იყო გახვეული. სამკუთხედი დახატული იყო ჯადოსნური ხაზებით, რომელთა წვეროები იყო ლაოსი, ჰაინე და ლედრიანო. მის ცენტრში გიგანტური ჯადოსნური წრე გამოჩნდა და მასში შეკრებილი შუქი თითქოს დემონთა მბრძანებლის ციხესიმაგრეს ფარავდა.</w:t>
      </w:r>
    </w:p>
    <w:p w14:paraId="45633FB9" w14:textId="77777777" w:rsidR="002B144F" w:rsidRDefault="00000000">
      <w:pPr>
        <w:spacing w:before="269" w:after="269"/>
        <w:ind w:left="120"/>
      </w:pPr>
      <w:r>
        <w:rPr>
          <w:rFonts w:ascii="Times New Roman" w:hAnsi="Times New Roman"/>
          <w:color w:val="000000"/>
        </w:rPr>
        <w:t>— ...ლორდ რივესტ, მოცულობა... დამუხტვის მაგიური ძალის მოცულობა სწრაფად მცირდება. ჩვენ არ შეგვიძლია მაგიური წრის შენარჩუნება!</w:t>
      </w:r>
    </w:p>
    <w:p w14:paraId="0B906929"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ციხესიმაგრეზე განლაგებული ჯადოსნური წრე „რიო ეიასა“ გაქრა. და თითქოს ეს არ კმაროდა, ციხესიმაგრის გარშემო არსებული მორევიც გაქრა.</w:t>
      </w:r>
    </w:p>
    <w:p w14:paraId="3E1F1247" w14:textId="77777777" w:rsidR="002B144F" w:rsidRDefault="00000000">
      <w:pPr>
        <w:spacing w:before="269" w:after="269"/>
        <w:ind w:left="120"/>
      </w:pPr>
      <w:r>
        <w:rPr>
          <w:rFonts w:ascii="Times New Roman" w:hAnsi="Times New Roman"/>
          <w:color w:val="000000"/>
        </w:rPr>
        <w:t>— ...მე-მე ვერ გამოვყოფ ჩემს მაგიურ ძალას. ამ ტემპით, ჩვენი ციხესიმაგრე!..</w:t>
      </w:r>
    </w:p>
    <w:p w14:paraId="490CF31A" w14:textId="77777777" w:rsidR="002B144F" w:rsidRDefault="00000000">
      <w:pPr>
        <w:spacing w:before="269" w:after="269"/>
        <w:ind w:left="120"/>
      </w:pPr>
      <w:r>
        <w:rPr>
          <w:rFonts w:ascii="Times New Roman" w:hAnsi="Times New Roman"/>
          <w:color w:val="000000"/>
        </w:rPr>
        <w:t>როგორც კი მცველმა ეს დაიყვირა, დემონთა მბრძანებლის ციხესიმაგრე დაიშალა და დინებამ წაიღო.</w:t>
      </w:r>
    </w:p>
    <w:p w14:paraId="10D706F6" w14:textId="77777777" w:rsidR="002B144F" w:rsidRDefault="00000000">
      <w:pPr>
        <w:spacing w:before="269" w:after="269"/>
        <w:ind w:left="120"/>
      </w:pPr>
      <w:r>
        <w:rPr>
          <w:rFonts w:ascii="Times New Roman" w:hAnsi="Times New Roman"/>
          <w:color w:val="000000"/>
        </w:rPr>
        <w:t>-...ააააააააააააააააააააააააააააააააააა</w:t>
      </w:r>
    </w:p>
    <w:p w14:paraId="2432CF08" w14:textId="77777777" w:rsidR="002B144F" w:rsidRDefault="00000000">
      <w:pPr>
        <w:spacing w:before="269" w:after="269"/>
        <w:ind w:left="120"/>
      </w:pPr>
      <w:r>
        <w:rPr>
          <w:rFonts w:ascii="Times New Roman" w:hAnsi="Times New Roman"/>
          <w:color w:val="000000"/>
        </w:rPr>
        <w:lastRenderedPageBreak/>
        <w:t>მათ თვალწინ გარე კედლები, იატაკი და ჭერი ჩამოინგრა და რივესტის გუნდი ციხესიმაგრიდან გამოაგდეს. ციხესიმაგრის დანგრევამ ტბაზე უზარმაზარი ტალღები გამოიწვია. რივესტი წყალქვეშ გაფრინდა შელოცვის „ფლესის“ გამოყენებით და როგორღაც მოახერხა თავის სწორ გზაზე დაბრუნება. მან მაშინვე გამოიყენა „ლიქსი“.</w:t>
      </w:r>
    </w:p>
    <w:p w14:paraId="4C3D1A35" w14:textId="77777777" w:rsidR="002B144F" w:rsidRDefault="00000000">
      <w:pPr>
        <w:spacing w:before="269" w:after="269"/>
        <w:ind w:left="120"/>
      </w:pPr>
      <w:r>
        <w:rPr>
          <w:rFonts w:ascii="Times New Roman" w:hAnsi="Times New Roman"/>
          <w:color w:val="000000"/>
        </w:rPr>
        <w:t>- ყველამ, მოიკრიბეთ თავი და მოემზადეთ მტრის თავდასხმისთვის! ახლავე დაგეხმარებით!</w:t>
      </w:r>
    </w:p>
    <w:p w14:paraId="5F2334D9" w14:textId="77777777" w:rsidR="002B144F" w:rsidRDefault="00000000">
      <w:pPr>
        <w:spacing w:before="269" w:after="269"/>
        <w:ind w:left="120"/>
      </w:pPr>
      <w:r>
        <w:rPr>
          <w:rFonts w:ascii="Times New Roman" w:hAnsi="Times New Roman"/>
          <w:color w:val="000000"/>
        </w:rPr>
        <w:t>- ვაუ, დარწმუნებული ხარ, რომ ამას შეძლებ?</w:t>
      </w:r>
    </w:p>
    <w:p w14:paraId="64AF619D" w14:textId="77777777" w:rsidR="002B144F" w:rsidRDefault="00000000">
      <w:pPr>
        <w:spacing w:before="269" w:after="269"/>
        <w:ind w:left="120"/>
      </w:pPr>
      <w:r>
        <w:rPr>
          <w:rFonts w:ascii="Times New Roman" w:hAnsi="Times New Roman"/>
          <w:color w:val="000000"/>
        </w:rPr>
        <w:t>ჰაინე რივესტის უკან აღმოჩნდა.</w:t>
      </w:r>
    </w:p>
    <w:p w14:paraId="3740BCBF" w14:textId="77777777" w:rsidR="002B144F" w:rsidRDefault="00000000">
      <w:pPr>
        <w:spacing w:before="269" w:after="269"/>
        <w:ind w:left="120"/>
      </w:pPr>
      <w:r>
        <w:rPr>
          <w:rFonts w:ascii="Times New Roman" w:hAnsi="Times New Roman"/>
          <w:color w:val="000000"/>
        </w:rPr>
        <w:t>- რადგან მეფე ხარ, მომავალში დემონების მბრძანებელი უნდა გახდე?</w:t>
      </w:r>
    </w:p>
    <w:p w14:paraId="4995B6C4" w14:textId="77777777" w:rsidR="002B144F" w:rsidRDefault="00000000">
      <w:pPr>
        <w:spacing w:before="269" w:after="269"/>
        <w:ind w:left="120"/>
      </w:pPr>
      <w:r>
        <w:rPr>
          <w:rFonts w:ascii="Times New Roman" w:hAnsi="Times New Roman"/>
          <w:color w:val="000000"/>
        </w:rPr>
        <w:t>- და რა მოხდება, თუ ასეა?</w:t>
      </w:r>
    </w:p>
    <w:p w14:paraId="0F914CB5" w14:textId="77777777" w:rsidR="002B144F" w:rsidRDefault="00000000">
      <w:pPr>
        <w:spacing w:before="269" w:after="269"/>
        <w:ind w:left="120"/>
      </w:pPr>
      <w:r>
        <w:rPr>
          <w:rFonts w:ascii="Times New Roman" w:hAnsi="Times New Roman"/>
          <w:color w:val="000000"/>
        </w:rPr>
        <w:t>ჰაინემ ჩაიცინა.</w:t>
      </w:r>
    </w:p>
    <w:p w14:paraId="54386484" w14:textId="77777777" w:rsidR="002B144F" w:rsidRDefault="00000000">
      <w:pPr>
        <w:spacing w:before="269" w:after="269"/>
        <w:ind w:left="120"/>
      </w:pPr>
      <w:r>
        <w:rPr>
          <w:rFonts w:ascii="Times New Roman" w:hAnsi="Times New Roman"/>
          <w:color w:val="000000"/>
        </w:rPr>
        <w:t>- იქით გაიხედე. ხედავ?</w:t>
      </w:r>
    </w:p>
    <w:p w14:paraId="1274EE9A" w14:textId="77777777" w:rsidR="002B144F" w:rsidRDefault="00000000">
      <w:pPr>
        <w:spacing w:before="269" w:after="269"/>
        <w:ind w:left="120"/>
      </w:pPr>
      <w:r>
        <w:rPr>
          <w:rFonts w:ascii="Times New Roman" w:hAnsi="Times New Roman"/>
          <w:color w:val="000000"/>
        </w:rPr>
        <w:t>რივესტი ჰაინეს მიერ მითითებული მიმართულებით შებრუნდა.</w:t>
      </w:r>
    </w:p>
    <w:p w14:paraId="2AF24AD6" w14:textId="77777777" w:rsidR="002B144F" w:rsidRDefault="00000000">
      <w:pPr>
        <w:spacing w:before="269" w:after="269"/>
        <w:ind w:left="120"/>
      </w:pPr>
      <w:r>
        <w:rPr>
          <w:rFonts w:ascii="Times New Roman" w:hAnsi="Times New Roman"/>
          <w:color w:val="000000"/>
        </w:rPr>
        <w:t>რაღაც ციმციმებდა. დანგრეული დემონთა მბრძანებლის ციხის წყალქვეშა ნანგრევებს შორის, ტბის ფსკერიდან წმინდა ალი ესროლეს მოწაფეებს, რომლებიც რამდენჯერმე გადააგდეს ციხიდან.</w:t>
      </w:r>
    </w:p>
    <w:p w14:paraId="2C2DB2C2" w14:textId="77777777" w:rsidR="002B144F" w:rsidRDefault="00000000">
      <w:pPr>
        <w:spacing w:before="269" w:after="269"/>
        <w:ind w:left="120"/>
      </w:pPr>
      <w:r>
        <w:rPr>
          <w:rFonts w:ascii="Times New Roman" w:hAnsi="Times New Roman"/>
          <w:color w:val="000000"/>
        </w:rPr>
        <w:t>— ნ-ეს არ მუშაობს!.. ანტიმაგიის გამოყენებაც კი არ შემიძლია... ღა-ა-ა-ა-ა!</w:t>
      </w:r>
    </w:p>
    <w:p w14:paraId="702F8D19" w14:textId="77777777" w:rsidR="002B144F" w:rsidRDefault="00000000">
      <w:pPr>
        <w:spacing w:before="269" w:after="269"/>
        <w:ind w:left="120"/>
      </w:pPr>
      <w:r>
        <w:rPr>
          <w:rFonts w:ascii="Times New Roman" w:hAnsi="Times New Roman"/>
          <w:color w:val="000000"/>
        </w:rPr>
        <w:t>„კიააააააააა!“ - გაისმა ტკივილიანი კივილი წყალქვეშ.</w:t>
      </w:r>
    </w:p>
    <w:p w14:paraId="6B44E301" w14:textId="77777777" w:rsidR="002B144F" w:rsidRDefault="00000000">
      <w:pPr>
        <w:spacing w:before="269" w:after="269"/>
        <w:ind w:left="120"/>
      </w:pPr>
      <w:r>
        <w:rPr>
          <w:rFonts w:ascii="Times New Roman" w:hAnsi="Times New Roman"/>
          <w:color w:val="000000"/>
        </w:rPr>
        <w:t>ძლივს მოქმედმა კოკოს შელოცვამ მათი სუსტი ხმები რივესტამდე მიიტანა.</w:t>
      </w:r>
    </w:p>
    <w:p w14:paraId="4CC57EFF" w14:textId="77777777" w:rsidR="002B144F" w:rsidRDefault="00000000">
      <w:pPr>
        <w:spacing w:before="269" w:after="269"/>
        <w:ind w:left="120"/>
      </w:pPr>
      <w:r>
        <w:rPr>
          <w:rFonts w:ascii="Times New Roman" w:hAnsi="Times New Roman"/>
          <w:color w:val="000000"/>
        </w:rPr>
        <w:t>- ჰა, რა სუსტები ხართ! თუ მხოლოდ ეს შეგიძლიათ, მაშინ თქვენ, დემონურო შთამომავლებო, სუსტების საცოდავი ხროვა ხართ.</w:t>
      </w:r>
    </w:p>
    <w:p w14:paraId="4FA5CA30" w14:textId="77777777" w:rsidR="002B144F" w:rsidRDefault="00000000">
      <w:pPr>
        <w:spacing w:before="269" w:after="269"/>
        <w:ind w:left="120"/>
      </w:pPr>
      <w:r>
        <w:rPr>
          <w:rFonts w:ascii="Times New Roman" w:hAnsi="Times New Roman"/>
          <w:color w:val="000000"/>
        </w:rPr>
        <w:t xml:space="preserve">ლაოსმა ერთმანეთის მიყოლებით გამოუშვა „საიფუ </w:t>
      </w:r>
      <w:r>
        <w:rPr>
          <w:rFonts w:ascii="Times New Roman" w:hAnsi="Times New Roman"/>
          <w:color w:val="000000"/>
          <w:sz w:val="18"/>
          <w:vertAlign w:val="superscript"/>
        </w:rPr>
        <w:t xml:space="preserve">2 </w:t>
      </w:r>
      <w:r>
        <w:rPr>
          <w:rFonts w:ascii="Times New Roman" w:hAnsi="Times New Roman"/>
          <w:color w:val="000000"/>
        </w:rPr>
        <w:t>“, რითაც სტუდენტები ერთმანეთის მიყოლებით ცეცხლს უკიდებდა. რადგან ბარიერი ბლოკავდა როგორც ანტიმაგიური, ასევე სამკურნალო მაგიის მოქმედებას, ისინი წყალში გაიფანტნენ ყოველგვარი შესაძლებლობის გარეშე.</w:t>
      </w:r>
    </w:p>
    <w:p w14:paraId="264A6D34" w14:textId="77777777" w:rsidR="002B144F" w:rsidRDefault="00000000">
      <w:pPr>
        <w:spacing w:before="269" w:after="269"/>
        <w:ind w:left="120"/>
      </w:pPr>
      <w:r>
        <w:rPr>
          <w:rFonts w:ascii="Times New Roman" w:hAnsi="Times New Roman"/>
          <w:color w:val="000000"/>
        </w:rPr>
        <w:t>- აჰა-ჰა-ჰა-ჰა-ჰა-ჰა-ჰა, რა უხერხულია. გიყურებ, მომავალ დემონთა მბრძანებელს, და სიცილს ვერ ვიკავებ. საერთოდ, რას გასწავლიან დემონთა მბრძანებლის აკადემიაში? მიატოვო შენი ამხანაგები ბედის ანაბარა?</w:t>
      </w:r>
    </w:p>
    <w:p w14:paraId="104C2E99" w14:textId="77777777" w:rsidR="002B144F" w:rsidRDefault="00000000">
      <w:pPr>
        <w:spacing w:before="269" w:after="269"/>
        <w:ind w:left="120"/>
      </w:pPr>
      <w:r>
        <w:rPr>
          <w:rFonts w:ascii="Times New Roman" w:hAnsi="Times New Roman"/>
          <w:color w:val="000000"/>
        </w:rPr>
        <w:lastRenderedPageBreak/>
        <w:t>რივესტმა გაბრაზებულმა შეხედა ჰაინს, რომელიც ხმამაღლა იცინოდა. მან სცადა დემონის ხმლის ქარქაშიდან ამოღება, მაგრამ ვერ შეძლო, რადგან საკმარისი მაგიური ძალა არ ჰქონდა.</w:t>
      </w:r>
    </w:p>
    <w:p w14:paraId="55A45ABA" w14:textId="77777777" w:rsidR="002B144F" w:rsidRDefault="00000000">
      <w:pPr>
        <w:spacing w:before="269" w:after="269"/>
        <w:ind w:left="120"/>
      </w:pPr>
      <w:r>
        <w:rPr>
          <w:rFonts w:ascii="Times New Roman" w:hAnsi="Times New Roman"/>
          <w:color w:val="000000"/>
        </w:rPr>
        <w:t>„უნდა გითხრა, რატომ შესუსტდა შენი მაგიური ძალა?“ თქვა ჰაინემ ისეთი სახით, თითქოს მხიარულებაში იყო ჩაფლული. „ამ ტბაში გახსნილი წმინდა წყალი მაგიური ძალის განსაკუთრებულ ველს ქმნის. თუ მის ძალას წარმატებით ამოიღებ, მისი ენერგიის წყაროდ გამოყენება შეიძლება, მაგრამ თუ არა, ეფექტი საპირისპირო იქნება - ველი ხელს შეგიშლის მაგიური ძალის გამოყენებაში. და ეს შენთვის ასე რთულია ზუსტად იმიტომ, რომ ამის გაკეთება არ შეგიძლია.“</w:t>
      </w:r>
    </w:p>
    <w:p w14:paraId="1D3985C9" w14:textId="77777777" w:rsidR="002B144F" w:rsidRDefault="00000000">
      <w:pPr>
        <w:spacing w:before="269" w:after="269"/>
        <w:ind w:left="120"/>
      </w:pPr>
      <w:r>
        <w:rPr>
          <w:rFonts w:ascii="Times New Roman" w:hAnsi="Times New Roman"/>
          <w:color w:val="000000"/>
        </w:rPr>
        <w:t>ჰაინემ წმინდა წყალი სპეციალურად ჯადოსნურ არტეფაქტად გამოიყენა, რათა რივესტს მისი დანახვა შეძლებოდა.</w:t>
      </w:r>
    </w:p>
    <w:p w14:paraId="42CE3F4B" w14:textId="77777777" w:rsidR="002B144F" w:rsidRDefault="00000000">
      <w:pPr>
        <w:spacing w:before="269" w:after="269"/>
        <w:ind w:left="120"/>
      </w:pPr>
      <w:r>
        <w:rPr>
          <w:rFonts w:ascii="Times New Roman" w:hAnsi="Times New Roman"/>
          <w:color w:val="000000"/>
        </w:rPr>
        <w:t>- ანუ ასეა საქმე?.. ამაზე მატჩის ბოლომდე უნდა გაჩუმებულიყავი!!</w:t>
      </w:r>
    </w:p>
    <w:p w14:paraId="7D5F00D3" w14:textId="77777777" w:rsidR="002B144F" w:rsidRDefault="00000000">
      <w:pPr>
        <w:spacing w:before="269" w:after="269"/>
        <w:ind w:left="120"/>
      </w:pPr>
      <w:r>
        <w:rPr>
          <w:rFonts w:ascii="Times New Roman" w:hAnsi="Times New Roman"/>
          <w:color w:val="000000"/>
        </w:rPr>
        <w:t>რივესტმა ზუსტად გააანალიზა ჰაინეს ჯადოსნური ძალის ნაკადი და იმავე გზით გამოიყენა წმინდა წყალი, როგორც ჯადოსნური არტეფაქტი.</w:t>
      </w:r>
    </w:p>
    <w:p w14:paraId="40AFA406" w14:textId="77777777" w:rsidR="002B144F" w:rsidRDefault="00000000">
      <w:pPr>
        <w:spacing w:before="269" w:after="269"/>
        <w:ind w:left="120"/>
      </w:pPr>
      <w:r>
        <w:rPr>
          <w:rFonts w:ascii="Times New Roman" w:hAnsi="Times New Roman"/>
          <w:color w:val="000000"/>
        </w:rPr>
        <w:t>და ეს ხაფანგი აღმოჩნდა.</w:t>
      </w:r>
    </w:p>
    <w:p w14:paraId="2D34604F" w14:textId="77777777" w:rsidR="002B144F" w:rsidRDefault="00000000">
      <w:pPr>
        <w:spacing w:before="269" w:after="269"/>
        <w:ind w:left="120"/>
      </w:pPr>
      <w:r>
        <w:rPr>
          <w:rFonts w:ascii="Times New Roman" w:hAnsi="Times New Roman"/>
          <w:color w:val="000000"/>
        </w:rPr>
        <w:t>— …ა…გა….</w:t>
      </w:r>
    </w:p>
    <w:p w14:paraId="4D5F8047" w14:textId="77777777" w:rsidR="002B144F" w:rsidRDefault="00000000">
      <w:pPr>
        <w:spacing w:before="269" w:after="269"/>
        <w:ind w:left="120"/>
      </w:pPr>
      <w:r>
        <w:rPr>
          <w:rFonts w:ascii="Times New Roman" w:hAnsi="Times New Roman"/>
          <w:color w:val="000000"/>
        </w:rPr>
        <w:t>წმინდა წყლის ძალა პირდაპირ რივესტის გულს აღწევდა. წმინდა წყალი, რომელიც ადამიანებს მაგიურ ძალაში უპირატესობას ანიჭებს, დემონებისთვის შხამია. მისი წმინდა ძალა მის სხეულს შიგნიდან ანადგურებს. სისხლი მთელი სხეულიდან სდიოდა.</w:t>
      </w:r>
    </w:p>
    <w:p w14:paraId="63C90BDE" w14:textId="77777777" w:rsidR="002B144F" w:rsidRDefault="00000000">
      <w:pPr>
        <w:spacing w:before="269" w:after="269"/>
        <w:ind w:left="120"/>
      </w:pPr>
      <w:r>
        <w:rPr>
          <w:rFonts w:ascii="Times New Roman" w:hAnsi="Times New Roman"/>
          <w:color w:val="000000"/>
        </w:rPr>
        <w:t>— აჰა-ჰა-ჰა-ჰა-ჰა-ჰა! ცდება, ცდება! ბოლოს და ბოლოს, ასეთი რთული რამ დემონთა მბრძანებლის აკადემიის სტუდენტების შესაძლებლობებს აღემატება!</w:t>
      </w:r>
    </w:p>
    <w:p w14:paraId="32D928F4" w14:textId="77777777" w:rsidR="002B144F" w:rsidRDefault="00000000">
      <w:pPr>
        <w:spacing w:before="269" w:after="269"/>
        <w:ind w:left="120"/>
      </w:pPr>
      <w:r>
        <w:rPr>
          <w:rFonts w:ascii="Times New Roman" w:hAnsi="Times New Roman"/>
          <w:color w:val="000000"/>
        </w:rPr>
        <w:t>ჰაინემ გაიცინა და მარჯვენა ხელი ასწია.</w:t>
      </w:r>
    </w:p>
    <w:p w14:paraId="5004E24B" w14:textId="77777777" w:rsidR="002B144F" w:rsidRDefault="00000000">
      <w:pPr>
        <w:spacing w:before="269" w:after="269"/>
        <w:ind w:left="120"/>
      </w:pPr>
      <w:r>
        <w:rPr>
          <w:rFonts w:ascii="Times New Roman" w:hAnsi="Times New Roman"/>
          <w:color w:val="000000"/>
        </w:rPr>
        <w:t>- მოდი, ჩემო წმინდა ხმალო. ზელეს წმინდა მიწის დიდო ხმალო.</w:t>
      </w:r>
    </w:p>
    <w:p w14:paraId="666A464A" w14:textId="77777777" w:rsidR="002B144F" w:rsidRDefault="00000000">
      <w:pPr>
        <w:spacing w:before="269" w:after="269"/>
        <w:ind w:left="120"/>
      </w:pPr>
      <w:r>
        <w:rPr>
          <w:rFonts w:ascii="Times New Roman" w:hAnsi="Times New Roman"/>
          <w:color w:val="000000"/>
        </w:rPr>
        <w:t>მის ხელისგულში სინათლე შეიკრიბა და მყისიერად მატერიალური სახე მიიღო. ჰაინეს ხელში მუქი მწვანე ნათების გამოსხივებული წმინდა ხმალი გამოჩნდა.</w:t>
      </w:r>
    </w:p>
    <w:p w14:paraId="16176611" w14:textId="77777777" w:rsidR="002B144F" w:rsidRDefault="00000000">
      <w:pPr>
        <w:spacing w:before="269" w:after="269"/>
        <w:ind w:left="120"/>
      </w:pPr>
      <w:r>
        <w:rPr>
          <w:rFonts w:ascii="Times New Roman" w:hAnsi="Times New Roman"/>
          <w:color w:val="000000"/>
        </w:rPr>
        <w:t>- მოდი, სრული ძალით გამოიყენე ანტიმაგია. შენს დონეს შევეგუები. თუ ჩემს დარტყმას პირდაპირ შუბლში მიიღებ, გარდაუვლად მოკვდები!!</w:t>
      </w:r>
    </w:p>
    <w:p w14:paraId="1AB36435" w14:textId="77777777" w:rsidR="002B144F" w:rsidRDefault="00000000">
      <w:pPr>
        <w:spacing w:before="269" w:after="269"/>
        <w:ind w:left="120"/>
      </w:pPr>
      <w:r>
        <w:rPr>
          <w:rFonts w:ascii="Times New Roman" w:hAnsi="Times New Roman"/>
          <w:color w:val="000000"/>
        </w:rPr>
        <w:t>მან მაშინვე დააგდო ხმალი. ხმლის ზეწოლით, მისი აბსურდული მაგიური ძალის ნაკადით წყალი შუაზე გაიყო. უეცრად, რიმნეტმა გამოსახულების ჩვენება შეწყვიტა. ნაცნობი შევარდენი, რომელიც ამას აცხადებდა, ალბათ, ამ თავდასხმის დროს მოყვა.</w:t>
      </w:r>
    </w:p>
    <w:p w14:paraId="6F180A69" w14:textId="77777777" w:rsidR="002B144F" w:rsidRDefault="00000000">
      <w:pPr>
        <w:spacing w:before="269" w:after="269"/>
        <w:ind w:left="120"/>
      </w:pPr>
      <w:r>
        <w:rPr>
          <w:rFonts w:ascii="Times New Roman" w:hAnsi="Times New Roman"/>
          <w:color w:val="000000"/>
        </w:rPr>
        <w:lastRenderedPageBreak/>
        <w:t>— …რივესტი? — იკივლა მენომ სანაპიროზე.</w:t>
      </w:r>
    </w:p>
    <w:p w14:paraId="08545117" w14:textId="77777777" w:rsidR="002B144F" w:rsidRDefault="00000000">
      <w:pPr>
        <w:spacing w:before="269" w:after="269"/>
        <w:ind w:left="120"/>
      </w:pPr>
      <w:r>
        <w:rPr>
          <w:rFonts w:ascii="Times New Roman" w:hAnsi="Times New Roman"/>
          <w:color w:val="000000"/>
        </w:rPr>
        <w:t>მომდევნო წამს მან დიეგოს მუქარით შეხედა და მასთან ახლოს მივიდა.</w:t>
      </w:r>
    </w:p>
    <w:p w14:paraId="25B7850C" w14:textId="77777777" w:rsidR="002B144F" w:rsidRDefault="00000000">
      <w:pPr>
        <w:spacing w:before="269" w:after="269"/>
        <w:ind w:left="120"/>
      </w:pPr>
      <w:r>
        <w:rPr>
          <w:rFonts w:ascii="Times New Roman" w:hAnsi="Times New Roman"/>
          <w:color w:val="000000"/>
        </w:rPr>
        <w:t>„სასწრაფოდ გამოიყვანეთ ყველა სტუდენტი წყლიდან! თუ გმირთა აკადემიას რამე დაემართება, პასუხისმგებლობას ვერ გავექეცით!“ გაბრაზებულმა დაიღრინა მენომ.</w:t>
      </w:r>
    </w:p>
    <w:p w14:paraId="0C77DEDA" w14:textId="77777777" w:rsidR="002B144F" w:rsidRDefault="00000000">
      <w:pPr>
        <w:spacing w:before="269" w:after="269"/>
        <w:ind w:left="120"/>
      </w:pPr>
      <w:r>
        <w:rPr>
          <w:rFonts w:ascii="Times New Roman" w:hAnsi="Times New Roman"/>
          <w:color w:val="000000"/>
        </w:rPr>
        <w:t>დიეგომ დემონსტრაციულად ამოიოხრა.</w:t>
      </w:r>
    </w:p>
    <w:p w14:paraId="6DACFB3A" w14:textId="77777777" w:rsidR="002B144F" w:rsidRDefault="00000000">
      <w:pPr>
        <w:spacing w:before="269" w:after="269"/>
        <w:ind w:left="120"/>
      </w:pPr>
      <w:r>
        <w:rPr>
          <w:rFonts w:ascii="Times New Roman" w:hAnsi="Times New Roman"/>
          <w:color w:val="000000"/>
        </w:rPr>
        <w:t>„ამას ამბობ, მაგრამ ჩვენც არ ველოდით, რომ დემონთა მბრძანებლის აკადემიის სტუდენტები ასეთი სუსტები იქნებოდნენ. ჩვენს გუნდურ შეჯიბრებებში უკვე რამდენიმე წელია, არც ერთი ადამიანი არ ყოფილა ისეთი, ვისაც იქიდან დამოუკიდებლად ვერ გამოსვლა არ შეეძლო. რა თქმა უნდა, მაშინვე გამოვგზავნი მათ საშველად, მაგრამ ვერ ვხვდები, რომ თქვენივე სტუდენტების უღიმღამოობაზე პასუხისმგებლობა ჩვენ უნდა ვიკისროთ.“</w:t>
      </w:r>
    </w:p>
    <w:p w14:paraId="202EDC74" w14:textId="77777777" w:rsidR="002B144F" w:rsidRDefault="00000000">
      <w:pPr>
        <w:spacing w:before="269" w:after="269"/>
        <w:ind w:left="120"/>
      </w:pPr>
      <w:r>
        <w:rPr>
          <w:rFonts w:ascii="Times New Roman" w:hAnsi="Times New Roman"/>
          <w:color w:val="000000"/>
        </w:rPr>
        <w:t>მენომ კბილები დააჭირა. ბევრი რამის თქმა სურდა მისთვის, მაგრამ თავი შეიკავა, რადგან ახლა ყველაზე მნიშვნელოვანი სტუდენტების გადარჩენა იყო.</w:t>
      </w:r>
    </w:p>
    <w:p w14:paraId="40CC15B3" w14:textId="77777777" w:rsidR="002B144F" w:rsidRDefault="00000000">
      <w:pPr>
        <w:spacing w:before="269" w:after="269"/>
        <w:ind w:left="120"/>
      </w:pPr>
      <w:r>
        <w:rPr>
          <w:rFonts w:ascii="Times New Roman" w:hAnsi="Times New Roman"/>
          <w:color w:val="000000"/>
        </w:rPr>
        <w:t>- ნუ ელაპარაკები, მაგრამ სწრაფად გადაარჩინე ისინი! რას აკეთებ?</w:t>
      </w:r>
    </w:p>
    <w:p w14:paraId="70693969" w14:textId="77777777" w:rsidR="002B144F" w:rsidRDefault="00000000">
      <w:pPr>
        <w:spacing w:before="269" w:after="269"/>
        <w:ind w:left="120"/>
      </w:pPr>
      <w:r>
        <w:rPr>
          <w:rFonts w:ascii="Times New Roman" w:hAnsi="Times New Roman"/>
          <w:color w:val="000000"/>
        </w:rPr>
        <w:t>- ახლა? ნაცნობს ვაგზავნი, რომ ვინმეს დაურეკოს. მაგრამ რადგან ყველაფერი უცებ მოხდა, არ ვარ დარწმუნებული, დროულად მივაღწევთ თუ არა. ცოტა ხანს მოიცადე.</w:t>
      </w:r>
    </w:p>
    <w:p w14:paraId="0FCC52A1" w14:textId="77777777" w:rsidR="002B144F" w:rsidRDefault="00000000">
      <w:pPr>
        <w:spacing w:before="269" w:after="269"/>
        <w:ind w:left="120"/>
      </w:pPr>
      <w:r>
        <w:rPr>
          <w:rFonts w:ascii="Times New Roman" w:hAnsi="Times New Roman"/>
          <w:color w:val="000000"/>
        </w:rPr>
        <w:t>მენო გაოგნებული იყო. სატესტო შეჯიბრი ომის სიმულაციას წარმოადგენდა. იქნებოდნენ დაჭრილები. შეიძლებოდა მომხდარიყო უბედური შემთხვევები. ყველაზე ნაკლებად სავარაუდო შედეგებიც კი უნდა გაეთვალისწინებინათ. არა მგონია, წარმოედგინა, რომ საგანგებო სიტუაციებისთვის არაფერი ექნებოდათ მომზადებული.</w:t>
      </w:r>
    </w:p>
    <w:p w14:paraId="2C8AAA1B" w14:textId="77777777" w:rsidR="002B144F" w:rsidRDefault="00000000">
      <w:pPr>
        <w:spacing w:before="269" w:after="269"/>
        <w:ind w:left="120"/>
      </w:pPr>
      <w:r>
        <w:rPr>
          <w:rFonts w:ascii="Times New Roman" w:hAnsi="Times New Roman"/>
          <w:color w:val="000000"/>
        </w:rPr>
        <w:t>მენო ვეღარ მოითმინა და ტბისკენ გაიქცა.</w:t>
      </w:r>
    </w:p>
    <w:p w14:paraId="5EAC8973" w14:textId="77777777" w:rsidR="002B144F" w:rsidRDefault="00000000">
      <w:pPr>
        <w:spacing w:before="269" w:after="269"/>
        <w:ind w:left="120"/>
      </w:pPr>
      <w:r>
        <w:rPr>
          <w:rFonts w:ascii="Times New Roman" w:hAnsi="Times New Roman"/>
          <w:color w:val="000000"/>
        </w:rPr>
        <w:t>- არ იჩქარო.</w:t>
      </w:r>
    </w:p>
    <w:p w14:paraId="1C21F119" w14:textId="77777777" w:rsidR="002B144F" w:rsidRDefault="00000000">
      <w:pPr>
        <w:spacing w:before="269" w:after="269"/>
        <w:ind w:left="120"/>
      </w:pPr>
      <w:r>
        <w:rPr>
          <w:rFonts w:ascii="Times New Roman" w:hAnsi="Times New Roman"/>
          <w:color w:val="000000"/>
        </w:rPr>
        <w:t>მხარზე ხელი მოვკიდე, როცა შიგნით ჩაყვინთვას ცდილობდა.</w:t>
      </w:r>
    </w:p>
    <w:p w14:paraId="5D2B0A45" w14:textId="77777777" w:rsidR="002B144F" w:rsidRDefault="00000000">
      <w:pPr>
        <w:spacing w:before="269" w:after="269"/>
        <w:ind w:left="120"/>
      </w:pPr>
      <w:r>
        <w:rPr>
          <w:rFonts w:ascii="Times New Roman" w:hAnsi="Times New Roman"/>
          <w:color w:val="000000"/>
        </w:rPr>
        <w:t>— დემონი ამ ბარიერის შიგნით ბევრს ვერაფერს გააკეთებს.</w:t>
      </w:r>
    </w:p>
    <w:p w14:paraId="5735F020" w14:textId="77777777" w:rsidR="002B144F" w:rsidRDefault="00000000">
      <w:pPr>
        <w:spacing w:before="269" w:after="269"/>
        <w:ind w:left="120"/>
      </w:pPr>
      <w:r>
        <w:rPr>
          <w:rFonts w:ascii="Times New Roman" w:hAnsi="Times New Roman"/>
          <w:color w:val="000000"/>
        </w:rPr>
        <w:t>- ასეც იყოს, აღარ შემიძლია ლოდინი!</w:t>
      </w:r>
    </w:p>
    <w:p w14:paraId="4B49ED84" w14:textId="77777777" w:rsidR="002B144F" w:rsidRDefault="00000000">
      <w:pPr>
        <w:spacing w:before="269" w:after="269"/>
        <w:ind w:left="120"/>
      </w:pPr>
      <w:r>
        <w:rPr>
          <w:rFonts w:ascii="Times New Roman" w:hAnsi="Times New Roman"/>
          <w:color w:val="000000"/>
        </w:rPr>
        <w:t>— კიდევ ხუთი წამი?</w:t>
      </w:r>
    </w:p>
    <w:p w14:paraId="6E29BE63" w14:textId="77777777" w:rsidR="002B144F" w:rsidRDefault="00000000">
      <w:pPr>
        <w:spacing w:before="269" w:after="269"/>
        <w:ind w:left="120"/>
      </w:pPr>
      <w:r>
        <w:rPr>
          <w:rFonts w:ascii="Times New Roman" w:hAnsi="Times New Roman"/>
          <w:color w:val="000000"/>
        </w:rPr>
        <w:t>ჩემი გაგონებისას გაკვირვებულმა თვალები გაახილა. რის შემდეგაც წყლის ზედაპირზე დიდი შხეფები გამოჩნდა. ტბიდან, ერთმანეთის მიყოლებით, დაცემული სტუდენტები ჰაერში აფრინდნენ. რის შემდეგაც თითოეულმა მათგანმა ნელა დაიწყო მიწაზე დაშვება.</w:t>
      </w:r>
    </w:p>
    <w:p w14:paraId="5279C936" w14:textId="77777777" w:rsidR="002B144F" w:rsidRDefault="00000000">
      <w:pPr>
        <w:spacing w:before="269" w:after="269"/>
        <w:ind w:left="120"/>
      </w:pPr>
      <w:r>
        <w:rPr>
          <w:rFonts w:ascii="Times New Roman" w:hAnsi="Times New Roman"/>
          <w:color w:val="000000"/>
        </w:rPr>
        <w:lastRenderedPageBreak/>
        <w:t>- ანოს, შენ გააკეთე ეს?..</w:t>
      </w:r>
    </w:p>
    <w:p w14:paraId="2528F02A" w14:textId="77777777" w:rsidR="002B144F" w:rsidRDefault="00000000">
      <w:pPr>
        <w:spacing w:before="269" w:after="269"/>
        <w:ind w:left="120"/>
      </w:pPr>
      <w:r>
        <w:rPr>
          <w:rFonts w:ascii="Times New Roman" w:hAnsi="Times New Roman"/>
          <w:color w:val="000000"/>
        </w:rPr>
        <w:t>— ვინც არ იბრძვის, მათი გამოყვანა ადვილია.</w:t>
      </w:r>
    </w:p>
    <w:p w14:paraId="2E92430A" w14:textId="77777777" w:rsidR="002B144F" w:rsidRDefault="00000000">
      <w:pPr>
        <w:spacing w:before="269" w:after="269"/>
        <w:ind w:left="120"/>
      </w:pPr>
      <w:r>
        <w:rPr>
          <w:rFonts w:ascii="Times New Roman" w:hAnsi="Times New Roman"/>
          <w:color w:val="000000"/>
        </w:rPr>
        <w:t>მაგიით გამოყვანილი ყველა სტუდენტი ტბის ნაპირზე მოათავსეს.</w:t>
      </w:r>
    </w:p>
    <w:p w14:paraId="3C22B0EC" w14:textId="77777777" w:rsidR="002B144F" w:rsidRDefault="00000000">
      <w:pPr>
        <w:spacing w:before="269" w:after="269"/>
        <w:ind w:left="120"/>
      </w:pPr>
      <w:r>
        <w:rPr>
          <w:rFonts w:ascii="Times New Roman" w:hAnsi="Times New Roman"/>
          <w:color w:val="000000"/>
        </w:rPr>
        <w:t>— …რივესტი!!..</w:t>
      </w:r>
    </w:p>
    <w:p w14:paraId="19EA22DB" w14:textId="77777777" w:rsidR="002B144F" w:rsidRDefault="00000000">
      <w:pPr>
        <w:spacing w:before="269" w:after="269"/>
        <w:ind w:left="120"/>
      </w:pPr>
      <w:r>
        <w:rPr>
          <w:rFonts w:ascii="Times New Roman" w:hAnsi="Times New Roman"/>
          <w:color w:val="000000"/>
        </w:rPr>
        <w:t>მენო რივესტთან გაიქცა, რომელიც ყველაზე მეტად დაშავებული იყო. მან მაშინვე ჯადოსნური წრე დახატა და მას „ენშელი“ დაადო.</w:t>
      </w:r>
    </w:p>
    <w:p w14:paraId="4647EC39" w14:textId="77777777" w:rsidR="002B144F" w:rsidRDefault="00000000">
      <w:pPr>
        <w:spacing w:before="269" w:after="269"/>
        <w:ind w:left="120"/>
      </w:pPr>
      <w:r>
        <w:rPr>
          <w:rFonts w:ascii="Times New Roman" w:hAnsi="Times New Roman"/>
          <w:color w:val="000000"/>
        </w:rPr>
        <w:t>მაგრამ მისი ჭრილობები არასდროს შეხორცებულა.</w:t>
      </w:r>
    </w:p>
    <w:p w14:paraId="503E172E" w14:textId="77777777" w:rsidR="002B144F" w:rsidRDefault="00000000">
      <w:pPr>
        <w:spacing w:before="269" w:after="269"/>
        <w:ind w:left="120"/>
      </w:pPr>
      <w:r>
        <w:rPr>
          <w:rFonts w:ascii="Times New Roman" w:hAnsi="Times New Roman"/>
          <w:color w:val="000000"/>
        </w:rPr>
        <w:t>— …რატომ?.. ეს არ შეიძლება იყოს…</w:t>
      </w:r>
    </w:p>
    <w:p w14:paraId="790C1CB2" w14:textId="77777777" w:rsidR="002B144F" w:rsidRDefault="00000000">
      <w:pPr>
        <w:spacing w:before="269" w:after="269"/>
        <w:ind w:left="120"/>
      </w:pPr>
      <w:r>
        <w:rPr>
          <w:rFonts w:ascii="Times New Roman" w:hAnsi="Times New Roman"/>
          <w:color w:val="000000"/>
        </w:rPr>
        <w:t>მენომ კიდევ უფრო მეტი ჯადოსნური ძალა დაასხა, მაგრამ რივესტის სისხლდენა არ შეჩერებულა.</w:t>
      </w:r>
    </w:p>
    <w:p w14:paraId="60B5C276" w14:textId="77777777" w:rsidR="002B144F" w:rsidRDefault="00000000">
      <w:pPr>
        <w:spacing w:before="269" w:after="269"/>
        <w:ind w:left="120"/>
      </w:pPr>
      <w:r>
        <w:rPr>
          <w:rFonts w:ascii="Times New Roman" w:hAnsi="Times New Roman"/>
          <w:color w:val="000000"/>
        </w:rPr>
        <w:t>- რატომ?.. გთხოვ, იმოქმედე... გთხოვ!..</w:t>
      </w:r>
    </w:p>
    <w:p w14:paraId="37F214FD" w14:textId="77777777" w:rsidR="002B144F" w:rsidRDefault="00000000">
      <w:pPr>
        <w:spacing w:before="269" w:after="269"/>
        <w:ind w:left="120"/>
      </w:pPr>
      <w:r>
        <w:rPr>
          <w:rFonts w:ascii="Times New Roman" w:hAnsi="Times New Roman"/>
          <w:color w:val="000000"/>
        </w:rPr>
        <w:t xml:space="preserve">„ქალბატონო მენო, აზრი არ აქვს. მას სტიგმატები აქვს </w:t>
      </w:r>
      <w:r>
        <w:rPr>
          <w:rFonts w:ascii="Times New Roman" w:hAnsi="Times New Roman"/>
          <w:color w:val="000000"/>
          <w:sz w:val="18"/>
          <w:vertAlign w:val="superscript"/>
        </w:rPr>
        <w:t xml:space="preserve">“ </w:t>
      </w:r>
      <w:r>
        <w:rPr>
          <w:rFonts w:ascii="Times New Roman" w:hAnsi="Times New Roman"/>
          <w:color w:val="000000"/>
        </w:rPr>
        <w:t>, - გულგრილად თქვა დიეგომ.</w:t>
      </w:r>
    </w:p>
    <w:p w14:paraId="5D1C0BDE" w14:textId="77777777" w:rsidR="002B144F" w:rsidRDefault="00000000">
      <w:pPr>
        <w:spacing w:before="269" w:after="269"/>
        <w:ind w:left="120"/>
      </w:pPr>
      <w:r>
        <w:rPr>
          <w:rFonts w:ascii="Times New Roman" w:hAnsi="Times New Roman"/>
          <w:color w:val="000000"/>
        </w:rPr>
        <w:t>მენომ მას შეხედა.</w:t>
      </w:r>
    </w:p>
    <w:p w14:paraId="18003B50" w14:textId="77777777" w:rsidR="002B144F" w:rsidRDefault="00000000">
      <w:pPr>
        <w:spacing w:before="269" w:after="269"/>
        <w:ind w:left="120"/>
      </w:pPr>
      <w:r>
        <w:rPr>
          <w:rFonts w:ascii="Times New Roman" w:hAnsi="Times New Roman"/>
          <w:color w:val="000000"/>
        </w:rPr>
        <w:t>„რას გულისხმობ?“ მკვეთრად იკითხა მან და ჯადოქრობა განაგრძო.</w:t>
      </w:r>
    </w:p>
    <w:p w14:paraId="5BF0229C" w14:textId="77777777" w:rsidR="002B144F" w:rsidRDefault="00000000">
      <w:pPr>
        <w:spacing w:before="269" w:after="269"/>
        <w:ind w:left="120"/>
      </w:pPr>
      <w:r>
        <w:rPr>
          <w:rFonts w:ascii="Times New Roman" w:hAnsi="Times New Roman"/>
          <w:color w:val="000000"/>
        </w:rPr>
        <w:t>„როდესაც წმინდა მაგიისგან სერიოზულ ჭრილობებს იღებთ, როგორც ეს სტუდენტია, შესაძლოა სტიგმატები გაჩნდეს. ასეთ შემთხვევაში, სამკურნალო მაგია უძლურია. რა მოხდება შემდეგ, მთლიანად მის სიცოცხლის ნებაზეა დამოკიდებული.“</w:t>
      </w:r>
    </w:p>
    <w:p w14:paraId="266C9D81" w14:textId="77777777" w:rsidR="002B144F" w:rsidRDefault="00000000">
      <w:pPr>
        <w:spacing w:before="269" w:after="269"/>
        <w:ind w:left="120"/>
      </w:pPr>
      <w:r>
        <w:rPr>
          <w:rFonts w:ascii="Times New Roman" w:hAnsi="Times New Roman"/>
          <w:color w:val="000000"/>
        </w:rPr>
        <w:t>- განკურნე იგი!</w:t>
      </w:r>
    </w:p>
    <w:p w14:paraId="2FE327BE" w14:textId="77777777" w:rsidR="002B144F" w:rsidRDefault="00000000">
      <w:pPr>
        <w:spacing w:before="269" w:after="269"/>
        <w:ind w:left="120"/>
      </w:pPr>
      <w:r>
        <w:rPr>
          <w:rFonts w:ascii="Times New Roman" w:hAnsi="Times New Roman"/>
          <w:color w:val="000000"/>
        </w:rPr>
        <w:t>- გაიგე რა გითხარი? სამკურნალო მაგია უძლურია.</w:t>
      </w:r>
    </w:p>
    <w:p w14:paraId="3878819C" w14:textId="77777777" w:rsidR="002B144F" w:rsidRDefault="00000000">
      <w:pPr>
        <w:spacing w:before="269" w:after="269"/>
        <w:ind w:left="120"/>
      </w:pPr>
      <w:r>
        <w:rPr>
          <w:rFonts w:ascii="Times New Roman" w:hAnsi="Times New Roman"/>
          <w:color w:val="000000"/>
        </w:rPr>
        <w:t>- ამაზე პასუხისმგებლობა გმირთა აკადემიას დაეკისრება! რას ფიქრობდი, გამოცდაზე ასეთ საშიშ მაგიას იყენებდი? წმინდა წყალზე რამდენჯერმე გითხარი!</w:t>
      </w:r>
    </w:p>
    <w:p w14:paraId="0211127F" w14:textId="77777777" w:rsidR="002B144F" w:rsidRDefault="00000000">
      <w:pPr>
        <w:spacing w:before="269" w:after="269"/>
        <w:ind w:left="120"/>
      </w:pPr>
      <w:r>
        <w:rPr>
          <w:rFonts w:ascii="Times New Roman" w:hAnsi="Times New Roman"/>
          <w:color w:val="000000"/>
        </w:rPr>
        <w:t>- არა, ეს საერთოდ არ არის საშიში მაგია. სინამდვილეში, გმირთა აკადემიის სტუდენტებს არ უცდიათ მათზე სტიგმების დატოვება. ეს ალბათ იმიტომ მოხდა, რომ დემონთა მბრძანებლის აკადემიის სტუდენტები ძალიან სუსტები იყვნენ. რაც შეეხება წმინდა წყალს, როგორც ადრე ავხსენი, ეს არ არის ჯადოსნური არტეფაქტი, როგორც თქვენ ამტკიცებთ. ჩვენ მას აღვიქვამთ, როგორც გარემოს, რომელიც იწვევს ჯადოსნური ძალის უსიამოვნო ველის გაჩენას. უბრალოდ, თქვენს სტუდენტებს არ შეეძლოთ მასთან ადაპტაცია.</w:t>
      </w:r>
    </w:p>
    <w:p w14:paraId="63FF36ED" w14:textId="77777777" w:rsidR="002B144F" w:rsidRDefault="00000000">
      <w:pPr>
        <w:spacing w:before="269" w:after="269"/>
        <w:ind w:left="120"/>
      </w:pPr>
      <w:r>
        <w:rPr>
          <w:rFonts w:ascii="Times New Roman" w:hAnsi="Times New Roman"/>
          <w:color w:val="000000"/>
        </w:rPr>
        <w:lastRenderedPageBreak/>
        <w:t>- შემიძლია დავამტკიცო, რომ ეს ჯადოსნური არტეფაქტია!!</w:t>
      </w:r>
    </w:p>
    <w:p w14:paraId="50EB030E" w14:textId="77777777" w:rsidR="002B144F" w:rsidRDefault="00000000">
      <w:pPr>
        <w:spacing w:before="269" w:after="269"/>
        <w:ind w:left="120"/>
      </w:pPr>
      <w:r>
        <w:rPr>
          <w:rFonts w:ascii="Times New Roman" w:hAnsi="Times New Roman"/>
          <w:color w:val="000000"/>
        </w:rPr>
        <w:t>- კარგია, თუ ასეა, მაგრამ ეს ისე გავაკეთეთ, რომ არაფერი ვიცოდით. გამიგებდა, თუ ეს განზრახ გავაკეთეთ, მაგრამ შენი ცრუ ბრალდებები არაკომფორტულად მაგრძნობინებს თავს. კარგი, მოდი, ეს შემთხვევით ჩავთვალოთ. სასარგებლო გაკვეთილი ორივესთვის მომავლისთვის.</w:t>
      </w:r>
    </w:p>
    <w:p w14:paraId="62E12293" w14:textId="77777777" w:rsidR="002B144F" w:rsidRDefault="00000000">
      <w:pPr>
        <w:spacing w:before="269" w:after="269"/>
        <w:ind w:left="120"/>
      </w:pPr>
      <w:r>
        <w:rPr>
          <w:rFonts w:ascii="Times New Roman" w:hAnsi="Times New Roman"/>
          <w:color w:val="000000"/>
        </w:rPr>
        <w:t>რა ადვილი და მარტივია მისთვის ყველაფერი სიტყვებით.</w:t>
      </w:r>
    </w:p>
    <w:p w14:paraId="71F85038" w14:textId="77777777" w:rsidR="002B144F" w:rsidRDefault="00000000">
      <w:pPr>
        <w:spacing w:before="269" w:after="269"/>
        <w:ind w:left="120"/>
      </w:pPr>
      <w:r>
        <w:rPr>
          <w:rFonts w:ascii="Times New Roman" w:hAnsi="Times New Roman"/>
          <w:color w:val="000000"/>
        </w:rPr>
        <w:t>- წმინდა წყალზე კამათი არ მაწყენინებს, მაგრამ არ ფიქრობ, რომ ჯერ შენს სტუდენტებს როგორმე უნდა დაეხმარო?</w:t>
      </w:r>
    </w:p>
    <w:p w14:paraId="5E2A66FC" w14:textId="77777777" w:rsidR="002B144F" w:rsidRDefault="00000000">
      <w:pPr>
        <w:spacing w:before="269" w:after="269"/>
        <w:ind w:left="120"/>
      </w:pPr>
      <w:r>
        <w:rPr>
          <w:rFonts w:ascii="Times New Roman" w:hAnsi="Times New Roman"/>
          <w:color w:val="000000"/>
        </w:rPr>
        <w:t>მენოს ამაზე არაფერი ჰქონდა სათქმელი და დიეგო უბრალოდ წავიდა.</w:t>
      </w:r>
    </w:p>
    <w:p w14:paraId="1BBDA817" w14:textId="77777777" w:rsidR="002B144F" w:rsidRDefault="00000000">
      <w:pPr>
        <w:spacing w:before="269" w:after="269"/>
        <w:ind w:left="120"/>
      </w:pPr>
      <w:r>
        <w:rPr>
          <w:rFonts w:ascii="Times New Roman" w:hAnsi="Times New Roman"/>
          <w:color w:val="000000"/>
        </w:rPr>
        <w:t>ის რივესტზე სამკურნალო მაგიის გამოყენებას განაგრძობდა, მაგრამ რამდენი ჯადოსნური ძალაც არ უნდა ჩაედინა მასში, მისი ჭრილობები არ შეხორცდებოდა.</w:t>
      </w:r>
    </w:p>
    <w:p w14:paraId="55E64C53" w14:textId="77777777" w:rsidR="002B144F" w:rsidRDefault="00000000">
      <w:pPr>
        <w:spacing w:before="269" w:after="269"/>
        <w:ind w:left="120"/>
      </w:pPr>
      <w:r>
        <w:rPr>
          <w:rFonts w:ascii="Times New Roman" w:hAnsi="Times New Roman"/>
          <w:color w:val="000000"/>
        </w:rPr>
        <w:t>— …ანოსი…</w:t>
      </w:r>
    </w:p>
    <w:p w14:paraId="7F0B0169" w14:textId="77777777" w:rsidR="002B144F" w:rsidRDefault="00000000">
      <w:pPr>
        <w:spacing w:before="269" w:after="269"/>
        <w:ind w:left="120"/>
      </w:pPr>
      <w:r>
        <w:rPr>
          <w:rFonts w:ascii="Times New Roman" w:hAnsi="Times New Roman"/>
          <w:color w:val="000000"/>
        </w:rPr>
        <w:t>მენომ ვედრებით შემომხედა.</w:t>
      </w:r>
    </w:p>
    <w:p w14:paraId="6442239C" w14:textId="77777777" w:rsidR="002B144F" w:rsidRDefault="00000000">
      <w:pPr>
        <w:spacing w:before="269" w:after="269"/>
        <w:ind w:left="120"/>
      </w:pPr>
      <w:r>
        <w:rPr>
          <w:rFonts w:ascii="Times New Roman" w:hAnsi="Times New Roman"/>
          <w:color w:val="000000"/>
        </w:rPr>
        <w:t>- რატომ ღელავ ასე ძალიან? ასეთი სტიგმატის განკურნება შესაძლებელია.</w:t>
      </w:r>
    </w:p>
    <w:p w14:paraId="585D0B49" w14:textId="77777777" w:rsidR="002B144F" w:rsidRDefault="00000000">
      <w:pPr>
        <w:spacing w:before="269" w:after="269"/>
        <w:ind w:left="120"/>
      </w:pPr>
      <w:r>
        <w:rPr>
          <w:rFonts w:ascii="Times New Roman" w:hAnsi="Times New Roman"/>
          <w:color w:val="000000"/>
        </w:rPr>
        <w:t>- მართალია?..</w:t>
      </w:r>
    </w:p>
    <w:p w14:paraId="0486D3C7" w14:textId="77777777" w:rsidR="002B144F" w:rsidRDefault="00000000">
      <w:pPr>
        <w:spacing w:before="269" w:after="269"/>
        <w:ind w:left="120"/>
      </w:pPr>
      <w:r>
        <w:rPr>
          <w:rFonts w:ascii="Times New Roman" w:hAnsi="Times New Roman"/>
          <w:color w:val="000000"/>
        </w:rPr>
        <w:t>თავი დავუქნიე, რივესტის გვერდით ჩამოვჯექი და ხელი მკერდის იმ ადგილას დავადე, სადაც ზელეს წმინდა მიწის დიდი ხმლით იყო გახვრეტილი, იმ ადგილას, სადაც სტიგმატები გამოჩნდა.</w:t>
      </w:r>
    </w:p>
    <w:p w14:paraId="43772E1E" w14:textId="77777777" w:rsidR="002B144F" w:rsidRDefault="00000000">
      <w:pPr>
        <w:spacing w:before="269" w:after="269"/>
        <w:ind w:left="120"/>
      </w:pPr>
      <w:r>
        <w:rPr>
          <w:rFonts w:ascii="Times New Roman" w:hAnsi="Times New Roman"/>
          <w:color w:val="000000"/>
        </w:rPr>
        <w:t>ამ დროს რივესტმა ნელა ამოძრავა ხელი და ჩემი ხელი ჩამკიდა.</w:t>
      </w:r>
    </w:p>
    <w:p w14:paraId="4E3110E9" w14:textId="77777777" w:rsidR="002B144F" w:rsidRDefault="00000000">
      <w:pPr>
        <w:spacing w:before="269" w:after="269"/>
        <w:ind w:left="120"/>
      </w:pPr>
      <w:r>
        <w:rPr>
          <w:rFonts w:ascii="Times New Roman" w:hAnsi="Times New Roman"/>
          <w:color w:val="000000"/>
        </w:rPr>
        <w:t>— ...მაპატიე... მასწავლებელო... ვერ გავამართლე შენი მოლოდინები...</w:t>
      </w:r>
    </w:p>
    <w:p w14:paraId="4B629695" w14:textId="77777777" w:rsidR="002B144F" w:rsidRDefault="00000000">
      <w:pPr>
        <w:spacing w:before="269" w:after="269"/>
        <w:ind w:left="120"/>
      </w:pPr>
      <w:r>
        <w:rPr>
          <w:rFonts w:ascii="Times New Roman" w:hAnsi="Times New Roman"/>
          <w:color w:val="000000"/>
        </w:rPr>
        <w:t>ამის გაგონებაზე მენო კინაღამ ცრემლები წამოუვიდა.</w:t>
      </w:r>
    </w:p>
    <w:p w14:paraId="2037A71A" w14:textId="77777777" w:rsidR="002B144F" w:rsidRDefault="00000000">
      <w:pPr>
        <w:spacing w:before="269" w:after="269"/>
        <w:ind w:left="120"/>
      </w:pPr>
      <w:r>
        <w:rPr>
          <w:rFonts w:ascii="Times New Roman" w:hAnsi="Times New Roman"/>
          <w:color w:val="000000"/>
        </w:rPr>
        <w:t>- არა, მაპატიე... რივესტი. ჩემი ბრალია. იმდენი სისულელე მომცეს, რომ მეც ავიტანე და ჩემი მოსწავლეები საფრთხეში ჩავაგდე... საზიზღარი მასწავლებელი ვარ...</w:t>
      </w:r>
    </w:p>
    <w:p w14:paraId="1212432D" w14:textId="77777777" w:rsidR="002B144F" w:rsidRDefault="00000000">
      <w:pPr>
        <w:spacing w:before="269" w:after="269"/>
        <w:ind w:left="120"/>
      </w:pPr>
      <w:r>
        <w:rPr>
          <w:rFonts w:ascii="Times New Roman" w:hAnsi="Times New Roman"/>
          <w:color w:val="000000"/>
        </w:rPr>
        <w:t>— ...არაფერი მსგავსი... თქვენ ყველაზე მშვენიერი მასწავლებელი ხართ... მინდოდა... ამაში დარწმუნებული ვყოფილიყავი...</w:t>
      </w:r>
    </w:p>
    <w:p w14:paraId="61A7C7B3" w14:textId="77777777" w:rsidR="002B144F" w:rsidRDefault="00000000">
      <w:pPr>
        <w:spacing w:before="269" w:after="269"/>
        <w:ind w:left="120"/>
      </w:pPr>
      <w:r>
        <w:rPr>
          <w:rFonts w:ascii="Times New Roman" w:hAnsi="Times New Roman"/>
          <w:color w:val="000000"/>
        </w:rPr>
        <w:t>რივესტი დიდი გაჭირვებით ლაპარაკობდა.</w:t>
      </w:r>
    </w:p>
    <w:p w14:paraId="7CA4FA43" w14:textId="77777777" w:rsidR="002B144F" w:rsidRDefault="00000000">
      <w:pPr>
        <w:spacing w:before="269" w:after="269"/>
        <w:ind w:left="120"/>
      </w:pPr>
      <w:r>
        <w:rPr>
          <w:rFonts w:ascii="Times New Roman" w:hAnsi="Times New Roman"/>
          <w:color w:val="000000"/>
        </w:rPr>
        <w:t>— იმაში... რომ...</w:t>
      </w:r>
    </w:p>
    <w:p w14:paraId="6021CD2E" w14:textId="77777777" w:rsidR="002B144F" w:rsidRDefault="00000000">
      <w:pPr>
        <w:spacing w:before="269" w:after="269"/>
        <w:ind w:left="120"/>
      </w:pPr>
      <w:r>
        <w:rPr>
          <w:rFonts w:ascii="Times New Roman" w:hAnsi="Times New Roman"/>
          <w:color w:val="000000"/>
        </w:rPr>
        <w:lastRenderedPageBreak/>
        <w:t>მან მეორე ხელი გაშალა. მასში გმირთა აკადემიის სკოლის სამკერდე ნიშანი იდო.</w:t>
      </w:r>
    </w:p>
    <w:p w14:paraId="0BC94CD5" w14:textId="77777777" w:rsidR="002B144F" w:rsidRDefault="00000000">
      <w:pPr>
        <w:spacing w:before="269" w:after="269"/>
        <w:ind w:left="120"/>
      </w:pPr>
      <w:r>
        <w:rPr>
          <w:rFonts w:ascii="Times New Roman" w:hAnsi="Times New Roman"/>
          <w:color w:val="000000"/>
        </w:rPr>
        <w:t>- ეს რა არის?..</w:t>
      </w:r>
    </w:p>
    <w:p w14:paraId="4495492A" w14:textId="77777777" w:rsidR="002B144F" w:rsidRDefault="00000000">
      <w:pPr>
        <w:spacing w:before="269" w:after="269"/>
        <w:ind w:left="120"/>
      </w:pPr>
      <w:r>
        <w:rPr>
          <w:rFonts w:ascii="Times New Roman" w:hAnsi="Times New Roman"/>
          <w:color w:val="000000"/>
        </w:rPr>
        <w:t>— …ჯადოსნური არტეფაქტი… რომელიც მათ საშუალებას აძლევს… აკონტროლონ წმინდა წყალი… მის გარეშე მათი ძალა განახევრდება…</w:t>
      </w:r>
    </w:p>
    <w:p w14:paraId="2E24BC88" w14:textId="77777777" w:rsidR="002B144F" w:rsidRDefault="00000000">
      <w:pPr>
        <w:spacing w:before="269" w:after="269"/>
        <w:ind w:left="120"/>
      </w:pPr>
      <w:r>
        <w:rPr>
          <w:rFonts w:ascii="Times New Roman" w:hAnsi="Times New Roman"/>
          <w:color w:val="000000"/>
        </w:rPr>
        <w:t>მესმის. ასე მალავენ წმინდა წყალს.</w:t>
      </w:r>
    </w:p>
    <w:p w14:paraId="526172F0" w14:textId="77777777" w:rsidR="002B144F" w:rsidRDefault="00000000">
      <w:pPr>
        <w:spacing w:before="269" w:after="269"/>
        <w:ind w:left="120"/>
      </w:pPr>
      <w:r>
        <w:rPr>
          <w:rFonts w:ascii="Times New Roman" w:hAnsi="Times New Roman"/>
          <w:color w:val="000000"/>
        </w:rPr>
        <w:t>- მთელი შენი ძალა ჯადოსნურ თვალებში ჩადე და არა ანტიმაგიაში, სანამ წმინდა მახვილი გაგჭრიდა?</w:t>
      </w:r>
    </w:p>
    <w:p w14:paraId="7F83509A" w14:textId="77777777" w:rsidR="002B144F" w:rsidRDefault="00000000">
      <w:pPr>
        <w:spacing w:before="269" w:after="269"/>
        <w:ind w:left="120"/>
      </w:pPr>
      <w:r>
        <w:rPr>
          <w:rFonts w:ascii="Times New Roman" w:hAnsi="Times New Roman"/>
          <w:color w:val="000000"/>
        </w:rPr>
        <w:t>მან თავი დაუცველად დატოვა, რათა ეპოვა არტეფაქტი, რომელიც წმინდა წყალს აკონტროლებდა. მას შეეძლო სიკვდილი. დიდი მონდომება.</w:t>
      </w:r>
    </w:p>
    <w:p w14:paraId="6BB827F7" w14:textId="77777777" w:rsidR="002B144F" w:rsidRDefault="00000000">
      <w:pPr>
        <w:spacing w:before="269" w:after="269"/>
        <w:ind w:left="120"/>
      </w:pPr>
      <w:r>
        <w:rPr>
          <w:rFonts w:ascii="Times New Roman" w:hAnsi="Times New Roman"/>
          <w:color w:val="000000"/>
        </w:rPr>
        <w:t>— …უვარგისი… — დამიძახა რივესტმა. — ამაზრზენი ხარ და… მე… მთელი სულით მძულხარ.</w:t>
      </w:r>
    </w:p>
    <w:p w14:paraId="12E23109" w14:textId="77777777" w:rsidR="002B144F" w:rsidRDefault="00000000">
      <w:pPr>
        <w:spacing w:before="269" w:after="269"/>
        <w:ind w:left="120"/>
      </w:pPr>
      <w:r>
        <w:rPr>
          <w:rFonts w:ascii="Times New Roman" w:hAnsi="Times New Roman"/>
          <w:color w:val="000000"/>
        </w:rPr>
        <w:t>- შესაძლოა.</w:t>
      </w:r>
    </w:p>
    <w:p w14:paraId="0A7FD4F4" w14:textId="77777777" w:rsidR="002B144F" w:rsidRDefault="00000000">
      <w:pPr>
        <w:spacing w:before="269" w:after="269"/>
        <w:ind w:left="120"/>
      </w:pPr>
      <w:r>
        <w:rPr>
          <w:rFonts w:ascii="Times New Roman" w:hAnsi="Times New Roman"/>
          <w:color w:val="000000"/>
        </w:rPr>
        <w:t>მან მთელი ძალით მომხვია ხელი.</w:t>
      </w:r>
    </w:p>
    <w:p w14:paraId="65194E55" w14:textId="77777777" w:rsidR="002B144F" w:rsidRDefault="00000000">
      <w:pPr>
        <w:spacing w:before="269" w:after="269"/>
        <w:ind w:left="120"/>
      </w:pPr>
      <w:r>
        <w:rPr>
          <w:rFonts w:ascii="Times New Roman" w:hAnsi="Times New Roman"/>
          <w:color w:val="000000"/>
        </w:rPr>
        <w:t>— ...მაგრამ დღეს პირველად ვიფიქრე... შენი ძალა რომ მქონდეს... თუნდაც ამაში კეთილშობილება არ იყოს... შენსავით ძლიერი რომ ვიყო...</w:t>
      </w:r>
    </w:p>
    <w:p w14:paraId="16DF0DD7" w14:textId="77777777" w:rsidR="002B144F" w:rsidRDefault="00000000">
      <w:pPr>
        <w:spacing w:before="269" w:after="269"/>
        <w:ind w:left="120"/>
      </w:pPr>
      <w:r>
        <w:rPr>
          <w:rFonts w:ascii="Times New Roman" w:hAnsi="Times New Roman"/>
          <w:color w:val="000000"/>
        </w:rPr>
        <w:t>- არა უშავს, რივესტ. გმირთა აკადემიამ მოატყუა. მათ მოამზადეს წმინდა წყალი, ჯადოსნური არტეფაქტი, რომელიც მშიშრებისთვისაა შესაფერისი. მე დაველაპარაკები დემონ იმპერატორებს და ოფიციალურ პროტესტს შევიტან.</w:t>
      </w:r>
    </w:p>
    <w:p w14:paraId="0622A75B" w14:textId="77777777" w:rsidR="002B144F" w:rsidRDefault="00000000">
      <w:pPr>
        <w:spacing w:before="269" w:after="269"/>
        <w:ind w:left="120"/>
      </w:pPr>
      <w:r>
        <w:rPr>
          <w:rFonts w:ascii="Times New Roman" w:hAnsi="Times New Roman"/>
          <w:color w:val="000000"/>
        </w:rPr>
        <w:t>რივესტმა კბილები დააჭირა. შემდეგ თავი გააქნია და ტირილი დაიწყო.</w:t>
      </w:r>
    </w:p>
    <w:p w14:paraId="7A7B1503" w14:textId="77777777" w:rsidR="002B144F" w:rsidRDefault="00000000">
      <w:pPr>
        <w:spacing w:before="269" w:after="269"/>
        <w:ind w:left="120"/>
      </w:pPr>
      <w:r>
        <w:rPr>
          <w:rFonts w:ascii="Times New Roman" w:hAnsi="Times New Roman"/>
          <w:color w:val="000000"/>
        </w:rPr>
        <w:t>— გევედრები, სირცხვილის ატანა... გთხოვ... ანოს, გთხოვ...</w:t>
      </w:r>
    </w:p>
    <w:p w14:paraId="5EE214D1" w14:textId="77777777" w:rsidR="002B144F" w:rsidRDefault="00000000">
      <w:pPr>
        <w:spacing w:before="269" w:after="269"/>
        <w:ind w:left="120"/>
      </w:pPr>
      <w:r>
        <w:rPr>
          <w:rFonts w:ascii="Times New Roman" w:hAnsi="Times New Roman"/>
          <w:color w:val="000000"/>
        </w:rPr>
        <w:t>- არაფრის თქმა არ არის საჭირო, რივესტ.</w:t>
      </w:r>
    </w:p>
    <w:p w14:paraId="2245722A" w14:textId="77777777" w:rsidR="002B144F" w:rsidRDefault="00000000">
      <w:pPr>
        <w:spacing w:before="269" w:after="269"/>
        <w:ind w:left="120"/>
      </w:pPr>
      <w:r>
        <w:rPr>
          <w:rFonts w:ascii="Times New Roman" w:hAnsi="Times New Roman"/>
          <w:color w:val="000000"/>
        </w:rPr>
        <w:t>ნაკლებად სავარაუდოა, რომ ისეთი სასტიკი რამ მომხდარიყო, რომ ყველას ეს ეთქვა. მესმის, რას გრძნობს. მესმის, რომ არ სურს ამის პროტესტით დასრულება.</w:t>
      </w:r>
    </w:p>
    <w:p w14:paraId="5D397FBC" w14:textId="77777777" w:rsidR="002B144F" w:rsidRDefault="00000000">
      <w:pPr>
        <w:spacing w:before="269" w:after="269"/>
        <w:ind w:left="120"/>
      </w:pPr>
      <w:r>
        <w:rPr>
          <w:rFonts w:ascii="Times New Roman" w:hAnsi="Times New Roman"/>
          <w:color w:val="000000"/>
        </w:rPr>
        <w:t>- თქვენ იდეალურად შეასრულეთ თქვენი დავალება. თქვენ აღმოაჩინეთ წმინდა წყლის გამოყენებით შექმნილი ბარიერის ფორმულა და აღმოაჩინეთ, რომ მათ აქვთ ჯადოსნური არტეფაქტი, რომელიც მას აკონტროლებს.</w:t>
      </w:r>
    </w:p>
    <w:p w14:paraId="01E63E45" w14:textId="77777777" w:rsidR="002B144F" w:rsidRDefault="00000000">
      <w:pPr>
        <w:spacing w:before="269" w:after="269"/>
        <w:ind w:left="120"/>
      </w:pPr>
      <w:r>
        <w:rPr>
          <w:rFonts w:ascii="Times New Roman" w:hAnsi="Times New Roman"/>
          <w:color w:val="000000"/>
        </w:rPr>
        <w:t>რივესტი სტიგმატებისგან რომ გავათავისუფლე, წამოვდექი.</w:t>
      </w:r>
    </w:p>
    <w:p w14:paraId="78EF90EA" w14:textId="77777777" w:rsidR="002B144F" w:rsidRDefault="00000000">
      <w:pPr>
        <w:spacing w:before="269" w:after="269"/>
        <w:ind w:left="120"/>
      </w:pPr>
      <w:r>
        <w:rPr>
          <w:rFonts w:ascii="Times New Roman" w:hAnsi="Times New Roman"/>
          <w:i/>
          <w:color w:val="000000"/>
        </w:rPr>
        <w:t xml:space="preserve">სამართლიანად და წესების დაცვით </w:t>
      </w:r>
      <w:r>
        <w:rPr>
          <w:rFonts w:ascii="Times New Roman" w:hAnsi="Times New Roman"/>
          <w:color w:val="000000"/>
        </w:rPr>
        <w:t>გავატარებ .</w:t>
      </w:r>
    </w:p>
    <w:p w14:paraId="19975587" w14:textId="77777777" w:rsidR="002B144F" w:rsidRDefault="00000000">
      <w:pPr>
        <w:pStyle w:val="Heading4"/>
        <w:spacing w:before="269" w:after="269"/>
        <w:ind w:left="120"/>
      </w:pPr>
      <w:r>
        <w:rPr>
          <w:rFonts w:ascii="Times New Roman" w:hAnsi="Times New Roman"/>
          <w:i w:val="0"/>
          <w:color w:val="000000"/>
        </w:rPr>
        <w:lastRenderedPageBreak/>
        <w:t>შენიშვნები</w:t>
      </w:r>
    </w:p>
    <w:p w14:paraId="5DB8D177" w14:textId="77777777" w:rsidR="002B144F" w:rsidRDefault="00000000">
      <w:pPr>
        <w:spacing w:before="269" w:after="269"/>
        <w:ind w:left="120"/>
      </w:pPr>
      <w:r>
        <w:rPr>
          <w:rFonts w:ascii="Times New Roman" w:hAnsi="Times New Roman"/>
          <w:color w:val="000000"/>
        </w:rPr>
        <w:t>1. ჩაწერილია, როგორც: „აბსოლუტურად დამანგრეველი წყლის ჭავლი“.</w:t>
      </w:r>
    </w:p>
    <w:p w14:paraId="1648AFA1" w14:textId="77777777" w:rsidR="002B144F" w:rsidRDefault="00000000">
      <w:pPr>
        <w:spacing w:before="269" w:after="269"/>
        <w:ind w:left="120"/>
      </w:pPr>
      <w:r>
        <w:rPr>
          <w:rFonts w:ascii="Times New Roman" w:hAnsi="Times New Roman"/>
          <w:color w:val="000000"/>
        </w:rPr>
        <w:t>2. ჩაწერილია, როგორც: „წმინდა ალი“.</w:t>
      </w:r>
    </w:p>
    <w:p w14:paraId="7D866E74" w14:textId="77777777" w:rsidR="002B144F" w:rsidRDefault="00000000">
      <w:pPr>
        <w:spacing w:before="269" w:after="269"/>
        <w:ind w:left="120"/>
      </w:pPr>
      <w:r>
        <w:rPr>
          <w:rFonts w:ascii="Times New Roman" w:hAnsi="Times New Roman"/>
          <w:color w:val="000000"/>
        </w:rPr>
        <w:t xml:space="preserve">3. </w:t>
      </w:r>
      <w:r>
        <w:rPr>
          <w:rFonts w:ascii="Times New Roman" w:hAnsi="Times New Roman"/>
          <w:b/>
          <w:color w:val="000000"/>
        </w:rPr>
        <w:t xml:space="preserve">სტიგმატები </w:t>
      </w:r>
      <w:r>
        <w:rPr>
          <w:rFonts w:ascii="Times New Roman" w:hAnsi="Times New Roman"/>
          <w:color w:val="000000"/>
        </w:rPr>
        <w:t>(ბერძნ. στίγματος - „ნიშნები, კვალი, წყლულები, ჭრილობები“) - მტკივნეული სისხლმდენი ჭრილობები, რომლებიც იხსნება ცალკეული კათოლიკე ასკეტების სხეულზე - რელიგიური ეგზალტაციის გავლენით - სხეულის იმ ნაწილებზე, სადაც, სავარაუდოდ, მდებარეობდა ქრისტეს ჭრილობები, რომლებიც მან ჯვარცმის დროს მიიღო.</w:t>
      </w:r>
    </w:p>
    <w:p w14:paraId="29485679" w14:textId="77777777" w:rsidR="002B144F" w:rsidRDefault="00000000">
      <w:pPr>
        <w:pStyle w:val="Heading2"/>
        <w:pageBreakBefore/>
        <w:spacing w:before="180" w:after="180"/>
        <w:ind w:left="120"/>
      </w:pPr>
      <w:bookmarkStart w:id="40" w:name="_§_19._ანოსის"/>
      <w:bookmarkStart w:id="41" w:name="_Toc199679533"/>
      <w:bookmarkEnd w:id="40"/>
      <w:r>
        <w:rPr>
          <w:rFonts w:ascii="Times New Roman" w:hAnsi="Times New Roman"/>
          <w:color w:val="000000"/>
          <w:sz w:val="33"/>
        </w:rPr>
        <w:lastRenderedPageBreak/>
        <w:t>§ 19. ანოსის გუნდი ბრძოლაში შედის</w:t>
      </w:r>
      <w:bookmarkEnd w:id="41"/>
    </w:p>
    <w:p w14:paraId="572A1D06" w14:textId="77777777" w:rsidR="002B144F" w:rsidRDefault="00000000">
      <w:pPr>
        <w:spacing w:before="269" w:after="269"/>
        <w:ind w:left="120"/>
      </w:pPr>
      <w:r>
        <w:rPr>
          <w:rFonts w:ascii="Times New Roman" w:hAnsi="Times New Roman"/>
          <w:color w:val="000000"/>
        </w:rPr>
        <w:t>მშვიდად წავედი წინ და გმირთა აკადემიის ჯგუფისკენ გავემართე.</w:t>
      </w:r>
    </w:p>
    <w:p w14:paraId="05A84A72" w14:textId="77777777" w:rsidR="002B144F" w:rsidRDefault="00000000">
      <w:pPr>
        <w:spacing w:before="269" w:after="269"/>
        <w:ind w:left="120"/>
      </w:pPr>
      <w:r>
        <w:rPr>
          <w:rFonts w:ascii="Times New Roman" w:hAnsi="Times New Roman"/>
          <w:color w:val="000000"/>
        </w:rPr>
        <w:t>ისინი ჩემსკენ გასწორდნენ: რეი, ხელში ნებისყოფის მახვილით სიგსესტოი, ხოლო მეორე მხარეს საშა „უკვდავი ჩიტის კუბოში“. მიშა ჩუმად ჩადგა გვერდზე. მიშა გულშემატკივართა კავშირის რვა გოგონასთან ერთად მოვიდა. მან თვალებით მკითხა, წინააღმდეგი ხომ არ ვიყავი და მე თავი დავუქნიე.</w:t>
      </w:r>
    </w:p>
    <w:p w14:paraId="243CB408" w14:textId="77777777" w:rsidR="002B144F" w:rsidRDefault="00000000">
      <w:pPr>
        <w:spacing w:before="269" w:after="269"/>
        <w:ind w:left="120"/>
      </w:pPr>
      <w:r>
        <w:rPr>
          <w:rFonts w:ascii="Times New Roman" w:hAnsi="Times New Roman"/>
          <w:color w:val="000000"/>
        </w:rPr>
        <w:t>ახლა 13 ვართ. საკმარისია აკადემიებს შორის შეჯიბრში მონაწილეობის მისაღებად.</w:t>
      </w:r>
    </w:p>
    <w:p w14:paraId="47D36EB9" w14:textId="77777777" w:rsidR="002B144F" w:rsidRDefault="00000000">
      <w:pPr>
        <w:spacing w:before="269" w:after="269"/>
        <w:ind w:left="120"/>
      </w:pPr>
      <w:r>
        <w:rPr>
          <w:rFonts w:ascii="Times New Roman" w:hAnsi="Times New Roman"/>
          <w:color w:val="000000"/>
        </w:rPr>
        <w:t>- ჰაინე.</w:t>
      </w:r>
    </w:p>
    <w:p w14:paraId="154B848E" w14:textId="77777777" w:rsidR="002B144F" w:rsidRDefault="00000000">
      <w:pPr>
        <w:spacing w:before="269" w:after="269"/>
        <w:ind w:left="120"/>
      </w:pPr>
      <w:r>
        <w:rPr>
          <w:rFonts w:ascii="Times New Roman" w:hAnsi="Times New Roman"/>
          <w:color w:val="000000"/>
        </w:rPr>
        <w:t>ტბის ნაპირზე კლდეზე იჯდა, სახეზე ისეთი გამომეტყველება ჰქონდა, თითქოს რთული დავალება შეესრულებინა და უმანკოდ იღიმოდა.</w:t>
      </w:r>
    </w:p>
    <w:p w14:paraId="0D28EACB" w14:textId="77777777" w:rsidR="002B144F" w:rsidRDefault="00000000">
      <w:pPr>
        <w:spacing w:before="269" w:after="269"/>
        <w:ind w:left="120"/>
      </w:pPr>
      <w:r>
        <w:rPr>
          <w:rFonts w:ascii="Times New Roman" w:hAnsi="Times New Roman"/>
          <w:color w:val="000000"/>
        </w:rPr>
        <w:t>- ჰეი, ძმაო, შენი უფროსკლასელები ძალიან სუსტები იყვნენ. იმის გათვალისწინებით, რომ ისინი მესამე კურსზე არიან, შეიძლება ითქვას, რომ მთელი დემონური რასა დიდად ძლიერი არ არის.</w:t>
      </w:r>
    </w:p>
    <w:p w14:paraId="75C431DA" w14:textId="77777777" w:rsidR="002B144F" w:rsidRDefault="00000000">
      <w:pPr>
        <w:spacing w:before="269" w:after="269"/>
        <w:ind w:left="120"/>
      </w:pPr>
      <w:r>
        <w:rPr>
          <w:rFonts w:ascii="Times New Roman" w:hAnsi="Times New Roman"/>
          <w:color w:val="000000"/>
        </w:rPr>
        <w:t>ჩვენს პროვოცირებაზე ჰაინე ჩაიცინა.</w:t>
      </w:r>
    </w:p>
    <w:p w14:paraId="02B97CAC" w14:textId="77777777" w:rsidR="002B144F" w:rsidRDefault="00000000">
      <w:pPr>
        <w:spacing w:before="269" w:after="269"/>
        <w:ind w:left="120"/>
      </w:pPr>
      <w:r>
        <w:rPr>
          <w:rFonts w:ascii="Times New Roman" w:hAnsi="Times New Roman"/>
          <w:color w:val="000000"/>
        </w:rPr>
        <w:t>- კი, ნამდვილი გმირი კანონი რომ ყოფილიყავი, ნაკურთხი წყლის გამოყენებაც კი არ დაგჭირდებოდა.</w:t>
      </w:r>
    </w:p>
    <w:p w14:paraId="20F08B5B" w14:textId="77777777" w:rsidR="002B144F" w:rsidRDefault="00000000">
      <w:pPr>
        <w:spacing w:before="269" w:after="269"/>
        <w:ind w:left="120"/>
      </w:pPr>
      <w:r>
        <w:rPr>
          <w:rFonts w:ascii="Times New Roman" w:hAnsi="Times New Roman"/>
          <w:color w:val="000000"/>
        </w:rPr>
        <w:t>ჰაინეს კმაყოფილმა და მომღიმარმა სახე ოდნავ შეჭმუხნა.</w:t>
      </w:r>
    </w:p>
    <w:p w14:paraId="471EF6BB" w14:textId="77777777" w:rsidR="002B144F" w:rsidRDefault="00000000">
      <w:pPr>
        <w:spacing w:before="269" w:after="269"/>
        <w:ind w:left="120"/>
      </w:pPr>
      <w:r>
        <w:rPr>
          <w:rFonts w:ascii="Times New Roman" w:hAnsi="Times New Roman"/>
          <w:color w:val="000000"/>
        </w:rPr>
        <w:t>- რას გულისხმობ ამაში?</w:t>
      </w:r>
    </w:p>
    <w:p w14:paraId="09EC3828" w14:textId="77777777" w:rsidR="002B144F" w:rsidRDefault="00000000">
      <w:pPr>
        <w:spacing w:before="269" w:after="269"/>
        <w:ind w:left="120"/>
      </w:pPr>
      <w:r>
        <w:rPr>
          <w:rFonts w:ascii="Times New Roman" w:hAnsi="Times New Roman"/>
          <w:color w:val="000000"/>
        </w:rPr>
        <w:t>- და ფაქტია, რომ რაც არ უნდა იწუწუნოთ აქ, თქვენ მხოლოდ ყალბი ადამიანები ხართ. გმირი ის არის, ვინც ძალასა და გამბედაობას აერთიანებს. და თქვენ ოდნავადაც არ ჰგავხართ იმ ბიჭს, რომელიც მეორე მსოფლიო ომის დროს დემონებსაც კი აწყალებდა და გამუდმებით, როგორც ადამიანი, შინაგან კონფლიქტს ებრძოდა.</w:t>
      </w:r>
    </w:p>
    <w:p w14:paraId="4633104D" w14:textId="77777777" w:rsidR="002B144F" w:rsidRDefault="00000000">
      <w:pPr>
        <w:spacing w:before="269" w:after="269"/>
        <w:ind w:left="120"/>
      </w:pPr>
      <w:r>
        <w:rPr>
          <w:rFonts w:ascii="Times New Roman" w:hAnsi="Times New Roman"/>
          <w:color w:val="000000"/>
        </w:rPr>
        <w:t>- ვაუ, გინდა თქვა, რომ გმირი არ ვარ? არ იცი, რაზე ლაპარაკობ. - თქვა ჰაინემ, თითქოს ამ სიტყვებს აფურთხებდა. - რამე იცი ადამიანებზე? რეინკარნირებულთაგანი ხარ? შეიძლება გმირს შეხვედრიხარ, მაგრამ ახლა მისი ხმა მუდმივად გვესმის.</w:t>
      </w:r>
    </w:p>
    <w:p w14:paraId="30053589" w14:textId="77777777" w:rsidR="002B144F" w:rsidRDefault="00000000">
      <w:pPr>
        <w:spacing w:before="269" w:after="269"/>
        <w:ind w:left="120"/>
      </w:pPr>
      <w:r>
        <w:rPr>
          <w:rFonts w:ascii="Times New Roman" w:hAnsi="Times New Roman"/>
          <w:color w:val="000000"/>
        </w:rPr>
        <w:t>ჰმ, რა საინტერესოა. ამის შესახებ მეტი უნდა ვკითხო, როგორც კი გავანადგურებ.</w:t>
      </w:r>
    </w:p>
    <w:p w14:paraId="52E3A142" w14:textId="77777777" w:rsidR="002B144F" w:rsidRDefault="00000000">
      <w:pPr>
        <w:spacing w:before="269" w:after="269"/>
        <w:ind w:left="120"/>
      </w:pPr>
      <w:r>
        <w:rPr>
          <w:rFonts w:ascii="Times New Roman" w:hAnsi="Times New Roman"/>
          <w:color w:val="000000"/>
        </w:rPr>
        <w:t>- მერე რა? ახლა ჩვენთან ერთად ითამაშებ?</w:t>
      </w:r>
    </w:p>
    <w:p w14:paraId="01AE4EAD" w14:textId="77777777" w:rsidR="002B144F" w:rsidRDefault="00000000">
      <w:pPr>
        <w:spacing w:before="269" w:after="269"/>
        <w:ind w:left="120"/>
      </w:pPr>
      <w:r>
        <w:rPr>
          <w:rFonts w:ascii="Times New Roman" w:hAnsi="Times New Roman"/>
          <w:color w:val="000000"/>
        </w:rPr>
        <w:t>- კარგი, იმედია სახალისო იქნება. ან იქნებ ისე გამოვიდეს, რომ შენს უმნიშვნელო სიამაყეს ადვილად დავამსხვრევ.</w:t>
      </w:r>
    </w:p>
    <w:p w14:paraId="170CF354" w14:textId="77777777" w:rsidR="002B144F" w:rsidRDefault="00000000">
      <w:pPr>
        <w:spacing w:before="269" w:after="269"/>
        <w:ind w:left="120"/>
      </w:pPr>
      <w:r>
        <w:rPr>
          <w:rFonts w:ascii="Times New Roman" w:hAnsi="Times New Roman"/>
          <w:color w:val="000000"/>
        </w:rPr>
        <w:lastRenderedPageBreak/>
        <w:t>ჰაინე ლედრიანოს უკან მდგომმა სათვალე საჩვენებელი თითით გაისწორა, ლაოსი კი წამოხტა და თითები აკაკუნა. აშკარა იყო, რომ ჯერგა კანონის კლასში ყველა სტუდენტს ეს სურდა.</w:t>
      </w:r>
    </w:p>
    <w:p w14:paraId="66DFA4FF" w14:textId="77777777" w:rsidR="002B144F" w:rsidRDefault="00000000">
      <w:pPr>
        <w:spacing w:before="269" w:after="269"/>
        <w:ind w:left="120"/>
      </w:pPr>
      <w:r>
        <w:rPr>
          <w:rFonts w:ascii="Times New Roman" w:hAnsi="Times New Roman"/>
          <w:color w:val="000000"/>
        </w:rPr>
        <w:t>„ბოდიშს გიხდით, რომ ანიმაციას ხელს გიშლით, მაგრამ თქვენი მტრები ჯერგა კანონის კლასის წევრები არ იქნებიან“, - თქვა დიეგომ, როცა ჩვენთან მოახლოვდა. „პირველ რიგში, თუ ახლა დაიწყებთ, ეს ნიშნავს, რომ ჯერგა კანონის ჯგუფს ზედიზედ რამდენჯერმე მოუწევს ბრძოლა. ალბათ გეგონათ, რომ გამარჯვებას შეძლებდით, თუ ისინი დაღლილები იქნებოდნენ, მაგრამ ეს ძალიან მშიშარაობაა. აჰ, თუ ამას გასწავლიან დემონთა მბრძანებლის აკადემიაში?“ - დამცინავად თქვა დიეგომ. „მაპატიეთ, მაგრამ თქვენ გმირთა აკადემიაში ხართ და გაცვლითი პროგრამის განმავლობაში გთხოვთ, თავი შეიკავოთ ასეთი ტაქტიკისგან“.</w:t>
      </w:r>
    </w:p>
    <w:p w14:paraId="2CC9C66B" w14:textId="77777777" w:rsidR="002B144F" w:rsidRDefault="00000000">
      <w:pPr>
        <w:spacing w:before="269" w:after="269"/>
        <w:ind w:left="120"/>
      </w:pPr>
      <w:r>
        <w:rPr>
          <w:rFonts w:ascii="Times New Roman" w:hAnsi="Times New Roman"/>
          <w:color w:val="000000"/>
        </w:rPr>
        <w:t>ჩემი აზრით, სწორედ ის არის აქ ყველაზე მეტად გატაცებული ამით.</w:t>
      </w:r>
    </w:p>
    <w:p w14:paraId="53CDD368" w14:textId="77777777" w:rsidR="002B144F" w:rsidRDefault="00000000">
      <w:pPr>
        <w:spacing w:before="269" w:after="269"/>
        <w:ind w:left="120"/>
      </w:pPr>
      <w:r>
        <w:rPr>
          <w:rFonts w:ascii="Times New Roman" w:hAnsi="Times New Roman"/>
          <w:color w:val="000000"/>
        </w:rPr>
        <w:t>„ნეტავ შემეძლოს შემოგთავაზოთ აკადემიებს შორის შეჯიბრის გამოცდის სხვა დღეს ჩატარება ჯერგა კანონთან ერთად, მაგრამ მესმის თქვენი, შურისძიება გსურთ. მაშინ რას იტყვით ამაზე: ჯერ ჩვენს მესამეკურსელებს შეებრძოლეთ და შემდეგ თანაბარი პირობები გექნებათ.“</w:t>
      </w:r>
    </w:p>
    <w:p w14:paraId="1A342323" w14:textId="77777777" w:rsidR="002B144F" w:rsidRDefault="00000000">
      <w:pPr>
        <w:spacing w:before="269" w:after="269"/>
        <w:ind w:left="120"/>
      </w:pPr>
      <w:r>
        <w:rPr>
          <w:rFonts w:ascii="Times New Roman" w:hAnsi="Times New Roman"/>
          <w:color w:val="000000"/>
        </w:rPr>
        <w:t>ყველაფერი ნათელია. მას ჯერგა კანონის დასვენება სურს და ამასობაში ჩვენ მათ ჩვენს ბარათებს ვაჩვენებთ. გმირთა აკადემიის მესამე კურსის სტუდენტებთან ბრძოლის შემდეგ, აღმოჩნდება, რომ ჩვენც ზედიზედ რამდენიმე ბრძოლაში მივიღებთ მონაწილეობას. და ის გამოცდის დაუყოვნებლივ დაწყებას გეგმავს, დროის ნაკლებობის მოტივით? რა უმნიშვნელო ხრიკებს მიმართავს?</w:t>
      </w:r>
    </w:p>
    <w:p w14:paraId="5D34ADD6" w14:textId="77777777" w:rsidR="002B144F" w:rsidRDefault="00000000">
      <w:pPr>
        <w:spacing w:before="269" w:after="269"/>
        <w:ind w:left="120"/>
      </w:pPr>
      <w:r>
        <w:rPr>
          <w:rFonts w:ascii="Times New Roman" w:hAnsi="Times New Roman"/>
          <w:color w:val="000000"/>
        </w:rPr>
        <w:t>- როგორც გნებავთ. მაშინ თქვენი პატარა კარტოფილი მომიტანეთ.</w:t>
      </w:r>
    </w:p>
    <w:p w14:paraId="48FDC674" w14:textId="77777777" w:rsidR="002B144F" w:rsidRDefault="00000000">
      <w:pPr>
        <w:spacing w:before="269" w:after="269"/>
        <w:ind w:left="120"/>
      </w:pPr>
      <w:r>
        <w:rPr>
          <w:rFonts w:ascii="Times New Roman" w:hAnsi="Times New Roman"/>
          <w:color w:val="000000"/>
        </w:rPr>
        <w:t>დიეგომ მნიშვნელობით გაიღიმა, თითქოს იმის სათქმელად, რომ ყველაფერი გეგმის მიხედვით მიდიოდა.</w:t>
      </w:r>
    </w:p>
    <w:p w14:paraId="4AB33691" w14:textId="77777777" w:rsidR="002B144F" w:rsidRDefault="00000000">
      <w:pPr>
        <w:spacing w:before="269" w:after="269"/>
        <w:ind w:left="120"/>
      </w:pPr>
      <w:r>
        <w:rPr>
          <w:rFonts w:ascii="Times New Roman" w:hAnsi="Times New Roman"/>
          <w:color w:val="000000"/>
        </w:rPr>
        <w:t>სავარაუდოა, რომ წმინდა წყლის ბარიერი მხოლოდ რეინკარნირებული ადამიანებით არ შემოიფარგლება. ის ჩვენი ძალის შემცირებას გეგმავს, რათა ჯერგა კანონმა ჩვენი განადგურება შეძლოს.</w:t>
      </w:r>
    </w:p>
    <w:p w14:paraId="58413E21" w14:textId="77777777" w:rsidR="002B144F" w:rsidRDefault="00000000">
      <w:pPr>
        <w:spacing w:before="269" w:after="269"/>
        <w:ind w:left="120"/>
      </w:pPr>
      <w:r>
        <w:rPr>
          <w:rFonts w:ascii="Times New Roman" w:hAnsi="Times New Roman"/>
          <w:color w:val="000000"/>
        </w:rPr>
        <w:t>- მაშინ დაუყოვნებლივ დავიწყოთ. რომელ პოზიციას ირჩევთ?</w:t>
      </w:r>
    </w:p>
    <w:p w14:paraId="59F94F94" w14:textId="77777777" w:rsidR="002B144F" w:rsidRDefault="00000000">
      <w:pPr>
        <w:spacing w:before="269" w:after="269"/>
        <w:ind w:left="120"/>
      </w:pPr>
      <w:r>
        <w:rPr>
          <w:rFonts w:ascii="Times New Roman" w:hAnsi="Times New Roman"/>
          <w:color w:val="000000"/>
        </w:rPr>
        <w:t>- შეგიძლიათ წყალქვეშა ქალაქი საკუთარ თავზე აიღოთ.</w:t>
      </w:r>
    </w:p>
    <w:p w14:paraId="4C6EC791" w14:textId="77777777" w:rsidR="002B144F" w:rsidRDefault="00000000">
      <w:pPr>
        <w:spacing w:before="269" w:after="269"/>
        <w:ind w:left="120"/>
      </w:pPr>
      <w:r>
        <w:rPr>
          <w:rFonts w:ascii="Times New Roman" w:hAnsi="Times New Roman"/>
          <w:color w:val="000000"/>
        </w:rPr>
        <w:t>შემოვბრუნდით და ტბისკენ წავედით.</w:t>
      </w:r>
    </w:p>
    <w:p w14:paraId="50EAE79B" w14:textId="77777777" w:rsidR="002B144F" w:rsidRDefault="00000000">
      <w:pPr>
        <w:spacing w:before="269" w:after="269"/>
        <w:ind w:left="120"/>
      </w:pPr>
      <w:r>
        <w:rPr>
          <w:rFonts w:ascii="Times New Roman" w:hAnsi="Times New Roman"/>
          <w:color w:val="000000"/>
        </w:rPr>
        <w:t>„ოჰ, კი, მაშინვე გეტყვი: კოკოს შელოცვა არ ვიცი“, - თქვა რეიმ მშვიდად გაიღიმა.</w:t>
      </w:r>
    </w:p>
    <w:p w14:paraId="5EC40EA8" w14:textId="77777777" w:rsidR="002B144F" w:rsidRDefault="00000000">
      <w:pPr>
        <w:spacing w:before="269" w:after="269"/>
        <w:ind w:left="120"/>
      </w:pPr>
      <w:r>
        <w:rPr>
          <w:rFonts w:ascii="Times New Roman" w:hAnsi="Times New Roman"/>
          <w:color w:val="000000"/>
        </w:rPr>
        <w:t>- ...და რას აპირებ წმინდა წყალქვეშა ბრძოლაში? - გაოცებულმა წამოიძახა საშამ.</w:t>
      </w:r>
    </w:p>
    <w:p w14:paraId="22732BB5" w14:textId="77777777" w:rsidR="002B144F" w:rsidRDefault="00000000">
      <w:pPr>
        <w:spacing w:before="269" w:after="269"/>
        <w:ind w:left="120"/>
      </w:pPr>
      <w:r>
        <w:rPr>
          <w:rFonts w:ascii="Times New Roman" w:hAnsi="Times New Roman"/>
          <w:color w:val="000000"/>
        </w:rPr>
        <w:lastRenderedPageBreak/>
        <w:t>ეს მოულოდნელია, რეის ძალის გათვალისწინებით.</w:t>
      </w:r>
    </w:p>
    <w:p w14:paraId="37608F14" w14:textId="77777777" w:rsidR="002B144F" w:rsidRDefault="00000000">
      <w:pPr>
        <w:spacing w:before="269" w:after="269"/>
        <w:ind w:left="120"/>
      </w:pPr>
      <w:r>
        <w:rPr>
          <w:rFonts w:ascii="Times New Roman" w:hAnsi="Times New Roman"/>
          <w:color w:val="000000"/>
        </w:rPr>
        <w:t>- არა უშავს. დიდხანს შემიძლია სუნთქვის შეკავება.</w:t>
      </w:r>
    </w:p>
    <w:p w14:paraId="0E5DC151" w14:textId="77777777" w:rsidR="002B144F" w:rsidRDefault="00000000">
      <w:pPr>
        <w:spacing w:before="269" w:after="269"/>
        <w:ind w:left="120"/>
      </w:pPr>
      <w:r>
        <w:rPr>
          <w:rFonts w:ascii="Times New Roman" w:hAnsi="Times New Roman"/>
          <w:color w:val="000000"/>
        </w:rPr>
        <w:t>- რა-რა?</w:t>
      </w:r>
    </w:p>
    <w:p w14:paraId="3DCE0C1B" w14:textId="77777777" w:rsidR="002B144F" w:rsidRDefault="00000000">
      <w:pPr>
        <w:spacing w:before="269" w:after="269"/>
        <w:ind w:left="120"/>
      </w:pPr>
      <w:r>
        <w:rPr>
          <w:rFonts w:ascii="Times New Roman" w:hAnsi="Times New Roman"/>
          <w:color w:val="000000"/>
        </w:rPr>
        <w:t>— სხვას ხომ არ ეკუთვნის?</w:t>
      </w:r>
    </w:p>
    <w:p w14:paraId="24B32CD2" w14:textId="77777777" w:rsidR="002B144F" w:rsidRDefault="00000000">
      <w:pPr>
        <w:spacing w:before="269" w:after="269"/>
        <w:ind w:left="120"/>
      </w:pPr>
      <w:r>
        <w:rPr>
          <w:rFonts w:ascii="Times New Roman" w:hAnsi="Times New Roman"/>
          <w:color w:val="000000"/>
        </w:rPr>
        <w:t>მიშამ ხელი ასწია, თითქოს ვინმეს სთხოვდა ამის შესახებ შეტყობინებას. გულშემატკივრების კავშირის 8 გოგონამ ხელები ასწია. ისინი ძალიან შერცხვენილები იყვნენ.</w:t>
      </w:r>
    </w:p>
    <w:p w14:paraId="08CB32EF" w14:textId="77777777" w:rsidR="002B144F" w:rsidRDefault="00000000">
      <w:pPr>
        <w:spacing w:before="269" w:after="269"/>
        <w:ind w:left="120"/>
      </w:pPr>
      <w:r>
        <w:rPr>
          <w:rFonts w:ascii="Times New Roman" w:hAnsi="Times New Roman"/>
          <w:color w:val="000000"/>
        </w:rPr>
        <w:t>— …მიუხედავად იმისა, რომ ისინი მონაწილეთა საჭირო რაოდენობის შესაგროვებლად წავიყვანეთ, თუ მათ ბედის ანაბარა მივატოვებთ, ისინი დაიღუპებიან… მაგრამ ნუთუ არ შეგვიძლია მათი წყლის ზედაპირზე ცურვა?</w:t>
      </w:r>
    </w:p>
    <w:p w14:paraId="766DA89A" w14:textId="77777777" w:rsidR="002B144F" w:rsidRDefault="00000000">
      <w:pPr>
        <w:spacing w:before="269" w:after="269"/>
        <w:ind w:left="120"/>
      </w:pPr>
      <w:r>
        <w:rPr>
          <w:rFonts w:ascii="Times New Roman" w:hAnsi="Times New Roman"/>
          <w:color w:val="000000"/>
        </w:rPr>
        <w:t>— უნდა დავუჭირო მხარი მათ?</w:t>
      </w:r>
    </w:p>
    <w:p w14:paraId="67EA1B79" w14:textId="77777777" w:rsidR="002B144F" w:rsidRDefault="00000000">
      <w:pPr>
        <w:spacing w:before="269" w:after="269"/>
        <w:ind w:left="120"/>
      </w:pPr>
      <w:r>
        <w:rPr>
          <w:rFonts w:ascii="Times New Roman" w:hAnsi="Times New Roman"/>
          <w:color w:val="000000"/>
        </w:rPr>
        <w:t>თუ მიშა „კოკოს“ გამოიყენებს, კავშირის რვა გოგონა როგორმე წყალქვეშ მოქმედებას შეძლებს.</w:t>
      </w:r>
    </w:p>
    <w:p w14:paraId="1B2CD0CB" w14:textId="77777777" w:rsidR="002B144F" w:rsidRDefault="00000000">
      <w:pPr>
        <w:spacing w:before="269" w:after="269"/>
        <w:ind w:left="120"/>
      </w:pPr>
      <w:r>
        <w:rPr>
          <w:rFonts w:ascii="Times New Roman" w:hAnsi="Times New Roman"/>
          <w:color w:val="000000"/>
        </w:rPr>
        <w:t>- მაგრამ მიშა ასეთ დატვირთვას ვერ გაუძლებს.</w:t>
      </w:r>
    </w:p>
    <w:p w14:paraId="2152BB70" w14:textId="77777777" w:rsidR="002B144F" w:rsidRDefault="00000000">
      <w:pPr>
        <w:spacing w:before="269" w:after="269"/>
        <w:ind w:left="120"/>
      </w:pPr>
      <w:r>
        <w:rPr>
          <w:rFonts w:ascii="Times New Roman" w:hAnsi="Times New Roman"/>
          <w:color w:val="000000"/>
        </w:rPr>
        <w:t>- ამაზე ფიქრი არ გჭირდება.</w:t>
      </w:r>
    </w:p>
    <w:p w14:paraId="7DED7A4C" w14:textId="77777777" w:rsidR="002B144F" w:rsidRDefault="00000000">
      <w:pPr>
        <w:spacing w:before="269" w:after="269"/>
        <w:ind w:left="120"/>
      </w:pPr>
      <w:r>
        <w:rPr>
          <w:rFonts w:ascii="Times New Roman" w:hAnsi="Times New Roman"/>
          <w:color w:val="000000"/>
        </w:rPr>
        <w:t>„კოკო“ გამოვიყენე და ტბაში ჩავყვინთე. იქ „ფლესი“ წყალქვეშ ვისროლე და ჩვენი პოზიციისკენ - გამოქვაბულის გარეუბნისკენ - გავემართე.</w:t>
      </w:r>
    </w:p>
    <w:p w14:paraId="1A79A1CF" w14:textId="77777777" w:rsidR="002B144F" w:rsidRDefault="00000000">
      <w:pPr>
        <w:spacing w:before="269" w:after="269"/>
        <w:ind w:left="120"/>
      </w:pPr>
      <w:r>
        <w:rPr>
          <w:rFonts w:ascii="Times New Roman" w:hAnsi="Times New Roman"/>
          <w:color w:val="000000"/>
        </w:rPr>
        <w:t>- ჰეი, როგორ შეგიძლია ასეთი უაზრო იყო?</w:t>
      </w:r>
    </w:p>
    <w:p w14:paraId="474140C4" w14:textId="77777777" w:rsidR="002B144F" w:rsidRDefault="00000000">
      <w:pPr>
        <w:spacing w:before="269" w:after="269"/>
        <w:ind w:left="120"/>
      </w:pPr>
      <w:r>
        <w:rPr>
          <w:rFonts w:ascii="Times New Roman" w:hAnsi="Times New Roman"/>
          <w:color w:val="000000"/>
        </w:rPr>
        <w:t>საშა და ჩემი გუნდი მაშინვე გამომყვნენ. რამდენჯერმე გავიგე შორიდან ხალხის ყვინთვის ხმა. ეს ადგილი გმირთა აკადემიის სტუდენტებს ეკუთვნოდათ. როგორც კი ჩაყვინთავდნენ, მაშინვე წყალქვეშა ქალაქთან აღმოჩნდებოდნენ. იქ პოზიციას დაიკავებდნენ და სწრაფად აღმართავდნენ ბარიერს.</w:t>
      </w:r>
    </w:p>
    <w:p w14:paraId="2D5E6C61" w14:textId="66813C2A" w:rsidR="002B144F" w:rsidRDefault="00000000">
      <w:pPr>
        <w:spacing w:before="269" w:after="269"/>
        <w:ind w:left="120"/>
      </w:pPr>
      <w:r>
        <w:rPr>
          <w:rFonts w:ascii="Times New Roman" w:hAnsi="Times New Roman"/>
          <w:color w:val="000000"/>
        </w:rPr>
        <w:t xml:space="preserve">როდესაც ჩვენს პოზიციას მივაღწიეთ, </w:t>
      </w:r>
      <w:r w:rsidR="0029207D">
        <w:rPr>
          <w:rFonts w:ascii="Sylfaen" w:hAnsi="Sylfaen"/>
          <w:color w:val="000000"/>
          <w:lang w:val="ka-GE"/>
        </w:rPr>
        <w:t>ლიქს</w:t>
      </w:r>
      <w:r>
        <w:rPr>
          <w:rFonts w:ascii="Times New Roman" w:hAnsi="Times New Roman"/>
          <w:color w:val="000000"/>
        </w:rPr>
        <w:t>ის მეშვეობით დიეგოს ხმა გავიგეთ.</w:t>
      </w:r>
    </w:p>
    <w:p w14:paraId="1A70A28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ორივე გუნდი მზადაა? მაშინ დავიწყოთ გამოცდა-შეჯიბრი დემონთა მბრძანებლის აკადემიის პირველი კურსებისა და გმირთა აკადემიის მესამე კურსების გუნდებს შორის. იბრძოლეთ წესების მიხედვით და ნუ შელახავთ თქვენი წინაპრების პატივსა და სიამაყეს </w:t>
      </w:r>
      <w:r>
        <w:rPr>
          <w:rFonts w:ascii="Times New Roman" w:hAnsi="Times New Roman"/>
          <w:color w:val="000000"/>
        </w:rPr>
        <w:t>.“ დიეგომ გამოცდის დაწყების ნიშანი მისცა.</w:t>
      </w:r>
    </w:p>
    <w:p w14:paraId="6E17CDFC" w14:textId="77777777" w:rsidR="002B144F" w:rsidRDefault="00000000">
      <w:pPr>
        <w:spacing w:before="269" w:after="269"/>
        <w:ind w:left="120"/>
      </w:pPr>
      <w:r>
        <w:rPr>
          <w:rFonts w:ascii="Times New Roman" w:hAnsi="Times New Roman"/>
          <w:color w:val="000000"/>
        </w:rPr>
        <w:t>- პირველ რიგში, როგორმე უნდა გავუმკლავდეთ მათ წმინდა წყლის ბარიერს. სანამ ის არსებობს, დემონების ძალა განახევრდება.</w:t>
      </w:r>
    </w:p>
    <w:p w14:paraId="22463E8D" w14:textId="77777777" w:rsidR="002B144F" w:rsidRDefault="00000000">
      <w:pPr>
        <w:spacing w:before="269" w:after="269"/>
        <w:ind w:left="120"/>
      </w:pPr>
      <w:r>
        <w:rPr>
          <w:rFonts w:ascii="Times New Roman" w:hAnsi="Times New Roman"/>
          <w:color w:val="000000"/>
        </w:rPr>
        <w:lastRenderedPageBreak/>
        <w:t>- მათ გმირთა აკადემიის სამკერდე ნიშნებს წავართმევთ?</w:t>
      </w:r>
    </w:p>
    <w:p w14:paraId="7BDA6064" w14:textId="77777777" w:rsidR="002B144F" w:rsidRDefault="00000000">
      <w:pPr>
        <w:spacing w:before="269" w:after="269"/>
        <w:ind w:left="120"/>
      </w:pPr>
      <w:r>
        <w:rPr>
          <w:rFonts w:ascii="Times New Roman" w:hAnsi="Times New Roman"/>
          <w:color w:val="000000"/>
        </w:rPr>
        <w:t>მიშამ და საშამ შემომხედეს.</w:t>
      </w:r>
    </w:p>
    <w:p w14:paraId="03B0CCE0" w14:textId="77777777" w:rsidR="002B144F" w:rsidRDefault="00000000">
      <w:pPr>
        <w:spacing w:before="269" w:after="269"/>
        <w:ind w:left="120"/>
      </w:pPr>
      <w:r>
        <w:rPr>
          <w:rFonts w:ascii="Times New Roman" w:hAnsi="Times New Roman"/>
          <w:color w:val="000000"/>
        </w:rPr>
        <w:t>— წმინდა წყლის ბარიერი მაგიური არტეფაქტის ძალით იქმნება — სკოლის სამკერდე ნიშნის, რომელიც ტბის დინების კონტროლის საშუალებას იძლევა. ამ გზით მათ შეუძლიათ თავისუფლად გადაადგილონ ნაადრევი წმინდა წყალი. ასე ქმნიან ისინი ჯადოსნურ ფორმულას. ამიტომ, წყლის დინება უნდა შევაჩეროთ.</w:t>
      </w:r>
    </w:p>
    <w:p w14:paraId="30B05A42" w14:textId="77777777" w:rsidR="002B144F" w:rsidRDefault="00000000">
      <w:pPr>
        <w:spacing w:before="269" w:after="269"/>
        <w:ind w:left="120"/>
      </w:pPr>
      <w:r>
        <w:rPr>
          <w:rFonts w:ascii="Times New Roman" w:hAnsi="Times New Roman"/>
          <w:color w:val="000000"/>
        </w:rPr>
        <w:t>„მაგრამ როგორ აპირებ ამის გაკეთებას?“ იკითხა მიშამ.</w:t>
      </w:r>
    </w:p>
    <w:p w14:paraId="7883683F" w14:textId="77777777" w:rsidR="002B144F" w:rsidRDefault="00000000">
      <w:pPr>
        <w:spacing w:before="269" w:after="269"/>
        <w:ind w:left="120"/>
      </w:pPr>
      <w:r>
        <w:rPr>
          <w:rFonts w:ascii="Times New Roman" w:hAnsi="Times New Roman"/>
          <w:color w:val="000000"/>
        </w:rPr>
        <w:t>- მარტივი და მარტივი.</w:t>
      </w:r>
    </w:p>
    <w:p w14:paraId="644323A8" w14:textId="77777777" w:rsidR="002B144F" w:rsidRDefault="00000000">
      <w:pPr>
        <w:spacing w:before="269" w:after="269"/>
        <w:ind w:left="120"/>
      </w:pPr>
      <w:r>
        <w:rPr>
          <w:rFonts w:ascii="Times New Roman" w:hAnsi="Times New Roman"/>
          <w:color w:val="000000"/>
        </w:rPr>
        <w:t>ხელი წინ დავიდე და ჯადოსნური წრე დავხატე. ის ჩემს თვალწინ გაიზარდა და მაგიური ძალის ნაწილაკები ძლიერად ამოაფრქვია.</w:t>
      </w:r>
    </w:p>
    <w:p w14:paraId="7EBBDE16" w14:textId="77777777" w:rsidR="002B144F" w:rsidRDefault="00000000">
      <w:pPr>
        <w:spacing w:before="269" w:after="269"/>
        <w:ind w:left="120"/>
      </w:pPr>
      <w:r>
        <w:rPr>
          <w:rFonts w:ascii="Times New Roman" w:hAnsi="Times New Roman"/>
          <w:color w:val="000000"/>
        </w:rPr>
        <w:t>— …რა?.. — გაოცებულმა წამოიძახა საშამ, მიუხედავად იმისა, რომ მან უკვე ბევრჯერ ნახა ჩემი მაგია. — …ჰ-ჰეი… მოიცადეთ ერთი წუთით… რა გიჟური მაგიური ძალაა ეს?!.. დამოუკიდებელი სწავლის დროსაც კი…</w:t>
      </w:r>
    </w:p>
    <w:p w14:paraId="0843EE14" w14:textId="77777777" w:rsidR="002B144F" w:rsidRDefault="00000000">
      <w:pPr>
        <w:spacing w:before="269" w:after="269"/>
        <w:ind w:left="120"/>
      </w:pPr>
      <w:r>
        <w:rPr>
          <w:rFonts w:ascii="Times New Roman" w:hAnsi="Times New Roman"/>
          <w:color w:val="000000"/>
        </w:rPr>
        <w:t>- ისტორიის გაკვეთილებზე ალბათ ისწავლე იმ შელოცვის სახელი, რომლითაც დემონების ტირან-მბრძანებელმა 2000 წლის წინ მთელი დილჰეიდი დაწვა, საშა.</w:t>
      </w:r>
    </w:p>
    <w:p w14:paraId="311120F3" w14:textId="77777777" w:rsidR="002B144F" w:rsidRDefault="00000000">
      <w:pPr>
        <w:spacing w:before="269" w:after="269"/>
        <w:ind w:left="120"/>
      </w:pPr>
      <w:r>
        <w:rPr>
          <w:rFonts w:ascii="Times New Roman" w:hAnsi="Times New Roman"/>
          <w:color w:val="000000"/>
        </w:rPr>
        <w:t>„მართლა არ გიბრძოლია ადრე მთელი ძალით?“ - გაოცებულმა ჩაილაპარაკა საშამ.</w:t>
      </w:r>
    </w:p>
    <w:p w14:paraId="7929E024" w14:textId="77777777" w:rsidR="002B144F" w:rsidRDefault="00000000">
      <w:pPr>
        <w:spacing w:before="269" w:after="269"/>
        <w:ind w:left="120"/>
      </w:pPr>
      <w:r>
        <w:rPr>
          <w:rFonts w:ascii="Times New Roman" w:hAnsi="Times New Roman"/>
          <w:color w:val="000000"/>
        </w:rPr>
        <w:t>- რა თქმა უნდა არა. რომ არ შემეკავებინა თავი, მთელ ქვეყანას გავანადგურებდი. მაგრამ ისეთი ბარიერი, რომელიც დემონების ძალას ახშობს, მგონი, ეს სწორია.</w:t>
      </w:r>
    </w:p>
    <w:p w14:paraId="5688CB6C" w14:textId="77777777" w:rsidR="002B144F" w:rsidRDefault="00000000">
      <w:pPr>
        <w:spacing w:before="269" w:after="269"/>
        <w:ind w:left="120"/>
      </w:pPr>
      <w:r>
        <w:rPr>
          <w:rFonts w:ascii="Times New Roman" w:hAnsi="Times New Roman"/>
          <w:color w:val="000000"/>
        </w:rPr>
        <w:t>ჯადოსნური წრის ქვემეხის კოშკურიდან შავი მზე გამოჩნდა. მაგრამ ეს მაინც არ ნიშნავს, რომ სრული სიმძლავრით შემიძლია მისი გასროლა.</w:t>
      </w:r>
    </w:p>
    <w:p w14:paraId="58F0E24C" w14:textId="77777777" w:rsidR="002B144F" w:rsidRDefault="00000000">
      <w:pPr>
        <w:spacing w:before="269" w:after="269"/>
        <w:ind w:left="120"/>
      </w:pPr>
      <w:r>
        <w:rPr>
          <w:rFonts w:ascii="Times New Roman" w:hAnsi="Times New Roman"/>
          <w:color w:val="000000"/>
        </w:rPr>
        <w:t>- დავიწყოთ, ადამიანებო. გაიცანით დემონთა მბრძანებლის ძალა.</w:t>
      </w:r>
    </w:p>
    <w:p w14:paraId="2C266550" w14:textId="77777777" w:rsidR="002B144F" w:rsidRDefault="00000000">
      <w:pPr>
        <w:spacing w:before="269" w:after="269"/>
        <w:ind w:left="120"/>
      </w:pPr>
      <w:r>
        <w:rPr>
          <w:rFonts w:ascii="Times New Roman" w:hAnsi="Times New Roman"/>
          <w:color w:val="000000"/>
        </w:rPr>
        <w:t>კუპრივით შავმა მზემ მუქ შუქს გამოსცა, რომელმაც მყისიერად დაფარა ტბის მთელი ფსკერი. ჩემს მიერ გამოშვებულმა „გიო გრაზემ“ მყისიერად აორთქლა როგორც წყალი, ასევე წმინდა წყალი. ნამდვილ ღამეს ჰგავდა სიბნელეში შავი მზე კვლავ აგრძელებდა წმინდა ტბის წვას.</w:t>
      </w:r>
    </w:p>
    <w:p w14:paraId="58097086" w14:textId="77777777" w:rsidR="002B144F" w:rsidRDefault="00000000">
      <w:pPr>
        <w:spacing w:before="269" w:after="269"/>
        <w:ind w:left="120"/>
      </w:pPr>
      <w:r>
        <w:rPr>
          <w:rFonts w:ascii="Times New Roman" w:hAnsi="Times New Roman"/>
          <w:color w:val="000000"/>
        </w:rPr>
        <w:t>- ჰმ, შეგიძლია სუნთქვის შეკავება შეწყვიტო, რეი.</w:t>
      </w:r>
    </w:p>
    <w:p w14:paraId="7D2EA2F0" w14:textId="77777777" w:rsidR="002B144F" w:rsidRDefault="00000000">
      <w:pPr>
        <w:spacing w:before="269" w:after="269"/>
        <w:ind w:left="120"/>
      </w:pPr>
      <w:r>
        <w:rPr>
          <w:rFonts w:ascii="Times New Roman" w:hAnsi="Times New Roman"/>
          <w:color w:val="000000"/>
        </w:rPr>
        <w:t>მალე სინათლემ გაარღვია და სწრაფად გაფანტა სიბნელე. წმინდა ტბის წყალი მთლიანად აორთქლდა და გმირთა აკადემიის სტუდენტები წყალქვეშა ქალაქში იწვნენ.</w:t>
      </w:r>
    </w:p>
    <w:p w14:paraId="012DBE5D" w14:textId="77777777" w:rsidR="002B144F" w:rsidRDefault="00000000">
      <w:pPr>
        <w:spacing w:before="269" w:after="269"/>
        <w:ind w:left="120"/>
      </w:pPr>
      <w:r>
        <w:rPr>
          <w:rFonts w:ascii="Times New Roman" w:hAnsi="Times New Roman"/>
          <w:color w:val="000000"/>
        </w:rPr>
        <w:lastRenderedPageBreak/>
        <w:t>- თუ წყალი არ არის, მაშინ მისი ნაკადის კონტროლი უსარგებლო იქნება. რამდენი წმინდა წყალიც არ უნდა გქონდეთ იქ, ისინი ვერ შეძლებენ ბარიერის ჯადოსნური წრის დახატვას.</w:t>
      </w:r>
    </w:p>
    <w:p w14:paraId="52EC9BEC" w14:textId="77777777" w:rsidR="002B144F" w:rsidRDefault="00000000">
      <w:pPr>
        <w:spacing w:before="269" w:after="269"/>
        <w:ind w:left="120"/>
      </w:pPr>
      <w:r>
        <w:rPr>
          <w:rFonts w:ascii="Times New Roman" w:hAnsi="Times New Roman"/>
          <w:color w:val="000000"/>
        </w:rPr>
        <w:t>ჩემი ჯადოსნური თვალები ტბის ნაპირისკენ მივაპყარი და დავინახე დიეგო, რომელმაც არშინი გადაყლაპა და ვერხვის ფოთოლივით კანკალებდა.</w:t>
      </w:r>
    </w:p>
    <w:p w14:paraId="5A269808" w14:textId="77777777" w:rsidR="002B144F" w:rsidRDefault="00000000">
      <w:pPr>
        <w:spacing w:before="269" w:after="269"/>
        <w:ind w:left="120"/>
      </w:pPr>
      <w:r>
        <w:rPr>
          <w:rFonts w:ascii="Times New Roman" w:hAnsi="Times New Roman"/>
          <w:color w:val="000000"/>
        </w:rPr>
        <w:t>„ეს არ შეიძლება იყოს...“ - სიტყვები ძლივს ამოდიოდა მისი პირიდან, შოკისა და შიშისგან გაფითრებულ სახეზე.</w:t>
      </w:r>
    </w:p>
    <w:p w14:paraId="15A35468" w14:textId="77777777" w:rsidR="002B144F" w:rsidRDefault="00000000">
      <w:pPr>
        <w:spacing w:before="269" w:after="269"/>
        <w:ind w:left="120"/>
      </w:pPr>
      <w:r>
        <w:rPr>
          <w:rFonts w:ascii="Times New Roman" w:hAnsi="Times New Roman"/>
          <w:color w:val="000000"/>
        </w:rPr>
        <w:t>— მან აორთქლდა... წმინდა ტბის წყალი... ღმერთების მიერ მოცემული წმინდა წყალი... მხოლოდ ერთი... შელოცვით...</w:t>
      </w:r>
    </w:p>
    <w:p w14:paraId="35E9EA08" w14:textId="77777777" w:rsidR="002B144F" w:rsidRDefault="00000000">
      <w:pPr>
        <w:spacing w:before="269" w:after="269"/>
        <w:ind w:left="120"/>
      </w:pPr>
      <w:r>
        <w:rPr>
          <w:rFonts w:ascii="Times New Roman" w:hAnsi="Times New Roman"/>
          <w:color w:val="000000"/>
        </w:rPr>
        <w:t>გაოცებით შეხედა ცარიელ წმინდა ტბას. ფსკერზე მწოლიარე მესამე წლის არცერთს არ უცდია განძრევა. მათ აღარ შეეძლოთ ბრძოლის გაგრძელება. მათთვის ჯადოსნური ძალის გავგზავნე, დაცემული აღვადგინე და ტბის ნაპირზე დავწექი.</w:t>
      </w:r>
    </w:p>
    <w:p w14:paraId="69C3FCFC" w14:textId="77777777" w:rsidR="002B144F" w:rsidRDefault="00000000">
      <w:pPr>
        <w:spacing w:before="269" w:after="269"/>
        <w:ind w:left="120"/>
      </w:pPr>
      <w:r>
        <w:rPr>
          <w:rFonts w:ascii="Times New Roman" w:hAnsi="Times New Roman"/>
          <w:color w:val="000000"/>
        </w:rPr>
        <w:t>- ჰმ, გზის გამკვალავებზე მხოლოდ ერთხელ მომივიდა შეტევა. როგორც ჩანს, თქვენი მესამე კურსის მოსწავლეები ისეთივე ხასიათზე არიან, მიუხედავად იმისა, რომ გმირებს უწოდებენ. - „ლიქსი“ ჯერგა კანონის კლასში გავგზავნე.</w:t>
      </w:r>
    </w:p>
    <w:p w14:paraId="1ECD45B6" w14:textId="77777777" w:rsidR="002B144F" w:rsidRDefault="00000000">
      <w:pPr>
        <w:spacing w:before="269" w:after="269"/>
        <w:ind w:left="120"/>
      </w:pPr>
      <w:r>
        <w:rPr>
          <w:rFonts w:ascii="Times New Roman" w:hAnsi="Times New Roman"/>
          <w:color w:val="000000"/>
        </w:rPr>
        <w:t>ტბის ნაპირზე მდგომ ლაოსს, ჰაინეს და ლედრიანოს პირქუში სახეები ჰქონდათ.</w:t>
      </w:r>
    </w:p>
    <w:p w14:paraId="43F81BC0" w14:textId="77777777" w:rsidR="002B144F" w:rsidRDefault="00000000">
      <w:pPr>
        <w:spacing w:before="269" w:after="269"/>
        <w:ind w:left="120"/>
      </w:pPr>
      <w:r>
        <w:rPr>
          <w:rFonts w:ascii="Times New Roman" w:hAnsi="Times New Roman"/>
          <w:color w:val="000000"/>
        </w:rPr>
        <w:t>— ...რა ჯანდაბაა?.. მან ტბაში არსებული მთელი წყალი ბარიერთან ერთად მხოლოდ ერთი შელოცვით დაცალა?.. ეს ბიჭი... ნამდვილი ურჩხულია... ის დემონთა მბრძანებელი კი არა, ჩვეულებრივი რეინკარნირებულია და ასეთი ძალა აქვს?..</w:t>
      </w:r>
    </w:p>
    <w:p w14:paraId="204D7D47" w14:textId="77777777" w:rsidR="002B144F" w:rsidRDefault="00000000">
      <w:pPr>
        <w:spacing w:before="269" w:after="269"/>
        <w:ind w:left="120"/>
      </w:pPr>
      <w:r>
        <w:rPr>
          <w:rFonts w:ascii="Times New Roman" w:hAnsi="Times New Roman"/>
          <w:color w:val="000000"/>
        </w:rPr>
        <w:t>— ...როგორც ჩანს, ის აშკარად არ შეედრება იმ მესამეკურსელებს... და ჩვენს წინაპრებს მისნაირ ადამიანთა მთელ ბრბოსთან მოუწიათ ბრძოლა?.. ვერ ვხვდები, როგორ გადარჩნენ ადამიანები დღევანდელ ეპოქამდე...</w:t>
      </w:r>
    </w:p>
    <w:p w14:paraId="57CBCF2E" w14:textId="77777777" w:rsidR="002B144F" w:rsidRDefault="00000000">
      <w:pPr>
        <w:spacing w:before="269" w:after="269"/>
        <w:ind w:left="120"/>
      </w:pPr>
      <w:r>
        <w:rPr>
          <w:rFonts w:ascii="Times New Roman" w:hAnsi="Times New Roman"/>
          <w:color w:val="000000"/>
        </w:rPr>
        <w:t>- მაგრამ რაც უფრო ძლიერია მტერი, მით უფრო სასიამოვნოა მისი მუხლებზე დაჩოქება. თუ მათ ბარიერში ჩავკეტავთ, როგორმე გავრღვევით. - თქვეს მათ.</w:t>
      </w:r>
    </w:p>
    <w:p w14:paraId="40D7EF01" w14:textId="77777777" w:rsidR="002B144F" w:rsidRDefault="00000000">
      <w:pPr>
        <w:spacing w:before="269" w:after="269"/>
        <w:ind w:left="120"/>
      </w:pPr>
      <w:r>
        <w:rPr>
          <w:rFonts w:ascii="Times New Roman" w:hAnsi="Times New Roman"/>
          <w:color w:val="000000"/>
        </w:rPr>
        <w:t>- რაზე ბუტბუტებ? შემდეგი შენ ხარ. სწრაფად ჩამოდი.</w:t>
      </w:r>
    </w:p>
    <w:p w14:paraId="36F8C44B" w14:textId="77777777" w:rsidR="002B144F" w:rsidRDefault="00000000">
      <w:pPr>
        <w:pStyle w:val="Heading2"/>
        <w:pageBreakBefore/>
        <w:spacing w:before="180" w:after="180"/>
        <w:ind w:left="120"/>
      </w:pPr>
      <w:bookmarkStart w:id="42" w:name="_§_20._1088"/>
      <w:bookmarkStart w:id="43" w:name="_Toc199679534"/>
      <w:bookmarkEnd w:id="42"/>
      <w:r>
        <w:rPr>
          <w:rFonts w:ascii="Times New Roman" w:hAnsi="Times New Roman"/>
          <w:color w:val="000000"/>
          <w:sz w:val="33"/>
        </w:rPr>
        <w:lastRenderedPageBreak/>
        <w:t>§ 20. 1088 ბარიერები</w:t>
      </w:r>
      <w:bookmarkEnd w:id="43"/>
    </w:p>
    <w:p w14:paraId="008F3D4D" w14:textId="77777777" w:rsidR="002B144F" w:rsidRDefault="00000000">
      <w:pPr>
        <w:spacing w:before="269" w:after="269"/>
        <w:ind w:left="120"/>
      </w:pPr>
      <w:r>
        <w:rPr>
          <w:rFonts w:ascii="Times New Roman" w:hAnsi="Times New Roman"/>
          <w:color w:val="000000"/>
        </w:rPr>
        <w:t>ლედრიანო და მისი თანამებრძოლები დამშრალი ტბისკენ დაიძრნენ.</w:t>
      </w:r>
    </w:p>
    <w:p w14:paraId="122F7477" w14:textId="77777777" w:rsidR="002B144F" w:rsidRDefault="00000000">
      <w:pPr>
        <w:spacing w:before="269" w:after="269"/>
        <w:ind w:left="120"/>
      </w:pPr>
      <w:r>
        <w:rPr>
          <w:rFonts w:ascii="Times New Roman" w:hAnsi="Times New Roman"/>
          <w:color w:val="000000"/>
        </w:rPr>
        <w:t>„ჰეი... შენ...“ დიეგომ, რომელსაც ჯერ კიდევ არ შეეძლო გაოცების დამალვა, როგორღაც თავი გამოყო.</w:t>
      </w:r>
    </w:p>
    <w:p w14:paraId="4193A344" w14:textId="77777777" w:rsidR="002B144F" w:rsidRDefault="00000000">
      <w:pPr>
        <w:spacing w:before="269" w:after="269"/>
        <w:ind w:left="120"/>
      </w:pPr>
      <w:r>
        <w:rPr>
          <w:rFonts w:ascii="Times New Roman" w:hAnsi="Times New Roman"/>
          <w:color w:val="000000"/>
        </w:rPr>
        <w:t xml:space="preserve">„ნუ ღელავთ, ბატონო დიეგო. გამოვიყენებთ </w:t>
      </w:r>
      <w:r>
        <w:rPr>
          <w:rFonts w:ascii="Times New Roman" w:hAnsi="Times New Roman"/>
          <w:i/>
          <w:color w:val="000000"/>
        </w:rPr>
        <w:t xml:space="preserve">“ </w:t>
      </w:r>
      <w:r>
        <w:rPr>
          <w:rFonts w:ascii="Times New Roman" w:hAnsi="Times New Roman"/>
          <w:color w:val="000000"/>
        </w:rPr>
        <w:t>, - თქვა ლედრიანომ.</w:t>
      </w:r>
    </w:p>
    <w:p w14:paraId="57EB4939" w14:textId="77777777" w:rsidR="002B144F" w:rsidRDefault="00000000">
      <w:pPr>
        <w:spacing w:before="269" w:after="269"/>
        <w:ind w:left="120"/>
      </w:pPr>
      <w:r>
        <w:rPr>
          <w:rFonts w:ascii="Times New Roman" w:hAnsi="Times New Roman"/>
          <w:color w:val="000000"/>
        </w:rPr>
        <w:t>- გაჩერდი, მე ამის უფლება არ მოგეცი.</w:t>
      </w:r>
    </w:p>
    <w:p w14:paraId="7864E5DF" w14:textId="77777777" w:rsidR="002B144F" w:rsidRDefault="00000000">
      <w:pPr>
        <w:spacing w:before="269" w:after="269"/>
        <w:ind w:left="120"/>
      </w:pPr>
      <w:r>
        <w:rPr>
          <w:rFonts w:ascii="Times New Roman" w:hAnsi="Times New Roman"/>
          <w:color w:val="000000"/>
        </w:rPr>
        <w:t>„ჩვენ არ ვაპირებთ უსაქმოდ დავჯდეთ და მას ჩვენი დაცინვის უფლება მივცეთ.“</w:t>
      </w:r>
    </w:p>
    <w:p w14:paraId="51D397DE" w14:textId="77777777" w:rsidR="002B144F" w:rsidRDefault="00000000">
      <w:pPr>
        <w:spacing w:before="269" w:after="269"/>
        <w:ind w:left="120"/>
      </w:pPr>
      <w:r>
        <w:rPr>
          <w:rFonts w:ascii="Times New Roman" w:hAnsi="Times New Roman"/>
          <w:color w:val="000000"/>
        </w:rPr>
        <w:t>ლაოსმა თითები დაატკაცუნა.</w:t>
      </w:r>
    </w:p>
    <w:p w14:paraId="3D76033B" w14:textId="77777777" w:rsidR="002B144F" w:rsidRDefault="00000000">
      <w:pPr>
        <w:spacing w:before="269" w:after="269"/>
        <w:ind w:left="120"/>
      </w:pPr>
      <w:r>
        <w:rPr>
          <w:rFonts w:ascii="Times New Roman" w:hAnsi="Times New Roman"/>
          <w:color w:val="000000"/>
        </w:rPr>
        <w:t>- მაშინ უყურე, როგორ კარგად ვცემთ მას.</w:t>
      </w:r>
    </w:p>
    <w:p w14:paraId="7366B144" w14:textId="77777777" w:rsidR="002B144F" w:rsidRDefault="00000000">
      <w:pPr>
        <w:spacing w:before="269" w:after="269"/>
        <w:ind w:left="120"/>
      </w:pPr>
      <w:r>
        <w:rPr>
          <w:rFonts w:ascii="Times New Roman" w:hAnsi="Times New Roman"/>
          <w:color w:val="000000"/>
        </w:rPr>
        <w:t>ჰაინე გადმოხტა, ლედრიანო და ლაოსი მოჰყვა. ჯერგ კანონის ყველა სტუდენტი, ჟოლოსფერ ფორმაში გამოწყობილი, ტბის ფსკერზე დაეშვა.</w:t>
      </w:r>
    </w:p>
    <w:p w14:paraId="45AB7ECE" w14:textId="77777777" w:rsidR="002B144F" w:rsidRDefault="00000000">
      <w:pPr>
        <w:spacing w:before="269" w:after="269"/>
        <w:ind w:left="120"/>
      </w:pPr>
      <w:r>
        <w:rPr>
          <w:rFonts w:ascii="Times New Roman" w:hAnsi="Times New Roman"/>
          <w:color w:val="000000"/>
        </w:rPr>
        <w:t>- სწრაფად დაბრუნდი! ნებართვა არ მიმიცია. საკუთარი ახირებით გადაწყვიტე აკადემიებს შორის გამოცდა-კონკურსის ჩატარება?</w:t>
      </w:r>
    </w:p>
    <w:p w14:paraId="5F2C7D79" w14:textId="77777777" w:rsidR="002B144F" w:rsidRDefault="00000000">
      <w:pPr>
        <w:spacing w:before="269" w:after="269"/>
        <w:ind w:left="120"/>
      </w:pPr>
      <w:r>
        <w:rPr>
          <w:rFonts w:ascii="Times New Roman" w:hAnsi="Times New Roman"/>
          <w:color w:val="000000"/>
        </w:rPr>
        <w:t>„მოდით, დავიწყოთ გამოცდა-შეჯიბრი გმირთა აკადემიის შერჩეულ კლას „ჯერგა კანონისა“ და დემონ მბრძანებლის აკადემიის პირველი კურსის ანოსის გუნდს შორის.“ მენომ მატჩის დაწყების სიგნალი დიეგოს ნაცვლად „ლიქსის“ მეშვეობით მისცა. „იბრძოლეთ წესების მიხედვით და ნუ შელახავთ თქვენი წინაპრების პატივსა და სიამაყეს.“</w:t>
      </w:r>
    </w:p>
    <w:p w14:paraId="48D68697" w14:textId="77777777" w:rsidR="002B144F" w:rsidRDefault="00000000">
      <w:pPr>
        <w:spacing w:before="269" w:after="269"/>
        <w:ind w:left="120"/>
      </w:pPr>
      <w:r>
        <w:rPr>
          <w:rFonts w:ascii="Times New Roman" w:hAnsi="Times New Roman"/>
          <w:color w:val="000000"/>
        </w:rPr>
        <w:t>- ქალბატონო მენო, მინდა გთხოვთ, თავი შეიკავოთ ყოველგვარი სამოყვარულო საქმიანობისგან.</w:t>
      </w:r>
    </w:p>
    <w:p w14:paraId="68F61D74" w14:textId="77777777" w:rsidR="002B144F" w:rsidRDefault="00000000">
      <w:pPr>
        <w:spacing w:before="269" w:after="269"/>
        <w:ind w:left="120"/>
      </w:pPr>
      <w:r>
        <w:rPr>
          <w:rFonts w:ascii="Times New Roman" w:hAnsi="Times New Roman"/>
          <w:color w:val="000000"/>
        </w:rPr>
        <w:t>- ოჰ? თქვენ ახლახან ახსენეთ, რომ ჯერგა კანონი მესამე კურსის შემდეგ გამოცდა-კონკურსში მიიღებს მონაწილეობას. თუ წაგების გეშინიათ?</w:t>
      </w:r>
    </w:p>
    <w:p w14:paraId="44D4D9BC" w14:textId="77777777" w:rsidR="002B144F" w:rsidRDefault="00000000">
      <w:pPr>
        <w:spacing w:before="269" w:after="269"/>
        <w:ind w:left="120"/>
      </w:pPr>
      <w:r>
        <w:rPr>
          <w:rFonts w:ascii="Times New Roman" w:hAnsi="Times New Roman"/>
          <w:color w:val="000000"/>
        </w:rPr>
        <w:t>- სულაც არა, უბრალოდ, ახლა, როდესაც ტბის ბარიერი გაქრა, შეგვიძლია გაირადიტს ზიანი მივაყენოთ.</w:t>
      </w:r>
    </w:p>
    <w:p w14:paraId="34B1DF08" w14:textId="77777777" w:rsidR="002B144F" w:rsidRDefault="00000000">
      <w:pPr>
        <w:spacing w:before="269" w:after="269"/>
        <w:ind w:left="120"/>
      </w:pPr>
      <w:r>
        <w:rPr>
          <w:rFonts w:ascii="Times New Roman" w:hAnsi="Times New Roman"/>
          <w:color w:val="000000"/>
        </w:rPr>
        <w:t>სანამ დიეგო ამაზე საუბრობდა, მე გამშრალი ტბა მასშტაბური ანტიმაგიური ნივთიერებითა და ჯადოსნური ბარიერით დავფარე.</w:t>
      </w:r>
    </w:p>
    <w:p w14:paraId="26C618AA" w14:textId="77777777" w:rsidR="002B144F" w:rsidRDefault="00000000">
      <w:pPr>
        <w:spacing w:before="269" w:after="269"/>
        <w:ind w:left="120"/>
      </w:pPr>
      <w:r>
        <w:rPr>
          <w:rFonts w:ascii="Times New Roman" w:hAnsi="Times New Roman"/>
          <w:color w:val="000000"/>
        </w:rPr>
        <w:t>„ეს ადგილი კიდევ უფრო უსაფრთხო გავხადე, ვიდრე ადრე“, - ვუთხარი მას ლიქსის მეშვეობით.</w:t>
      </w:r>
    </w:p>
    <w:p w14:paraId="18ACF4AC" w14:textId="77777777" w:rsidR="002B144F" w:rsidRDefault="00000000">
      <w:pPr>
        <w:spacing w:before="269" w:after="269"/>
        <w:ind w:left="120"/>
      </w:pPr>
      <w:r>
        <w:rPr>
          <w:rFonts w:ascii="Times New Roman" w:hAnsi="Times New Roman"/>
          <w:color w:val="000000"/>
        </w:rPr>
        <w:lastRenderedPageBreak/>
        <w:t>„ვფიქრობ, ჩვენი სტუდენტებისთვის არახელსაყრელი იქნება განლაგებულ ანტიმაგიასთან ბრძოლა, მაგრამ თქვენ მაინც ცდილობთ გაქცევას მას შემდეგაც კი, რაც ასეთი უპირატესობა მოგეცით?“</w:t>
      </w:r>
    </w:p>
    <w:p w14:paraId="3E3325D4" w14:textId="77777777" w:rsidR="002B144F" w:rsidRDefault="00000000">
      <w:pPr>
        <w:spacing w:before="269" w:after="269"/>
        <w:ind w:left="120"/>
      </w:pPr>
      <w:r>
        <w:rPr>
          <w:rFonts w:ascii="Times New Roman" w:hAnsi="Times New Roman"/>
          <w:color w:val="000000"/>
        </w:rPr>
        <w:t>დიეგომ გაღიზიანებულმა შეხედა მენოს.</w:t>
      </w:r>
    </w:p>
    <w:p w14:paraId="4B3F0A76" w14:textId="77777777" w:rsidR="002B144F" w:rsidRDefault="00000000">
      <w:pPr>
        <w:spacing w:before="269" w:after="269"/>
        <w:ind w:left="120"/>
      </w:pPr>
      <w:r>
        <w:rPr>
          <w:rFonts w:ascii="Times New Roman" w:hAnsi="Times New Roman"/>
          <w:color w:val="000000"/>
        </w:rPr>
        <w:t xml:space="preserve">- რაც გინდა, ის გააკეთე. - დიეგომ დააფურთხა და „ლიქსი“ გაგზავნა, ამჯერად „გერგა კანონი“. - </w:t>
      </w:r>
      <w:r>
        <w:rPr>
          <w:rFonts w:ascii="Times New Roman" w:hAnsi="Times New Roman"/>
          <w:i/>
          <w:color w:val="000000"/>
        </w:rPr>
        <w:t xml:space="preserve">ჰეი, ლედრიანო. იცი ჩვენი მიზანი, არა? მის მისაღწევად ნებისმიერი საშუალება გამოიყენე, მაგრამ აუცილებლად გაიმარჯვე. დარწმუნდი, რომ ისინი აღარასდროს ჩაერევიან. გასაგებია </w:t>
      </w:r>
      <w:r>
        <w:rPr>
          <w:rFonts w:ascii="Times New Roman" w:hAnsi="Times New Roman"/>
          <w:color w:val="000000"/>
        </w:rPr>
        <w:t>?</w:t>
      </w:r>
    </w:p>
    <w:p w14:paraId="4C811F8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w:t>
      </w:r>
      <w:r>
        <w:rPr>
          <w:rFonts w:ascii="Times New Roman" w:hAnsi="Times New Roman"/>
          <w:color w:val="000000"/>
        </w:rPr>
        <w:t>“, მშვიდად უპასუხა ლედრიანომ და სიტყვა „ლიქს“ შეაწყვეტინა.</w:t>
      </w:r>
    </w:p>
    <w:p w14:paraId="10A3E6B3" w14:textId="77777777" w:rsidR="002B144F" w:rsidRDefault="00000000">
      <w:pPr>
        <w:spacing w:before="269" w:after="269"/>
        <w:ind w:left="120"/>
      </w:pPr>
      <w:r>
        <w:rPr>
          <w:rFonts w:ascii="Times New Roman" w:hAnsi="Times New Roman"/>
          <w:color w:val="000000"/>
        </w:rPr>
        <w:t>- ასე რომ.</w:t>
      </w:r>
    </w:p>
    <w:p w14:paraId="7AD61446" w14:textId="77777777" w:rsidR="002B144F" w:rsidRDefault="00000000">
      <w:pPr>
        <w:spacing w:before="269" w:after="269"/>
        <w:ind w:left="120"/>
      </w:pPr>
      <w:r>
        <w:rPr>
          <w:rFonts w:ascii="Times New Roman" w:hAnsi="Times New Roman"/>
          <w:color w:val="000000"/>
        </w:rPr>
        <w:t>ჯადოსნური წრე ხელახლა შევქმენი. ბოლოს და ბოლოს, გამოცდის დაწყების სიგნალი უკვე მიცემული იყო.</w:t>
      </w:r>
    </w:p>
    <w:p w14:paraId="01D4CAED" w14:textId="77777777" w:rsidR="002B144F" w:rsidRDefault="00000000">
      <w:pPr>
        <w:spacing w:before="269" w:after="269"/>
        <w:ind w:left="120"/>
      </w:pPr>
      <w:r>
        <w:rPr>
          <w:rFonts w:ascii="Times New Roman" w:hAnsi="Times New Roman"/>
          <w:color w:val="000000"/>
        </w:rPr>
        <w:t>„მისმინე, გთხოვე, ჩემთვისაც დაგეტოვებინა რაღაც“, - წუწუნებდა საშა, ჩემს გვერდით მდგომი.</w:t>
      </w:r>
    </w:p>
    <w:p w14:paraId="5B79A590" w14:textId="77777777" w:rsidR="002B144F" w:rsidRDefault="00000000">
      <w:pPr>
        <w:spacing w:before="269" w:after="269"/>
        <w:ind w:left="120"/>
      </w:pPr>
      <w:r>
        <w:rPr>
          <w:rFonts w:ascii="Times New Roman" w:hAnsi="Times New Roman"/>
          <w:color w:val="000000"/>
        </w:rPr>
        <w:t>- მინდა, რომ ეს თქვან.</w:t>
      </w:r>
    </w:p>
    <w:p w14:paraId="64D15962" w14:textId="74DB64F7" w:rsidR="002B144F" w:rsidRDefault="00000000">
      <w:pPr>
        <w:spacing w:before="269" w:after="269"/>
        <w:ind w:left="120"/>
      </w:pPr>
      <w:r>
        <w:rPr>
          <w:rFonts w:ascii="Times New Roman" w:hAnsi="Times New Roman"/>
          <w:color w:val="000000"/>
        </w:rPr>
        <w:t xml:space="preserve">მე გავისროლე </w:t>
      </w:r>
      <w:r w:rsidR="00BF260C">
        <w:rPr>
          <w:rFonts w:ascii="Sylfaen" w:hAnsi="Sylfaen"/>
          <w:color w:val="000000"/>
          <w:lang w:val="ka-GE"/>
        </w:rPr>
        <w:t>ჯ</w:t>
      </w:r>
      <w:r w:rsidR="003F5AB1">
        <w:rPr>
          <w:color w:val="000000"/>
          <w:lang w:val="ka-GE"/>
        </w:rPr>
        <w:t>იო გრეიზი</w:t>
      </w:r>
      <w:r>
        <w:rPr>
          <w:rFonts w:ascii="Times New Roman" w:hAnsi="Times New Roman"/>
          <w:color w:val="000000"/>
        </w:rPr>
        <w:t>, რომელიც წინას მსგავსი მძლავრი იყო და ჩამქრალი გიგანტური, ჭავლისფერი მზე კინაღამ წყალქვეშა ქალაქი მიწასთან გაასწორა.</w:t>
      </w:r>
    </w:p>
    <w:p w14:paraId="4E5EEDCD" w14:textId="77777777" w:rsidR="002B144F" w:rsidRDefault="00000000">
      <w:pPr>
        <w:spacing w:before="269" w:after="269"/>
        <w:ind w:left="120"/>
      </w:pPr>
      <w:r>
        <w:rPr>
          <w:rFonts w:ascii="Times New Roman" w:hAnsi="Times New Roman"/>
          <w:color w:val="000000"/>
        </w:rPr>
        <w:t xml:space="preserve">- „დე იგერია </w:t>
      </w:r>
      <w:r>
        <w:rPr>
          <w:rFonts w:ascii="Times New Roman" w:hAnsi="Times New Roman"/>
          <w:color w:val="000000"/>
          <w:sz w:val="18"/>
          <w:vertAlign w:val="superscript"/>
        </w:rPr>
        <w:t xml:space="preserve">1 </w:t>
      </w:r>
      <w:r>
        <w:rPr>
          <w:rFonts w:ascii="Times New Roman" w:hAnsi="Times New Roman"/>
          <w:color w:val="000000"/>
        </w:rPr>
        <w:t>“.</w:t>
      </w:r>
    </w:p>
    <w:p w14:paraId="2AD5AC36" w14:textId="77777777" w:rsidR="002B144F" w:rsidRDefault="00000000">
      <w:pPr>
        <w:spacing w:before="269" w:after="269"/>
        <w:ind w:left="120"/>
      </w:pPr>
      <w:r>
        <w:rPr>
          <w:rFonts w:ascii="Times New Roman" w:hAnsi="Times New Roman"/>
          <w:color w:val="000000"/>
        </w:rPr>
        <w:t>უეცრად, წყალქვეშა ქალაქის ჩრდილოეთით, დასავლეთით, აღმოსავლეთით და სამხრეთით 4 უზარმაზარი მაგიური წრე გამოჩნდა. თითოეული საკუთარი სტიქიისგან იყო შექმნილი - ცეცხლი, წყალი, მიწა და ჰაერი. ოთხი მაგიური წრე ანტიმაგიური გახდა, რომელთა სინერგიამ თითოეული წრის ეფექტი გაზარდა.</w:t>
      </w:r>
    </w:p>
    <w:p w14:paraId="623C6C2E" w14:textId="77777777" w:rsidR="002B144F" w:rsidRDefault="00000000">
      <w:pPr>
        <w:spacing w:before="269" w:after="269"/>
        <w:ind w:left="120"/>
      </w:pPr>
      <w:r>
        <w:rPr>
          <w:rFonts w:ascii="Times New Roman" w:hAnsi="Times New Roman"/>
          <w:color w:val="000000"/>
        </w:rPr>
        <w:t>„ჯიო გრაზე“ კედლის წინ გაჩერდა და მისი ძალა ვარდნას იწყებდა. შავი მზე წმინდა ბარიერს შეეჯახა და ორივე მხარის დაპირისპირებას ღრიალი ახლდა თან. შედეგად, ძლიერი ქარიშხალი წარმოიშვა.</w:t>
      </w:r>
    </w:p>
    <w:p w14:paraId="430F1560" w14:textId="77777777" w:rsidR="002B144F" w:rsidRDefault="00000000">
      <w:pPr>
        <w:spacing w:before="269" w:after="269"/>
        <w:ind w:left="120"/>
      </w:pPr>
      <w:r>
        <w:rPr>
          <w:rFonts w:ascii="Times New Roman" w:hAnsi="Times New Roman"/>
          <w:color w:val="000000"/>
        </w:rPr>
        <w:t>მომდევნო წამს ადამიანის ფიგურა წამოხტა და სინათლის ელვარება გაჩნდა. შავი მზე შუაზე გაიჭედა. კაშკაშა შუქის გამოსხივებით, ის სწრაფად გაქრა. ადამიანის ფიგურა, რომელმაც გიო გრაზე გაჭრა, მიწაზე დაეცა.</w:t>
      </w:r>
    </w:p>
    <w:p w14:paraId="34B3D699" w14:textId="77777777" w:rsidR="002B144F" w:rsidRDefault="00000000">
      <w:pPr>
        <w:spacing w:before="269" w:after="269"/>
        <w:ind w:left="120"/>
      </w:pPr>
      <w:r>
        <w:rPr>
          <w:rFonts w:ascii="Times New Roman" w:hAnsi="Times New Roman"/>
          <w:color w:val="000000"/>
        </w:rPr>
        <w:t>ჯადოსნური თვალებით რომ ვუყურებდი, იქ გოგონა დავინახე. მას იასამნისფერი თმა ჰქონდა შეკრული და ხელში წმინდა ხმალი ეჭირა, რომელიც შუქით ანათებდა.</w:t>
      </w:r>
    </w:p>
    <w:p w14:paraId="723C736F" w14:textId="77777777" w:rsidR="002B144F" w:rsidRDefault="00000000">
      <w:pPr>
        <w:spacing w:before="269" w:after="269"/>
        <w:ind w:left="120"/>
      </w:pPr>
      <w:r>
        <w:rPr>
          <w:rFonts w:ascii="Times New Roman" w:hAnsi="Times New Roman"/>
          <w:color w:val="000000"/>
        </w:rPr>
        <w:lastRenderedPageBreak/>
        <w:t>- ჰმ, მიუხედავად იმისა, რომ „ჯიო გრაზეს“ ძალა ბარიერმა შეამცირა, მისი გაჭრა ადვილი საქმე არ არის.</w:t>
      </w:r>
    </w:p>
    <w:p w14:paraId="142570F3" w14:textId="77777777" w:rsidR="002B144F" w:rsidRDefault="00000000">
      <w:pPr>
        <w:spacing w:before="269" w:after="269"/>
        <w:ind w:left="120"/>
      </w:pPr>
      <w:r>
        <w:rPr>
          <w:rFonts w:ascii="Times New Roman" w:hAnsi="Times New Roman"/>
          <w:color w:val="000000"/>
        </w:rPr>
        <w:t>სხვათა შორის, ჯერ პირველი რანგის გმირთა აკადემიის წევრი არ შემხვედრია. ვფიქრობ, არ შევცდები, რომ ეს გოგონა ჯერგა კანონის კლასის ერთ-ერთი სტუდენტია.</w:t>
      </w:r>
    </w:p>
    <w:p w14:paraId="7B6AC50F" w14:textId="77777777" w:rsidR="002B144F" w:rsidRDefault="00000000">
      <w:pPr>
        <w:spacing w:before="269" w:after="269"/>
        <w:ind w:left="120"/>
      </w:pPr>
      <w:r>
        <w:rPr>
          <w:rFonts w:ascii="Times New Roman" w:hAnsi="Times New Roman"/>
          <w:color w:val="000000"/>
        </w:rPr>
        <w:t>— როგორც ჩანს, მათ შორის არიან ისეთებიც, რომლებსაც შეუძლიათ ღირსეული წინააღმდეგობის გაწევა.</w:t>
      </w:r>
    </w:p>
    <w:p w14:paraId="4A16C5C9" w14:textId="77777777" w:rsidR="002B144F" w:rsidRDefault="00000000">
      <w:pPr>
        <w:spacing w:before="269" w:after="269"/>
        <w:ind w:left="120"/>
      </w:pPr>
      <w:r>
        <w:rPr>
          <w:rFonts w:ascii="Times New Roman" w:hAnsi="Times New Roman"/>
          <w:color w:val="000000"/>
        </w:rPr>
        <w:t>- მაშ, რას აპირებ? კიდევ უფრო ძლიერი გიო გრეიზით გაანადგურო ისინი?</w:t>
      </w:r>
    </w:p>
    <w:p w14:paraId="66AE9B3D" w14:textId="77777777" w:rsidR="002B144F" w:rsidRDefault="00000000">
      <w:pPr>
        <w:spacing w:before="269" w:after="269"/>
        <w:ind w:left="120"/>
      </w:pPr>
      <w:r>
        <w:rPr>
          <w:rFonts w:ascii="Times New Roman" w:hAnsi="Times New Roman"/>
          <w:color w:val="000000"/>
        </w:rPr>
        <w:t>საშამ უკმაყოფილოდ შემომხედა.</w:t>
      </w:r>
    </w:p>
    <w:p w14:paraId="53867097" w14:textId="77777777" w:rsidR="002B144F" w:rsidRDefault="00000000">
      <w:pPr>
        <w:spacing w:before="269" w:after="269"/>
        <w:ind w:left="120"/>
      </w:pPr>
      <w:r>
        <w:rPr>
          <w:rFonts w:ascii="Times New Roman" w:hAnsi="Times New Roman"/>
          <w:color w:val="000000"/>
        </w:rPr>
        <w:t>- შესაძლებელია, მაგრამ თუ ძალას კიდევ უფრო გავზრდი, მის შეკავებას ვერ შევძლებ. წარმოიდგინეთ, რა მოხდება, თუ ისინიც საძირკველთან ერთად წაიღება.</w:t>
      </w:r>
    </w:p>
    <w:p w14:paraId="679A2D3D" w14:textId="77777777" w:rsidR="002B144F" w:rsidRDefault="00000000">
      <w:pPr>
        <w:spacing w:before="269" w:after="269"/>
        <w:ind w:left="120"/>
      </w:pPr>
      <w:r>
        <w:rPr>
          <w:rFonts w:ascii="Times New Roman" w:hAnsi="Times New Roman"/>
          <w:color w:val="000000"/>
        </w:rPr>
        <w:t>ჩვენ აქ ომში არ ვართ. აკადემიებს შორის კონკურსის გამოცდაში ამდენ წარმატებას ვერ მივაღწევ.</w:t>
      </w:r>
    </w:p>
    <w:p w14:paraId="20C67BF1" w14:textId="77777777" w:rsidR="002B144F" w:rsidRDefault="00000000">
      <w:pPr>
        <w:spacing w:before="269" w:after="269"/>
        <w:ind w:left="120"/>
      </w:pPr>
      <w:r>
        <w:rPr>
          <w:rFonts w:ascii="Times New Roman" w:hAnsi="Times New Roman"/>
          <w:color w:val="000000"/>
        </w:rPr>
        <w:t>- მოდი, შევიდეთ.</w:t>
      </w:r>
    </w:p>
    <w:p w14:paraId="798D8CE9" w14:textId="77777777" w:rsidR="002B144F" w:rsidRDefault="00000000">
      <w:pPr>
        <w:spacing w:before="269" w:after="269"/>
        <w:ind w:left="120"/>
      </w:pPr>
      <w:r>
        <w:rPr>
          <w:rFonts w:ascii="Times New Roman" w:hAnsi="Times New Roman"/>
          <w:color w:val="000000"/>
        </w:rPr>
        <w:t>წყალქვეშა ქალაქისკენ უდარდელად მივდიოდი.</w:t>
      </w:r>
    </w:p>
    <w:p w14:paraId="4663C7F9"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ციხესიმაგრეს ნუ აშენებ?“ იკითხა მიშამ.</w:t>
      </w:r>
    </w:p>
    <w:p w14:paraId="7CFB62B6" w14:textId="77777777" w:rsidR="002B144F" w:rsidRDefault="00000000">
      <w:pPr>
        <w:spacing w:before="269" w:after="269"/>
        <w:ind w:left="120"/>
      </w:pPr>
      <w:r>
        <w:rPr>
          <w:rFonts w:ascii="Times New Roman" w:hAnsi="Times New Roman"/>
          <w:color w:val="000000"/>
        </w:rPr>
        <w:t>„როგორც ჩანს, წყალქვეშა ქალაქის გარშემო არსებული ბარიერი მისი მცირე ზომის გამო ძლიერია. მე მჯერა, რომ მათ გაზარდეს დემონების ჯადოსნური ძალის დაბლოკვის ძალა ოთხი სხვადასხვა ელემენტისგან შემდგარი რამდენიმე ბარიერის განლაგებით. დარწმუნებული ვარ, რომ ჩემი „გიო გრაზეს“ გამო, ისინი არ იჩქარებენ გამოსვლას.“</w:t>
      </w:r>
    </w:p>
    <w:p w14:paraId="5306D65A"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ციხესიმაგრეს რომ ავაშენოთ და დაველოდოთ, ეს არაფერს მიგვიყვანს და ვერსადაც ვერ მივაღწევთ.</w:t>
      </w:r>
    </w:p>
    <w:p w14:paraId="485A2CD0" w14:textId="77777777" w:rsidR="002B144F" w:rsidRDefault="00000000">
      <w:pPr>
        <w:spacing w:before="269" w:after="269"/>
        <w:ind w:left="120"/>
      </w:pPr>
      <w:r>
        <w:rPr>
          <w:rFonts w:ascii="Times New Roman" w:hAnsi="Times New Roman"/>
          <w:color w:val="000000"/>
        </w:rPr>
        <w:t>- მაგრამ ჩვენთვის არახელსაყრელი იქნება მასში ბრძოლა. ალბათ, ჩვენც იგივეს გავივლით, რასაც რივესტის გუნდი.</w:t>
      </w:r>
    </w:p>
    <w:p w14:paraId="4675F38A" w14:textId="77777777" w:rsidR="002B144F" w:rsidRDefault="00000000">
      <w:pPr>
        <w:spacing w:before="269" w:after="269"/>
        <w:ind w:left="120"/>
      </w:pPr>
      <w:r>
        <w:rPr>
          <w:rFonts w:ascii="Times New Roman" w:hAnsi="Times New Roman"/>
          <w:color w:val="000000"/>
        </w:rPr>
        <w:t>„ბარიერი გაქრება, თუ მსროლელი განეიტრალდება, არა?“ იკითხა რეიმ მშვიდი ღიმილით.</w:t>
      </w:r>
    </w:p>
    <w:p w14:paraId="360CD604" w14:textId="77777777" w:rsidR="002B144F" w:rsidRDefault="00000000">
      <w:pPr>
        <w:spacing w:before="269" w:after="269"/>
        <w:ind w:left="120"/>
      </w:pPr>
      <w:r>
        <w:rPr>
          <w:rFonts w:ascii="Times New Roman" w:hAnsi="Times New Roman"/>
          <w:color w:val="000000"/>
        </w:rPr>
        <w:t>— სავარაუდოდ, შელოცვების ავტორები ისინი არიან, ვინც საკუთარ თავს გმირი კანონის რეინკარნაციებს უწოდებენ.</w:t>
      </w:r>
    </w:p>
    <w:p w14:paraId="257B2BF9" w14:textId="77777777" w:rsidR="002B144F" w:rsidRDefault="00000000">
      <w:pPr>
        <w:spacing w:before="269" w:after="269"/>
        <w:ind w:left="120"/>
      </w:pPr>
      <w:r>
        <w:rPr>
          <w:rFonts w:ascii="Times New Roman" w:hAnsi="Times New Roman"/>
          <w:color w:val="000000"/>
        </w:rPr>
        <w:t>„მაგრამ მსროლელი ბარიერის შიგნით უნდა იყოს და ჩვენ მაინც მის შიგნით უნდა ვიბრძოლოთ, არა?“ თქვა მიშამ სასიკვდილოდ სერიოზული გამომეტყველებით.</w:t>
      </w:r>
    </w:p>
    <w:p w14:paraId="0152C51B" w14:textId="77777777" w:rsidR="002B144F" w:rsidRDefault="00000000">
      <w:pPr>
        <w:spacing w:before="269" w:after="269"/>
        <w:ind w:left="120"/>
      </w:pPr>
      <w:r>
        <w:rPr>
          <w:rFonts w:ascii="Times New Roman" w:hAnsi="Times New Roman"/>
          <w:color w:val="000000"/>
        </w:rPr>
        <w:lastRenderedPageBreak/>
        <w:t>გულშემატკივართა კავშირის გოგონებმა თავი დაუქნიეს.</w:t>
      </w:r>
    </w:p>
    <w:p w14:paraId="5F604186" w14:textId="77777777" w:rsidR="002B144F" w:rsidRDefault="00000000">
      <w:pPr>
        <w:spacing w:before="269" w:after="269"/>
        <w:ind w:left="120"/>
      </w:pPr>
      <w:r>
        <w:rPr>
          <w:rFonts w:ascii="Times New Roman" w:hAnsi="Times New Roman"/>
          <w:color w:val="000000"/>
        </w:rPr>
        <w:t>„წყალქვეშა ქალაქში დემონთა მბრძანებლის ციხესიმაგრის აშენება?“ შესთავაზა მიშამ. „ციხესიმაგრის ტოპოგრაფიული ეფექტი წყალქვეშა ქალაქის ბარიერულ ეფექტს გაანეიტრალებს.“</w:t>
      </w:r>
    </w:p>
    <w:p w14:paraId="0ABE8BAC" w14:textId="77777777" w:rsidR="002B144F" w:rsidRDefault="00000000">
      <w:pPr>
        <w:spacing w:before="269" w:after="269"/>
        <w:ind w:left="120"/>
      </w:pPr>
      <w:r>
        <w:rPr>
          <w:rFonts w:ascii="Times New Roman" w:hAnsi="Times New Roman"/>
          <w:color w:val="000000"/>
        </w:rPr>
        <w:t>თუ მთელი წყალქვეშა ქალაქის ზომის ციხეს ავაშენებთ, შეგვიძლია ბარიერის ეფექტი გავანეიტრალოთ, მაგრამ ეს ყველაფერი მსროლელზეა დამოკიდებული. მისი მაგიური ძალის მიხედვით კი, უპირატესობაც შეგვიძლია მოვიპოვოთ.</w:t>
      </w:r>
    </w:p>
    <w:p w14:paraId="4B010A31" w14:textId="77777777" w:rsidR="002B144F" w:rsidRDefault="00000000">
      <w:pPr>
        <w:spacing w:before="269" w:after="269"/>
        <w:ind w:left="120"/>
      </w:pPr>
      <w:r>
        <w:rPr>
          <w:rFonts w:ascii="Times New Roman" w:hAnsi="Times New Roman"/>
          <w:color w:val="000000"/>
        </w:rPr>
        <w:t>- მაგრამ ასეთი ტოპოგრაფიული ეფექტის მქონე ციხესიმაგრის აშენებას დრო დასჭირდება. ასევე, ბარიერის შიგნით მაგიის გამოყენება მოგიწევთ.</w:t>
      </w:r>
    </w:p>
    <w:p w14:paraId="01F0E94C" w14:textId="77777777" w:rsidR="002B144F" w:rsidRDefault="00000000">
      <w:pPr>
        <w:spacing w:before="269" w:after="269"/>
        <w:ind w:left="120"/>
      </w:pPr>
      <w:r>
        <w:rPr>
          <w:rFonts w:ascii="Times New Roman" w:hAnsi="Times New Roman"/>
          <w:color w:val="000000"/>
        </w:rPr>
        <w:t>მიშამ თავი დაუქნია.</w:t>
      </w:r>
    </w:p>
    <w:p w14:paraId="1232C6E1" w14:textId="77777777" w:rsidR="002B144F" w:rsidRDefault="00000000">
      <w:pPr>
        <w:spacing w:before="269" w:after="269"/>
        <w:ind w:left="120"/>
      </w:pPr>
      <w:r>
        <w:rPr>
          <w:rFonts w:ascii="Times New Roman" w:hAnsi="Times New Roman"/>
          <w:color w:val="000000"/>
        </w:rPr>
        <w:t>- სამი წუთი საკმარისი იქნება.</w:t>
      </w:r>
    </w:p>
    <w:p w14:paraId="4104570B" w14:textId="77777777" w:rsidR="002B144F" w:rsidRDefault="00000000">
      <w:pPr>
        <w:spacing w:before="269" w:after="269"/>
        <w:ind w:left="120"/>
      </w:pPr>
      <w:r>
        <w:rPr>
          <w:rFonts w:ascii="Times New Roman" w:hAnsi="Times New Roman"/>
          <w:color w:val="000000"/>
        </w:rPr>
        <w:t>- მაშინ გადაწყვეტილია. მე დავიცავ მიშას და დემონთა მბრძანებლის ციხესიმაგრეს ამ სამი წუთის განმავლობაში. დანარჩენები ბარიერის გარეთ დაელოდებიან. როგორც კი ციხესიმაგრე აშენდება, საშა და რეი, თქვენ შეხვალთ ბარიერში და დაამარცხებთ მის მხარდამჭერ შელოცვების მატარებლებს. მიშა და სხვები დანარჩენ წვრილმანებს გაანადგურებენ.</w:t>
      </w:r>
    </w:p>
    <w:p w14:paraId="5E8C1F67" w14:textId="77777777" w:rsidR="002B144F" w:rsidRDefault="00000000">
      <w:pPr>
        <w:spacing w:before="269" w:after="269"/>
        <w:ind w:left="120"/>
      </w:pPr>
      <w:r>
        <w:rPr>
          <w:rFonts w:ascii="Times New Roman" w:hAnsi="Times New Roman"/>
          <w:color w:val="000000"/>
        </w:rPr>
        <w:t>- ჭამე.</w:t>
      </w:r>
    </w:p>
    <w:p w14:paraId="409DAD87" w14:textId="77777777" w:rsidR="002B144F" w:rsidRDefault="00000000">
      <w:pPr>
        <w:spacing w:before="269" w:after="269"/>
        <w:ind w:left="120"/>
      </w:pPr>
      <w:r>
        <w:rPr>
          <w:rFonts w:ascii="Times New Roman" w:hAnsi="Times New Roman"/>
          <w:color w:val="000000"/>
        </w:rPr>
        <w:t>„გასაგებია“, უპასუხეს რეიმ და საშამ.</w:t>
      </w:r>
    </w:p>
    <w:p w14:paraId="7C16D839" w14:textId="77777777" w:rsidR="002B144F" w:rsidRDefault="00000000">
      <w:pPr>
        <w:spacing w:before="269" w:after="269"/>
        <w:ind w:left="120"/>
      </w:pPr>
      <w:r>
        <w:rPr>
          <w:rFonts w:ascii="Times New Roman" w:hAnsi="Times New Roman"/>
          <w:color w:val="000000"/>
        </w:rPr>
        <w:t>- ბატონი ანოსის შერცხვენა არ უნდა შევურაცხყოთ და დრო სწორად უნდა დავადგინოთ...</w:t>
      </w:r>
    </w:p>
    <w:p w14:paraId="13720E27" w14:textId="77777777" w:rsidR="002B144F" w:rsidRDefault="00000000">
      <w:pPr>
        <w:spacing w:before="269" w:after="269"/>
        <w:ind w:left="120"/>
      </w:pPr>
      <w:r>
        <w:rPr>
          <w:rFonts w:ascii="Times New Roman" w:hAnsi="Times New Roman"/>
          <w:color w:val="000000"/>
        </w:rPr>
        <w:t>კავშირის წევრმა ჰელენმა მუშტი შეკრა, სახეზე სერიოზული გამომეტყველება ჰქონდა.</w:t>
      </w:r>
    </w:p>
    <w:p w14:paraId="1995A2FF" w14:textId="77777777" w:rsidR="002B144F" w:rsidRDefault="00000000">
      <w:pPr>
        <w:spacing w:before="269" w:after="269"/>
        <w:ind w:left="120"/>
      </w:pPr>
      <w:r>
        <w:rPr>
          <w:rFonts w:ascii="Times New Roman" w:hAnsi="Times New Roman"/>
          <w:color w:val="000000"/>
        </w:rPr>
        <w:t>- დამშვიდდით, ყველაფერი კარგად იქნება. პირველივე შეხედვით მიხვდებით, როცა ციხე აშენდება. - უთხრა მათ მისამ.</w:t>
      </w:r>
    </w:p>
    <w:p w14:paraId="1C9AC64A" w14:textId="77777777" w:rsidR="002B144F" w:rsidRDefault="00000000">
      <w:pPr>
        <w:spacing w:before="269" w:after="269"/>
        <w:ind w:left="120"/>
      </w:pPr>
      <w:r>
        <w:rPr>
          <w:rFonts w:ascii="Times New Roman" w:hAnsi="Times New Roman"/>
          <w:color w:val="000000"/>
        </w:rPr>
        <w:t>— მე ვსაუბრობ გულშემატკივრების სიმღერის მომენტზე.</w:t>
      </w:r>
    </w:p>
    <w:p w14:paraId="78B5BA74" w14:textId="77777777" w:rsidR="002B144F" w:rsidRDefault="00000000">
      <w:pPr>
        <w:spacing w:before="269" w:after="269"/>
        <w:ind w:left="120"/>
      </w:pPr>
      <w:r>
        <w:rPr>
          <w:rFonts w:ascii="Times New Roman" w:hAnsi="Times New Roman"/>
          <w:color w:val="000000"/>
        </w:rPr>
        <w:t>— ...ა-ა-ჰა... მგონი არ უნდა იმღერო...</w:t>
      </w:r>
    </w:p>
    <w:p w14:paraId="6EBEEF78" w14:textId="77777777" w:rsidR="002B144F" w:rsidRDefault="00000000">
      <w:pPr>
        <w:spacing w:before="269" w:after="269"/>
        <w:ind w:left="120"/>
      </w:pPr>
      <w:r>
        <w:rPr>
          <w:rFonts w:ascii="Times New Roman" w:hAnsi="Times New Roman"/>
          <w:color w:val="000000"/>
        </w:rPr>
        <w:t>ჰმ, რეი და ჩემი ჩვეული დასის დანარჩენი წევრები კარგად არიან, მაგრამ მეგონა, რომ გულშემატკივრების კავშირი სიტუაციის მოულოდნელობამ დააბნია, მაგრამ ახლა ისინი ისე არ იქცევიან, როგორც საკუთარ თავს. საკმაოდ მაგრები არიან.</w:t>
      </w:r>
    </w:p>
    <w:p w14:paraId="2DF5CE33" w14:textId="77777777" w:rsidR="002B144F" w:rsidRDefault="00000000">
      <w:pPr>
        <w:spacing w:before="269" w:after="269"/>
        <w:ind w:left="120"/>
      </w:pPr>
      <w:r>
        <w:rPr>
          <w:rFonts w:ascii="Times New Roman" w:hAnsi="Times New Roman"/>
          <w:color w:val="000000"/>
        </w:rPr>
        <w:lastRenderedPageBreak/>
        <w:t>- თუ შანსი გექნება, იმდენი იმღერე, რამდენიც გინდა. შენივე გზით უნდა დაამსხვრიო ჩვენი მტრის სული.</w:t>
      </w:r>
    </w:p>
    <w:p w14:paraId="49F43AE4" w14:textId="77777777" w:rsidR="002B144F" w:rsidRDefault="00000000">
      <w:pPr>
        <w:spacing w:before="269" w:after="269"/>
        <w:ind w:left="120"/>
      </w:pPr>
      <w:r>
        <w:rPr>
          <w:rFonts w:ascii="Times New Roman" w:hAnsi="Times New Roman"/>
          <w:color w:val="000000"/>
        </w:rPr>
        <w:t>— … კარგი!</w:t>
      </w:r>
    </w:p>
    <w:p w14:paraId="398417CB" w14:textId="77777777" w:rsidR="002B144F" w:rsidRDefault="00000000">
      <w:pPr>
        <w:spacing w:before="269" w:after="269"/>
        <w:ind w:left="120"/>
      </w:pPr>
      <w:r>
        <w:rPr>
          <w:rFonts w:ascii="Times New Roman" w:hAnsi="Times New Roman"/>
          <w:color w:val="000000"/>
        </w:rPr>
        <w:t>ჰელენმა და სხვა გოგონებმა თავი დაუქნიეს და თითქოს გამოცოცხლდნენ.</w:t>
      </w:r>
    </w:p>
    <w:p w14:paraId="1B918DDB" w14:textId="77777777" w:rsidR="002B144F" w:rsidRDefault="00000000">
      <w:pPr>
        <w:spacing w:before="269" w:after="269"/>
        <w:ind w:left="120"/>
      </w:pPr>
      <w:r>
        <w:rPr>
          <w:rFonts w:ascii="Times New Roman" w:hAnsi="Times New Roman"/>
          <w:color w:val="000000"/>
        </w:rPr>
        <w:t>- კარგი მაშინ, წავიდეთ.</w:t>
      </w:r>
    </w:p>
    <w:p w14:paraId="39FBCC7F" w14:textId="77777777" w:rsidR="002B144F" w:rsidRDefault="00000000">
      <w:pPr>
        <w:spacing w:before="269" w:after="269"/>
        <w:ind w:left="120"/>
      </w:pPr>
      <w:r>
        <w:rPr>
          <w:rFonts w:ascii="Times New Roman" w:hAnsi="Times New Roman"/>
          <w:color w:val="000000"/>
        </w:rPr>
        <w:t>მიშას ხელი გავუწოდე და მან თითის წვერებით შეეხო. ჩემი ჯადოსნური თვალები შორს მივაპყარი და მათი მხედველობის არეში დავინახე დანიშნულების ადგილი - წყალქვეშა ქალაქის ცენტრი.</w:t>
      </w:r>
    </w:p>
    <w:p w14:paraId="0BE0F7FC" w14:textId="77777777" w:rsidR="002B144F" w:rsidRDefault="00000000">
      <w:pPr>
        <w:spacing w:before="269" w:after="269"/>
        <w:ind w:left="120"/>
      </w:pPr>
      <w:r>
        <w:rPr>
          <w:rFonts w:ascii="Times New Roman" w:hAnsi="Times New Roman"/>
          <w:color w:val="000000"/>
        </w:rPr>
        <w:t>„გატომი“ გამოვიყენე და ტელეპორტაცია გავწიეთ. ერთი წამით პეიზაჟი თოვლივით გათეთრდა და კვადრატში აღმოვჩნდით. იდეალური ადგილია ციხესიმაგრის ასაშენებლად, იმის გათვალისწინებით, თუ რამდენი თავისუფალი სივრცეა.</w:t>
      </w:r>
    </w:p>
    <w:p w14:paraId="50963BD6" w14:textId="77777777" w:rsidR="002B144F" w:rsidRDefault="00000000">
      <w:pPr>
        <w:spacing w:before="269" w:after="269"/>
        <w:ind w:left="120"/>
      </w:pPr>
      <w:r>
        <w:rPr>
          <w:rFonts w:ascii="Times New Roman" w:hAnsi="Times New Roman"/>
          <w:color w:val="000000"/>
        </w:rPr>
        <w:t>ბარიერის ეფექტი ვიგრძენი, მაგრამ განსაკუთრებული პრობლემები არ შემქმნია.</w:t>
      </w:r>
    </w:p>
    <w:p w14:paraId="2E8270E9" w14:textId="77777777" w:rsidR="002B144F" w:rsidRDefault="00000000">
      <w:pPr>
        <w:spacing w:before="269" w:after="269"/>
        <w:ind w:left="120"/>
      </w:pPr>
      <w:r>
        <w:rPr>
          <w:rFonts w:ascii="Times New Roman" w:hAnsi="Times New Roman"/>
          <w:color w:val="000000"/>
        </w:rPr>
        <w:t>- "ირისი."</w:t>
      </w:r>
    </w:p>
    <w:p w14:paraId="5D327143" w14:textId="77777777" w:rsidR="002B144F" w:rsidRDefault="00000000">
      <w:pPr>
        <w:spacing w:before="269" w:after="269"/>
        <w:ind w:left="120"/>
      </w:pPr>
      <w:r>
        <w:rPr>
          <w:rFonts w:ascii="Times New Roman" w:hAnsi="Times New Roman"/>
          <w:color w:val="000000"/>
        </w:rPr>
        <w:t>მიშამ ხელები ლოცვის პოზაში შეაერთა. როგორც კი მის საჩვენებელ თითზე „ყინულის ლოტოსის ფოთლის ბეჭდიდან“ მრავალი ყინულის კრისტალი გამოჩნდა, ისინი თვალისმომჭრელად ბრწყინავდნენ და ჯადოსნურ წრეს ქმნიდნენ.</w:t>
      </w:r>
    </w:p>
    <w:p w14:paraId="732FF047" w14:textId="77777777" w:rsidR="002B144F" w:rsidRDefault="00000000">
      <w:pPr>
        <w:spacing w:before="269" w:after="269"/>
        <w:ind w:left="120"/>
      </w:pPr>
      <w:r>
        <w:rPr>
          <w:rFonts w:ascii="Times New Roman" w:hAnsi="Times New Roman"/>
          <w:color w:val="000000"/>
        </w:rPr>
        <w:t>— ყინულის ციხე და ქალაქი.</w:t>
      </w:r>
    </w:p>
    <w:p w14:paraId="1121C4F0" w14:textId="77777777" w:rsidR="002B144F" w:rsidRDefault="00000000">
      <w:pPr>
        <w:spacing w:before="269" w:after="269"/>
        <w:ind w:left="120"/>
      </w:pPr>
      <w:r>
        <w:rPr>
          <w:rFonts w:ascii="Times New Roman" w:hAnsi="Times New Roman"/>
          <w:color w:val="000000"/>
        </w:rPr>
        <w:t>ყინულის კრისტალები მთელ ტერიტორიაზე გავრცელდა. ყინულის ციხესიმაგრის ფორმირებასთან ერთად, მან მიწა გაიყინა და ცისკენ დაიწყო ზრდა. თუმცა, ეს ჯერ კიდევ არ დასრულებულა. თუმცა, შელოცვა „ირისი“ არ შეწყვეტილა. წყალქვეშა ქალაქის მთელი ხმელეთი დაფარული ყინულის კრისტალები სულ უფრო და უფრო იზრდებოდა.</w:t>
      </w:r>
    </w:p>
    <w:p w14:paraId="578CE974" w14:textId="77777777" w:rsidR="002B144F" w:rsidRDefault="00000000">
      <w:pPr>
        <w:spacing w:before="269" w:after="269"/>
        <w:ind w:left="120"/>
      </w:pPr>
      <w:r>
        <w:rPr>
          <w:rFonts w:ascii="Times New Roman" w:hAnsi="Times New Roman"/>
          <w:color w:val="000000"/>
        </w:rPr>
        <w:t>„ვაუ, ასეთი მასშტაბური მაგიის გამოყენება „დე იგერიას“ გავლენის ქვეშ შეგიძლია“, - თავმომწონედ თქვა ჰაინემ მოედანზე გამოჩენისას.</w:t>
      </w:r>
    </w:p>
    <w:p w14:paraId="53E4DECE" w14:textId="77777777" w:rsidR="002B144F" w:rsidRDefault="00000000">
      <w:pPr>
        <w:spacing w:before="269" w:after="269"/>
        <w:ind w:left="120"/>
      </w:pPr>
      <w:r>
        <w:rPr>
          <w:rFonts w:ascii="Times New Roman" w:hAnsi="Times New Roman"/>
          <w:color w:val="000000"/>
        </w:rPr>
        <w:t>„მაგრამ, როგორც ჩანს, ჯერ არ დასრულებულა.“</w:t>
      </w:r>
    </w:p>
    <w:p w14:paraId="0E44729C" w14:textId="77777777" w:rsidR="002B144F" w:rsidRDefault="00000000">
      <w:pPr>
        <w:spacing w:before="269" w:after="269"/>
        <w:ind w:left="120"/>
      </w:pPr>
      <w:r>
        <w:rPr>
          <w:rFonts w:ascii="Times New Roman" w:hAnsi="Times New Roman"/>
          <w:color w:val="000000"/>
        </w:rPr>
        <w:t>ჰაინეს შემდეგ ლედრიანო გამოჩნდა.</w:t>
      </w:r>
    </w:p>
    <w:p w14:paraId="72ED821E" w14:textId="77777777" w:rsidR="002B144F" w:rsidRDefault="00000000">
      <w:pPr>
        <w:spacing w:before="269" w:after="269"/>
        <w:ind w:left="120"/>
      </w:pPr>
      <w:r>
        <w:rPr>
          <w:rFonts w:ascii="Times New Roman" w:hAnsi="Times New Roman"/>
          <w:color w:val="000000"/>
        </w:rPr>
        <w:t>— გადაწყვიტეთ, რომ ამ ნაგვის ჩვენს ტერიტორიაზე აშენებას წინააღმდეგობის გარეშე დავუშვებთ?</w:t>
      </w:r>
    </w:p>
    <w:p w14:paraId="1CA5A2A0" w14:textId="77777777" w:rsidR="002B144F" w:rsidRDefault="00000000">
      <w:pPr>
        <w:spacing w:before="269" w:after="269"/>
        <w:ind w:left="120"/>
      </w:pPr>
      <w:r>
        <w:rPr>
          <w:rFonts w:ascii="Times New Roman" w:hAnsi="Times New Roman"/>
          <w:color w:val="000000"/>
        </w:rPr>
        <w:t>ლაოსი მშვიდი გამომეტყველებით გავიდა გარეთ.</w:t>
      </w:r>
    </w:p>
    <w:p w14:paraId="195C92FE" w14:textId="77777777" w:rsidR="002B144F" w:rsidRDefault="00000000">
      <w:pPr>
        <w:spacing w:before="269" w:after="269"/>
        <w:ind w:left="120"/>
      </w:pPr>
      <w:r>
        <w:rPr>
          <w:rFonts w:ascii="Times New Roman" w:hAnsi="Times New Roman"/>
          <w:color w:val="000000"/>
        </w:rPr>
        <w:lastRenderedPageBreak/>
        <w:t>— …</w:t>
      </w:r>
    </w:p>
    <w:p w14:paraId="0F7FDCF7" w14:textId="77777777" w:rsidR="002B144F" w:rsidRDefault="00000000">
      <w:pPr>
        <w:spacing w:before="269" w:after="269"/>
        <w:ind w:left="120"/>
      </w:pPr>
      <w:r>
        <w:rPr>
          <w:rFonts w:ascii="Times New Roman" w:hAnsi="Times New Roman"/>
          <w:color w:val="000000"/>
        </w:rPr>
        <w:t>და ბოლოს, უკანასკნელად, ჩემს წინ, ჩუმად იდგა იგივე გოგონა სინათლის წმინდა მახვილით.</w:t>
      </w:r>
    </w:p>
    <w:p w14:paraId="374C962B" w14:textId="77777777" w:rsidR="002B144F" w:rsidRDefault="00000000">
      <w:pPr>
        <w:spacing w:before="269" w:after="269"/>
        <w:ind w:left="120"/>
      </w:pPr>
      <w:r>
        <w:rPr>
          <w:rFonts w:ascii="Times New Roman" w:hAnsi="Times New Roman"/>
          <w:color w:val="000000"/>
        </w:rPr>
        <w:t>- ბრავო, შენ მოახერხე ჩემი „ჯიო გრაზეს“ სრულად განადგურება, თუმცა „დე იგერიას“ არსებობის ხარჯზე. მითხარი, რა გქვია?</w:t>
      </w:r>
    </w:p>
    <w:p w14:paraId="1029D06F" w14:textId="77777777" w:rsidR="002B144F" w:rsidRDefault="00000000">
      <w:pPr>
        <w:spacing w:before="269" w:after="269"/>
        <w:ind w:left="120"/>
      </w:pPr>
      <w:r>
        <w:rPr>
          <w:rFonts w:ascii="Times New Roman" w:hAnsi="Times New Roman"/>
          <w:color w:val="000000"/>
        </w:rPr>
        <w:t>მაგრამ გოგონამ ჩემს სიტყვებს არ უპასუხა.</w:t>
      </w:r>
    </w:p>
    <w:p w14:paraId="2F2DD983" w14:textId="77777777" w:rsidR="002B144F" w:rsidRDefault="00000000">
      <w:pPr>
        <w:spacing w:before="269" w:after="269"/>
        <w:ind w:left="120"/>
      </w:pPr>
      <w:r>
        <w:rPr>
          <w:rFonts w:ascii="Times New Roman" w:hAnsi="Times New Roman"/>
          <w:color w:val="000000"/>
        </w:rPr>
        <w:t>— მაპატიეთ, მაგრამ მას ლაპარაკი არ შეუძლია, ამიტომ მის მაგივრად მე ვაგებ პასუხს. ის გმირთა აკადემიის პირველი რანგის სტუდენტია. არჩეული კლასის „ჯერგა კანონის“ სტუდენტი, მე-4 გმირთა კანონის ფონდის რეინკარნაცია და წმინდა ქარის მეორედ მოსვლის რაინდი - ზესია კანონი იჯეიშიკა.</w:t>
      </w:r>
    </w:p>
    <w:p w14:paraId="0CFE505B" w14:textId="77777777" w:rsidR="002B144F" w:rsidRDefault="002B144F">
      <w:pPr>
        <w:spacing w:before="269" w:after="269"/>
        <w:ind w:left="120"/>
      </w:pPr>
    </w:p>
    <w:p w14:paraId="135D7DC4"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3310FDD3" wp14:editId="2DE66829">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4AE7F5B" w14:textId="77777777" w:rsidR="002B144F" w:rsidRDefault="002B144F">
      <w:pPr>
        <w:spacing w:before="269" w:after="269"/>
        <w:ind w:left="120"/>
      </w:pPr>
    </w:p>
    <w:p w14:paraId="35586D8C" w14:textId="77777777" w:rsidR="002B144F" w:rsidRDefault="00000000">
      <w:pPr>
        <w:spacing w:before="269" w:after="269"/>
        <w:ind w:left="120"/>
      </w:pPr>
      <w:r>
        <w:rPr>
          <w:rFonts w:ascii="Times New Roman" w:hAnsi="Times New Roman"/>
          <w:color w:val="000000"/>
        </w:rPr>
        <w:lastRenderedPageBreak/>
        <w:t>პირველი რანგი. ანუ ის მეოთხე რეინკარნაციაა? ასე რომ, როდესაც ელეონორამ თქვა, რომ ოთხი იყო, მასწავლებლის გამორიცხვას გულისხმობდა.</w:t>
      </w:r>
    </w:p>
    <w:p w14:paraId="1C6F6323" w14:textId="77777777" w:rsidR="002B144F" w:rsidRDefault="00000000">
      <w:pPr>
        <w:spacing w:before="269" w:after="269"/>
        <w:ind w:left="120"/>
      </w:pPr>
      <w:r>
        <w:rPr>
          <w:rFonts w:ascii="Times New Roman" w:hAnsi="Times New Roman"/>
          <w:color w:val="000000"/>
        </w:rPr>
        <w:t>ჰმ, მისი საძირკვლის უფსკრულს ვერ ვხედავ. ჩემთვისაც კი უჩვეულოა ეს.</w:t>
      </w:r>
    </w:p>
    <w:p w14:paraId="783AEFEE" w14:textId="77777777" w:rsidR="002B144F" w:rsidRDefault="00000000">
      <w:pPr>
        <w:spacing w:before="269" w:after="269"/>
        <w:ind w:left="120"/>
      </w:pPr>
      <w:r>
        <w:rPr>
          <w:rFonts w:ascii="Times New Roman" w:hAnsi="Times New Roman"/>
          <w:color w:val="000000"/>
        </w:rPr>
        <w:t>- ძალიან კარგი წმინდა ხმალი გაქვს. რა ჰქვია?</w:t>
      </w:r>
    </w:p>
    <w:p w14:paraId="081382D6" w14:textId="77777777" w:rsidR="002B144F" w:rsidRDefault="00000000">
      <w:pPr>
        <w:spacing w:before="269" w:after="269"/>
        <w:ind w:left="120"/>
      </w:pPr>
      <w:r>
        <w:rPr>
          <w:rFonts w:ascii="Times New Roman" w:hAnsi="Times New Roman"/>
          <w:color w:val="000000"/>
        </w:rPr>
        <w:t>— სინათლის წმინდა ხმალი ენჰალე. ის უარყოფს ყველა დემონურ ძალას, არაფრად აქცევს მათ. ვფიქრობ, ის ერთი დარტყმით დაანგრევს ამ დაუმთავრებელ ციხესიმაგრეს.</w:t>
      </w:r>
    </w:p>
    <w:p w14:paraId="6F8F0B81" w14:textId="77777777" w:rsidR="002B144F" w:rsidRDefault="00000000">
      <w:pPr>
        <w:spacing w:before="269" w:after="269"/>
        <w:ind w:left="120"/>
      </w:pPr>
      <w:r>
        <w:rPr>
          <w:rFonts w:ascii="Times New Roman" w:hAnsi="Times New Roman"/>
          <w:color w:val="000000"/>
        </w:rPr>
        <w:t>მინდოდა გამეგო, ნამდვილად კანონი იყო თუ არა, მაგრამ როგორც ჩანს, ჯერ იმ წმინდა ხმალთან მომიწევს გამკლავება. მისი შუქი ჯადოსნურ თვალებს აბნელებს.</w:t>
      </w:r>
    </w:p>
    <w:p w14:paraId="5DB943CE" w14:textId="77777777" w:rsidR="002B144F" w:rsidRDefault="00000000">
      <w:pPr>
        <w:spacing w:before="269" w:after="269"/>
        <w:ind w:left="120"/>
      </w:pPr>
      <w:r>
        <w:rPr>
          <w:rFonts w:ascii="Times New Roman" w:hAnsi="Times New Roman"/>
          <w:color w:val="000000"/>
        </w:rPr>
        <w:t>- ჰეი, ლედრიანო, შეწყვიტე სისულელეების ლაპარაკი.</w:t>
      </w:r>
    </w:p>
    <w:p w14:paraId="276B1E10" w14:textId="77777777" w:rsidR="002B144F" w:rsidRDefault="00000000">
      <w:pPr>
        <w:spacing w:before="269" w:after="269"/>
        <w:ind w:left="120"/>
      </w:pPr>
      <w:r>
        <w:rPr>
          <w:rFonts w:ascii="Times New Roman" w:hAnsi="Times New Roman"/>
          <w:color w:val="000000"/>
        </w:rPr>
        <w:t>ჰაინემ ხელი წინ დაადო და მასში ჯადოსნური წრე გამოჩნდა.</w:t>
      </w:r>
    </w:p>
    <w:p w14:paraId="536D18B0" w14:textId="77777777" w:rsidR="002B144F" w:rsidRDefault="00000000">
      <w:pPr>
        <w:spacing w:before="269" w:after="269"/>
        <w:ind w:left="120"/>
      </w:pPr>
      <w:r>
        <w:rPr>
          <w:rFonts w:ascii="Times New Roman" w:hAnsi="Times New Roman"/>
          <w:color w:val="000000"/>
        </w:rPr>
        <w:t>- მოდი, ეს დავასრულოთ, სანამ დემონთა მბრძანებლის ციხესიმაგრის მშენებლობას დაასრულებენ.</w:t>
      </w:r>
    </w:p>
    <w:p w14:paraId="1B58FFB7" w14:textId="77777777" w:rsidR="002B144F" w:rsidRDefault="00000000">
      <w:pPr>
        <w:spacing w:before="269" w:after="269"/>
        <w:ind w:left="120"/>
      </w:pPr>
      <w:r>
        <w:rPr>
          <w:rFonts w:ascii="Times New Roman" w:hAnsi="Times New Roman"/>
          <w:color w:val="000000"/>
        </w:rPr>
        <w:t>ლედრიანომ, ლაოსმა და ზესიამ ასევე განალაგეს ჯადოსნური წრეები.</w:t>
      </w:r>
    </w:p>
    <w:p w14:paraId="4056D8E9" w14:textId="77777777" w:rsidR="002B144F" w:rsidRDefault="00000000">
      <w:pPr>
        <w:spacing w:before="269" w:after="269"/>
        <w:ind w:left="120"/>
      </w:pPr>
      <w:r>
        <w:rPr>
          <w:rFonts w:ascii="Times New Roman" w:hAnsi="Times New Roman"/>
          <w:color w:val="000000"/>
        </w:rPr>
        <w:t xml:space="preserve">- "დე იჯედ </w:t>
      </w:r>
      <w:r>
        <w:rPr>
          <w:rFonts w:ascii="Times New Roman" w:hAnsi="Times New Roman"/>
          <w:color w:val="000000"/>
          <w:sz w:val="18"/>
          <w:vertAlign w:val="superscript"/>
        </w:rPr>
        <w:t xml:space="preserve">2 </w:t>
      </w:r>
      <w:r>
        <w:rPr>
          <w:rFonts w:ascii="Times New Roman" w:hAnsi="Times New Roman"/>
          <w:color w:val="000000"/>
        </w:rPr>
        <w:t>".</w:t>
      </w:r>
    </w:p>
    <w:p w14:paraId="5ECC3CC8" w14:textId="77777777" w:rsidR="002B144F" w:rsidRDefault="00000000">
      <w:pPr>
        <w:spacing w:before="269" w:after="269"/>
        <w:ind w:left="120"/>
      </w:pPr>
      <w:r>
        <w:rPr>
          <w:rFonts w:ascii="Times New Roman" w:hAnsi="Times New Roman"/>
          <w:color w:val="000000"/>
        </w:rPr>
        <w:t>ოთხი ელემენტის ჯადოსნურმა წრეებმა ერთდროულად გაათავისუფლეს თავიანთი ძალა და დაუმთავრებელი ციხესიმაგრისკენ მიმართეს.</w:t>
      </w:r>
    </w:p>
    <w:p w14:paraId="5C44B233" w14:textId="77777777" w:rsidR="002B144F" w:rsidRDefault="00000000">
      <w:pPr>
        <w:spacing w:before="269" w:after="269"/>
        <w:ind w:left="120"/>
      </w:pPr>
      <w:r>
        <w:rPr>
          <w:rFonts w:ascii="Times New Roman" w:hAnsi="Times New Roman"/>
          <w:color w:val="000000"/>
        </w:rPr>
        <w:t>- ჰმ, როგორც ჩანს, ბოლომდე მომკლავ.</w:t>
      </w:r>
    </w:p>
    <w:p w14:paraId="52753DCC" w14:textId="77777777" w:rsidR="002B144F" w:rsidRDefault="00000000">
      <w:pPr>
        <w:spacing w:before="269" w:after="269"/>
        <w:ind w:left="120"/>
      </w:pPr>
      <w:r>
        <w:rPr>
          <w:rFonts w:ascii="Times New Roman" w:hAnsi="Times New Roman"/>
          <w:color w:val="000000"/>
        </w:rPr>
        <w:t>მე შევქმენი ანტიმაგია და ჩავერიე „დე იჯედში“. და ამ მომენტში, ჯადოსნური წრეები ნაწილებად დაიშალა და ჩემი ხელები და ფეხები ჯადოსნური ჯაჭვებით იყო შეკრული. თითოეულ ჯაჭვს თავისი სტიქია ჰქონდა - მიწა, წყალი, ცეცხლი და ჰაერი.</w:t>
      </w:r>
    </w:p>
    <w:p w14:paraId="76D08AD4" w14:textId="77777777" w:rsidR="002B144F" w:rsidRDefault="00000000">
      <w:pPr>
        <w:spacing w:before="269" w:after="269"/>
        <w:ind w:left="120"/>
      </w:pPr>
      <w:r>
        <w:rPr>
          <w:rFonts w:ascii="Times New Roman" w:hAnsi="Times New Roman"/>
          <w:color w:val="000000"/>
        </w:rPr>
        <w:t>- ვაუ, როგორც ჩანს, „დე იგერიასაც“ წმინდა წყევლის მაგიის ეფექტი აქვს.</w:t>
      </w:r>
    </w:p>
    <w:p w14:paraId="396AF169" w14:textId="77777777" w:rsidR="002B144F" w:rsidRDefault="00000000">
      <w:pPr>
        <w:spacing w:before="269" w:after="269"/>
        <w:ind w:left="120"/>
      </w:pPr>
      <w:r>
        <w:rPr>
          <w:rFonts w:ascii="Times New Roman" w:hAnsi="Times New Roman"/>
          <w:color w:val="000000"/>
        </w:rPr>
        <w:t>ეს არის წმინდა წყევლა, რომელსაც გმირები იყენებენ. დე იგერიაში წყევლა იწვევს ჩვენთვის არახელსაყრელ ფენომენს. მაგალითად, დე იჯედში ის აქტიურდება, როდესაც შელოცვას ანტიმაგიურით ბლოკავ და ამით მაგიური ჯაჭვით გკრავ.</w:t>
      </w:r>
    </w:p>
    <w:p w14:paraId="56BC0F80" w14:textId="77777777" w:rsidR="002B144F" w:rsidRDefault="00000000">
      <w:pPr>
        <w:spacing w:before="269" w:after="269"/>
        <w:ind w:left="120"/>
      </w:pPr>
      <w:r>
        <w:rPr>
          <w:rFonts w:ascii="Times New Roman" w:hAnsi="Times New Roman"/>
          <w:color w:val="000000"/>
        </w:rPr>
        <w:t>„აი, ძმაო, შენი საკუთარი ძალით ტრაბახის დასასრული. „დე იჯედით“ შებოჭილი შენი ძალა და მაგიური ენერგია თავდაპირველი მოცულობის ერთ მეათედამდე შემცირდება.“ ამის თქმის შემდეგ, ჰაინამ ხელი თავზე ასწია. „მოდი, ჩემო წმინდა ხმალო. ზელეს წმინდა მიწის დიდო ხმალო.“</w:t>
      </w:r>
    </w:p>
    <w:p w14:paraId="07AB90D9" w14:textId="77777777" w:rsidR="002B144F" w:rsidRDefault="00000000">
      <w:pPr>
        <w:spacing w:before="269" w:after="269"/>
        <w:ind w:left="120"/>
      </w:pPr>
      <w:r>
        <w:rPr>
          <w:rFonts w:ascii="Times New Roman" w:hAnsi="Times New Roman"/>
          <w:color w:val="000000"/>
        </w:rPr>
        <w:lastRenderedPageBreak/>
        <w:t>მის ხელისგულში სინათლე მოიყარა თავს და წმინდა ხმალი გამოჩნდა, რომელიც მუქ მწვანე ელვარებას ასხივებდა.</w:t>
      </w:r>
    </w:p>
    <w:p w14:paraId="5BE08529" w14:textId="77777777" w:rsidR="002B144F" w:rsidRDefault="00000000">
      <w:pPr>
        <w:spacing w:before="269" w:after="269"/>
        <w:ind w:left="120"/>
      </w:pPr>
      <w:r>
        <w:rPr>
          <w:rFonts w:ascii="Times New Roman" w:hAnsi="Times New Roman"/>
          <w:color w:val="000000"/>
        </w:rPr>
        <w:t>- ჰე-ჰე-ჰე, იქნებ შეწყალების თხოვნა დაიწყო, ჰა? მაგალითად: "გთხოვ, შემიწყალე!"</w:t>
      </w:r>
    </w:p>
    <w:p w14:paraId="4F6155CD" w14:textId="77777777" w:rsidR="002B144F" w:rsidRDefault="00000000">
      <w:pPr>
        <w:spacing w:before="269" w:after="269"/>
        <w:ind w:left="120"/>
      </w:pPr>
      <w:r>
        <w:rPr>
          <w:rFonts w:ascii="Times New Roman" w:hAnsi="Times New Roman"/>
          <w:color w:val="000000"/>
        </w:rPr>
        <w:t>- ჰმ, შეწყალებას ვთხოვ, ამბობ? კარგი, თუ ბოდიშს მომიხდი, გაპატიებ.</w:t>
      </w:r>
    </w:p>
    <w:p w14:paraId="6425867E" w14:textId="77777777" w:rsidR="002B144F" w:rsidRDefault="00000000">
      <w:pPr>
        <w:spacing w:before="269" w:after="269"/>
        <w:ind w:left="120"/>
      </w:pPr>
      <w:r>
        <w:rPr>
          <w:rFonts w:ascii="Times New Roman" w:hAnsi="Times New Roman"/>
          <w:color w:val="000000"/>
        </w:rPr>
        <w:t>ამპარტავანი გამომეტყველებით შევხედე ჰაინს, დე იედმა კიდურები შეკრული მქონდა.</w:t>
      </w:r>
    </w:p>
    <w:p w14:paraId="0EA574A1" w14:textId="77777777" w:rsidR="002B144F" w:rsidRDefault="00000000">
      <w:pPr>
        <w:spacing w:before="269" w:after="269"/>
        <w:ind w:left="120"/>
      </w:pPr>
      <w:r>
        <w:rPr>
          <w:rFonts w:ascii="Times New Roman" w:hAnsi="Times New Roman"/>
          <w:color w:val="000000"/>
        </w:rPr>
        <w:t>„იცი რა,“ ჰაინეს სახე უკმაყოფილოდ შეეჭმუხნა, „ასეთ ხუმრობებს ვერ ვიტან!!“</w:t>
      </w:r>
    </w:p>
    <w:p w14:paraId="7C780AB1" w14:textId="77777777" w:rsidR="002B144F" w:rsidRDefault="00000000">
      <w:pPr>
        <w:spacing w:before="269" w:after="269"/>
        <w:ind w:left="120"/>
      </w:pPr>
      <w:r>
        <w:rPr>
          <w:rFonts w:ascii="Times New Roman" w:hAnsi="Times New Roman"/>
          <w:color w:val="000000"/>
        </w:rPr>
        <w:t>ის მიწიდან წამოხტა და მყისიერად მოგვიახლოვდა. შემდეგ კი, ზელეს წმინდა მიწის დიდი ხმალი მოქაჩა და მთელი ძალით ჩამოაგდო. წმინდა, მაგიური დარტყმა პირდაპირ მომხვდა და სინათლის ნაწილაკები მიმოფანტა.</w:t>
      </w:r>
    </w:p>
    <w:p w14:paraId="243F3013" w14:textId="77777777" w:rsidR="002B144F" w:rsidRDefault="00000000">
      <w:pPr>
        <w:spacing w:before="269" w:after="269"/>
        <w:ind w:left="120"/>
      </w:pPr>
      <w:r>
        <w:rPr>
          <w:rFonts w:ascii="Times New Roman" w:hAnsi="Times New Roman"/>
          <w:color w:val="000000"/>
        </w:rPr>
        <w:t>- ჰე-ჰე-ჰე, აჰა-ჰა-ჰა-ჰა. კარგი, როგორ არის საქმე? როგორია წაგების შეგრძნება რეალური ძალის გამოვლენის გარეშე? რა, აღარ გესმის ჩემი?</w:t>
      </w:r>
    </w:p>
    <w:p w14:paraId="2724017A" w14:textId="77777777" w:rsidR="002B144F" w:rsidRDefault="00000000">
      <w:pPr>
        <w:spacing w:before="269" w:after="269"/>
        <w:ind w:left="120"/>
      </w:pPr>
      <w:r>
        <w:rPr>
          <w:rFonts w:ascii="Times New Roman" w:hAnsi="Times New Roman"/>
          <w:color w:val="000000"/>
        </w:rPr>
        <w:t>- ეს საკმაოდ კარგი ხმალია. რაც იმას ნიშნავს, რომ მას ადვილად შეუძლია გაჭრას „დე იჯედი“, რომელიც დემონურ ძალებს აკავებს.</w:t>
      </w:r>
    </w:p>
    <w:p w14:paraId="2B595E1E" w14:textId="77777777" w:rsidR="002B144F" w:rsidRDefault="00000000">
      <w:pPr>
        <w:spacing w:before="269" w:after="269"/>
        <w:ind w:left="120"/>
      </w:pPr>
      <w:r>
        <w:rPr>
          <w:rFonts w:ascii="Times New Roman" w:hAnsi="Times New Roman"/>
          <w:color w:val="000000"/>
        </w:rPr>
        <w:t>ჯადოსნური ჯაჭვების გასაწყვეტად წმინდა ხმლის დარტყმა გამოვიყენე.</w:t>
      </w:r>
    </w:p>
    <w:p w14:paraId="1E7C729A" w14:textId="77777777" w:rsidR="002B144F" w:rsidRDefault="00000000">
      <w:pPr>
        <w:spacing w:before="269" w:after="269"/>
        <w:ind w:left="120"/>
      </w:pPr>
      <w:r>
        <w:rPr>
          <w:rFonts w:ascii="Times New Roman" w:hAnsi="Times New Roman"/>
          <w:color w:val="000000"/>
        </w:rPr>
        <w:t>— …?!</w:t>
      </w:r>
    </w:p>
    <w:p w14:paraId="27453F49" w14:textId="77777777" w:rsidR="002B144F" w:rsidRDefault="00000000">
      <w:pPr>
        <w:spacing w:before="269" w:after="269"/>
        <w:ind w:left="120"/>
      </w:pPr>
      <w:r>
        <w:rPr>
          <w:rFonts w:ascii="Times New Roman" w:hAnsi="Times New Roman"/>
          <w:color w:val="000000"/>
        </w:rPr>
        <w:t>სინათლის სხივები გარემოს დაფარვისას მთლიანად გაქრა და ჩემი გარეგნობა გამოაშკარავა. ისინი გაოგნებულები იყვნენ იმ ფაქტით, რომ ჩემს სხეულზე ერთი ნაკაწრიც არ იყო.</w:t>
      </w:r>
    </w:p>
    <w:p w14:paraId="269995FC" w14:textId="77777777" w:rsidR="002B144F" w:rsidRDefault="00000000">
      <w:pPr>
        <w:spacing w:before="269" w:after="269"/>
        <w:ind w:left="120"/>
      </w:pPr>
      <w:r>
        <w:rPr>
          <w:rFonts w:ascii="Times New Roman" w:hAnsi="Times New Roman"/>
          <w:color w:val="000000"/>
        </w:rPr>
        <w:t>- თუ საბოლოოდ მოახერხეთ მტრის დაჭერა, უფრო მეტად იფიქრეთ იმაზე, თუ როგორ შეუტიოთ მას.</w:t>
      </w:r>
    </w:p>
    <w:p w14:paraId="6D1B9C71" w14:textId="77777777" w:rsidR="002B144F" w:rsidRDefault="00000000">
      <w:pPr>
        <w:spacing w:before="269" w:after="269"/>
        <w:ind w:left="120"/>
      </w:pPr>
      <w:r>
        <w:rPr>
          <w:rFonts w:ascii="Times New Roman" w:hAnsi="Times New Roman"/>
          <w:color w:val="000000"/>
        </w:rPr>
        <w:t>— …გაჩუმდი! მაშინ ვეცდებით, სანამ არ დაგჭრით!! ლედრიანო, ლაოსი, ზესია!</w:t>
      </w:r>
    </w:p>
    <w:p w14:paraId="574D8838" w14:textId="77777777" w:rsidR="002B144F" w:rsidRDefault="00000000">
      <w:pPr>
        <w:spacing w:before="269" w:after="269"/>
        <w:ind w:left="120"/>
      </w:pPr>
      <w:r>
        <w:rPr>
          <w:rFonts w:ascii="Times New Roman" w:hAnsi="Times New Roman"/>
          <w:color w:val="000000"/>
        </w:rPr>
        <w:t>- ვიცი.</w:t>
      </w:r>
    </w:p>
    <w:p w14:paraId="546FBF35" w14:textId="77777777" w:rsidR="002B144F" w:rsidRDefault="00000000">
      <w:pPr>
        <w:spacing w:before="269" w:after="269"/>
        <w:ind w:left="120"/>
      </w:pPr>
      <w:r>
        <w:rPr>
          <w:rFonts w:ascii="Times New Roman" w:hAnsi="Times New Roman"/>
          <w:color w:val="000000"/>
        </w:rPr>
        <w:t>ოთხმა მათგანმა კიდევ ერთხელ შექმნა ოთხი ელემენტის ჯადოსნური წრეები და ესროლა ისინი დემონთა მბრძანებლის ციხესიმაგრეს.</w:t>
      </w:r>
    </w:p>
    <w:p w14:paraId="5E073F8D" w14:textId="77777777" w:rsidR="002B144F" w:rsidRDefault="00000000">
      <w:pPr>
        <w:spacing w:before="269" w:after="269"/>
        <w:ind w:left="120"/>
      </w:pPr>
      <w:r>
        <w:rPr>
          <w:rFonts w:ascii="Times New Roman" w:hAnsi="Times New Roman"/>
          <w:color w:val="000000"/>
        </w:rPr>
        <w:t>- მოდი, ანტიმაგიურით დაიცავით თავი. ციხესიმაგრის დაზიანებას ვერ დაუშვებ, არა?</w:t>
      </w:r>
    </w:p>
    <w:p w14:paraId="571DE242" w14:textId="77777777" w:rsidR="002B144F" w:rsidRDefault="00000000">
      <w:pPr>
        <w:spacing w:before="269" w:after="269"/>
        <w:ind w:left="120"/>
      </w:pPr>
      <w:r>
        <w:rPr>
          <w:rFonts w:ascii="Times New Roman" w:hAnsi="Times New Roman"/>
          <w:color w:val="000000"/>
        </w:rPr>
        <w:t>- ჰმ, ალბათ.</w:t>
      </w:r>
    </w:p>
    <w:p w14:paraId="307DD63E" w14:textId="77777777" w:rsidR="002B144F" w:rsidRDefault="00000000">
      <w:pPr>
        <w:spacing w:before="269" w:after="269"/>
        <w:ind w:left="120"/>
      </w:pPr>
      <w:r>
        <w:rPr>
          <w:rFonts w:ascii="Times New Roman" w:hAnsi="Times New Roman"/>
          <w:color w:val="000000"/>
        </w:rPr>
        <w:t>მე შევქმენი ანტიმაგია და შევაჩერე ჯადოსნური წრეები.</w:t>
      </w:r>
    </w:p>
    <w:p w14:paraId="6690E150" w14:textId="77777777" w:rsidR="002B144F" w:rsidRDefault="00000000">
      <w:pPr>
        <w:spacing w:before="269" w:after="269"/>
        <w:ind w:left="120"/>
      </w:pPr>
      <w:r>
        <w:rPr>
          <w:rFonts w:ascii="Times New Roman" w:hAnsi="Times New Roman"/>
          <w:color w:val="000000"/>
        </w:rPr>
        <w:lastRenderedPageBreak/>
        <w:t>- ახლა კი კიდევ უფრო დაგჭრით წმინდა მაგიით... რა?!..</w:t>
      </w:r>
    </w:p>
    <w:p w14:paraId="5F209D44" w14:textId="77777777" w:rsidR="002B144F" w:rsidRDefault="00000000">
      <w:pPr>
        <w:spacing w:before="269" w:after="269"/>
        <w:ind w:left="120"/>
      </w:pPr>
      <w:r>
        <w:rPr>
          <w:rFonts w:ascii="Times New Roman" w:hAnsi="Times New Roman"/>
          <w:color w:val="000000"/>
        </w:rPr>
        <w:t>ჰაინე ენა ჩაუვარდა. ჩემი კიდურები ჯაჭვებით არ იყო შეკრული. „დე იედი“, რომელიც ანტიმაგიის დაცვისას მოქმედებდა, არ აქტიურდებოდა.</w:t>
      </w:r>
    </w:p>
    <w:p w14:paraId="013E266E" w14:textId="77777777" w:rsidR="002B144F" w:rsidRDefault="00000000">
      <w:pPr>
        <w:spacing w:before="269" w:after="269"/>
        <w:ind w:left="120"/>
      </w:pPr>
      <w:r>
        <w:rPr>
          <w:rFonts w:ascii="Times New Roman" w:hAnsi="Times New Roman"/>
          <w:color w:val="000000"/>
        </w:rPr>
        <w:t>— …შეუძლებელია… რატომ?!..</w:t>
      </w:r>
    </w:p>
    <w:p w14:paraId="4854EC94" w14:textId="77777777" w:rsidR="002B144F" w:rsidRDefault="00000000">
      <w:pPr>
        <w:spacing w:before="269" w:after="269"/>
        <w:ind w:left="120"/>
      </w:pPr>
      <w:r>
        <w:rPr>
          <w:rFonts w:ascii="Times New Roman" w:hAnsi="Times New Roman"/>
          <w:color w:val="000000"/>
        </w:rPr>
        <w:t>— გადაწყვიტე, რომ ერთი და იგივე შეტევა ზედიზედ ორჯერ იმოქმედებდა ჩემზე?</w:t>
      </w:r>
    </w:p>
    <w:p w14:paraId="7D04C075" w14:textId="77777777" w:rsidR="002B144F" w:rsidRDefault="00000000">
      <w:pPr>
        <w:spacing w:before="269" w:after="269"/>
        <w:ind w:left="120"/>
      </w:pPr>
      <w:r>
        <w:rPr>
          <w:rFonts w:ascii="Times New Roman" w:hAnsi="Times New Roman"/>
          <w:color w:val="000000"/>
        </w:rPr>
        <w:t>წინ გადავდგი ნაბიჯი. შიშისგან კანკალებდა ჰაინე, უკან დაიხია.</w:t>
      </w:r>
    </w:p>
    <w:p w14:paraId="3A5833E0" w14:textId="77777777" w:rsidR="002B144F" w:rsidRDefault="00000000">
      <w:pPr>
        <w:spacing w:before="269" w:after="269"/>
        <w:ind w:left="120"/>
      </w:pPr>
      <w:r>
        <w:rPr>
          <w:rFonts w:ascii="Times New Roman" w:hAnsi="Times New Roman"/>
          <w:color w:val="000000"/>
        </w:rPr>
        <w:t>- შეუძლებელია... როგორ... ასე ადვილად გატეხე ჩვენი შელოცვა, რომლის სრულყოფაზეც დღითი დღე ვმუშაობდით დემონების დასამარცხებლად?..</w:t>
      </w:r>
    </w:p>
    <w:p w14:paraId="64CAFD74" w14:textId="77777777" w:rsidR="002B144F" w:rsidRDefault="00000000">
      <w:pPr>
        <w:spacing w:before="269" w:after="269"/>
        <w:ind w:left="120"/>
      </w:pPr>
      <w:r>
        <w:rPr>
          <w:rFonts w:ascii="Times New Roman" w:hAnsi="Times New Roman"/>
          <w:color w:val="000000"/>
        </w:rPr>
        <w:t>ჰაინე თეატრალურად მუხლებზე დაეცა და მიწას მუშტი დაარტყა.</w:t>
      </w:r>
    </w:p>
    <w:p w14:paraId="5A6A2641" w14:textId="77777777" w:rsidR="002B144F" w:rsidRDefault="00000000">
      <w:pPr>
        <w:spacing w:before="269" w:after="269"/>
        <w:ind w:left="120"/>
      </w:pPr>
      <w:r>
        <w:rPr>
          <w:rFonts w:ascii="Times New Roman" w:hAnsi="Times New Roman"/>
          <w:color w:val="000000"/>
        </w:rPr>
        <w:t>— ...რა, ამის მოსმენას ელოდი?</w:t>
      </w:r>
    </w:p>
    <w:p w14:paraId="354A60A8" w14:textId="77777777" w:rsidR="002B144F" w:rsidRDefault="00000000">
      <w:pPr>
        <w:spacing w:before="269" w:after="269"/>
        <w:ind w:left="120"/>
      </w:pPr>
      <w:r>
        <w:rPr>
          <w:rFonts w:ascii="Times New Roman" w:hAnsi="Times New Roman"/>
          <w:color w:val="000000"/>
        </w:rPr>
        <w:t>ჰმ, ნუთუ ეგონა, რომ ასეთი სამარცხვინო მოძრაობით ჩემს საქციელს იწინასწარმეტყველებდა? დამცინავი სახის აწევით მიწაზე ჯადოსნური წრე შექმნა. მისმა სამმა ამხანაგმაც იგივე გააკეთა.</w:t>
      </w:r>
    </w:p>
    <w:p w14:paraId="016AED18" w14:textId="77777777" w:rsidR="002B144F" w:rsidRDefault="00000000">
      <w:pPr>
        <w:spacing w:before="269" w:after="269"/>
        <w:ind w:left="120"/>
      </w:pPr>
      <w:r>
        <w:rPr>
          <w:rFonts w:ascii="Times New Roman" w:hAnsi="Times New Roman"/>
          <w:color w:val="000000"/>
        </w:rPr>
        <w:t xml:space="preserve">- "დე იენკს </w:t>
      </w:r>
      <w:r>
        <w:rPr>
          <w:rFonts w:ascii="Times New Roman" w:hAnsi="Times New Roman"/>
          <w:color w:val="000000"/>
          <w:sz w:val="18"/>
          <w:vertAlign w:val="superscript"/>
        </w:rPr>
        <w:t xml:space="preserve">3 </w:t>
      </w:r>
      <w:r>
        <w:rPr>
          <w:rFonts w:ascii="Times New Roman" w:hAnsi="Times New Roman"/>
          <w:color w:val="000000"/>
        </w:rPr>
        <w:t>".</w:t>
      </w:r>
    </w:p>
    <w:p w14:paraId="7E165FF2" w14:textId="77777777" w:rsidR="002B144F" w:rsidRDefault="00000000">
      <w:pPr>
        <w:spacing w:before="269" w:after="269"/>
        <w:ind w:left="120"/>
      </w:pPr>
      <w:r>
        <w:rPr>
          <w:rFonts w:ascii="Times New Roman" w:hAnsi="Times New Roman"/>
          <w:color w:val="000000"/>
        </w:rPr>
        <w:t>დედამიწა მოძრაობდა, ირყეოდა და ბრუნავდა ჩემს გარშემო.</w:t>
      </w:r>
    </w:p>
    <w:p w14:paraId="3B6BC9E4" w14:textId="77777777" w:rsidR="002B144F" w:rsidRDefault="00000000">
      <w:pPr>
        <w:spacing w:before="269" w:after="269"/>
        <w:ind w:left="120"/>
      </w:pPr>
      <w:r>
        <w:rPr>
          <w:rFonts w:ascii="Times New Roman" w:hAnsi="Times New Roman"/>
          <w:color w:val="000000"/>
        </w:rPr>
        <w:t>- არ გვეგონა, რომ ერთი და იგივე შელოცვა ზედიზედ რამდენჯერმე იმოქმედებდა შენს წინააღმდეგ. შესანიშნავი ჯადოსნური თვალები და ანალიტიკური უნარები გაქვს, რადგან ერთი და იგივე შეტევა არ გჭირდება, მაგრამ ნება მომეცი გაჩვენო, რამდენი ბარიერული შელოცვა გვაქვს - ჯერგა კანონი.</w:t>
      </w:r>
    </w:p>
    <w:p w14:paraId="312D0253" w14:textId="77777777" w:rsidR="002B144F" w:rsidRDefault="00000000">
      <w:pPr>
        <w:spacing w:before="269" w:after="269"/>
        <w:ind w:left="120"/>
      </w:pPr>
      <w:r>
        <w:rPr>
          <w:rFonts w:ascii="Times New Roman" w:hAnsi="Times New Roman"/>
          <w:color w:val="000000"/>
        </w:rPr>
        <w:t>მიწის გალია მთლიანად დამფარა.</w:t>
      </w:r>
    </w:p>
    <w:p w14:paraId="26BF0378" w14:textId="77777777" w:rsidR="002B144F" w:rsidRDefault="00000000">
      <w:pPr>
        <w:spacing w:before="269" w:after="269"/>
        <w:ind w:left="120"/>
      </w:pPr>
      <w:r>
        <w:rPr>
          <w:rFonts w:ascii="Times New Roman" w:hAnsi="Times New Roman"/>
          <w:color w:val="000000"/>
        </w:rPr>
        <w:t>- ათას ოთხმოცი რვა.</w:t>
      </w:r>
    </w:p>
    <w:p w14:paraId="08F4D9DB" w14:textId="77777777" w:rsidR="002B144F" w:rsidRDefault="00000000">
      <w:pPr>
        <w:spacing w:before="269" w:after="269"/>
        <w:ind w:left="120"/>
      </w:pPr>
      <w:r>
        <w:rPr>
          <w:rFonts w:ascii="Times New Roman" w:hAnsi="Times New Roman"/>
          <w:color w:val="000000"/>
        </w:rPr>
        <w:t>- ჰა-ჰა-ჰა! რაც არ უნდა ძლიერი იყო, კიდევ 1087-ს ვერ გაუძლებ! - თქვა ლაოსმა ხალისიანი ხმით.</w:t>
      </w:r>
    </w:p>
    <w:p w14:paraId="34565012" w14:textId="77777777" w:rsidR="002B144F" w:rsidRDefault="00000000">
      <w:pPr>
        <w:spacing w:before="269" w:after="269"/>
        <w:ind w:left="120"/>
      </w:pPr>
      <w:r>
        <w:rPr>
          <w:rFonts w:ascii="Times New Roman" w:hAnsi="Times New Roman"/>
          <w:color w:val="000000"/>
        </w:rPr>
        <w:t>ამ დროს, თიხის გალიიდან შავი ელვა გამოვარდა.</w:t>
      </w:r>
    </w:p>
    <w:p w14:paraId="6E4A8E24" w14:textId="77777777" w:rsidR="002B144F" w:rsidRDefault="00000000">
      <w:pPr>
        <w:spacing w:before="269" w:after="269"/>
        <w:ind w:left="120"/>
      </w:pPr>
      <w:r>
        <w:rPr>
          <w:rFonts w:ascii="Times New Roman" w:hAnsi="Times New Roman"/>
          <w:color w:val="000000"/>
        </w:rPr>
        <w:t>- რა?!..</w:t>
      </w:r>
    </w:p>
    <w:p w14:paraId="3D3BDF7C" w14:textId="77777777" w:rsidR="002B144F" w:rsidRDefault="00000000">
      <w:pPr>
        <w:spacing w:before="269" w:after="269"/>
        <w:ind w:left="120"/>
      </w:pPr>
      <w:r>
        <w:rPr>
          <w:rFonts w:ascii="Times New Roman" w:hAnsi="Times New Roman"/>
          <w:color w:val="000000"/>
        </w:rPr>
        <w:t>ყრუ ტკაცუნით, უჯრედის გულიდან შავი ელვა გავრცელდა.</w:t>
      </w:r>
    </w:p>
    <w:p w14:paraId="3CF95ACF" w14:textId="77777777" w:rsidR="002B144F" w:rsidRDefault="00000000">
      <w:pPr>
        <w:spacing w:before="269" w:after="269"/>
        <w:ind w:left="120"/>
      </w:pPr>
      <w:r>
        <w:rPr>
          <w:rFonts w:ascii="Times New Roman" w:hAnsi="Times New Roman"/>
          <w:color w:val="000000"/>
        </w:rPr>
        <w:t>- დოჯი!!</w:t>
      </w:r>
    </w:p>
    <w:p w14:paraId="451D8AF8" w14:textId="77777777" w:rsidR="002B144F" w:rsidRDefault="00000000">
      <w:pPr>
        <w:spacing w:before="269" w:after="269"/>
        <w:ind w:left="120"/>
      </w:pPr>
      <w:r>
        <w:rPr>
          <w:rFonts w:ascii="Times New Roman" w:hAnsi="Times New Roman"/>
          <w:color w:val="000000"/>
        </w:rPr>
        <w:lastRenderedPageBreak/>
        <w:t>როგორც კი ლედრიანომ ეს დაიყვირა, ოთხივე მათგანი შავი ელვისებური შუქით დაიფარა და მათი ანტიმაგია ნამსხვრევებად დაშალა. უფრო მეტიც, ის მთელ არეალს მოედო, ჭექა-ქუხილივით მძვინვარებდა.</w:t>
      </w:r>
    </w:p>
    <w:p w14:paraId="196928C8" w14:textId="77777777" w:rsidR="002B144F" w:rsidRDefault="00000000">
      <w:pPr>
        <w:spacing w:before="269" w:after="269"/>
        <w:ind w:left="120"/>
      </w:pPr>
      <w:r>
        <w:rPr>
          <w:rFonts w:ascii="Times New Roman" w:hAnsi="Times New Roman"/>
          <w:color w:val="000000"/>
        </w:rPr>
        <w:t>— ...ასეთი... ძალა და დიდი მაგია... „დე იგერიას“ გავლენით...</w:t>
      </w:r>
    </w:p>
    <w:p w14:paraId="724E4E94" w14:textId="77777777" w:rsidR="002B144F" w:rsidRDefault="00000000">
      <w:pPr>
        <w:spacing w:before="269" w:after="269"/>
        <w:ind w:left="120"/>
      </w:pPr>
      <w:r>
        <w:rPr>
          <w:rFonts w:ascii="Times New Roman" w:hAnsi="Times New Roman"/>
          <w:color w:val="000000"/>
        </w:rPr>
        <w:t>— დ-არ გამოვიდა?!.. ჯანდაბა!! ამდენი ბარიერული შელოცვა ვისროლეთ... და ვერ ვიკავებთ მას... როგორ არის ეს შესაძლებელი... რატომ?!.. საიდან გაჩნდა ასეთი აბსურდული მაგია...?!</w:t>
      </w:r>
    </w:p>
    <w:p w14:paraId="4129805F" w14:textId="77777777" w:rsidR="002B144F" w:rsidRDefault="00000000">
      <w:pPr>
        <w:spacing w:before="269" w:after="269"/>
        <w:ind w:left="120"/>
      </w:pPr>
      <w:r>
        <w:rPr>
          <w:rFonts w:ascii="Times New Roman" w:hAnsi="Times New Roman"/>
          <w:color w:val="000000"/>
        </w:rPr>
        <w:t>-უაააააააააააააააააააააააააააააააააააა</w:t>
      </w:r>
    </w:p>
    <w:p w14:paraId="702E990C" w14:textId="77777777" w:rsidR="002B144F" w:rsidRDefault="00000000">
      <w:pPr>
        <w:spacing w:before="269" w:after="269"/>
        <w:ind w:left="120"/>
      </w:pPr>
      <w:r>
        <w:rPr>
          <w:rFonts w:ascii="Times New Roman" w:hAnsi="Times New Roman"/>
          <w:color w:val="000000"/>
        </w:rPr>
        <w:t>ჯირასტის წყაროს მაგიამ შთანთქა და უკან მოიშორა ჰაინე, ლედრიანო, ლაოსი და ზესია.</w:t>
      </w:r>
    </w:p>
    <w:p w14:paraId="46B247B6" w14:textId="77777777" w:rsidR="002B144F" w:rsidRDefault="00000000">
      <w:pPr>
        <w:spacing w:before="269" w:after="269"/>
        <w:ind w:left="120"/>
      </w:pPr>
      <w:r>
        <w:rPr>
          <w:rFonts w:ascii="Times New Roman" w:hAnsi="Times New Roman"/>
          <w:color w:val="000000"/>
        </w:rPr>
        <w:t>- როგორც ჩანს, რაღაც არასწორად გაიგე...</w:t>
      </w:r>
    </w:p>
    <w:p w14:paraId="4075EFC0" w14:textId="77777777" w:rsidR="002B144F" w:rsidRDefault="00000000">
      <w:pPr>
        <w:spacing w:before="269" w:after="269"/>
        <w:ind w:left="120"/>
      </w:pPr>
      <w:r>
        <w:rPr>
          <w:rFonts w:ascii="Times New Roman" w:hAnsi="Times New Roman"/>
          <w:color w:val="000000"/>
        </w:rPr>
        <w:t>შავმა ელვამ მთლიანად ააფეთქა თიხის გალია, მტვრის ერთი ნაწილაკიც კი არ დატოვა.</w:t>
      </w:r>
    </w:p>
    <w:p w14:paraId="077B8267" w14:textId="77777777" w:rsidR="002B144F" w:rsidRDefault="00000000">
      <w:pPr>
        <w:spacing w:before="269" w:after="269"/>
        <w:ind w:left="120"/>
      </w:pPr>
      <w:r>
        <w:rPr>
          <w:rFonts w:ascii="Times New Roman" w:hAnsi="Times New Roman"/>
          <w:color w:val="000000"/>
        </w:rPr>
        <w:t>— მაშინაც კი, თუ ერთი და იგივე შეტევა ორჯერ არ იმუშავებს, ეს არ ნიშნავს, რომ პირველად გამოყენებულს აუცილებლად ექნება ეფექტი.</w:t>
      </w:r>
    </w:p>
    <w:p w14:paraId="2846613E" w14:textId="77777777" w:rsidR="002B144F" w:rsidRDefault="00000000">
      <w:pPr>
        <w:pStyle w:val="Heading4"/>
        <w:spacing w:before="269" w:after="269"/>
        <w:ind w:left="120"/>
      </w:pPr>
      <w:r>
        <w:rPr>
          <w:rFonts w:ascii="Times New Roman" w:hAnsi="Times New Roman"/>
          <w:i w:val="0"/>
          <w:color w:val="000000"/>
        </w:rPr>
        <w:t>შენიშვნები</w:t>
      </w:r>
    </w:p>
    <w:p w14:paraId="2F0D475D" w14:textId="77777777" w:rsidR="002B144F" w:rsidRDefault="00000000">
      <w:pPr>
        <w:spacing w:before="269" w:after="269"/>
        <w:ind w:left="120"/>
      </w:pPr>
      <w:r>
        <w:rPr>
          <w:rFonts w:ascii="Times New Roman" w:hAnsi="Times New Roman"/>
          <w:color w:val="000000"/>
        </w:rPr>
        <w:t>1. დაწერილია როგორც: „4 ელემენტისგან შემდგარი დალუქვის ბარიერი“.</w:t>
      </w:r>
    </w:p>
    <w:p w14:paraId="2B778B56" w14:textId="77777777" w:rsidR="002B144F" w:rsidRDefault="00000000">
      <w:pPr>
        <w:spacing w:before="269" w:after="269"/>
        <w:ind w:left="120"/>
      </w:pPr>
      <w:r>
        <w:rPr>
          <w:rFonts w:ascii="Times New Roman" w:hAnsi="Times New Roman"/>
          <w:color w:val="000000"/>
        </w:rPr>
        <w:t>2. დაწერილია როგორც: „ოთხი ელემენტის ბარიერული ჯაჭვი“.</w:t>
      </w:r>
    </w:p>
    <w:p w14:paraId="24291FD6" w14:textId="77777777" w:rsidR="002B144F" w:rsidRDefault="00000000">
      <w:pPr>
        <w:spacing w:before="269" w:after="269"/>
        <w:ind w:left="120"/>
      </w:pPr>
      <w:r>
        <w:rPr>
          <w:rFonts w:ascii="Times New Roman" w:hAnsi="Times New Roman"/>
          <w:color w:val="000000"/>
        </w:rPr>
        <w:t>3. დაწერილია როგორც: „ოთხი ელემენტის ბარიერული უჯრედი“.</w:t>
      </w:r>
    </w:p>
    <w:p w14:paraId="58B7140E" w14:textId="77777777" w:rsidR="002B144F" w:rsidRDefault="00000000">
      <w:pPr>
        <w:pStyle w:val="Heading2"/>
        <w:pageBreakBefore/>
        <w:spacing w:before="180" w:after="180"/>
        <w:ind w:left="120"/>
      </w:pPr>
      <w:bookmarkStart w:id="44" w:name="_§_21._ორი"/>
      <w:bookmarkStart w:id="45" w:name="_Toc199679535"/>
      <w:bookmarkEnd w:id="44"/>
      <w:r>
        <w:rPr>
          <w:rFonts w:ascii="Times New Roman" w:hAnsi="Times New Roman"/>
          <w:color w:val="000000"/>
          <w:sz w:val="33"/>
        </w:rPr>
        <w:lastRenderedPageBreak/>
        <w:t>§ 21. ორი წმინდა ხმალი</w:t>
      </w:r>
      <w:bookmarkEnd w:id="45"/>
    </w:p>
    <w:p w14:paraId="02894996" w14:textId="77777777" w:rsidR="002B144F" w:rsidRDefault="00000000">
      <w:pPr>
        <w:spacing w:before="269" w:after="269"/>
        <w:ind w:left="120"/>
      </w:pPr>
      <w:r>
        <w:rPr>
          <w:rFonts w:ascii="Times New Roman" w:hAnsi="Times New Roman"/>
          <w:color w:val="000000"/>
        </w:rPr>
        <w:t>„ჯირასტის“ პირდაპირი დარტყმის შემდეგ, ლაოსები და მათი ყველა თანამოძმე მოედნიდან აფეთქების შედეგად გაიფანტნენ და მხოლოდ მაშინ გაჩერდნენ, როდესაც შენობებს შეეჯახნენ. დამწვარი, ისინი მიწაზე დაეშვნენ და, როგორც ჩანს, ბრძოლის გაგრძელება და ფეხზე დგომაც კი აღარ შეეძლოთ.</w:t>
      </w:r>
    </w:p>
    <w:p w14:paraId="67D8B391" w14:textId="77777777" w:rsidR="002B144F" w:rsidRDefault="00000000">
      <w:pPr>
        <w:spacing w:before="269" w:after="269"/>
        <w:ind w:left="120"/>
      </w:pPr>
      <w:r>
        <w:rPr>
          <w:rFonts w:ascii="Times New Roman" w:hAnsi="Times New Roman"/>
          <w:color w:val="000000"/>
        </w:rPr>
        <w:t>მაგრამ იმ მომენტში მათი სხეულები კაშკაშა შუქმა მოიცვა. ეს სამკურნალო მაგია იყო.</w:t>
      </w:r>
    </w:p>
    <w:p w14:paraId="7F6DA4BB" w14:textId="77777777" w:rsidR="002B144F" w:rsidRDefault="00000000">
      <w:pPr>
        <w:spacing w:before="269" w:after="269"/>
        <w:ind w:left="120"/>
      </w:pPr>
      <w:r>
        <w:rPr>
          <w:rFonts w:ascii="Times New Roman" w:hAnsi="Times New Roman"/>
          <w:color w:val="000000"/>
        </w:rPr>
        <w:t>- ჰმ, როგორც ჩანს, ვცდებოდი. „დე იგერიას“ ეს ოთხი კი არა, სხვა ვინმე უჭერს მხარს.</w:t>
      </w:r>
    </w:p>
    <w:p w14:paraId="2C558FB9" w14:textId="77777777" w:rsidR="002B144F" w:rsidRDefault="00000000">
      <w:pPr>
        <w:spacing w:before="269" w:after="269"/>
        <w:ind w:left="120"/>
      </w:pPr>
      <w:r>
        <w:rPr>
          <w:rFonts w:ascii="Times New Roman" w:hAnsi="Times New Roman"/>
          <w:color w:val="000000"/>
        </w:rPr>
        <w:t>„დე იგერია“ ამცირებს დემონების ძალას და ზრდის ადამიანების ძალას. მისი ერთ-ერთი ეფექტი კი სამკურნალო მაგიაა. სანამ ისინი ბარიერის შიგნით იმყოფებიან, ნებისმიერი ჭრილობა, გარდა სასიკვდილოებისა, მყისიერად შეხორცდება.</w:t>
      </w:r>
    </w:p>
    <w:p w14:paraId="6977745C" w14:textId="77777777" w:rsidR="002B144F" w:rsidRDefault="00000000">
      <w:pPr>
        <w:spacing w:before="269" w:after="269"/>
        <w:ind w:left="120"/>
      </w:pPr>
      <w:r>
        <w:rPr>
          <w:rFonts w:ascii="Times New Roman" w:hAnsi="Times New Roman"/>
          <w:color w:val="000000"/>
        </w:rPr>
        <w:t>ბარიერის შელოცვის შესანარჩუნებლად, მის ფორმულაში მუდმივად უნდა შეიყვანოთ ჯადოსნური ძალა. თუ ისინი გამოეყენებინათ „დე იგერია“, ბარიერი „ჯირასტის“ ბოლოდროინდელი ზალპისგან გაიფანტებოდა.</w:t>
      </w:r>
    </w:p>
    <w:p w14:paraId="26B7EA8E" w14:textId="77777777" w:rsidR="002B144F" w:rsidRDefault="00000000">
      <w:pPr>
        <w:spacing w:before="269" w:after="269"/>
        <w:ind w:left="120"/>
      </w:pPr>
      <w:r>
        <w:rPr>
          <w:rFonts w:ascii="Times New Roman" w:hAnsi="Times New Roman"/>
          <w:color w:val="000000"/>
        </w:rPr>
        <w:t>„ბარიერს სხვა სტუდენტი უჭირავს?“ მკითხა მიშამ.</w:t>
      </w:r>
    </w:p>
    <w:p w14:paraId="78AE0A19" w14:textId="77777777" w:rsidR="002B144F" w:rsidRDefault="00000000">
      <w:pPr>
        <w:spacing w:before="269" w:after="269"/>
        <w:ind w:left="120"/>
      </w:pPr>
      <w:r>
        <w:rPr>
          <w:rFonts w:ascii="Times New Roman" w:hAnsi="Times New Roman"/>
          <w:color w:val="000000"/>
        </w:rPr>
        <w:t>- როგორც ჩანს, ასეა.</w:t>
      </w:r>
    </w:p>
    <w:p w14:paraId="47C649FB" w14:textId="77777777" w:rsidR="002B144F" w:rsidRDefault="00000000">
      <w:pPr>
        <w:spacing w:before="269" w:after="269"/>
        <w:ind w:left="120"/>
      </w:pPr>
      <w:r>
        <w:rPr>
          <w:rFonts w:ascii="Times New Roman" w:hAnsi="Times New Roman"/>
          <w:color w:val="000000"/>
        </w:rPr>
        <w:t>— იპოვე ის?</w:t>
      </w:r>
    </w:p>
    <w:p w14:paraId="1D11076A" w14:textId="77777777" w:rsidR="002B144F" w:rsidRDefault="00000000">
      <w:pPr>
        <w:spacing w:before="269" w:after="269"/>
        <w:ind w:left="120"/>
      </w:pPr>
      <w:r>
        <w:rPr>
          <w:rFonts w:ascii="Times New Roman" w:hAnsi="Times New Roman"/>
          <w:color w:val="000000"/>
        </w:rPr>
        <w:t>მის წინ დემონთა მბრძანებლის დასრულებული ყინულის ციხესიმაგრე იდგა. მიწა უამრავი ყინულის კრისტალით იყო დაფარული და გზების მსგავსად, ისინი წყალქვეშა ქალაქში იყო გადაჭიმული. ყინულის გზებიდან ყინულის ხეები, ყვავილები და შენობები ამოიზარდა და ციხე-ქალაქს ქმნიდა.</w:t>
      </w:r>
    </w:p>
    <w:p w14:paraId="31563032" w14:textId="77777777" w:rsidR="002B144F" w:rsidRDefault="00000000">
      <w:pPr>
        <w:spacing w:before="269" w:after="269"/>
        <w:ind w:left="120"/>
      </w:pPr>
      <w:r>
        <w:rPr>
          <w:rFonts w:ascii="Times New Roman" w:hAnsi="Times New Roman"/>
          <w:color w:val="000000"/>
        </w:rPr>
        <w:t>მიშამ თითის წვერებით შეეხო ციხესიმაგრეს და ჯადოსნური თვალები მიაპყრო. „ირისის“ მიერ შექმნილი ციხესიმაგრე და ქალაქი ბარიერს წარმოადგენდა. მიშას თვალებით მთელი ტერიტორია ფრთხილად მოავლო თვალი. როგორც ჩანს, მას განზრახული ჰქონდა ეპოვა ჯადოსნური მატარებელი, რომელმაც „დე იგერია“ განალაგა და გაანეიტრალებინა.</w:t>
      </w:r>
    </w:p>
    <w:p w14:paraId="5283BAF7" w14:textId="77777777" w:rsidR="002B144F" w:rsidRDefault="00000000">
      <w:pPr>
        <w:spacing w:before="269" w:after="269"/>
        <w:ind w:left="120"/>
      </w:pPr>
      <w:r>
        <w:rPr>
          <w:rFonts w:ascii="Times New Roman" w:hAnsi="Times New Roman"/>
          <w:color w:val="000000"/>
        </w:rPr>
        <w:t>— მე მას ვერ ვპოულობ.</w:t>
      </w:r>
    </w:p>
    <w:p w14:paraId="22A8768A" w14:textId="77777777" w:rsidR="002B144F" w:rsidRDefault="00000000">
      <w:pPr>
        <w:spacing w:before="269" w:after="269"/>
        <w:ind w:left="120"/>
      </w:pPr>
      <w:r>
        <w:rPr>
          <w:rFonts w:ascii="Times New Roman" w:hAnsi="Times New Roman"/>
          <w:color w:val="000000"/>
        </w:rPr>
        <w:t>ვაუ, კარგი შელოცვის ოსტატი ჰყავთ, რადგან მან მიშას ჯადოსნური თვალებიდან თავის დაღწევა მოახერხა.</w:t>
      </w:r>
    </w:p>
    <w:p w14:paraId="33D859AF" w14:textId="77777777" w:rsidR="002B144F" w:rsidRDefault="00000000">
      <w:pPr>
        <w:spacing w:before="269" w:after="269"/>
        <w:ind w:left="120"/>
      </w:pPr>
      <w:r>
        <w:rPr>
          <w:rFonts w:ascii="Times New Roman" w:hAnsi="Times New Roman"/>
          <w:color w:val="000000"/>
        </w:rPr>
        <w:t>„მაგრამ აღმოვაჩინე,“ დაიწყო მან გულგრილი ტონით, „რომ ჯერგ კანონის სტუდენტებს შორის მხოლოდ ერთ ადამიანს შეეძლო ჩვენგან დამალვა.</w:t>
      </w:r>
    </w:p>
    <w:p w14:paraId="0DF56857" w14:textId="77777777" w:rsidR="002B144F" w:rsidRDefault="00000000">
      <w:pPr>
        <w:spacing w:before="269" w:after="269"/>
        <w:ind w:left="120"/>
      </w:pPr>
      <w:r>
        <w:rPr>
          <w:rFonts w:ascii="Times New Roman" w:hAnsi="Times New Roman"/>
          <w:color w:val="000000"/>
        </w:rPr>
        <w:lastRenderedPageBreak/>
        <w:t>ჰმ, მიშასგან ნაკლებს არც ველოდი. ალბათ კარგად ახსოვდა ჯერგ კანონის სტუდენტების რაოდენობა და სახეები. სხვა სიტყვებით რომ ვთქვათ, ის, ვინც ვერ შევნიშნეთ, ნამდვილად „დე იგერიას“ შემქმნელია.</w:t>
      </w:r>
    </w:p>
    <w:p w14:paraId="1AB09C50" w14:textId="77777777" w:rsidR="002B144F" w:rsidRDefault="00000000">
      <w:pPr>
        <w:spacing w:before="269" w:after="269"/>
        <w:ind w:left="120"/>
      </w:pPr>
      <w:r>
        <w:rPr>
          <w:rFonts w:ascii="Times New Roman" w:hAnsi="Times New Roman"/>
          <w:color w:val="000000"/>
        </w:rPr>
        <w:t>- და ვინ არის ეს სტუდენტი?</w:t>
      </w:r>
    </w:p>
    <w:p w14:paraId="04696037" w14:textId="77777777" w:rsidR="002B144F" w:rsidRDefault="00000000">
      <w:pPr>
        <w:spacing w:before="269" w:after="269"/>
        <w:ind w:left="120"/>
      </w:pPr>
      <w:r>
        <w:rPr>
          <w:rFonts w:ascii="Times New Roman" w:hAnsi="Times New Roman"/>
          <w:color w:val="000000"/>
        </w:rPr>
        <w:t>- ელეონორა.</w:t>
      </w:r>
    </w:p>
    <w:p w14:paraId="599CC577" w14:textId="77777777" w:rsidR="002B144F" w:rsidRDefault="00000000">
      <w:pPr>
        <w:spacing w:before="269" w:after="269"/>
        <w:ind w:left="120"/>
      </w:pPr>
      <w:r>
        <w:rPr>
          <w:rFonts w:ascii="Times New Roman" w:hAnsi="Times New Roman"/>
          <w:color w:val="000000"/>
        </w:rPr>
        <w:t>მესმის. თუმცა, მას შეუძლია საფუძვლების პირდაპირ დანახვა. უცნაურია, რომ მან მხოლოდ „დე იგერია“ გამოიყენა, რომელიც ერთდროულად ოთხ სხვადასხვა ელემენტს აშლიდა.</w:t>
      </w:r>
    </w:p>
    <w:p w14:paraId="6E505BDE" w14:textId="77777777" w:rsidR="002B144F" w:rsidRDefault="00000000">
      <w:pPr>
        <w:spacing w:before="269" w:after="269"/>
        <w:ind w:left="120"/>
      </w:pPr>
      <w:r>
        <w:rPr>
          <w:rFonts w:ascii="Times New Roman" w:hAnsi="Times New Roman"/>
          <w:color w:val="000000"/>
        </w:rPr>
        <w:t>- ის ჩემთვის დამიტოვეთ.</w:t>
      </w:r>
    </w:p>
    <w:p w14:paraId="1BE1343C" w14:textId="77777777" w:rsidR="002B144F" w:rsidRDefault="00000000">
      <w:pPr>
        <w:spacing w:before="269" w:after="269"/>
        <w:ind w:left="120"/>
      </w:pPr>
      <w:r>
        <w:rPr>
          <w:rFonts w:ascii="Times New Roman" w:hAnsi="Times New Roman"/>
          <w:color w:val="000000"/>
        </w:rPr>
        <w:t>- ფრთხილად იყავი, ის საკმაოდ ჯიუტია.</w:t>
      </w:r>
    </w:p>
    <w:p w14:paraId="299D9A85" w14:textId="77777777" w:rsidR="002B144F" w:rsidRDefault="00000000">
      <w:pPr>
        <w:spacing w:before="269" w:after="269"/>
        <w:ind w:left="120"/>
      </w:pPr>
      <w:r>
        <w:rPr>
          <w:rFonts w:ascii="Times New Roman" w:hAnsi="Times New Roman"/>
          <w:color w:val="000000"/>
        </w:rPr>
        <w:t>მიუხედავად იმისა, რომ ის რანგით ლედრიანოსა და მის თანამებრძოლებზე დაბალია, ეს არ ნიშნავს, რომ ის მათზე სუსტია. მე უვარგისის იარლიყი მომადეს.</w:t>
      </w:r>
    </w:p>
    <w:p w14:paraId="1E3DA70D" w14:textId="77777777" w:rsidR="002B144F" w:rsidRDefault="00000000">
      <w:pPr>
        <w:spacing w:before="269" w:after="269"/>
        <w:ind w:left="120"/>
      </w:pPr>
      <w:r>
        <w:rPr>
          <w:rFonts w:ascii="Times New Roman" w:hAnsi="Times New Roman"/>
          <w:color w:val="000000"/>
        </w:rPr>
        <w:t>- წარმატებები.</w:t>
      </w:r>
    </w:p>
    <w:p w14:paraId="3E3E632E" w14:textId="77777777" w:rsidR="002B144F" w:rsidRDefault="00000000">
      <w:pPr>
        <w:spacing w:before="269" w:after="269"/>
        <w:ind w:left="120"/>
      </w:pPr>
      <w:r>
        <w:rPr>
          <w:rFonts w:ascii="Times New Roman" w:hAnsi="Times New Roman"/>
          <w:color w:val="000000"/>
        </w:rPr>
        <w:t>მიშამ ბეჭდით ხელში ხელი ასწია და ციხე-ქალაქში ჯადოსნური ძალა ჩაასხა. მას „დე იგერიასა“ და დემონთა მბრძანებლის ციხე-სიმაგრეს შორის ერთგვარი ჯადოსნური ბარიერული შეჯიბრი ელოდა, რომელშიც მოწინააღმდეგეები პირისპირ არ შეხვდებიან. საინტერესო სანახაობა.</w:t>
      </w:r>
    </w:p>
    <w:p w14:paraId="7A6FC428" w14:textId="77777777" w:rsidR="002B144F" w:rsidRDefault="00000000">
      <w:pPr>
        <w:spacing w:before="269" w:after="269"/>
        <w:ind w:left="120"/>
      </w:pPr>
      <w:r>
        <w:rPr>
          <w:rFonts w:ascii="Times New Roman" w:hAnsi="Times New Roman"/>
          <w:color w:val="000000"/>
        </w:rPr>
        <w:t>— ... ცკ, ჯანდაბა, გვიჭირს... ჰოდა, ის რა თქმა უნდა ურჩხულია... „დე იგერია“ რომ არა, უკვე დავიხოცებოდით.</w:t>
      </w:r>
    </w:p>
    <w:p w14:paraId="2CC53AAD" w14:textId="77777777" w:rsidR="002B144F" w:rsidRDefault="00000000">
      <w:pPr>
        <w:spacing w:before="269" w:after="269"/>
        <w:ind w:left="120"/>
      </w:pPr>
      <w:r>
        <w:rPr>
          <w:rFonts w:ascii="Times New Roman" w:hAnsi="Times New Roman"/>
          <w:color w:val="000000"/>
        </w:rPr>
        <w:t>ლაოსი ფეხზე წამოდგა, თითქოს არაფერი მომხდარიყოს, მოედნიდან შორს, თუმცა ცოტა ხნის წინ საკმაოდ მძიმედ დაიწვა მზეზე.</w:t>
      </w:r>
    </w:p>
    <w:p w14:paraId="2568DA56" w14:textId="77777777" w:rsidR="002B144F" w:rsidRDefault="00000000">
      <w:pPr>
        <w:spacing w:before="269" w:after="269"/>
        <w:ind w:left="120"/>
      </w:pPr>
      <w:r>
        <w:rPr>
          <w:rFonts w:ascii="Times New Roman" w:hAnsi="Times New Roman"/>
          <w:color w:val="000000"/>
        </w:rPr>
        <w:t>— ...როგორ მაბრაზებს ეს. განა ის არ მატყუებს, რადგან დემონია და ბარიერულ მაგიას მასზე სასურველი ეფექტი არ აქვს?.. — თქვა ჰაინემ, რომელიც ასევე შორს გაიქცა და გონს მოეგო.</w:t>
      </w:r>
    </w:p>
    <w:p w14:paraId="428CE6C4" w14:textId="77777777" w:rsidR="002B144F" w:rsidRDefault="00000000">
      <w:pPr>
        <w:spacing w:before="269" w:after="269"/>
        <w:ind w:left="120"/>
      </w:pPr>
      <w:r>
        <w:rPr>
          <w:rFonts w:ascii="Times New Roman" w:hAnsi="Times New Roman"/>
          <w:color w:val="000000"/>
        </w:rPr>
        <w:t>- არ აქვს მნიშვნელობა რამდენად ძლიერია, რადგან არ გვაინტერესებს რამდენჯერ დავარტყებით. ჩვენ მას გავართობთ მანამ, სანამ არ დავღლით.</w:t>
      </w:r>
    </w:p>
    <w:p w14:paraId="327DB8A8" w14:textId="77777777" w:rsidR="002B144F" w:rsidRDefault="00000000">
      <w:pPr>
        <w:spacing w:before="269" w:after="269"/>
        <w:ind w:left="120"/>
      </w:pPr>
      <w:r>
        <w:rPr>
          <w:rFonts w:ascii="Times New Roman" w:hAnsi="Times New Roman"/>
          <w:color w:val="000000"/>
        </w:rPr>
        <w:t>„მეჩქარება, გაგიცრუოთ იმედი, მაგრამ“, - დაიწყო ქერამ, რომელიც ლაოსის წინ ციდან დაეშვა და გზა გადაუღობა, - „ანოსმა ხელები შენნაირი წვრილი ცხოველებით არ უნდა დაისვაროს“.</w:t>
      </w:r>
    </w:p>
    <w:p w14:paraId="1C21DB80" w14:textId="77777777" w:rsidR="002B144F" w:rsidRDefault="00000000">
      <w:pPr>
        <w:spacing w:before="269" w:after="269"/>
        <w:ind w:left="120"/>
      </w:pPr>
      <w:r>
        <w:rPr>
          <w:rFonts w:ascii="Times New Roman" w:hAnsi="Times New Roman"/>
          <w:color w:val="000000"/>
        </w:rPr>
        <w:lastRenderedPageBreak/>
        <w:t>ახლა, როდესაც მიშამ დემონთა მბრძანებლის ციხესიმაგრე დაასრულა, „დე იგერიას“ დემონებზე გავლენა თითქმის სრულად უნდა კომპენსირებულიყო.</w:t>
      </w:r>
    </w:p>
    <w:p w14:paraId="59EE8881" w14:textId="77777777" w:rsidR="002B144F" w:rsidRDefault="00000000">
      <w:pPr>
        <w:spacing w:before="269" w:after="269"/>
        <w:ind w:left="120"/>
      </w:pPr>
      <w:r>
        <w:rPr>
          <w:rFonts w:ascii="Times New Roman" w:hAnsi="Times New Roman"/>
          <w:color w:val="000000"/>
        </w:rPr>
        <w:t>საშამ ქვედაბოლოს კიდეს ხელი მოჰკიდა და მოხდენილად დაუკრა თავი.</w:t>
      </w:r>
    </w:p>
    <w:p w14:paraId="2EF78FE3" w14:textId="77777777" w:rsidR="002B144F" w:rsidRDefault="00000000">
      <w:pPr>
        <w:spacing w:before="269" w:after="269"/>
        <w:ind w:left="120"/>
      </w:pPr>
      <w:r>
        <w:rPr>
          <w:rFonts w:ascii="Times New Roman" w:hAnsi="Times New Roman"/>
          <w:color w:val="000000"/>
        </w:rPr>
        <w:t>- მე ვარ განადგურების ჯადოქარი საშა ნეკრონი. ნეკრონების სახლის დამაარსებლის, შვიდი უძველესი დემონის იმპერატორიდან ერთ-ერთის - აივის ნეკრონის პირდაპირი მემკვიდრე. დაიმახსოვრე ეს, რადგან ახლა მე შენ სასოწარკვეთილების უფსკრულში ჩაგაგდებ.</w:t>
      </w:r>
    </w:p>
    <w:p w14:paraId="6A57B4D4" w14:textId="77777777" w:rsidR="002B144F" w:rsidRDefault="00000000">
      <w:pPr>
        <w:spacing w:before="269" w:after="269"/>
        <w:ind w:left="120"/>
      </w:pPr>
      <w:r>
        <w:rPr>
          <w:rFonts w:ascii="Times New Roman" w:hAnsi="Times New Roman"/>
          <w:color w:val="000000"/>
        </w:rPr>
        <w:t>ლაოსმა აგრესიულად გაიღიმა და მაშინვე საბრძოლო პოზიციაში ჩაუდგა.</w:t>
      </w:r>
    </w:p>
    <w:p w14:paraId="41C12027" w14:textId="77777777" w:rsidR="002B144F" w:rsidRDefault="00000000">
      <w:pPr>
        <w:spacing w:before="269" w:after="269"/>
        <w:ind w:left="120"/>
      </w:pPr>
      <w:r>
        <w:rPr>
          <w:rFonts w:ascii="Times New Roman" w:hAnsi="Times New Roman"/>
          <w:color w:val="000000"/>
        </w:rPr>
        <w:t>- ჰა! შესანიშნავია! ჰეი, ჰაინე, ქაოსის თაობის წარმომადგენელი გამოჩნდა აქ. მე ცოტა ხანს მასთან ვითამაშებ, შენ კი ლედრიანოს შეუერთდი.</w:t>
      </w:r>
    </w:p>
    <w:p w14:paraId="28FB4AAA" w14:textId="7DB30233" w:rsidR="002B144F" w:rsidRDefault="00000000">
      <w:pPr>
        <w:spacing w:before="269" w:after="269"/>
        <w:ind w:left="120"/>
      </w:pPr>
      <w:r>
        <w:rPr>
          <w:rFonts w:ascii="Times New Roman" w:hAnsi="Times New Roman"/>
          <w:color w:val="000000"/>
        </w:rPr>
        <w:t xml:space="preserve">ლაოსმა </w:t>
      </w:r>
      <w:r w:rsidR="0029207D">
        <w:rPr>
          <w:rFonts w:ascii="Sylfaen" w:hAnsi="Sylfaen"/>
          <w:color w:val="000000"/>
          <w:lang w:val="ka-GE"/>
        </w:rPr>
        <w:t>ლიქსი</w:t>
      </w:r>
      <w:r>
        <w:rPr>
          <w:rFonts w:ascii="Times New Roman" w:hAnsi="Times New Roman"/>
          <w:color w:val="000000"/>
        </w:rPr>
        <w:t xml:space="preserve"> დახურა.</w:t>
      </w:r>
    </w:p>
    <w:p w14:paraId="4B6C3512" w14:textId="77777777" w:rsidR="002B144F" w:rsidRDefault="00000000">
      <w:pPr>
        <w:spacing w:before="269" w:after="269"/>
        <w:ind w:left="120"/>
      </w:pPr>
      <w:r>
        <w:rPr>
          <w:rFonts w:ascii="Times New Roman" w:hAnsi="Times New Roman"/>
          <w:color w:val="000000"/>
        </w:rPr>
        <w:t>- როგორც გნებავთ, მაგრამ უკეთესი იქნებოდა, თუ მასთან არ გადადებდით, თორემ მას შენს გარეშე დავამარცხებთ.</w:t>
      </w:r>
    </w:p>
    <w:p w14:paraId="113CE12A" w14:textId="77777777" w:rsidR="002B144F" w:rsidRDefault="00000000">
      <w:pPr>
        <w:spacing w:before="269" w:after="269"/>
        <w:ind w:left="120"/>
      </w:pPr>
      <w:r>
        <w:rPr>
          <w:rFonts w:ascii="Times New Roman" w:hAnsi="Times New Roman"/>
          <w:color w:val="000000"/>
        </w:rPr>
        <w:t>- არა მგონია, რომ ამის გაკეთება შეძლო.</w:t>
      </w:r>
    </w:p>
    <w:p w14:paraId="6796B1C4" w14:textId="77777777" w:rsidR="002B144F" w:rsidRDefault="00000000">
      <w:pPr>
        <w:spacing w:before="269" w:after="269"/>
        <w:ind w:left="120"/>
      </w:pPr>
      <w:r>
        <w:rPr>
          <w:rFonts w:ascii="Times New Roman" w:hAnsi="Times New Roman"/>
          <w:color w:val="000000"/>
        </w:rPr>
        <w:t>ჰაინეს მზერა გაბრაზდა. სულ რაღაც ერთი წამის წინ მის წინ არავინ იყო. მაგიის კვალის გარდა. ახლა კი, თითქოს ტელეპორტირებული იყო, ვერცხლისფერთმიანი დემონი გამოჩნდა.</w:t>
      </w:r>
    </w:p>
    <w:p w14:paraId="1B2E9E2C" w14:textId="77777777" w:rsidR="002B144F" w:rsidRDefault="00000000">
      <w:pPr>
        <w:spacing w:before="269" w:after="269"/>
        <w:ind w:left="120"/>
      </w:pPr>
      <w:r>
        <w:rPr>
          <w:rFonts w:ascii="Times New Roman" w:hAnsi="Times New Roman"/>
          <w:color w:val="000000"/>
        </w:rPr>
        <w:t>- შენ ვერ შეძლებ მის დამარცხებას. და არა მხოლოდ შენ, პრინციპში არავის შეუძლია მისი დამარცხება.</w:t>
      </w:r>
    </w:p>
    <w:p w14:paraId="6676BC06" w14:textId="77777777" w:rsidR="002B144F" w:rsidRDefault="00000000">
      <w:pPr>
        <w:spacing w:before="269" w:after="269"/>
        <w:ind w:left="120"/>
      </w:pPr>
      <w:r>
        <w:rPr>
          <w:rFonts w:ascii="Times New Roman" w:hAnsi="Times New Roman"/>
          <w:color w:val="000000"/>
        </w:rPr>
        <w:t>სახეზე მშვიდი ღიმილით, რეიმ გზა გადაუღობა და ძალისხმევის გარეშე აქნევდა სიგსესტას თავხედობის მახვილს.</w:t>
      </w:r>
    </w:p>
    <w:p w14:paraId="74181B4D" w14:textId="77777777" w:rsidR="002B144F" w:rsidRDefault="00000000">
      <w:pPr>
        <w:spacing w:before="269" w:after="269"/>
        <w:ind w:left="120"/>
      </w:pPr>
      <w:r>
        <w:rPr>
          <w:rFonts w:ascii="Times New Roman" w:hAnsi="Times New Roman"/>
          <w:color w:val="000000"/>
        </w:rPr>
        <w:t>- ვაუ, ძმაო შავ ფორმაში, რომელსაც შვიდწერტილი აქვს.</w:t>
      </w:r>
    </w:p>
    <w:p w14:paraId="5BDC531B" w14:textId="77777777" w:rsidR="002B144F" w:rsidRDefault="00000000">
      <w:pPr>
        <w:spacing w:before="269" w:after="269"/>
        <w:ind w:left="120"/>
      </w:pPr>
      <w:r>
        <w:rPr>
          <w:rFonts w:ascii="Times New Roman" w:hAnsi="Times New Roman"/>
          <w:color w:val="000000"/>
        </w:rPr>
        <w:t>ჰაინე აღფრთოვანებული იყო და ტუჩების კუთხეები აწეული ჰქონდა.</w:t>
      </w:r>
    </w:p>
    <w:p w14:paraId="2E6D0FA5" w14:textId="77777777" w:rsidR="002B144F" w:rsidRDefault="00000000">
      <w:pPr>
        <w:spacing w:before="269" w:after="269"/>
        <w:ind w:left="120"/>
      </w:pPr>
      <w:r>
        <w:rPr>
          <w:rFonts w:ascii="Times New Roman" w:hAnsi="Times New Roman"/>
          <w:color w:val="000000"/>
        </w:rPr>
        <w:t>- ვიცი, ვინ ხარ, ქაოსის თაობის წარმომადგენელი. შენ რეი გრანზდორი ხარ - ვირტუოზი დემონური ხმლების ოსტატი, არა? ამბობენ, რომ ძალიან კარგად ფლობ ხმალს.</w:t>
      </w:r>
    </w:p>
    <w:p w14:paraId="28FE08CE" w14:textId="77777777" w:rsidR="002B144F" w:rsidRDefault="00000000">
      <w:pPr>
        <w:spacing w:before="269" w:after="269"/>
        <w:ind w:left="120"/>
      </w:pPr>
      <w:r>
        <w:rPr>
          <w:rFonts w:ascii="Times New Roman" w:hAnsi="Times New Roman"/>
          <w:color w:val="000000"/>
        </w:rPr>
        <w:t>- არც ისე კარგი, მაგრამ ნამდვილად შენზე უკეთესი.</w:t>
      </w:r>
    </w:p>
    <w:p w14:paraId="34A494D6" w14:textId="77777777" w:rsidR="002B144F" w:rsidRDefault="00000000">
      <w:pPr>
        <w:spacing w:before="269" w:after="269"/>
        <w:ind w:left="120"/>
      </w:pPr>
      <w:r>
        <w:rPr>
          <w:rFonts w:ascii="Times New Roman" w:hAnsi="Times New Roman"/>
          <w:color w:val="000000"/>
        </w:rPr>
        <w:t>ჰაინეს ღიმილი გაეყინა. თითქოს ძლიერად დაარტყა.</w:t>
      </w:r>
    </w:p>
    <w:p w14:paraId="28EEB2F4" w14:textId="77777777" w:rsidR="002B144F" w:rsidRDefault="00000000">
      <w:pPr>
        <w:spacing w:before="269" w:after="269"/>
        <w:ind w:left="120"/>
      </w:pPr>
      <w:r>
        <w:rPr>
          <w:rFonts w:ascii="Times New Roman" w:hAnsi="Times New Roman"/>
          <w:color w:val="000000"/>
        </w:rPr>
        <w:t>- მაშინ შეტევა.</w:t>
      </w:r>
    </w:p>
    <w:p w14:paraId="685412FB" w14:textId="77777777" w:rsidR="002B144F" w:rsidRDefault="00000000">
      <w:pPr>
        <w:spacing w:before="269" w:after="269"/>
        <w:ind w:left="120"/>
      </w:pPr>
      <w:r>
        <w:rPr>
          <w:rFonts w:ascii="Times New Roman" w:hAnsi="Times New Roman"/>
          <w:color w:val="000000"/>
        </w:rPr>
        <w:lastRenderedPageBreak/>
        <w:t>რეის მოქმედების არეალის გარეთ მდგომმა ჰაინემ წმინდა მიწის დიდი ხმალი მის თავზე მაღლა ასწია. მუქი მწვანე ფერის პირი წმინდა მაგიური ძალით იყო სავსე.</w:t>
      </w:r>
    </w:p>
    <w:p w14:paraId="7C6906F0" w14:textId="77777777" w:rsidR="002B144F" w:rsidRDefault="00000000">
      <w:pPr>
        <w:spacing w:before="269" w:after="269"/>
        <w:ind w:left="120"/>
      </w:pPr>
      <w:r>
        <w:rPr>
          <w:rFonts w:ascii="Times New Roman" w:hAnsi="Times New Roman"/>
          <w:color w:val="000000"/>
        </w:rPr>
        <w:t>- დამიცავი, ო, ზელე!!</w:t>
      </w:r>
    </w:p>
    <w:p w14:paraId="643C2AA2" w14:textId="77777777" w:rsidR="002B144F" w:rsidRDefault="00000000">
      <w:pPr>
        <w:spacing w:before="269" w:after="269"/>
        <w:ind w:left="120"/>
      </w:pPr>
      <w:r>
        <w:rPr>
          <w:rFonts w:ascii="Times New Roman" w:hAnsi="Times New Roman"/>
          <w:color w:val="000000"/>
        </w:rPr>
        <w:t>ჰაინემ მთელი ძალით დახარა წმინდა ხმალი. ამ დროს რეის ხელი ელვის სისწრაფით გაბრწყინდა და ამოძრავდა.</w:t>
      </w:r>
    </w:p>
    <w:p w14:paraId="733C7605" w14:textId="77777777" w:rsidR="002B144F" w:rsidRDefault="00000000">
      <w:pPr>
        <w:spacing w:before="269" w:after="269"/>
        <w:ind w:left="120"/>
      </w:pPr>
      <w:r>
        <w:rPr>
          <w:rFonts w:ascii="Times New Roman" w:hAnsi="Times New Roman"/>
          <w:color w:val="000000"/>
        </w:rPr>
        <w:t>— …ჰმ… რა…?!</w:t>
      </w:r>
    </w:p>
    <w:p w14:paraId="7188909B" w14:textId="77777777" w:rsidR="002B144F" w:rsidRDefault="00000000">
      <w:pPr>
        <w:spacing w:before="269" w:after="269"/>
        <w:ind w:left="120"/>
      </w:pPr>
      <w:r>
        <w:rPr>
          <w:rFonts w:ascii="Times New Roman" w:hAnsi="Times New Roman"/>
          <w:color w:val="000000"/>
        </w:rPr>
        <w:t>ჰაინეს მარჯვენა ხელი, რომელიც ზელეს ეჭიდებოდა, მოკვეთეს და ჰაერში ავარდა. როგორც ჩანს, ჰაინეს რეის დარტყმის მომენტიც კი არ შეუმჩნევია, რომ აღარაფერი ვთქვათ იმაზე, თუ როგორ შეამცირა მან მანძილი მასთან.</w:t>
      </w:r>
    </w:p>
    <w:p w14:paraId="1F206EA4" w14:textId="77777777" w:rsidR="002B144F" w:rsidRDefault="00000000">
      <w:pPr>
        <w:spacing w:before="269" w:after="269"/>
        <w:ind w:left="120"/>
      </w:pPr>
      <w:r>
        <w:rPr>
          <w:rFonts w:ascii="Times New Roman" w:hAnsi="Times New Roman"/>
          <w:color w:val="000000"/>
        </w:rPr>
        <w:t>- ხმალი შენს ხელში ტირის. კარგი პირი გაქვს.</w:t>
      </w:r>
    </w:p>
    <w:p w14:paraId="3A414572" w14:textId="77777777" w:rsidR="002B144F" w:rsidRDefault="00000000">
      <w:pPr>
        <w:spacing w:before="269" w:after="269"/>
        <w:ind w:left="120"/>
      </w:pPr>
      <w:r>
        <w:rPr>
          <w:rFonts w:ascii="Times New Roman" w:hAnsi="Times New Roman"/>
          <w:color w:val="000000"/>
        </w:rPr>
        <w:t>— ...ჯანდაბა შენ... ჩვეულებრივი ხელქვეითი ხარ, მაგრამ ისეთი შემაწუხებელი ხარ!!..</w:t>
      </w:r>
    </w:p>
    <w:p w14:paraId="75120545" w14:textId="77777777" w:rsidR="002B144F" w:rsidRDefault="00000000">
      <w:pPr>
        <w:spacing w:before="269" w:after="269"/>
        <w:ind w:left="120"/>
      </w:pPr>
      <w:r>
        <w:rPr>
          <w:rFonts w:ascii="Times New Roman" w:hAnsi="Times New Roman"/>
          <w:color w:val="000000"/>
        </w:rPr>
        <w:t>ჰაინე უკან გადახტა, რეის მოშორდა. „დე იგერიას“ ეფექტის გამო, მისი მარჯვენა ხელი მაშინვე გაიზარდა. რეის ისე შეხედა, თითქოს იდიოტი ყოფილიყო, და ფეხქვეშ სამი ჯადოსნური წრე გაავლე.</w:t>
      </w:r>
    </w:p>
    <w:p w14:paraId="4F61269F" w14:textId="77777777" w:rsidR="002B144F" w:rsidRDefault="00000000">
      <w:pPr>
        <w:spacing w:before="269" w:after="269"/>
        <w:ind w:left="120"/>
      </w:pPr>
      <w:r>
        <w:rPr>
          <w:rFonts w:ascii="Times New Roman" w:hAnsi="Times New Roman"/>
          <w:color w:val="000000"/>
        </w:rPr>
        <w:t>— ვიცი შენი სისუსტე, ვირტუოზ დემონურ ხმლების ოსტატო. მაგიაში კარგი არ ხარ. და როგორც ჩანს, შენი კლასი რაინდია, არა? სიჩქარით ალბათ გადამჯობინე შენი გაზრდილი ფიზიკური შესაძლებლობების გამო, მაგრამ მაგია, რომელშიც კარგი არ ხარ, ამ კლასში კიდევ უფრო რთულია შენთვის, არა?</w:t>
      </w:r>
    </w:p>
    <w:p w14:paraId="5D1373A8" w14:textId="77777777" w:rsidR="002B144F" w:rsidRDefault="00000000">
      <w:pPr>
        <w:spacing w:before="269" w:after="269"/>
        <w:ind w:left="120"/>
      </w:pPr>
      <w:r>
        <w:rPr>
          <w:rFonts w:ascii="Times New Roman" w:hAnsi="Times New Roman"/>
          <w:color w:val="000000"/>
        </w:rPr>
        <w:t>„კარგი, კი,“ უპასუხა რეიმ სასიამოვნო ღიმილით.</w:t>
      </w:r>
    </w:p>
    <w:p w14:paraId="4E48E253" w14:textId="77777777" w:rsidR="002B144F" w:rsidRDefault="00000000">
      <w:pPr>
        <w:spacing w:before="269" w:after="269"/>
        <w:ind w:left="120"/>
      </w:pPr>
      <w:r>
        <w:rPr>
          <w:rFonts w:ascii="Times New Roman" w:hAnsi="Times New Roman"/>
          <w:color w:val="000000"/>
        </w:rPr>
        <w:t>- რაზე იღიმი? როგორ მაბრაზებ. სულელი ხარ? ვერ ხვდები? მარტივად რომ ვთქვათ, ჩვენი ბარიერული მაგიისგან თავის დასაცავად არანაირი გზა არ გაქვს!!</w:t>
      </w:r>
    </w:p>
    <w:p w14:paraId="5D1F7260" w14:textId="77777777" w:rsidR="002B144F" w:rsidRDefault="00000000">
      <w:pPr>
        <w:spacing w:before="269" w:after="269"/>
        <w:ind w:left="120"/>
      </w:pPr>
      <w:r>
        <w:rPr>
          <w:rFonts w:ascii="Times New Roman" w:hAnsi="Times New Roman"/>
          <w:color w:val="000000"/>
        </w:rPr>
        <w:t>ჰაინეს ფეხების ქვეშიდან წყალი ამოხეთქა. წმინდა წყალი. მან მისგან ჯადოსნური ძალა შეიწოვა.</w:t>
      </w:r>
    </w:p>
    <w:p w14:paraId="1A73C01E" w14:textId="77777777" w:rsidR="002B144F" w:rsidRDefault="00000000">
      <w:pPr>
        <w:spacing w:before="269" w:after="269"/>
        <w:ind w:left="120"/>
      </w:pPr>
      <w:r>
        <w:rPr>
          <w:rFonts w:ascii="Times New Roman" w:hAnsi="Times New Roman"/>
          <w:color w:val="000000"/>
        </w:rPr>
        <w:t>- „აგოლასი“!!</w:t>
      </w:r>
    </w:p>
    <w:p w14:paraId="659E004F" w14:textId="77777777" w:rsidR="002B144F" w:rsidRDefault="00000000">
      <w:pPr>
        <w:spacing w:before="269" w:after="269"/>
        <w:ind w:left="120"/>
      </w:pPr>
      <w:r>
        <w:rPr>
          <w:rFonts w:ascii="Times New Roman" w:hAnsi="Times New Roman"/>
          <w:color w:val="000000"/>
        </w:rPr>
        <w:t>ჰაინეს გარშემო 30 მეტრის რადიუსში მიწა არაბუნებრივად ირყეოდა. ეს იყო ბარიერული შელოცვა, რომელიც დემონებს ფეხებს აკრავდა და მიწისძვრების შედეგად მათ ძალას აცლიდა.</w:t>
      </w:r>
    </w:p>
    <w:p w14:paraId="797EC67D" w14:textId="77777777" w:rsidR="002B144F" w:rsidRDefault="00000000">
      <w:pPr>
        <w:spacing w:before="269" w:after="269"/>
        <w:ind w:left="120"/>
      </w:pPr>
      <w:r>
        <w:rPr>
          <w:rFonts w:ascii="Times New Roman" w:hAnsi="Times New Roman"/>
          <w:color w:val="000000"/>
        </w:rPr>
        <w:t>- რა, ძმაო, ვერ მოძრაობ? რაც არ უნდა ოსტატურად ფლობდე ხმალს, სხვა არაფრის უნარი არ გაქვს.</w:t>
      </w:r>
    </w:p>
    <w:p w14:paraId="0F91A9EA" w14:textId="77777777" w:rsidR="002B144F" w:rsidRDefault="00000000">
      <w:pPr>
        <w:spacing w:before="269" w:after="269"/>
        <w:ind w:left="120"/>
      </w:pPr>
      <w:r>
        <w:rPr>
          <w:rFonts w:ascii="Times New Roman" w:hAnsi="Times New Roman"/>
          <w:color w:val="000000"/>
        </w:rPr>
        <w:lastRenderedPageBreak/>
        <w:t>ჰაინე ძლიერი მიწისძვრის ქვეშ მშვიდად დადიოდა და მიწიდან ზელეს ხმალი აიღო.</w:t>
      </w:r>
    </w:p>
    <w:p w14:paraId="62303D43" w14:textId="77777777" w:rsidR="002B144F" w:rsidRDefault="00000000">
      <w:pPr>
        <w:spacing w:before="269" w:after="269"/>
        <w:ind w:left="120"/>
      </w:pPr>
      <w:r>
        <w:rPr>
          <w:rFonts w:ascii="Times New Roman" w:hAnsi="Times New Roman"/>
          <w:color w:val="000000"/>
        </w:rPr>
        <w:t>- კიდევ რაღაცას გაჩვენებ.</w:t>
      </w:r>
    </w:p>
    <w:p w14:paraId="6FAB2993" w14:textId="77777777" w:rsidR="002B144F" w:rsidRDefault="00000000">
      <w:pPr>
        <w:spacing w:before="269" w:after="269"/>
        <w:ind w:left="120"/>
      </w:pPr>
      <w:r>
        <w:rPr>
          <w:rFonts w:ascii="Times New Roman" w:hAnsi="Times New Roman"/>
          <w:color w:val="000000"/>
        </w:rPr>
        <w:t>ამის თქმის შემდეგ მან მარცხენა ხელი ასწია. მასში წმინდა შუქი შეიკრიბა და ჯადოსნური ძალის მქონე ხმალი გამოჩნდა.</w:t>
      </w:r>
    </w:p>
    <w:p w14:paraId="1466DE5F" w14:textId="77777777" w:rsidR="002B144F" w:rsidRDefault="00000000">
      <w:pPr>
        <w:spacing w:before="269" w:after="269"/>
        <w:ind w:left="120"/>
      </w:pPr>
      <w:r>
        <w:rPr>
          <w:rFonts w:ascii="Times New Roman" w:hAnsi="Times New Roman"/>
          <w:color w:val="000000"/>
        </w:rPr>
        <w:t>- მოდი, კიდევ ერთი ჩემი წმინდა ხმალი. ზელეოს წმინდა მიწის დიდი ხმალი.</w:t>
      </w:r>
    </w:p>
    <w:p w14:paraId="496DA0A1" w14:textId="77777777" w:rsidR="002B144F" w:rsidRDefault="00000000">
      <w:pPr>
        <w:spacing w:before="269" w:after="269"/>
        <w:ind w:left="120"/>
      </w:pPr>
      <w:r>
        <w:rPr>
          <w:rFonts w:ascii="Times New Roman" w:hAnsi="Times New Roman"/>
          <w:color w:val="000000"/>
        </w:rPr>
        <w:t>მარჯვენა ხელში ჰაინეს ზელეს წმინდა მიწის დიდი ხმალი ეჭირა, მარცხენა ხელში კი - ზელეოს წმინდა მიწის დიდი ხმალი.</w:t>
      </w:r>
    </w:p>
    <w:p w14:paraId="0DB80A39" w14:textId="77777777" w:rsidR="002B144F" w:rsidRDefault="00000000">
      <w:pPr>
        <w:spacing w:before="269" w:after="269"/>
        <w:ind w:left="120"/>
      </w:pPr>
      <w:r>
        <w:rPr>
          <w:rFonts w:ascii="Times New Roman" w:hAnsi="Times New Roman"/>
          <w:color w:val="000000"/>
        </w:rPr>
        <w:t>- მომისმინე, თუ ზელეოს მიერ დატოვებულ ჭრილობას ზელეოთი გაჭრი, ის სტიგმატად გადაიქცევა. ამის შემდეგ კი სამკურნალო მაგია უსარგებლო იქნება. დაგჭრიან, იყვირებ, იტირებ და ყველას შეევედრები, რომ გადაგარჩინონ! კია-ჰა-ჰა-ჰა-ჰა! - ჰაინე გარყვნილად გაეცინა. - მაგრამ იცი, მეც კი ვერ ვუპასუხე შენს ლოცვებს. უბრალოდ იმიტომ, რომ არ ვიცი, როგორ მოვექცე სტიგმატას.</w:t>
      </w:r>
    </w:p>
    <w:p w14:paraId="686CD5FE" w14:textId="77777777" w:rsidR="002B144F" w:rsidRDefault="00000000">
      <w:pPr>
        <w:spacing w:before="269" w:after="269"/>
        <w:ind w:left="120"/>
      </w:pPr>
      <w:r>
        <w:rPr>
          <w:rFonts w:ascii="Times New Roman" w:hAnsi="Times New Roman"/>
          <w:color w:val="000000"/>
        </w:rPr>
        <w:t>ჰაინე შემთხვევით მიუახლოვდა რეის ორი ხმლით ხელში.</w:t>
      </w:r>
    </w:p>
    <w:p w14:paraId="325A4E56" w14:textId="77777777" w:rsidR="002B144F" w:rsidRDefault="00000000">
      <w:pPr>
        <w:spacing w:before="269" w:after="269"/>
        <w:ind w:left="120"/>
      </w:pPr>
      <w:r>
        <w:rPr>
          <w:rFonts w:ascii="Times New Roman" w:hAnsi="Times New Roman"/>
          <w:color w:val="000000"/>
        </w:rPr>
        <w:t>- მოდი, მითხარი, რომ ამ წმინდა ხმლებს ყველაზე უკეთ ვმართავ. თორემ, ძმაო, უსიამოვნებაში აღმოჩნდები.</w:t>
      </w:r>
    </w:p>
    <w:p w14:paraId="4D7C03A5" w14:textId="77777777" w:rsidR="002B144F" w:rsidRDefault="00000000">
      <w:pPr>
        <w:spacing w:before="269" w:after="269"/>
        <w:ind w:left="120"/>
      </w:pPr>
      <w:r>
        <w:rPr>
          <w:rFonts w:ascii="Times New Roman" w:hAnsi="Times New Roman"/>
          <w:color w:val="000000"/>
        </w:rPr>
        <w:t>მან ზიზღით შეხედა რეის.</w:t>
      </w:r>
    </w:p>
    <w:p w14:paraId="29A4B8F2" w14:textId="77777777" w:rsidR="002B144F" w:rsidRDefault="00000000">
      <w:pPr>
        <w:spacing w:before="269" w:after="269"/>
        <w:ind w:left="120"/>
      </w:pPr>
      <w:r>
        <w:rPr>
          <w:rFonts w:ascii="Times New Roman" w:hAnsi="Times New Roman"/>
          <w:color w:val="000000"/>
        </w:rPr>
        <w:t>— შენი სახელია ჰაინე, არა?</w:t>
      </w:r>
    </w:p>
    <w:p w14:paraId="2F57D3E3" w14:textId="77777777" w:rsidR="002B144F" w:rsidRDefault="00000000">
      <w:pPr>
        <w:spacing w:before="269" w:after="269"/>
        <w:ind w:left="120"/>
      </w:pPr>
      <w:r>
        <w:rPr>
          <w:rFonts w:ascii="Times New Roman" w:hAnsi="Times New Roman"/>
          <w:color w:val="000000"/>
        </w:rPr>
        <w:t>- კარგი, კი, მერე რა?</w:t>
      </w:r>
    </w:p>
    <w:p w14:paraId="5768793D" w14:textId="77777777" w:rsidR="002B144F" w:rsidRDefault="00000000">
      <w:pPr>
        <w:spacing w:before="269" w:after="269"/>
        <w:ind w:left="120"/>
      </w:pPr>
      <w:r>
        <w:rPr>
          <w:rFonts w:ascii="Times New Roman" w:hAnsi="Times New Roman"/>
          <w:color w:val="000000"/>
        </w:rPr>
        <w:t>- შენი ხმლები ნამდვილად ტირიან.</w:t>
      </w:r>
    </w:p>
    <w:p w14:paraId="5E0007D4" w14:textId="77777777" w:rsidR="002B144F" w:rsidRDefault="00000000">
      <w:pPr>
        <w:spacing w:before="269" w:after="269"/>
        <w:ind w:left="120"/>
      </w:pPr>
      <w:r>
        <w:rPr>
          <w:rFonts w:ascii="Times New Roman" w:hAnsi="Times New Roman"/>
          <w:color w:val="000000"/>
        </w:rPr>
        <w:t>სიგსესტის ნებისყოფის ხმალი გაბრწყინდა. ჰაინეს მარცხენა ხელი მოკვეთეს და ზელეო მიწაში ჩაეშვა.</w:t>
      </w:r>
    </w:p>
    <w:p w14:paraId="423934B8" w14:textId="77777777" w:rsidR="002B144F" w:rsidRDefault="00000000">
      <w:pPr>
        <w:spacing w:before="269" w:after="269"/>
        <w:ind w:left="120"/>
      </w:pPr>
      <w:r>
        <w:rPr>
          <w:rFonts w:ascii="Times New Roman" w:hAnsi="Times New Roman"/>
          <w:color w:val="000000"/>
        </w:rPr>
        <w:t>— …ა-ა-ა… მტკივა… ჯანდაბა… ჰ-როგორ?!..</w:t>
      </w:r>
    </w:p>
    <w:p w14:paraId="27A8557B" w14:textId="77777777" w:rsidR="002B144F" w:rsidRDefault="00000000">
      <w:pPr>
        <w:spacing w:before="269" w:after="269"/>
        <w:ind w:left="120"/>
      </w:pPr>
      <w:r>
        <w:rPr>
          <w:rFonts w:ascii="Times New Roman" w:hAnsi="Times New Roman"/>
          <w:color w:val="000000"/>
        </w:rPr>
        <w:t>შეშინებული ჰაინე უკან გადახტა. ის მაშინვე სამკურნალო მაგიის შუქმა მოიცვა და მისი ხელი ისევ გაიზარდა.</w:t>
      </w:r>
    </w:p>
    <w:p w14:paraId="7FE412F7" w14:textId="77777777" w:rsidR="002B144F" w:rsidRDefault="00000000">
      <w:pPr>
        <w:spacing w:before="269" w:after="269"/>
        <w:ind w:left="120"/>
      </w:pPr>
      <w:r>
        <w:rPr>
          <w:rFonts w:ascii="Times New Roman" w:hAnsi="Times New Roman"/>
          <w:color w:val="000000"/>
        </w:rPr>
        <w:t>- ...რატომ?!..</w:t>
      </w:r>
    </w:p>
    <w:p w14:paraId="6BB89247" w14:textId="77777777" w:rsidR="002B144F" w:rsidRDefault="00000000">
      <w:pPr>
        <w:spacing w:before="269" w:after="269"/>
        <w:ind w:left="120"/>
      </w:pPr>
      <w:r>
        <w:rPr>
          <w:rFonts w:ascii="Times New Roman" w:hAnsi="Times New Roman"/>
          <w:color w:val="000000"/>
        </w:rPr>
        <w:t>რეიმ ძლიერი მიწისძვრის დროს ნაბიჯი გადადგა.</w:t>
      </w:r>
    </w:p>
    <w:p w14:paraId="22D09412" w14:textId="77777777" w:rsidR="002B144F" w:rsidRDefault="00000000">
      <w:pPr>
        <w:spacing w:before="269" w:after="269"/>
        <w:ind w:left="120"/>
      </w:pPr>
      <w:r>
        <w:rPr>
          <w:rFonts w:ascii="Times New Roman" w:hAnsi="Times New Roman"/>
          <w:color w:val="000000"/>
        </w:rPr>
        <w:t>"რამე ხომ არ არის?" იკითხა მან სახეზე მშვიდი გამომეტყველებით.</w:t>
      </w:r>
    </w:p>
    <w:p w14:paraId="36CD4E22" w14:textId="77777777" w:rsidR="002B144F" w:rsidRDefault="00000000">
      <w:pPr>
        <w:spacing w:before="269" w:after="269"/>
        <w:ind w:left="120"/>
      </w:pPr>
      <w:r>
        <w:rPr>
          <w:rFonts w:ascii="Times New Roman" w:hAnsi="Times New Roman"/>
          <w:color w:val="000000"/>
        </w:rPr>
        <w:lastRenderedPageBreak/>
        <w:t>- როგორ მოძრაობ „აგოლასის“ გავლენის ქვეშ? ძლიერი ანტიმაგია კი არ გაქვს...</w:t>
      </w:r>
    </w:p>
    <w:p w14:paraId="7D3B2EC9" w14:textId="77777777" w:rsidR="002B144F" w:rsidRDefault="00000000">
      <w:pPr>
        <w:spacing w:before="269" w:after="269"/>
        <w:ind w:left="120"/>
      </w:pPr>
      <w:r>
        <w:rPr>
          <w:rFonts w:ascii="Times New Roman" w:hAnsi="Times New Roman"/>
          <w:color w:val="000000"/>
        </w:rPr>
        <w:t>- მეგონა, რომ „აგოლასის“ ქვეშ უსაფრთხოდ შეგეძლო სიარული, რადგან წმინდა მაგიური ძალა გაქვს. ამიტომ გადავწყვიტე, იგივე გამომეყენებინა.</w:t>
      </w:r>
    </w:p>
    <w:p w14:paraId="627EDD50" w14:textId="77777777" w:rsidR="002B144F" w:rsidRDefault="00000000">
      <w:pPr>
        <w:spacing w:before="269" w:after="269"/>
        <w:ind w:left="120"/>
      </w:pPr>
      <w:r>
        <w:rPr>
          <w:rFonts w:ascii="Times New Roman" w:hAnsi="Times New Roman"/>
          <w:color w:val="000000"/>
        </w:rPr>
        <w:t>ჰაინეს სახე შეეჭმუხნა.</w:t>
      </w:r>
    </w:p>
    <w:p w14:paraId="37FD2F7D" w14:textId="77777777" w:rsidR="002B144F" w:rsidRDefault="00000000">
      <w:pPr>
        <w:spacing w:before="269" w:after="269"/>
        <w:ind w:left="120"/>
      </w:pPr>
      <w:r>
        <w:rPr>
          <w:rFonts w:ascii="Times New Roman" w:hAnsi="Times New Roman"/>
          <w:color w:val="000000"/>
        </w:rPr>
        <w:t>- ჩემი ნებისყოფის დემონური ხმალი ჩემი ნების შესაბამისად იცვლება. გადავწყვიტე, წმინდა მაგიური ძალის გამოშვება მეცადა. მან თილისმასავით იმოქმედა.</w:t>
      </w:r>
    </w:p>
    <w:p w14:paraId="071397B2" w14:textId="77777777" w:rsidR="002B144F" w:rsidRDefault="00000000">
      <w:pPr>
        <w:spacing w:before="269" w:after="269"/>
        <w:ind w:left="120"/>
      </w:pPr>
      <w:r>
        <w:rPr>
          <w:rFonts w:ascii="Times New Roman" w:hAnsi="Times New Roman"/>
          <w:color w:val="000000"/>
        </w:rPr>
        <w:t>თვითნების მახვილი რეის მთელ სხეულს წმინდა შუქით ფარავდა. „აგოლასი“ დემონების სხეულებსა და მაგიურ ძალას აკავშირებს, მაგრამ იგივე სახის მაგიურ ძალაზე გავლენას არ ახდენს. თვითნების მახვილი ვიბრაციას რეის სხეულში შესვლამდე ბლოკავს.</w:t>
      </w:r>
    </w:p>
    <w:p w14:paraId="15AF2D81" w14:textId="77777777" w:rsidR="002B144F" w:rsidRDefault="00000000">
      <w:pPr>
        <w:spacing w:before="269" w:after="269"/>
        <w:ind w:left="120"/>
      </w:pPr>
      <w:r>
        <w:rPr>
          <w:rFonts w:ascii="Times New Roman" w:hAnsi="Times New Roman"/>
          <w:color w:val="000000"/>
        </w:rPr>
        <w:t>ამ მაგიურ ძალას ღმერთები და ადამიანები მხოლოდ მოხერხებულობისთვის უწოდებდნენ წმინდას, სინამდვილეში კი ეს მხოლოდ სხვადასხვა ტალღის სიგრძის მაგიური ძალაა და მაგიური ენერგია ორივეს აზიანებს. და ეს არ ნიშნავს, რომ დემონურ ხმალს ან დემონს მისი გამოყენება არანაირად არ შეუძლია.</w:t>
      </w:r>
    </w:p>
    <w:p w14:paraId="7C717D49" w14:textId="77777777" w:rsidR="002B144F" w:rsidRDefault="00000000">
      <w:pPr>
        <w:spacing w:before="269" w:after="269"/>
        <w:ind w:left="120"/>
      </w:pPr>
      <w:r>
        <w:rPr>
          <w:rFonts w:ascii="Times New Roman" w:hAnsi="Times New Roman"/>
          <w:color w:val="000000"/>
        </w:rPr>
        <w:t>- აჰ, კარგი. ჰემ, მაგრამ შენ ვერ დამამარცხებ იმ ყალბი წმინდა ხმლით!</w:t>
      </w:r>
    </w:p>
    <w:p w14:paraId="28E0480A" w14:textId="77777777" w:rsidR="002B144F" w:rsidRDefault="00000000">
      <w:pPr>
        <w:spacing w:before="269" w:after="269"/>
        <w:ind w:left="120"/>
      </w:pPr>
      <w:r>
        <w:rPr>
          <w:rFonts w:ascii="Times New Roman" w:hAnsi="Times New Roman"/>
          <w:color w:val="000000"/>
        </w:rPr>
        <w:t>- მაშინ ნამდვილს ავიღებ.</w:t>
      </w:r>
    </w:p>
    <w:p w14:paraId="3F387E7A" w14:textId="77777777" w:rsidR="002B144F" w:rsidRDefault="00000000">
      <w:pPr>
        <w:spacing w:before="269" w:after="269"/>
        <w:ind w:left="120"/>
      </w:pPr>
      <w:r>
        <w:rPr>
          <w:rFonts w:ascii="Times New Roman" w:hAnsi="Times New Roman"/>
          <w:color w:val="000000"/>
        </w:rPr>
        <w:t>რეიმ მიწაში ჩარჩენილი ზელეო ხელში აიყვანა. ჰაინე მაშინვე გაეცინა.</w:t>
      </w:r>
    </w:p>
    <w:p w14:paraId="7558D5CD" w14:textId="77777777" w:rsidR="002B144F" w:rsidRDefault="00000000">
      <w:pPr>
        <w:spacing w:before="269" w:after="269"/>
        <w:ind w:left="120"/>
      </w:pPr>
      <w:r>
        <w:rPr>
          <w:rFonts w:ascii="Times New Roman" w:hAnsi="Times New Roman"/>
          <w:color w:val="000000"/>
        </w:rPr>
        <w:t>- აჰა-ჰა-ჰა-ჰა-ჰა! რას აკეთებ, ძმაო? რა თქმა უნდა, არაფერი მაქვს საწინააღმდეგო, მაგრამ დემონის სხეული ხომ არ დაზიანდება, თუ ის წმინდა ხმალს გამოიყენებს? ვერ ნახე, როგორ სცადა შენმა მესამეკურსელმა წმინდა წყლის გამოყენება? ეს საკმარისია იმისთვის, რომ...</w:t>
      </w:r>
    </w:p>
    <w:p w14:paraId="6C0EFE40" w14:textId="77777777" w:rsidR="002B144F" w:rsidRDefault="00000000">
      <w:pPr>
        <w:spacing w:before="269" w:after="269"/>
        <w:ind w:left="120"/>
      </w:pPr>
      <w:r>
        <w:rPr>
          <w:rFonts w:ascii="Times New Roman" w:hAnsi="Times New Roman"/>
          <w:color w:val="000000"/>
        </w:rPr>
        <w:t>ჰაინეს მარცხენა ხელი კვლავ მოკვეთეს, მაგრამ ამჯერად რეის ხელში წმინდა მიწის დიდი ხმლით, ზელეოთი, რომელიც მას ეჭირა.</w:t>
      </w:r>
    </w:p>
    <w:p w14:paraId="163CC2EE" w14:textId="77777777" w:rsidR="002B144F" w:rsidRDefault="00000000">
      <w:pPr>
        <w:spacing w:before="269" w:after="269"/>
        <w:ind w:left="120"/>
      </w:pPr>
      <w:r>
        <w:rPr>
          <w:rFonts w:ascii="Times New Roman" w:hAnsi="Times New Roman"/>
          <w:color w:val="000000"/>
        </w:rPr>
        <w:t>-აუუ... კი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w:t>
      </w:r>
    </w:p>
    <w:p w14:paraId="340EEAAB" w14:textId="77777777" w:rsidR="002B144F" w:rsidRDefault="00000000">
      <w:pPr>
        <w:spacing w:before="269" w:after="269"/>
        <w:ind w:left="120"/>
      </w:pPr>
      <w:r>
        <w:rPr>
          <w:rFonts w:ascii="Times New Roman" w:hAnsi="Times New Roman"/>
          <w:color w:val="000000"/>
        </w:rPr>
        <w:t>კივილით, ჰაინემ მოკვეთილ ხელს ხელი მოჰკიდა და უკან დაიხია.</w:t>
      </w:r>
    </w:p>
    <w:p w14:paraId="3B4D8387" w14:textId="77777777" w:rsidR="002B144F" w:rsidRDefault="00000000">
      <w:pPr>
        <w:spacing w:before="269" w:after="269"/>
        <w:ind w:left="120"/>
      </w:pPr>
      <w:r>
        <w:rPr>
          <w:rFonts w:ascii="Times New Roman" w:hAnsi="Times New Roman"/>
          <w:color w:val="000000"/>
        </w:rPr>
        <w:t>— …როგორ?.. რატომ?! ეს შეუძლებელია!!</w:t>
      </w:r>
    </w:p>
    <w:p w14:paraId="27BBB0FB" w14:textId="77777777" w:rsidR="002B144F" w:rsidRDefault="00000000">
      <w:pPr>
        <w:spacing w:before="269" w:after="269"/>
        <w:ind w:left="120"/>
      </w:pPr>
      <w:r>
        <w:rPr>
          <w:rFonts w:ascii="Times New Roman" w:hAnsi="Times New Roman"/>
          <w:color w:val="000000"/>
        </w:rPr>
        <w:t>რეიმ უკან დახეულ ჰაინეს დაეწია.</w:t>
      </w:r>
    </w:p>
    <w:p w14:paraId="668145FA" w14:textId="77777777" w:rsidR="002B144F" w:rsidRDefault="00000000">
      <w:pPr>
        <w:spacing w:before="269" w:after="269"/>
        <w:ind w:left="120"/>
      </w:pPr>
      <w:r>
        <w:rPr>
          <w:rFonts w:ascii="Times New Roman" w:hAnsi="Times New Roman"/>
          <w:color w:val="000000"/>
        </w:rPr>
        <w:lastRenderedPageBreak/>
        <w:t>- დაბრუნდი, ჩემო წმინდა ხმალ. მის ნამდვილ მფლობელს! - თქვა ჰაინემ და ახლად ამოსული ხელი გაუწოდა.</w:t>
      </w:r>
    </w:p>
    <w:p w14:paraId="08667BE3" w14:textId="77777777" w:rsidR="002B144F" w:rsidRDefault="00000000">
      <w:pPr>
        <w:spacing w:before="269" w:after="269"/>
        <w:ind w:left="120"/>
      </w:pPr>
      <w:r>
        <w:rPr>
          <w:rFonts w:ascii="Times New Roman" w:hAnsi="Times New Roman"/>
          <w:color w:val="000000"/>
        </w:rPr>
        <w:t>თუმცა, ზელეომ მას არანაირი პასუხი არ გასცა. ამის დანახვაზე მისი შფოთვა გაიზარდა.</w:t>
      </w:r>
    </w:p>
    <w:p w14:paraId="5EAB74CD" w14:textId="77777777" w:rsidR="002B144F" w:rsidRDefault="00000000">
      <w:pPr>
        <w:spacing w:before="269" w:after="269"/>
        <w:ind w:left="120"/>
      </w:pPr>
      <w:r>
        <w:rPr>
          <w:rFonts w:ascii="Times New Roman" w:hAnsi="Times New Roman"/>
          <w:color w:val="000000"/>
        </w:rPr>
        <w:t>— …რატომ?!…</w:t>
      </w:r>
    </w:p>
    <w:p w14:paraId="72ACC54B" w14:textId="77777777" w:rsidR="002B144F" w:rsidRDefault="00000000">
      <w:pPr>
        <w:spacing w:before="269" w:after="269"/>
        <w:ind w:left="120"/>
      </w:pPr>
      <w:r>
        <w:rPr>
          <w:rFonts w:ascii="Times New Roman" w:hAnsi="Times New Roman"/>
          <w:color w:val="000000"/>
        </w:rPr>
        <w:t>- როგორც ჩანს, ეს წმინდა ხმალი უფრო მომწონს.</w:t>
      </w:r>
    </w:p>
    <w:p w14:paraId="6919D2DE" w14:textId="77777777" w:rsidR="002B144F" w:rsidRDefault="00000000">
      <w:pPr>
        <w:spacing w:before="269" w:after="269"/>
        <w:ind w:left="120"/>
      </w:pPr>
      <w:r>
        <w:rPr>
          <w:rFonts w:ascii="Times New Roman" w:hAnsi="Times New Roman"/>
          <w:color w:val="000000"/>
        </w:rPr>
        <w:t>- რატომ არ ბრუნდები? ზელეო! ჰეი, გესმის ჩემი? - სასოწარკვეთილად იყვირა ჰაინემ.</w:t>
      </w:r>
    </w:p>
    <w:p w14:paraId="1EBB7BF9" w14:textId="77777777" w:rsidR="002B144F" w:rsidRDefault="00000000">
      <w:pPr>
        <w:spacing w:before="269" w:after="269"/>
        <w:ind w:left="120"/>
      </w:pPr>
      <w:r>
        <w:rPr>
          <w:rFonts w:ascii="Times New Roman" w:hAnsi="Times New Roman"/>
          <w:color w:val="000000"/>
        </w:rPr>
        <w:t>მაგრამ ზელეომ მას პასუხი არ გასცა. წმინდა ხმალმა თავად აირჩია, რომელი მფლობელი შეეფერებოდა მას ყველაზე მეტად.</w:t>
      </w:r>
    </w:p>
    <w:p w14:paraId="198FB376" w14:textId="77777777" w:rsidR="002B144F" w:rsidRDefault="00000000">
      <w:pPr>
        <w:spacing w:before="269" w:after="269"/>
        <w:ind w:left="120"/>
      </w:pPr>
      <w:r>
        <w:rPr>
          <w:rFonts w:ascii="Times New Roman" w:hAnsi="Times New Roman"/>
          <w:color w:val="000000"/>
        </w:rPr>
        <w:t>- როგორ არის ეს შესაძლებელი... როგორ? როგორ? როგორ?.. ეს უბრალოდ არ შეიძლება იყოს! ეს არის... ეს არის წმინდა ხმალი... და არა მხოლოდ წმინდა ხმალი, არამედ წმინდა მიწის დიდი ხმალი! ჯერგ კანონის ვერცერთი გმირი, ჩემს გარდა, ვერ გაუმკლავდებოდა ამას!.. და დემონები ნამდვილად ვერ შეძლებენ!!</w:t>
      </w:r>
    </w:p>
    <w:p w14:paraId="38E46B97" w14:textId="77777777" w:rsidR="002B144F" w:rsidRDefault="00000000">
      <w:pPr>
        <w:spacing w:before="269" w:after="269"/>
        <w:ind w:left="120"/>
      </w:pPr>
      <w:r>
        <w:rPr>
          <w:rFonts w:ascii="Times New Roman" w:hAnsi="Times New Roman"/>
          <w:color w:val="000000"/>
        </w:rPr>
        <w:t>ჰაინემ ზელეს ხმალი ქვემოთ დახარა. მან რეისკენ ჯადოსნური ძალის ტალღა გაავრცელა, მაგრამ რეიმ შემთხვევით ზელეს ხმლით მოკლა იგი.</w:t>
      </w:r>
    </w:p>
    <w:p w14:paraId="2E0062C3" w14:textId="77777777" w:rsidR="002B144F" w:rsidRDefault="00000000">
      <w:pPr>
        <w:spacing w:before="269" w:after="269"/>
        <w:ind w:left="120"/>
      </w:pPr>
      <w:r>
        <w:rPr>
          <w:rFonts w:ascii="Times New Roman" w:hAnsi="Times New Roman"/>
          <w:color w:val="000000"/>
        </w:rPr>
        <w:t>— …რა?!..</w:t>
      </w:r>
    </w:p>
    <w:p w14:paraId="5FD9A3B0" w14:textId="77777777" w:rsidR="002B144F" w:rsidRDefault="00000000">
      <w:pPr>
        <w:spacing w:before="269" w:after="269"/>
        <w:ind w:left="120"/>
      </w:pPr>
      <w:r>
        <w:rPr>
          <w:rFonts w:ascii="Times New Roman" w:hAnsi="Times New Roman"/>
          <w:color w:val="000000"/>
        </w:rPr>
        <w:t>- როგორც ჩანს, რაღაც არასწორად გაიგე. ნება მომეცი, გასწავლო წმინდა ხმლების გამოყენება.</w:t>
      </w:r>
    </w:p>
    <w:p w14:paraId="3B697067" w14:textId="77777777" w:rsidR="002B144F" w:rsidRDefault="00000000">
      <w:pPr>
        <w:spacing w:before="269" w:after="269"/>
        <w:ind w:left="120"/>
      </w:pPr>
      <w:r>
        <w:rPr>
          <w:rFonts w:ascii="Times New Roman" w:hAnsi="Times New Roman"/>
          <w:color w:val="000000"/>
        </w:rPr>
        <w:t>რეიმ წმინდა მიწის, ზელეოს, დიდი ხმალი მიწაში ჩაარჭო.</w:t>
      </w:r>
    </w:p>
    <w:p w14:paraId="5709F49C" w14:textId="77777777" w:rsidR="002B144F" w:rsidRDefault="00000000">
      <w:pPr>
        <w:spacing w:before="269" w:after="269"/>
        <w:ind w:left="120"/>
      </w:pPr>
      <w:r>
        <w:rPr>
          <w:rFonts w:ascii="Times New Roman" w:hAnsi="Times New Roman"/>
          <w:color w:val="000000"/>
        </w:rPr>
        <w:t>— …ჰეჰ!</w:t>
      </w:r>
    </w:p>
    <w:p w14:paraId="33F9F2AB" w14:textId="77777777" w:rsidR="002B144F" w:rsidRDefault="00000000">
      <w:pPr>
        <w:spacing w:before="269" w:after="269"/>
        <w:ind w:left="120"/>
      </w:pPr>
      <w:r>
        <w:rPr>
          <w:rFonts w:ascii="Times New Roman" w:hAnsi="Times New Roman"/>
          <w:color w:val="000000"/>
        </w:rPr>
        <w:t>შემდეგ მან ხელი დაუქნია. მომდევნო წამს, დიდი რადიუსით მიწა წამოხტა, თითქოს ვიღაცამ ამოთხარა. ჰაინე მიწასთან ერთად გადააბრუნეს და ჰაერში აიტყორცნენ.</w:t>
      </w:r>
    </w:p>
    <w:p w14:paraId="16DF567A" w14:textId="0E62EF5B" w:rsidR="002B144F" w:rsidRDefault="00000000">
      <w:pPr>
        <w:spacing w:before="269" w:after="269"/>
        <w:ind w:left="120"/>
      </w:pPr>
      <w:r>
        <w:rPr>
          <w:rFonts w:ascii="Times New Roman" w:hAnsi="Times New Roman"/>
          <w:color w:val="000000"/>
        </w:rPr>
        <w:t xml:space="preserve">-... </w:t>
      </w:r>
      <w:r w:rsidR="00D60F26">
        <w:rPr>
          <w:rFonts w:ascii="Sylfaen" w:hAnsi="Sylfaen"/>
          <w:color w:val="000000"/>
          <w:lang w:val="ka-GE"/>
        </w:rPr>
        <w:t>უა</w:t>
      </w:r>
      <w:r w:rsidR="00D60F26">
        <w:rPr>
          <w:color w:val="000000"/>
          <w:lang w:val="ka-GE"/>
        </w:rPr>
        <w:t xml:space="preserve"> </w:t>
      </w:r>
      <w:r w:rsidR="00D60F26">
        <w:rPr>
          <w:rFonts w:ascii="Sylfaen" w:hAnsi="Sylfaen"/>
          <w:color w:val="000000"/>
          <w:lang w:val="ka-GE"/>
        </w:rPr>
        <w:t>აააააააააააააააააააააჰჰჰჰჰჰჰჰჰჰჰჰჰჰჰჰჰჰჰჰჰჰჰჰჰჰჰჰჰჰჰჰჰ</w:t>
      </w:r>
      <w:r>
        <w:rPr>
          <w:rFonts w:ascii="Times New Roman" w:hAnsi="Times New Roman"/>
          <w:color w:val="000000"/>
        </w:rPr>
        <w:t xml:space="preserve"> ხოოოოოოოოოოოოოოოოოოოო</w:t>
      </w:r>
    </w:p>
    <w:p w14:paraId="11053D52" w14:textId="77777777" w:rsidR="002B144F" w:rsidRDefault="00000000">
      <w:pPr>
        <w:spacing w:before="269" w:after="269"/>
        <w:ind w:left="120"/>
      </w:pPr>
      <w:r>
        <w:rPr>
          <w:rFonts w:ascii="Times New Roman" w:hAnsi="Times New Roman"/>
          <w:color w:val="000000"/>
        </w:rPr>
        <w:t>თითქოს საკუთარი ნება ჰქონდათ, მიწა, კლდეები და ხეები ჰაინეს დაეცა, მისი ანტიმაგია გაარღვიეს, მისი სხეული დაგლიჯეს და წმინდა ხმალი ზელეს ხელიდან გამოგლიჯეს.</w:t>
      </w:r>
    </w:p>
    <w:p w14:paraId="110E32B5" w14:textId="77777777" w:rsidR="002B144F" w:rsidRDefault="00000000">
      <w:pPr>
        <w:spacing w:before="269" w:after="269"/>
        <w:ind w:left="120"/>
      </w:pPr>
      <w:r>
        <w:rPr>
          <w:rFonts w:ascii="Times New Roman" w:hAnsi="Times New Roman"/>
          <w:color w:val="000000"/>
        </w:rPr>
        <w:t>- არ შეიძლება... არ ვიცოდი, რომ ზელეოს... ასეთი უნარი ჰქონდა...</w:t>
      </w:r>
    </w:p>
    <w:p w14:paraId="68BBFAE8" w14:textId="77777777" w:rsidR="002B144F" w:rsidRDefault="00000000">
      <w:pPr>
        <w:spacing w:before="269" w:after="269"/>
        <w:ind w:left="120"/>
      </w:pPr>
      <w:r>
        <w:rPr>
          <w:rFonts w:ascii="Times New Roman" w:hAnsi="Times New Roman"/>
          <w:color w:val="000000"/>
        </w:rPr>
        <w:t>ჰაინეს გაოცებისგან თვალები გაუფართოვდა. რეიმ თავნებობის ხმალი ქარქაშში ჩადო და ზელეს ხმალი აიღო, რომელიც მიწაზე დავარდნილიყო.</w:t>
      </w:r>
    </w:p>
    <w:p w14:paraId="0E95761E" w14:textId="77777777" w:rsidR="002B144F" w:rsidRDefault="00000000">
      <w:pPr>
        <w:spacing w:before="269" w:after="269"/>
        <w:ind w:left="120"/>
      </w:pPr>
      <w:r>
        <w:rPr>
          <w:rFonts w:ascii="Times New Roman" w:hAnsi="Times New Roman"/>
          <w:color w:val="000000"/>
        </w:rPr>
        <w:lastRenderedPageBreak/>
        <w:t>- თუ ზელეოს მიერ მიყენებულ ჭრილობას გაჭრი, ზელეოს ხმლით სტიგმატები გაჩნდება და სამკურნალო მაგია უსარგებლო გახდება. სადმე ვცდები?</w:t>
      </w:r>
    </w:p>
    <w:p w14:paraId="16E11C97" w14:textId="77777777" w:rsidR="002B144F" w:rsidRDefault="00000000">
      <w:pPr>
        <w:spacing w:before="269" w:after="269"/>
        <w:ind w:left="120"/>
      </w:pPr>
      <w:r>
        <w:rPr>
          <w:rFonts w:ascii="Times New Roman" w:hAnsi="Times New Roman"/>
          <w:color w:val="000000"/>
        </w:rPr>
        <w:t>- რას გულისხმობ? შეუძლებელია... შეუძლებელია... იცი საერთოდ რამდენი წელი ვვარჯიშობდი ორი წმინდა ხმლის ერთდროულად გამოყენებაში?! როგორ შეუძლია დემონს...?!</w:t>
      </w:r>
    </w:p>
    <w:p w14:paraId="55128F77" w14:textId="77777777" w:rsidR="002B144F" w:rsidRDefault="00000000">
      <w:pPr>
        <w:spacing w:before="269" w:after="269"/>
        <w:ind w:left="120"/>
      </w:pPr>
      <w:r>
        <w:rPr>
          <w:rFonts w:ascii="Times New Roman" w:hAnsi="Times New Roman"/>
          <w:color w:val="000000"/>
        </w:rPr>
        <w:t>ერთი წმინდა ხმალი გაბრწყინდა, შემდეგ კი, რამდენიმე წამში, მეორეც.</w:t>
      </w:r>
    </w:p>
    <w:p w14:paraId="4416B46D" w14:textId="77777777" w:rsidR="002B144F" w:rsidRDefault="00000000">
      <w:pPr>
        <w:spacing w:before="269" w:after="269"/>
        <w:ind w:left="120"/>
      </w:pPr>
      <w:r>
        <w:rPr>
          <w:rFonts w:ascii="Times New Roman" w:hAnsi="Times New Roman"/>
          <w:color w:val="000000"/>
        </w:rPr>
        <w:t>- უჰ... გიაააააააააააა!!!</w:t>
      </w:r>
    </w:p>
    <w:p w14:paraId="36149E87" w14:textId="77777777" w:rsidR="002B144F" w:rsidRDefault="00000000">
      <w:pPr>
        <w:spacing w:before="269" w:after="269"/>
        <w:ind w:left="120"/>
      </w:pPr>
      <w:r>
        <w:rPr>
          <w:rFonts w:ascii="Times New Roman" w:hAnsi="Times New Roman"/>
          <w:color w:val="000000"/>
        </w:rPr>
        <w:t>ჰაინეს ორივე მოჭრილ ხელზე სტიგმატები გაჩნდა.</w:t>
      </w:r>
    </w:p>
    <w:p w14:paraId="50126E38" w14:textId="77777777" w:rsidR="002B144F" w:rsidRDefault="00000000">
      <w:pPr>
        <w:spacing w:before="269" w:after="269"/>
        <w:ind w:left="120"/>
      </w:pPr>
      <w:r>
        <w:rPr>
          <w:rFonts w:ascii="Times New Roman" w:hAnsi="Times New Roman"/>
          <w:color w:val="000000"/>
        </w:rPr>
        <w:t>-...ჯანდაბა... რა ჯანდაბაა...!!..</w:t>
      </w:r>
    </w:p>
    <w:p w14:paraId="6E1B37A1" w14:textId="77777777" w:rsidR="002B144F" w:rsidRDefault="00000000">
      <w:pPr>
        <w:spacing w:before="269" w:after="269"/>
        <w:ind w:left="120"/>
      </w:pPr>
      <w:r>
        <w:rPr>
          <w:rFonts w:ascii="Times New Roman" w:hAnsi="Times New Roman"/>
          <w:color w:val="000000"/>
        </w:rPr>
        <w:t>ჰაინემ ჯადოსნური წრე სტიგმატებით ნაწილებად აქცია და ხელით სტიგმატების მოჭრა სცადა, მაგრამ ეს ჭრილში არ გაჩერებულა, არამედ მის თვალწინ დაიწყო ზრდა.</w:t>
      </w:r>
    </w:p>
    <w:p w14:paraId="2531FACD" w14:textId="77777777" w:rsidR="002B144F" w:rsidRDefault="00000000">
      <w:pPr>
        <w:spacing w:before="269" w:after="269"/>
        <w:ind w:left="120"/>
      </w:pPr>
      <w:r>
        <w:rPr>
          <w:rFonts w:ascii="Times New Roman" w:hAnsi="Times New Roman"/>
          <w:color w:val="000000"/>
        </w:rPr>
        <w:t>— …რატომ!! აქ რაღაც რიგზე არ არის… ზელეს და ზელეოს ასეთი ძალა არ ჰქონდათ!.. რა გააკეთე ჩემი წმინდა ხმლებით?!..</w:t>
      </w:r>
    </w:p>
    <w:p w14:paraId="096F3FC0" w14:textId="77777777" w:rsidR="002B144F" w:rsidRDefault="00000000">
      <w:pPr>
        <w:spacing w:before="269" w:after="269"/>
        <w:ind w:left="120"/>
      </w:pPr>
      <w:r>
        <w:rPr>
          <w:rFonts w:ascii="Times New Roman" w:hAnsi="Times New Roman"/>
          <w:color w:val="000000"/>
        </w:rPr>
        <w:t>- თავიდანვე იმდენად ძლიერები იყვნენ. უბრალოდ ვერ დაეუფლებოდი მათ.</w:t>
      </w:r>
    </w:p>
    <w:p w14:paraId="0BED61D9" w14:textId="77777777" w:rsidR="002B144F" w:rsidRDefault="00000000">
      <w:pPr>
        <w:spacing w:before="269" w:after="269"/>
        <w:ind w:left="120"/>
      </w:pPr>
      <w:r>
        <w:rPr>
          <w:rFonts w:ascii="Times New Roman" w:hAnsi="Times New Roman"/>
          <w:color w:val="000000"/>
        </w:rPr>
        <w:t>- გაჩუმდი! ში-ე-ელ... ასე არ უნდა იყოს... რატომ ვმარცხდები?.. უბრალოდ არ შემიძლია წავაგო რაღაც დემონ-ე-ე-ე-ე-ე!!!</w:t>
      </w:r>
    </w:p>
    <w:p w14:paraId="2CCF850B" w14:textId="77777777" w:rsidR="002B144F" w:rsidRDefault="00000000">
      <w:pPr>
        <w:spacing w:before="269" w:after="269"/>
        <w:ind w:left="120"/>
      </w:pPr>
      <w:r>
        <w:rPr>
          <w:rFonts w:ascii="Times New Roman" w:hAnsi="Times New Roman"/>
          <w:color w:val="000000"/>
        </w:rPr>
        <w:t>ჰაინემ „აგოლასი“ მთელი თავისი მაგიური ძალით წარმოადგინა. რეიმ დაასკვნა, რომ შესაძლოა, ახლა, როცა ნებისყოფის ხმალი ქარქაშში იდო, მასზე გავლენა მოეხდინა. თუმცა, მან ორივე ხმალი მიწაში ჩაარჭო და „აგოლასი“ ადვილად შეაჩერა.</w:t>
      </w:r>
    </w:p>
    <w:p w14:paraId="302FCE37" w14:textId="77777777" w:rsidR="002B144F" w:rsidRDefault="00000000">
      <w:pPr>
        <w:spacing w:before="269" w:after="269"/>
        <w:ind w:left="120"/>
      </w:pPr>
      <w:r>
        <w:rPr>
          <w:rFonts w:ascii="Times New Roman" w:hAnsi="Times New Roman"/>
          <w:color w:val="000000"/>
        </w:rPr>
        <w:t>- ასე უნდა იქნას გამოყენებული ისინი.</w:t>
      </w:r>
    </w:p>
    <w:p w14:paraId="3506D7F1" w14:textId="77777777" w:rsidR="002B144F" w:rsidRDefault="00000000">
      <w:pPr>
        <w:spacing w:before="269" w:after="269"/>
        <w:ind w:left="120"/>
      </w:pPr>
      <w:r>
        <w:rPr>
          <w:rFonts w:ascii="Times New Roman" w:hAnsi="Times New Roman"/>
          <w:color w:val="000000"/>
        </w:rPr>
        <w:t>ჰაინეს ცხედარი 44 პირით იყო დაჭედილი.</w:t>
      </w:r>
    </w:p>
    <w:p w14:paraId="629708B9" w14:textId="77777777" w:rsidR="002B144F" w:rsidRDefault="00000000">
      <w:pPr>
        <w:spacing w:before="269" w:after="269"/>
        <w:ind w:left="120"/>
      </w:pPr>
      <w:r>
        <w:rPr>
          <w:rFonts w:ascii="Times New Roman" w:hAnsi="Times New Roman"/>
          <w:color w:val="000000"/>
        </w:rPr>
        <w:t>- უჰ... ღჰა... გიააა ...</w:t>
      </w:r>
    </w:p>
    <w:p w14:paraId="573688AF" w14:textId="77777777" w:rsidR="002B144F" w:rsidRDefault="00000000">
      <w:pPr>
        <w:spacing w:before="269" w:after="269"/>
        <w:ind w:left="120"/>
      </w:pPr>
      <w:r>
        <w:rPr>
          <w:rFonts w:ascii="Times New Roman" w:hAnsi="Times New Roman"/>
          <w:color w:val="000000"/>
        </w:rPr>
        <w:t>ზელესა და ზელეოს მიწაში გახვრეტილი პირები 44 ნაწილად გამრავლდა და ისევ ამოვიდა მიწიდან, თითქოს მისგან ამოსულიყო. ყველა გახვრეტილი ჭრილობა სტიგმატებად გადაიქცა.</w:t>
      </w:r>
    </w:p>
    <w:p w14:paraId="6226757E" w14:textId="77777777" w:rsidR="002B144F" w:rsidRDefault="00000000">
      <w:pPr>
        <w:spacing w:before="269" w:after="269"/>
        <w:ind w:left="120"/>
      </w:pPr>
      <w:r>
        <w:rPr>
          <w:rFonts w:ascii="Times New Roman" w:hAnsi="Times New Roman"/>
          <w:color w:val="000000"/>
        </w:rPr>
        <w:t>რადგან სამკურნალო მაგია უძლურია, ჭრილობები „დე იგერიას“ გავლენითაც კი არ შეხორცდება.</w:t>
      </w:r>
    </w:p>
    <w:p w14:paraId="78764D65" w14:textId="77777777" w:rsidR="002B144F" w:rsidRDefault="00000000">
      <w:pPr>
        <w:spacing w:before="269" w:after="269"/>
        <w:ind w:left="120"/>
      </w:pPr>
      <w:r>
        <w:rPr>
          <w:rFonts w:ascii="Times New Roman" w:hAnsi="Times New Roman"/>
          <w:color w:val="000000"/>
        </w:rPr>
        <w:lastRenderedPageBreak/>
        <w:t>— …ა-ა-ა… ჰ-დახმარება… მტკივა… ა-ა-ა-ა-ა, მტკივა! მტკივა! ა-ა-ა-ა… არ შეხორცებულა… რატომ უნდა გამეკეთებინა ეს ყველაფერი… ა-ა-ა-ა-ა-ა… ვა-ა-ა-ა-ა-ა-ა!!.. — იკივლა ჰაინემ, რომელსაც ძლიერი ტკივილის ატანა არ შეეძლო.</w:t>
      </w:r>
    </w:p>
    <w:p w14:paraId="6D8407BC" w14:textId="77777777" w:rsidR="002B144F" w:rsidRDefault="00000000">
      <w:pPr>
        <w:spacing w:before="269" w:after="269"/>
        <w:ind w:left="120"/>
      </w:pPr>
      <w:r>
        <w:rPr>
          <w:rFonts w:ascii="Times New Roman" w:hAnsi="Times New Roman"/>
          <w:color w:val="000000"/>
        </w:rPr>
        <w:t>- ჰეი შენ, მე-მე ვნებდები! ასე რომ, სწრაფად განმკურნე! არ გგონია, რომ ეს ჩვეულებრივი გამოცდისთვის ძალიან ბევრია?</w:t>
      </w:r>
    </w:p>
    <w:p w14:paraId="7D29B4CC" w14:textId="77777777" w:rsidR="002B144F" w:rsidRDefault="00000000">
      <w:pPr>
        <w:spacing w:before="269" w:after="269"/>
        <w:ind w:left="120"/>
      </w:pPr>
      <w:r>
        <w:rPr>
          <w:rFonts w:ascii="Times New Roman" w:hAnsi="Times New Roman"/>
          <w:color w:val="000000"/>
        </w:rPr>
        <w:t>ჰაინეს ამპარტავანი საქციელის მიუხედავად, რეი მაინც მშვიდად იღიმოდა.</w:t>
      </w:r>
    </w:p>
    <w:p w14:paraId="4409FFE7" w14:textId="77777777" w:rsidR="002B144F" w:rsidRDefault="00000000">
      <w:pPr>
        <w:spacing w:before="269" w:after="269"/>
        <w:ind w:left="120"/>
      </w:pPr>
      <w:r>
        <w:rPr>
          <w:rFonts w:ascii="Times New Roman" w:hAnsi="Times New Roman"/>
          <w:color w:val="000000"/>
        </w:rPr>
        <w:t>- სამწუხაროდ, მაგიაში დიდად კარგი არ ვარ. მაგრამ რადგან ნებდები, თავის განკურნებაში ხელს არ შეგიშლი.</w:t>
      </w:r>
    </w:p>
    <w:p w14:paraId="4EAB1C41" w14:textId="77777777" w:rsidR="002B144F" w:rsidRDefault="00000000">
      <w:pPr>
        <w:spacing w:before="269" w:after="269"/>
        <w:ind w:left="120"/>
      </w:pPr>
      <w:r>
        <w:rPr>
          <w:rFonts w:ascii="Times New Roman" w:hAnsi="Times New Roman"/>
          <w:color w:val="000000"/>
        </w:rPr>
        <w:t>— …სულელი ხარ?.. არ შემიძლია!!.. ა-ა-ა-ა-ა, მტკივა-ე-ე-ე… დახმარება… დამეხმარეთ-ე-ე-ე!!..</w:t>
      </w:r>
    </w:p>
    <w:p w14:paraId="1567D391" w14:textId="77777777" w:rsidR="002B144F" w:rsidRDefault="00000000">
      <w:pPr>
        <w:spacing w:before="269" w:after="269"/>
        <w:ind w:left="120"/>
      </w:pPr>
      <w:r>
        <w:rPr>
          <w:rFonts w:ascii="Times New Roman" w:hAnsi="Times New Roman"/>
          <w:color w:val="000000"/>
        </w:rPr>
        <w:t>- ასე ძლიერ გტკივა? და გარეგნობით ვერ ხვდები, რომ ჭრილობები სერიოზულია. ცხოვრებაში უარესი ტანჯვებიც არსებობს.</w:t>
      </w:r>
    </w:p>
    <w:p w14:paraId="4B2C0F02" w14:textId="77777777" w:rsidR="002B144F" w:rsidRDefault="00000000">
      <w:pPr>
        <w:spacing w:before="269" w:after="269"/>
        <w:ind w:left="120"/>
      </w:pPr>
      <w:r>
        <w:rPr>
          <w:rFonts w:ascii="Times New Roman" w:hAnsi="Times New Roman"/>
          <w:color w:val="000000"/>
        </w:rPr>
        <w:t>— …რა გაფიქრებინებს, რომ…</w:t>
      </w:r>
    </w:p>
    <w:p w14:paraId="74489571" w14:textId="77777777" w:rsidR="002B144F" w:rsidRDefault="00000000">
      <w:pPr>
        <w:spacing w:before="269" w:after="269"/>
        <w:ind w:left="120"/>
      </w:pPr>
      <w:r>
        <w:rPr>
          <w:rFonts w:ascii="Times New Roman" w:hAnsi="Times New Roman"/>
          <w:color w:val="000000"/>
        </w:rPr>
        <w:t>რეიმ სტუმართმოყვარედ გაუღიმა.</w:t>
      </w:r>
    </w:p>
    <w:p w14:paraId="1F9A0876" w14:textId="77777777" w:rsidR="002B144F" w:rsidRDefault="00000000">
      <w:pPr>
        <w:spacing w:before="269" w:after="269"/>
        <w:ind w:left="120"/>
      </w:pPr>
      <w:r>
        <w:rPr>
          <w:rFonts w:ascii="Times New Roman" w:hAnsi="Times New Roman"/>
          <w:color w:val="000000"/>
        </w:rPr>
        <w:t>- არ ვიცი. უბრალოდ რატომღაც ასე მეჩვენება.</w:t>
      </w:r>
    </w:p>
    <w:p w14:paraId="73436CCF" w14:textId="77777777" w:rsidR="002B144F" w:rsidRDefault="00000000">
      <w:pPr>
        <w:spacing w:before="269" w:after="269"/>
        <w:ind w:left="120"/>
      </w:pPr>
      <w:r>
        <w:rPr>
          <w:rFonts w:ascii="Times New Roman" w:hAnsi="Times New Roman"/>
          <w:color w:val="000000"/>
        </w:rPr>
        <w:t>ის შემობრუნდა.</w:t>
      </w:r>
    </w:p>
    <w:p w14:paraId="7CB22826" w14:textId="77777777" w:rsidR="002B144F" w:rsidRDefault="00000000">
      <w:pPr>
        <w:spacing w:before="269" w:after="269"/>
        <w:ind w:left="120"/>
      </w:pPr>
      <w:r>
        <w:rPr>
          <w:rFonts w:ascii="Times New Roman" w:hAnsi="Times New Roman"/>
          <w:color w:val="000000"/>
        </w:rPr>
        <w:t>- ჰეი, მოიცა... - დაიძახა ჰაინემ მიმავალი რეის უკნიდან. - სად მიდიხარ?! დამეხმარეთ!! დამეხმარეთ, ჰი-ე-ე-ე-ე-ე-ე!!</w:t>
      </w:r>
    </w:p>
    <w:p w14:paraId="59BB29D2" w14:textId="77777777" w:rsidR="002B144F" w:rsidRDefault="00000000">
      <w:pPr>
        <w:spacing w:before="269" w:after="269"/>
        <w:ind w:left="120"/>
      </w:pPr>
      <w:r>
        <w:rPr>
          <w:rFonts w:ascii="Times New Roman" w:hAnsi="Times New Roman"/>
          <w:color w:val="000000"/>
        </w:rPr>
        <w:t>ჰაინეს კივილი მთელ წყალქვეშა ქალაქში ისმოდა.</w:t>
      </w:r>
    </w:p>
    <w:p w14:paraId="7C404C68" w14:textId="77777777" w:rsidR="002B144F" w:rsidRDefault="00000000">
      <w:pPr>
        <w:pStyle w:val="Heading2"/>
        <w:pageBreakBefore/>
        <w:spacing w:before="180" w:after="180"/>
        <w:ind w:left="120"/>
      </w:pPr>
      <w:bookmarkStart w:id="46" w:name="_§_22._ცეცხლოვანი"/>
      <w:bookmarkStart w:id="47" w:name="_Toc199679536"/>
      <w:bookmarkEnd w:id="46"/>
      <w:r>
        <w:rPr>
          <w:rFonts w:ascii="Times New Roman" w:hAnsi="Times New Roman"/>
          <w:color w:val="000000"/>
          <w:sz w:val="33"/>
        </w:rPr>
        <w:lastRenderedPageBreak/>
        <w:t>§ 22. ცეცხლოვანი მბრძანებელი</w:t>
      </w:r>
      <w:bookmarkEnd w:id="47"/>
    </w:p>
    <w:p w14:paraId="49C019EE" w14:textId="77777777" w:rsidR="002B144F" w:rsidRDefault="00000000">
      <w:pPr>
        <w:spacing w:before="269" w:after="269"/>
        <w:ind w:left="120"/>
      </w:pPr>
      <w:r>
        <w:rPr>
          <w:rFonts w:ascii="Times New Roman" w:hAnsi="Times New Roman"/>
          <w:color w:val="000000"/>
        </w:rPr>
        <w:t>საშა და ლაოსი ერთმანეთის პირისპირ იდგნენ წყალქვეშა ქალაქის ქუჩაზე, მოედნიდან შორს.</w:t>
      </w:r>
    </w:p>
    <w:p w14:paraId="69AFABE1" w14:textId="77777777" w:rsidR="002B144F" w:rsidRDefault="00000000">
      <w:pPr>
        <w:spacing w:before="269" w:after="269"/>
        <w:ind w:left="120"/>
      </w:pPr>
      <w:r>
        <w:rPr>
          <w:rFonts w:ascii="Times New Roman" w:hAnsi="Times New Roman"/>
          <w:color w:val="000000"/>
        </w:rPr>
        <w:t>„გავიგე, რომ მეტსახელად „განადგურების ჯადოქარი“ შეგარქვეს, რადგან ჯადოსნური თვალები გაქვს, რომლებიც ყველაფერს ანადგურებენ“, - თქვა ლაოსმა და მუშტები წმინდა ცეცხლში შეიკრა.</w:t>
      </w:r>
    </w:p>
    <w:p w14:paraId="1361D093" w14:textId="77777777" w:rsidR="002B144F" w:rsidRDefault="00000000">
      <w:pPr>
        <w:spacing w:before="269" w:after="269"/>
        <w:ind w:left="120"/>
      </w:pPr>
      <w:r>
        <w:rPr>
          <w:rFonts w:ascii="Times New Roman" w:hAnsi="Times New Roman"/>
          <w:color w:val="000000"/>
        </w:rPr>
        <w:t>- ჰემ, ვხედავ, რომ იცი. რამე არ მოგწონს? - იკითხა საშამ ღიმილით.</w:t>
      </w:r>
    </w:p>
    <w:p w14:paraId="2A8B5838" w14:textId="77777777" w:rsidR="002B144F" w:rsidRDefault="00000000">
      <w:pPr>
        <w:spacing w:before="269" w:after="269"/>
        <w:ind w:left="120"/>
      </w:pPr>
      <w:r>
        <w:rPr>
          <w:rFonts w:ascii="Times New Roman" w:hAnsi="Times New Roman"/>
          <w:color w:val="000000"/>
        </w:rPr>
        <w:t>- ოჰ, კარგი, მეც წმინდა ცეცხლის გამანადგურებელ რაინდს მეძახიან. ყველაფრის ჯოჯოხეთად დანგრევა ჩემი სპეციალობაა. გადავწყვიტე, ცოტათი შენთან ერთად გავზომო ჩემი ძალა.</w:t>
      </w:r>
    </w:p>
    <w:p w14:paraId="3EC41464" w14:textId="77777777" w:rsidR="002B144F" w:rsidRDefault="00000000">
      <w:pPr>
        <w:spacing w:before="269" w:after="269"/>
        <w:ind w:left="120"/>
      </w:pPr>
      <w:r>
        <w:rPr>
          <w:rFonts w:ascii="Times New Roman" w:hAnsi="Times New Roman"/>
          <w:color w:val="000000"/>
        </w:rPr>
        <w:t>- მართლა? როგორც ჩანს, ცეცხლის მაგიაში სპეციალიზირებული ხარ, მაგრამ ამ კითხვაზე მიპასუხე: შეგიძლია ტბის აორთქლება?</w:t>
      </w:r>
    </w:p>
    <w:p w14:paraId="034F1513" w14:textId="77777777" w:rsidR="002B144F" w:rsidRDefault="00000000">
      <w:pPr>
        <w:spacing w:before="269" w:after="269"/>
        <w:ind w:left="120"/>
      </w:pPr>
      <w:r>
        <w:rPr>
          <w:rFonts w:ascii="Times New Roman" w:hAnsi="Times New Roman"/>
          <w:color w:val="000000"/>
        </w:rPr>
        <w:t>ლაოსმა ენა დააწკაპუნა. ძალიან განაწყენებული ჩანდა.</w:t>
      </w:r>
    </w:p>
    <w:p w14:paraId="0BE83E17" w14:textId="77777777" w:rsidR="002B144F" w:rsidRDefault="00000000">
      <w:pPr>
        <w:spacing w:before="269" w:after="269"/>
        <w:ind w:left="120"/>
      </w:pPr>
      <w:r>
        <w:rPr>
          <w:rFonts w:ascii="Times New Roman" w:hAnsi="Times New Roman"/>
          <w:color w:val="000000"/>
        </w:rPr>
        <w:t>- გრძნობ, რომ ანოსს ვერ შეჯიბრდები, ამიტომ გინდა ჩემთან გაიზომო ძალები, გგონია, რომ შეგიძლია დამამარცხო. იცი შენი შესაძლებლობების ზღვარი.</w:t>
      </w:r>
    </w:p>
    <w:p w14:paraId="67A2B712" w14:textId="77777777" w:rsidR="002B144F" w:rsidRDefault="00000000">
      <w:pPr>
        <w:spacing w:before="269" w:after="269"/>
        <w:ind w:left="120"/>
      </w:pPr>
      <w:r>
        <w:rPr>
          <w:rFonts w:ascii="Times New Roman" w:hAnsi="Times New Roman"/>
          <w:color w:val="000000"/>
        </w:rPr>
        <w:t>— ვხედავ, რომ დემონები ყველა პროვოკატორია.</w:t>
      </w:r>
    </w:p>
    <w:p w14:paraId="68561FA5" w14:textId="77777777" w:rsidR="002B144F" w:rsidRDefault="00000000">
      <w:pPr>
        <w:spacing w:before="269" w:after="269"/>
        <w:ind w:left="120"/>
      </w:pPr>
      <w:r>
        <w:rPr>
          <w:rFonts w:ascii="Times New Roman" w:hAnsi="Times New Roman"/>
          <w:color w:val="000000"/>
        </w:rPr>
        <w:t>- ჰეი, მოდი, მინიშნება მოგცე. უბრალოდ, ძალიან ფიცხი ხარ, - თქვა საშამ ღიმილით.</w:t>
      </w:r>
    </w:p>
    <w:p w14:paraId="4B08DFFF" w14:textId="77777777" w:rsidR="002B144F" w:rsidRDefault="00000000">
      <w:pPr>
        <w:spacing w:before="269" w:after="269"/>
        <w:ind w:left="120"/>
      </w:pPr>
      <w:r>
        <w:rPr>
          <w:rFonts w:ascii="Times New Roman" w:hAnsi="Times New Roman"/>
          <w:color w:val="000000"/>
        </w:rPr>
        <w:t>— გაჩუმდი!</w:t>
      </w:r>
    </w:p>
    <w:p w14:paraId="2E86186C" w14:textId="77777777" w:rsidR="002B144F" w:rsidRDefault="00000000">
      <w:pPr>
        <w:spacing w:before="269" w:after="269"/>
        <w:ind w:left="120"/>
      </w:pPr>
      <w:r>
        <w:rPr>
          <w:rFonts w:ascii="Times New Roman" w:hAnsi="Times New Roman"/>
          <w:color w:val="000000"/>
        </w:rPr>
        <w:t>ლაოსმა მუშტიდან „საიფა“ ესროლა, მაგრამ საშამ ძალისხმევის გარეშე დაუქნია ხელი და ანტიმაგიური დარტყმით ადვილად დაბლოკა.</w:t>
      </w:r>
    </w:p>
    <w:p w14:paraId="6963B874" w14:textId="77777777" w:rsidR="002B144F" w:rsidRDefault="00000000">
      <w:pPr>
        <w:spacing w:before="269" w:after="269"/>
        <w:ind w:left="120"/>
      </w:pPr>
      <w:r>
        <w:rPr>
          <w:rFonts w:ascii="Times New Roman" w:hAnsi="Times New Roman"/>
          <w:color w:val="000000"/>
        </w:rPr>
        <w:t>- ჰა, ცუდი არაა. მაშინ შემდეგ ჯერზე ნახევარი ძალით გცემო!!</w:t>
      </w:r>
    </w:p>
    <w:p w14:paraId="31A83673" w14:textId="77777777" w:rsidR="002B144F" w:rsidRDefault="00000000">
      <w:pPr>
        <w:spacing w:before="269" w:after="269"/>
        <w:ind w:left="120"/>
      </w:pPr>
      <w:r>
        <w:rPr>
          <w:rFonts w:ascii="Times New Roman" w:hAnsi="Times New Roman"/>
          <w:color w:val="000000"/>
        </w:rPr>
        <w:t>ლაოსმა ერთი მუშტი მეორეზე დაადო და მათში ჯადოსნური წრე შექმნა.</w:t>
      </w:r>
    </w:p>
    <w:p w14:paraId="1D3D9A5E" w14:textId="77777777" w:rsidR="002B144F" w:rsidRDefault="00000000">
      <w:pPr>
        <w:spacing w:before="269" w:after="269"/>
        <w:ind w:left="120"/>
      </w:pPr>
      <w:r>
        <w:rPr>
          <w:rFonts w:ascii="Times New Roman" w:hAnsi="Times New Roman"/>
          <w:color w:val="000000"/>
        </w:rPr>
        <w:t xml:space="preserve">- "საიფიო </w:t>
      </w:r>
      <w:r>
        <w:rPr>
          <w:rFonts w:ascii="Times New Roman" w:hAnsi="Times New Roman"/>
          <w:color w:val="000000"/>
          <w:sz w:val="18"/>
          <w:vertAlign w:val="superscript"/>
        </w:rPr>
        <w:t xml:space="preserve">1 </w:t>
      </w:r>
      <w:r>
        <w:rPr>
          <w:rFonts w:ascii="Times New Roman" w:hAnsi="Times New Roman"/>
          <w:color w:val="000000"/>
        </w:rPr>
        <w:t>"!!</w:t>
      </w:r>
    </w:p>
    <w:p w14:paraId="5F57D1A7" w14:textId="77777777" w:rsidR="002B144F" w:rsidRDefault="00000000">
      <w:pPr>
        <w:spacing w:before="269" w:after="269"/>
        <w:ind w:left="120"/>
      </w:pPr>
      <w:r>
        <w:rPr>
          <w:rFonts w:ascii="Times New Roman" w:hAnsi="Times New Roman"/>
          <w:color w:val="000000"/>
        </w:rPr>
        <w:t>წმინდა ალი რვა ნაწილად გაიყო და საშას ყველა მხრიდან შეუტია. მაგრამ მან, როდესაც ნათლად დაინახა მისი სუსტი წერტილი, ანტიმაგიური დარტყმით რვავე ალის ფესვს დაარტყა. ჯადოსნური ძალის წყაროსგან მოწყვეტის შემდეგ, მოახლოებული საშა „საიფიო“ მაშინვე ჩაქრა.</w:t>
      </w:r>
    </w:p>
    <w:p w14:paraId="4712D4C6" w14:textId="77777777" w:rsidR="002B144F" w:rsidRDefault="00000000">
      <w:pPr>
        <w:spacing w:before="269" w:after="269"/>
        <w:ind w:left="120"/>
      </w:pPr>
      <w:r>
        <w:rPr>
          <w:rFonts w:ascii="Times New Roman" w:hAnsi="Times New Roman"/>
          <w:color w:val="000000"/>
        </w:rPr>
        <w:lastRenderedPageBreak/>
        <w:t>- სრული ძალით შეუტიე. თუ ასე თავხედურად მოიქცევი, როგორც სუსტი, მოკვდები სანამ იმას აჩვენებ, რისი გაკეთება შეგიძლია, სულელო.</w:t>
      </w:r>
    </w:p>
    <w:p w14:paraId="3879995B" w14:textId="77777777" w:rsidR="002B144F" w:rsidRDefault="00000000">
      <w:pPr>
        <w:spacing w:before="269" w:after="269"/>
        <w:ind w:left="120"/>
      </w:pPr>
      <w:r>
        <w:rPr>
          <w:rFonts w:ascii="Times New Roman" w:hAnsi="Times New Roman"/>
          <w:color w:val="000000"/>
        </w:rPr>
        <w:t>ლაოსმა კბილები დააჭირა.</w:t>
      </w:r>
    </w:p>
    <w:p w14:paraId="2BFD0157" w14:textId="77777777" w:rsidR="002B144F" w:rsidRDefault="00000000">
      <w:pPr>
        <w:spacing w:before="269" w:after="269"/>
        <w:ind w:left="120"/>
      </w:pPr>
      <w:r>
        <w:rPr>
          <w:rFonts w:ascii="Times New Roman" w:hAnsi="Times New Roman"/>
          <w:color w:val="000000"/>
        </w:rPr>
        <w:t>— …როგორ გაიგე?..</w:t>
      </w:r>
    </w:p>
    <w:p w14:paraId="242932CF" w14:textId="77777777" w:rsidR="002B144F" w:rsidRDefault="00000000">
      <w:pPr>
        <w:spacing w:before="269" w:after="269"/>
        <w:ind w:left="120"/>
      </w:pPr>
      <w:r>
        <w:rPr>
          <w:rFonts w:ascii="Times New Roman" w:hAnsi="Times New Roman"/>
          <w:color w:val="000000"/>
        </w:rPr>
        <w:t>- რა, სუსტი ხარ?</w:t>
      </w:r>
    </w:p>
    <w:p w14:paraId="5B8EFE9F" w14:textId="77777777" w:rsidR="002B144F" w:rsidRDefault="00000000">
      <w:pPr>
        <w:spacing w:before="269" w:after="269"/>
        <w:ind w:left="120"/>
      </w:pPr>
      <w:r>
        <w:rPr>
          <w:rFonts w:ascii="Times New Roman" w:hAnsi="Times New Roman"/>
          <w:color w:val="000000"/>
        </w:rPr>
        <w:t>- შეწყვიტე ჩემი დაცინვა! მოგკლავ! გეკითხები, საიდან იცოდი, რომ საიფიოსთან ბარიერის შექმნას ვცდილობდი?!</w:t>
      </w:r>
    </w:p>
    <w:p w14:paraId="17CB0849" w14:textId="77777777" w:rsidR="002B144F" w:rsidRDefault="00000000">
      <w:pPr>
        <w:spacing w:before="269" w:after="269"/>
        <w:ind w:left="120"/>
      </w:pPr>
      <w:r>
        <w:rPr>
          <w:rFonts w:ascii="Times New Roman" w:hAnsi="Times New Roman"/>
          <w:color w:val="000000"/>
        </w:rPr>
        <w:t>საშამ სიამოვნებისგან თვალები დააწვრილა.</w:t>
      </w:r>
    </w:p>
    <w:p w14:paraId="630988EC" w14:textId="77777777" w:rsidR="002B144F" w:rsidRDefault="00000000">
      <w:pPr>
        <w:spacing w:before="269" w:after="269"/>
        <w:ind w:left="120"/>
      </w:pPr>
      <w:r>
        <w:rPr>
          <w:rFonts w:ascii="Times New Roman" w:hAnsi="Times New Roman"/>
          <w:color w:val="000000"/>
        </w:rPr>
        <w:t>- მართლა სულელი ხარ, რომ ამის შესახებ მტერს ეკითხები.</w:t>
      </w:r>
    </w:p>
    <w:p w14:paraId="7FD6AC9B" w14:textId="77777777" w:rsidR="002B144F" w:rsidRDefault="00000000">
      <w:pPr>
        <w:spacing w:before="269" w:after="269"/>
        <w:ind w:left="120"/>
      </w:pPr>
      <w:r>
        <w:rPr>
          <w:rFonts w:ascii="Times New Roman" w:hAnsi="Times New Roman"/>
          <w:color w:val="000000"/>
        </w:rPr>
        <w:t>- რა?!..</w:t>
      </w:r>
    </w:p>
    <w:p w14:paraId="69A8C592" w14:textId="77777777" w:rsidR="002B144F" w:rsidRDefault="00000000">
      <w:pPr>
        <w:spacing w:before="269" w:after="269"/>
        <w:ind w:left="120"/>
      </w:pPr>
      <w:r>
        <w:rPr>
          <w:rFonts w:ascii="Times New Roman" w:hAnsi="Times New Roman"/>
          <w:color w:val="000000"/>
          <w:sz w:val="18"/>
          <w:vertAlign w:val="superscript"/>
        </w:rPr>
        <w:t xml:space="preserve">2 " </w:t>
      </w:r>
      <w:r>
        <w:rPr>
          <w:rFonts w:ascii="Times New Roman" w:hAnsi="Times New Roman"/>
          <w:color w:val="000000"/>
        </w:rPr>
        <w:t>-ზე საუბრობთ , არა?</w:t>
      </w:r>
    </w:p>
    <w:p w14:paraId="0AB05745" w14:textId="77777777" w:rsidR="002B144F" w:rsidRDefault="00000000">
      <w:pPr>
        <w:spacing w:before="269" w:after="269"/>
        <w:ind w:left="120"/>
      </w:pPr>
      <w:r>
        <w:rPr>
          <w:rFonts w:ascii="Times New Roman" w:hAnsi="Times New Roman"/>
          <w:color w:val="000000"/>
        </w:rPr>
        <w:t>ლაოსის გამომეტყველება შეეცვალა.</w:t>
      </w:r>
    </w:p>
    <w:p w14:paraId="2A10B4C1" w14:textId="77777777" w:rsidR="002B144F" w:rsidRDefault="00000000">
      <w:pPr>
        <w:spacing w:before="269" w:after="269"/>
        <w:ind w:left="120"/>
      </w:pPr>
      <w:r>
        <w:rPr>
          <w:rFonts w:ascii="Times New Roman" w:hAnsi="Times New Roman"/>
          <w:color w:val="000000"/>
        </w:rPr>
        <w:t>— …საიდან იცი ამის შესახებ? მე არ გაჩვენე.</w:t>
      </w:r>
    </w:p>
    <w:p w14:paraId="5DF31CEA" w14:textId="77777777" w:rsidR="002B144F" w:rsidRDefault="00000000">
      <w:pPr>
        <w:spacing w:before="269" w:after="269"/>
        <w:ind w:left="120"/>
      </w:pPr>
      <w:r>
        <w:rPr>
          <w:rFonts w:ascii="Times New Roman" w:hAnsi="Times New Roman"/>
          <w:color w:val="000000"/>
        </w:rPr>
        <w:t>საშამ ამოიოხრა.</w:t>
      </w:r>
    </w:p>
    <w:p w14:paraId="52A91DD0" w14:textId="77777777" w:rsidR="002B144F" w:rsidRDefault="00000000">
      <w:pPr>
        <w:spacing w:before="269" w:after="269"/>
        <w:ind w:left="120"/>
      </w:pPr>
      <w:r>
        <w:rPr>
          <w:rFonts w:ascii="Times New Roman" w:hAnsi="Times New Roman"/>
          <w:color w:val="000000"/>
        </w:rPr>
        <w:t>- ცოტა მაინც გამოიყენე შენი ტვინი. ანოსმა ყველა უძველესი მაგია მაჩვენა. ოფლის დაღვრა მომიწია, რომ მისგან თავის დაცვა მესწავლა, მაგრამ შენთან ეს რთული არ იყო.</w:t>
      </w:r>
    </w:p>
    <w:p w14:paraId="3CE9A87A" w14:textId="77777777" w:rsidR="002B144F" w:rsidRDefault="00000000">
      <w:pPr>
        <w:spacing w:before="269" w:after="269"/>
        <w:ind w:left="120"/>
      </w:pPr>
      <w:r>
        <w:rPr>
          <w:rFonts w:ascii="Times New Roman" w:hAnsi="Times New Roman"/>
          <w:color w:val="000000"/>
        </w:rPr>
        <w:t>„სისულელეების ლაპარაკს თავი დაანებე!!“ - დააფურთხა ლაოსმა და მიწიდან წამოხტა.</w:t>
      </w:r>
    </w:p>
    <w:p w14:paraId="6AF12A15" w14:textId="77777777" w:rsidR="002B144F" w:rsidRDefault="00000000">
      <w:pPr>
        <w:spacing w:before="269" w:after="269"/>
        <w:ind w:left="120"/>
      </w:pPr>
      <w:r>
        <w:rPr>
          <w:rFonts w:ascii="Times New Roman" w:hAnsi="Times New Roman"/>
          <w:color w:val="000000"/>
        </w:rPr>
        <w:t>ის სწორი ხაზით საშასკენ გაიქცა.</w:t>
      </w:r>
    </w:p>
    <w:p w14:paraId="40E858B2" w14:textId="77777777" w:rsidR="002B144F" w:rsidRDefault="00000000">
      <w:pPr>
        <w:spacing w:before="269" w:after="269"/>
        <w:ind w:left="120"/>
      </w:pPr>
      <w:r>
        <w:rPr>
          <w:rFonts w:ascii="Times New Roman" w:hAnsi="Times New Roman"/>
          <w:color w:val="000000"/>
        </w:rPr>
        <w:t>- მაშინ როგორ მოგწონს ეს?!</w:t>
      </w:r>
    </w:p>
    <w:p w14:paraId="2C9F8240" w14:textId="77777777" w:rsidR="002B144F" w:rsidRDefault="00000000">
      <w:pPr>
        <w:spacing w:before="269" w:after="269"/>
        <w:ind w:left="120"/>
      </w:pPr>
      <w:r>
        <w:rPr>
          <w:rFonts w:ascii="Times New Roman" w:hAnsi="Times New Roman"/>
          <w:color w:val="000000"/>
        </w:rPr>
        <w:t>ლაოსის მთელი სხეული ცეცხლოვანი ჯავშანით იყო დაფარული. ეს იყო შელოცვა „დესტოა“. თავდაცვითი შელოცვის სახით წარმოჩენით და მტერზე მისი დაჭერით, ის ქმნიდა ბარიერს, რომელიც დემონების ძალებს ბლოკავდა. მასში გაბმული დემონი თავისი ძალის უმეტეს ნაწილს კარგავდა.</w:t>
      </w:r>
    </w:p>
    <w:p w14:paraId="7E54A611" w14:textId="77777777" w:rsidR="002B144F" w:rsidRDefault="00000000">
      <w:pPr>
        <w:spacing w:before="269" w:after="269"/>
        <w:ind w:left="120"/>
      </w:pPr>
      <w:r>
        <w:rPr>
          <w:rFonts w:ascii="Times New Roman" w:hAnsi="Times New Roman"/>
          <w:color w:val="000000"/>
        </w:rPr>
        <w:t>თუმცა, საშა უკან არ დაიხია, პირიქით, წინ გაიქცა.</w:t>
      </w:r>
    </w:p>
    <w:p w14:paraId="1073CBB2" w14:textId="77777777" w:rsidR="002B144F" w:rsidRDefault="00000000">
      <w:pPr>
        <w:spacing w:before="269" w:after="269"/>
        <w:ind w:left="120"/>
      </w:pPr>
      <w:r>
        <w:rPr>
          <w:rFonts w:ascii="Times New Roman" w:hAnsi="Times New Roman"/>
          <w:color w:val="000000"/>
        </w:rPr>
        <w:t>- ჰა! ზაფხულის მწერი ცეცხლისკენ მიფრინავს, ჰა?!</w:t>
      </w:r>
    </w:p>
    <w:p w14:paraId="455A2655" w14:textId="77777777" w:rsidR="002B144F" w:rsidRDefault="00000000">
      <w:pPr>
        <w:spacing w:before="269" w:after="269"/>
        <w:ind w:left="120"/>
      </w:pPr>
      <w:r>
        <w:rPr>
          <w:rFonts w:ascii="Times New Roman" w:hAnsi="Times New Roman"/>
          <w:color w:val="000000"/>
        </w:rPr>
        <w:t>ლაოსმა ხელები ფართოდ გაშალა და საშას დაესხა თავს.</w:t>
      </w:r>
    </w:p>
    <w:p w14:paraId="2E7D6D56" w14:textId="77777777" w:rsidR="002B144F" w:rsidRDefault="00000000">
      <w:pPr>
        <w:spacing w:before="269" w:after="269"/>
        <w:ind w:left="120"/>
      </w:pPr>
      <w:r>
        <w:rPr>
          <w:rFonts w:ascii="Times New Roman" w:hAnsi="Times New Roman"/>
          <w:color w:val="000000"/>
        </w:rPr>
        <w:lastRenderedPageBreak/>
        <w:t>- „გრესდე“.</w:t>
      </w:r>
    </w:p>
    <w:p w14:paraId="1CD849A5" w14:textId="77777777" w:rsidR="002B144F" w:rsidRDefault="00000000">
      <w:pPr>
        <w:spacing w:before="269" w:after="269"/>
        <w:ind w:left="120"/>
      </w:pPr>
      <w:r>
        <w:rPr>
          <w:rFonts w:ascii="Times New Roman" w:hAnsi="Times New Roman"/>
          <w:color w:val="000000"/>
        </w:rPr>
        <w:t>მის ხელისგულში შავი ალი გამოჩნდა, პირად გადაიქცა და ლაოსის მზის წნული გახვრიტა.</w:t>
      </w:r>
    </w:p>
    <w:p w14:paraId="308E0AC5" w14:textId="77777777" w:rsidR="002B144F" w:rsidRDefault="00000000">
      <w:pPr>
        <w:spacing w:before="269" w:after="269"/>
        <w:ind w:left="120"/>
      </w:pPr>
      <w:r>
        <w:rPr>
          <w:rFonts w:ascii="Times New Roman" w:hAnsi="Times New Roman"/>
          <w:color w:val="000000"/>
        </w:rPr>
        <w:t>- ღჰა... ღჰ...</w:t>
      </w:r>
    </w:p>
    <w:p w14:paraId="543FFA83" w14:textId="77777777" w:rsidR="002B144F" w:rsidRDefault="00000000">
      <w:pPr>
        <w:spacing w:before="269" w:after="269"/>
        <w:ind w:left="120"/>
      </w:pPr>
      <w:r>
        <w:rPr>
          <w:rFonts w:ascii="Times New Roman" w:hAnsi="Times New Roman"/>
          <w:color w:val="000000"/>
        </w:rPr>
        <w:t>— გითხარი, სულელო ბიჭო: „ყველაფერი მაჩვენე“. „დესტოას“ ბარიერად გადასაქცევიდ, მტერი ცეცხლით უნდა შეკრა, რომელიც გარს შემოგივლის. თუ მათ მოულოდნელობისგან დაიჭერ, შეიძლება იმუშაოს, მაგრამ თუ მტერმა ამის შესახებ იცის, ეს მას ბევრ შესაძლებლობას აძლევს.</w:t>
      </w:r>
    </w:p>
    <w:p w14:paraId="357A505A" w14:textId="77777777" w:rsidR="002B144F" w:rsidRDefault="00000000">
      <w:pPr>
        <w:spacing w:before="269" w:after="269"/>
        <w:ind w:left="120"/>
      </w:pPr>
      <w:r>
        <w:rPr>
          <w:rFonts w:ascii="Times New Roman" w:hAnsi="Times New Roman"/>
          <w:color w:val="000000"/>
        </w:rPr>
        <w:t>საშამ თავისი მაგიური ძალა შავ ცეცხლში ჩადო და ლაოსის სხეულს ცეცხლი წაუკიდა. ვერ გაუძლო და უკან გადახტა.</w:t>
      </w:r>
    </w:p>
    <w:p w14:paraId="30696197" w14:textId="77777777" w:rsidR="002B144F" w:rsidRDefault="00000000">
      <w:pPr>
        <w:spacing w:before="269" w:after="269"/>
        <w:ind w:left="120"/>
      </w:pPr>
      <w:r>
        <w:rPr>
          <w:rFonts w:ascii="Times New Roman" w:hAnsi="Times New Roman"/>
          <w:color w:val="000000"/>
        </w:rPr>
        <w:t>- ჩჩ...</w:t>
      </w:r>
    </w:p>
    <w:p w14:paraId="55D1AFFA" w14:textId="77777777" w:rsidR="002B144F" w:rsidRDefault="00000000">
      <w:pPr>
        <w:spacing w:before="269" w:after="269"/>
        <w:ind w:left="120"/>
      </w:pPr>
      <w:r>
        <w:rPr>
          <w:rFonts w:ascii="Times New Roman" w:hAnsi="Times New Roman"/>
          <w:color w:val="000000"/>
        </w:rPr>
        <w:t>მთელი ძალა ანტიმაგიაში ჩადო და ლაოსმა „გრესდე“ მოიშორა. საშასთვის უკან დახევას აპირებდა, მაგრამ შემდეგ შოკისგან ამოისუნთქა.</w:t>
      </w:r>
    </w:p>
    <w:p w14:paraId="6858E6A8" w14:textId="77777777" w:rsidR="002B144F" w:rsidRDefault="00000000">
      <w:pPr>
        <w:spacing w:before="269" w:after="269"/>
        <w:ind w:left="120"/>
      </w:pPr>
      <w:r>
        <w:rPr>
          <w:rFonts w:ascii="Times New Roman" w:hAnsi="Times New Roman"/>
          <w:color w:val="000000"/>
        </w:rPr>
        <w:t>— ეს ისაა, რასაც ეძებ?</w:t>
      </w:r>
    </w:p>
    <w:p w14:paraId="359596E5" w14:textId="77777777" w:rsidR="002B144F" w:rsidRDefault="00000000">
      <w:pPr>
        <w:spacing w:before="269" w:after="269"/>
        <w:ind w:left="120"/>
      </w:pPr>
      <w:r>
        <w:rPr>
          <w:rFonts w:ascii="Times New Roman" w:hAnsi="Times New Roman"/>
          <w:color w:val="000000"/>
        </w:rPr>
        <w:t>საშას ხელში გმირთა აკადემიის სკოლის სამკერდე ნიშანი ეჭირა. მან ის სწორედ ახლა მოიპარა, როცა მასთან დაახლოების შანსი მიეცა.</w:t>
      </w:r>
    </w:p>
    <w:p w14:paraId="46CA9D31" w14:textId="77777777" w:rsidR="002B144F" w:rsidRDefault="00000000">
      <w:pPr>
        <w:spacing w:before="269" w:after="269"/>
        <w:ind w:left="120"/>
      </w:pPr>
      <w:r>
        <w:rPr>
          <w:rFonts w:ascii="Times New Roman" w:hAnsi="Times New Roman"/>
          <w:color w:val="000000"/>
        </w:rPr>
        <w:t>- ვიცით, რომ ამ ტბიდან წმინდა წყალი მოედინება და აორთქლების შემთხვევაშიც კი ბოლომდე არ გაქრება. რადგან მისი გამოყენება შეგეძლოთ, მაშინვე უნდა გაგეკეთებინათ, მაგრამ არა, მშვიდად მიეცით საკუთარ თავს უფლება, თავი აერიდებინათ და აი, რა მოხდა.</w:t>
      </w:r>
    </w:p>
    <w:p w14:paraId="65FD3E02" w14:textId="77777777" w:rsidR="002B144F" w:rsidRDefault="00000000">
      <w:pPr>
        <w:spacing w:before="269" w:after="269"/>
        <w:ind w:left="120"/>
      </w:pPr>
      <w:r>
        <w:rPr>
          <w:rFonts w:ascii="Times New Roman" w:hAnsi="Times New Roman"/>
          <w:color w:val="000000"/>
        </w:rPr>
        <w:t>- გაჩუმდი! რადგან ასე გინდა, შენს სურვილს შევასრულებ და მთელი ძალით შეგებრძოლები!</w:t>
      </w:r>
    </w:p>
    <w:p w14:paraId="3F40D16E" w14:textId="77777777" w:rsidR="002B144F" w:rsidRDefault="00000000">
      <w:pPr>
        <w:spacing w:before="269" w:after="269"/>
        <w:ind w:left="120"/>
      </w:pPr>
      <w:r>
        <w:rPr>
          <w:rFonts w:ascii="Times New Roman" w:hAnsi="Times New Roman"/>
          <w:color w:val="000000"/>
        </w:rPr>
        <w:t>ლაოსმა მის წინ წმინდა ალის ჯადოსნური წრე დახატა. მას შემდეგ, რაც ცენტრიდან მძვინვარე ალი ამოვიდა, მის შიგნით ხმლის სილუეტი გამოჩნდა.</w:t>
      </w:r>
    </w:p>
    <w:p w14:paraId="34AF48B8" w14:textId="77777777" w:rsidR="002B144F" w:rsidRDefault="00000000">
      <w:pPr>
        <w:spacing w:before="269" w:after="269"/>
        <w:ind w:left="120"/>
      </w:pPr>
      <w:r>
        <w:rPr>
          <w:rFonts w:ascii="Times New Roman" w:hAnsi="Times New Roman"/>
          <w:color w:val="000000"/>
        </w:rPr>
        <w:t>— სამართალი აღადგინე, გალუფორდ!</w:t>
      </w:r>
    </w:p>
    <w:p w14:paraId="438599EE" w14:textId="77777777" w:rsidR="002B144F" w:rsidRDefault="00000000">
      <w:pPr>
        <w:spacing w:before="269" w:after="269"/>
        <w:ind w:left="120"/>
      </w:pPr>
      <w:r>
        <w:rPr>
          <w:rFonts w:ascii="Times New Roman" w:hAnsi="Times New Roman"/>
          <w:color w:val="000000"/>
        </w:rPr>
        <w:t>როგორც კი ლაოსმა ეს თქვა, წმინდა ხმალმა აღმავალი ალი შთანთქა. გამოჩნდა ხმალი, რომელიც ჟოლოსფრად მბზინავი იყო.</w:t>
      </w:r>
    </w:p>
    <w:p w14:paraId="776F0631" w14:textId="77777777" w:rsidR="002B144F" w:rsidRDefault="00000000">
      <w:pPr>
        <w:spacing w:before="269" w:after="269"/>
        <w:ind w:left="120"/>
      </w:pPr>
      <w:r>
        <w:rPr>
          <w:rFonts w:ascii="Times New Roman" w:hAnsi="Times New Roman"/>
          <w:color w:val="000000"/>
        </w:rPr>
        <w:t>- როგორ მოგწონთ? 88 წმინდა ხმალს შორის ეს ცეცხლოვანი ხმალი ყველაზე ცხელია. რას ფიქრობთ გალუფორდის წმინდა ცეცხლოვანი ფერფლის ხმლის ჯადოსნურ ძალაზე, რომელმაც, როგორც ამბობენ, თავად მზე შექმნა?</w:t>
      </w:r>
    </w:p>
    <w:p w14:paraId="794D719F" w14:textId="77777777" w:rsidR="002B144F" w:rsidRDefault="00000000">
      <w:pPr>
        <w:spacing w:before="269" w:after="269"/>
        <w:ind w:left="120"/>
      </w:pPr>
      <w:r>
        <w:rPr>
          <w:rFonts w:ascii="Times New Roman" w:hAnsi="Times New Roman"/>
          <w:color w:val="000000"/>
        </w:rPr>
        <w:lastRenderedPageBreak/>
        <w:t>„სულელი ბიჭი. არ აქვს მნიშვნელობა, რამდენად წარმოუდგენელია მისი ჯადოსნური ძალა, თუ ხმლისმჭრელი მას არ იყენებს“, - ხუმრობდა საშა.</w:t>
      </w:r>
    </w:p>
    <w:p w14:paraId="2B0CC94A" w14:textId="77777777" w:rsidR="002B144F" w:rsidRDefault="00000000">
      <w:pPr>
        <w:spacing w:before="269" w:after="269"/>
        <w:ind w:left="120"/>
      </w:pPr>
      <w:r>
        <w:rPr>
          <w:rFonts w:ascii="Times New Roman" w:hAnsi="Times New Roman"/>
          <w:color w:val="000000"/>
        </w:rPr>
        <w:t>- ჰა! ეს რა არის? ეს რა არის?! გეშინია?</w:t>
      </w:r>
    </w:p>
    <w:p w14:paraId="2492DE59" w14:textId="77777777" w:rsidR="002B144F" w:rsidRDefault="00000000">
      <w:pPr>
        <w:spacing w:before="269" w:after="269"/>
        <w:ind w:left="120"/>
      </w:pPr>
      <w:r>
        <w:rPr>
          <w:rFonts w:ascii="Times New Roman" w:hAnsi="Times New Roman"/>
          <w:color w:val="000000"/>
        </w:rPr>
        <w:t>საშამ ამოიოხრა.</w:t>
      </w:r>
    </w:p>
    <w:p w14:paraId="3168B43B" w14:textId="77777777" w:rsidR="002B144F" w:rsidRDefault="00000000">
      <w:pPr>
        <w:spacing w:before="269" w:after="269"/>
        <w:ind w:left="120"/>
      </w:pPr>
      <w:r>
        <w:rPr>
          <w:rFonts w:ascii="Times New Roman" w:hAnsi="Times New Roman"/>
          <w:color w:val="000000"/>
        </w:rPr>
        <w:t>- ვერ ხვდები? მე ვამბობ, რომ ეს ხმალი ასეთ სულელის ხელში დროს კარგავს.</w:t>
      </w:r>
    </w:p>
    <w:p w14:paraId="18D7023E" w14:textId="77777777" w:rsidR="002B144F" w:rsidRDefault="00000000">
      <w:pPr>
        <w:spacing w:before="269" w:after="269"/>
        <w:ind w:left="120"/>
      </w:pPr>
      <w:r>
        <w:rPr>
          <w:rFonts w:ascii="Times New Roman" w:hAnsi="Times New Roman"/>
          <w:color w:val="000000"/>
        </w:rPr>
        <w:t>ხელის მსუბუქი ქნევით საშამ გრესდე გაათავისუფლა.</w:t>
      </w:r>
    </w:p>
    <w:p w14:paraId="0B7DD0F4" w14:textId="77777777" w:rsidR="002B144F" w:rsidRDefault="00000000">
      <w:pPr>
        <w:spacing w:before="269" w:after="269"/>
        <w:ind w:left="120"/>
      </w:pPr>
      <w:r>
        <w:rPr>
          <w:rFonts w:ascii="Times New Roman" w:hAnsi="Times New Roman"/>
          <w:color w:val="000000"/>
        </w:rPr>
        <w:t>- ეს არ გამოვა!</w:t>
      </w:r>
    </w:p>
    <w:p w14:paraId="74C5DE9A" w14:textId="77777777" w:rsidR="002B144F" w:rsidRDefault="00000000">
      <w:pPr>
        <w:spacing w:before="269" w:after="269"/>
        <w:ind w:left="120"/>
      </w:pPr>
      <w:r>
        <w:rPr>
          <w:rFonts w:ascii="Times New Roman" w:hAnsi="Times New Roman"/>
          <w:color w:val="000000"/>
        </w:rPr>
        <w:t>როგორც კი გალუფორდი ცეცხლში გაეხვა, მან მყისიერად ააფეთქა გრესი.</w:t>
      </w:r>
    </w:p>
    <w:p w14:paraId="65F9C276" w14:textId="77777777" w:rsidR="002B144F" w:rsidRDefault="00000000">
      <w:pPr>
        <w:spacing w:before="269" w:after="269"/>
        <w:ind w:left="120"/>
      </w:pPr>
      <w:r>
        <w:rPr>
          <w:rFonts w:ascii="Times New Roman" w:hAnsi="Times New Roman"/>
          <w:color w:val="000000"/>
        </w:rPr>
        <w:t>- ჯანდაბა, მართლა გამაბრაზე შენი ბოლო სიტყვებით. ბრძოლებში მთავარია უკანალში ცემა!!</w:t>
      </w:r>
    </w:p>
    <w:p w14:paraId="39A62746" w14:textId="77777777" w:rsidR="002B144F" w:rsidRDefault="00000000">
      <w:pPr>
        <w:spacing w:before="269" w:after="269"/>
        <w:ind w:left="120"/>
      </w:pPr>
      <w:r>
        <w:rPr>
          <w:rFonts w:ascii="Times New Roman" w:hAnsi="Times New Roman"/>
          <w:color w:val="000000"/>
        </w:rPr>
        <w:t>„დესტოაში“ გახვეულმა ლაოსმა გალუფორდი გააფთრებით დაუქნია.</w:t>
      </w:r>
    </w:p>
    <w:p w14:paraId="363D6C51" w14:textId="77777777" w:rsidR="002B144F" w:rsidRDefault="00000000">
      <w:pPr>
        <w:spacing w:before="269" w:after="269"/>
        <w:ind w:left="120"/>
      </w:pPr>
      <w:r>
        <w:rPr>
          <w:rFonts w:ascii="Times New Roman" w:hAnsi="Times New Roman"/>
          <w:color w:val="000000"/>
        </w:rPr>
        <w:t>— ჰაია-ა-ა!!</w:t>
      </w:r>
    </w:p>
    <w:p w14:paraId="6D7128A1" w14:textId="77777777" w:rsidR="002B144F" w:rsidRDefault="00000000">
      <w:pPr>
        <w:spacing w:before="269" w:after="269"/>
        <w:ind w:left="120"/>
      </w:pPr>
      <w:r>
        <w:rPr>
          <w:rFonts w:ascii="Times New Roman" w:hAnsi="Times New Roman"/>
          <w:color w:val="000000"/>
        </w:rPr>
        <w:t>ლაოსმა წმინდა ხმალი დაარტყა. მიუხედავად იმისა, რომ საშა „ფლესით“ უკან დაიხია, მძვინვარე წმინდა ალი მის გარშემო გავრცელდა და მთელი ტერიტორია ცეცხლის ზღვად აქცია. ალის კედელი გამოჩნდა, რომელიც საშას გაქცევას ბლოკავდა.</w:t>
      </w:r>
    </w:p>
    <w:p w14:paraId="29309416" w14:textId="77777777" w:rsidR="002B144F" w:rsidRDefault="00000000">
      <w:pPr>
        <w:spacing w:before="269" w:after="269"/>
        <w:ind w:left="120"/>
      </w:pPr>
      <w:r>
        <w:rPr>
          <w:rFonts w:ascii="Times New Roman" w:hAnsi="Times New Roman"/>
          <w:color w:val="000000"/>
        </w:rPr>
        <w:t>- მე დავაბრუნე.</w:t>
      </w:r>
    </w:p>
    <w:p w14:paraId="47ADE389" w14:textId="77777777" w:rsidR="002B144F" w:rsidRDefault="00000000">
      <w:pPr>
        <w:spacing w:before="269" w:after="269"/>
        <w:ind w:left="120"/>
      </w:pPr>
      <w:r>
        <w:rPr>
          <w:rFonts w:ascii="Times New Roman" w:hAnsi="Times New Roman"/>
          <w:color w:val="000000"/>
        </w:rPr>
        <w:t>ლაოსმა გმირთა აკადემიის სკოლის სამკერდე ნიშანი აიღო.</w:t>
      </w:r>
    </w:p>
    <w:p w14:paraId="74FEECE9" w14:textId="77777777" w:rsidR="002B144F" w:rsidRDefault="00000000">
      <w:pPr>
        <w:spacing w:before="269" w:after="269"/>
        <w:ind w:left="120"/>
      </w:pPr>
      <w:r>
        <w:rPr>
          <w:rFonts w:ascii="Times New Roman" w:hAnsi="Times New Roman"/>
          <w:color w:val="000000"/>
        </w:rPr>
        <w:t>- განგებ მოიპარე, რადგან არ გინდოდა ჯადოსნური ბარიერი გამომეყენებინა, არა?</w:t>
      </w:r>
    </w:p>
    <w:p w14:paraId="72D3A74B" w14:textId="77777777" w:rsidR="002B144F" w:rsidRDefault="00000000">
      <w:pPr>
        <w:spacing w:before="269" w:after="269"/>
        <w:ind w:left="120"/>
      </w:pPr>
      <w:r>
        <w:rPr>
          <w:rFonts w:ascii="Times New Roman" w:hAnsi="Times New Roman"/>
          <w:color w:val="000000"/>
        </w:rPr>
        <w:t>საშამ ტუჩები მაგრად მოკუმა.</w:t>
      </w:r>
    </w:p>
    <w:p w14:paraId="3CC5E3CE" w14:textId="77777777" w:rsidR="002B144F" w:rsidRDefault="00000000">
      <w:pPr>
        <w:spacing w:before="269" w:after="269"/>
        <w:ind w:left="120"/>
      </w:pPr>
      <w:r>
        <w:rPr>
          <w:rFonts w:ascii="Times New Roman" w:hAnsi="Times New Roman"/>
          <w:color w:val="000000"/>
        </w:rPr>
        <w:t>- ჰა, შენ გამოიცანით! - თქვა ლაოსმა. - მაშ, როგორია ეს? როცა ის, ვისაც დასცინოდი, შენში ხედავს?</w:t>
      </w:r>
    </w:p>
    <w:p w14:paraId="0EC11D8C" w14:textId="77777777" w:rsidR="002B144F" w:rsidRDefault="00000000">
      <w:pPr>
        <w:spacing w:before="269" w:after="269"/>
        <w:ind w:left="120"/>
      </w:pPr>
      <w:r>
        <w:rPr>
          <w:rFonts w:ascii="Times New Roman" w:hAnsi="Times New Roman"/>
          <w:color w:val="000000"/>
        </w:rPr>
        <w:t>სკოლის სამკერდე ნიშნით ხელში, ლაოსმა ჯადოსნური ძალა დაასხა. მისი ფეხების ქვეშ წმინდა წყალი ამოხეთქა და უამრავი წყლის ბურთი ამოტივტივდა.</w:t>
      </w:r>
    </w:p>
    <w:p w14:paraId="219730D2" w14:textId="77777777" w:rsidR="002B144F" w:rsidRDefault="00000000">
      <w:pPr>
        <w:spacing w:before="269" w:after="269"/>
        <w:ind w:left="120"/>
      </w:pPr>
      <w:r>
        <w:rPr>
          <w:rFonts w:ascii="Times New Roman" w:hAnsi="Times New Roman"/>
          <w:color w:val="000000"/>
        </w:rPr>
        <w:t>„დალუქეთ, გალუფორდ.“</w:t>
      </w:r>
    </w:p>
    <w:p w14:paraId="40389B2A" w14:textId="77777777" w:rsidR="002B144F" w:rsidRDefault="00000000">
      <w:pPr>
        <w:spacing w:before="269" w:after="269"/>
        <w:ind w:left="120"/>
      </w:pPr>
      <w:r>
        <w:rPr>
          <w:rFonts w:ascii="Times New Roman" w:hAnsi="Times New Roman"/>
          <w:color w:val="000000"/>
        </w:rPr>
        <w:t>წმინდა წყლის ბურთულები, გალუფორდის წმინდა ალში გახვეული. ისინი საშას ჰაერში გარს ერტყნენ და ჯადოსნურ წრეს ქმნიდნენ. ეს იყო ძლიერი ბარიერი, რომელიც დემონების ძალას ბლოკავდა.</w:t>
      </w:r>
    </w:p>
    <w:p w14:paraId="56A580E9" w14:textId="77777777" w:rsidR="002B144F" w:rsidRDefault="00000000">
      <w:pPr>
        <w:spacing w:before="269" w:after="269"/>
        <w:ind w:left="120"/>
      </w:pPr>
      <w:r>
        <w:rPr>
          <w:rFonts w:ascii="Times New Roman" w:hAnsi="Times New Roman"/>
          <w:color w:val="000000"/>
        </w:rPr>
        <w:lastRenderedPageBreak/>
        <w:t>- მაშ, მოგეწონა „ბარდისდი“? მაგიური ძალის გამომუშავება მაინც შეგიძლია? და მოძრაობა? არაფრის გაკეთება არ შეგიძლია, არა?!</w:t>
      </w:r>
    </w:p>
    <w:p w14:paraId="264F3EA4" w14:textId="77777777" w:rsidR="002B144F" w:rsidRDefault="00000000">
      <w:pPr>
        <w:spacing w:before="269" w:after="269"/>
        <w:ind w:left="120"/>
      </w:pPr>
      <w:r>
        <w:rPr>
          <w:rFonts w:ascii="Times New Roman" w:hAnsi="Times New Roman"/>
          <w:color w:val="000000"/>
        </w:rPr>
        <w:t>ლაოსმა გალუფორდის რჩევა საშასკენ მიუთითა.</w:t>
      </w:r>
    </w:p>
    <w:p w14:paraId="4922E4CE" w14:textId="77777777" w:rsidR="002B144F" w:rsidRDefault="00000000">
      <w:pPr>
        <w:spacing w:before="269" w:after="269"/>
        <w:ind w:left="120"/>
      </w:pPr>
      <w:r>
        <w:rPr>
          <w:rFonts w:ascii="Times New Roman" w:hAnsi="Times New Roman"/>
          <w:color w:val="000000"/>
        </w:rPr>
        <w:t>- ისე საშინლად გცემ, რომ ასე თავხედურად აღარასდროს იყვირო!</w:t>
      </w:r>
    </w:p>
    <w:p w14:paraId="5AB09AC3" w14:textId="77777777" w:rsidR="002B144F" w:rsidRDefault="00000000">
      <w:pPr>
        <w:spacing w:before="269" w:after="269"/>
        <w:ind w:left="120"/>
      </w:pPr>
      <w:r>
        <w:rPr>
          <w:rFonts w:ascii="Times New Roman" w:hAnsi="Times New Roman"/>
          <w:color w:val="000000"/>
        </w:rPr>
        <w:t>მიწიდან წამოხტა. მომდევნო წამს სისხლი ამოაღებინა და ერთ მუხლზე დაეცა. გალუფორდი ხელიდან გაუვარდა და მიწაში ჩაიძირა.</w:t>
      </w:r>
    </w:p>
    <w:p w14:paraId="442E0235" w14:textId="77777777" w:rsidR="002B144F" w:rsidRDefault="00000000">
      <w:pPr>
        <w:spacing w:before="269" w:after="269"/>
        <w:ind w:left="120"/>
      </w:pPr>
      <w:r>
        <w:rPr>
          <w:rFonts w:ascii="Times New Roman" w:hAnsi="Times New Roman"/>
          <w:color w:val="000000"/>
        </w:rPr>
        <w:t>— …ხ…ა-ა… რ-რა ჯანდაბა… ჯანდაბა?..</w:t>
      </w:r>
    </w:p>
    <w:p w14:paraId="34177D27" w14:textId="77777777" w:rsidR="002B144F" w:rsidRDefault="00000000">
      <w:pPr>
        <w:spacing w:before="269" w:after="269"/>
        <w:ind w:left="120"/>
      </w:pPr>
      <w:r>
        <w:rPr>
          <w:rFonts w:ascii="Times New Roman" w:hAnsi="Times New Roman"/>
          <w:color w:val="000000"/>
        </w:rPr>
        <w:t>— გადაწყვიტე, რომ მოპარულ სამკერდე ნიშანს უბრალოდ დავაბრუნებდი?</w:t>
      </w:r>
    </w:p>
    <w:p w14:paraId="0429091A" w14:textId="77777777" w:rsidR="002B144F" w:rsidRDefault="00000000">
      <w:pPr>
        <w:spacing w:before="269" w:after="269"/>
        <w:ind w:left="120"/>
      </w:pPr>
      <w:r>
        <w:rPr>
          <w:rFonts w:ascii="Times New Roman" w:hAnsi="Times New Roman"/>
          <w:color w:val="000000"/>
        </w:rPr>
        <w:t>ლაოსმა სკოლის სამკერდე ნიშანს შეხედა. ჯადოსნური თვალებით უფრო ღრმად ჩაიხედა მის უფსკრულში და დაინახა, რომ მისი მაგიური ძალის ტალღის სიგრძე შეიცვალა.</w:t>
      </w:r>
    </w:p>
    <w:p w14:paraId="354EEC4F" w14:textId="77777777" w:rsidR="002B144F" w:rsidRDefault="00000000">
      <w:pPr>
        <w:spacing w:before="269" w:after="269"/>
        <w:ind w:left="120"/>
      </w:pPr>
      <w:r>
        <w:rPr>
          <w:rFonts w:ascii="Times New Roman" w:hAnsi="Times New Roman"/>
          <w:color w:val="000000"/>
        </w:rPr>
        <w:t>- დანის შელოცვა შენი სკოლის სამკერდე ნიშანს შევუხამე.</w:t>
      </w:r>
    </w:p>
    <w:p w14:paraId="2FCC5F94" w14:textId="77777777" w:rsidR="002B144F" w:rsidRDefault="00000000">
      <w:pPr>
        <w:spacing w:before="269" w:after="269"/>
        <w:ind w:left="120"/>
      </w:pPr>
      <w:r>
        <w:rPr>
          <w:rFonts w:ascii="Times New Roman" w:hAnsi="Times New Roman"/>
          <w:color w:val="000000"/>
        </w:rPr>
        <w:t>ლაოსმა წამოდგომა სცადა, ფეხები დაჭიმული ჰქონდა. მაგრამ, როგორც ჩანს, ძალა აღარ ჰქონდა მის სხეულს.</w:t>
      </w:r>
    </w:p>
    <w:p w14:paraId="4E7B722D" w14:textId="77777777" w:rsidR="002B144F" w:rsidRDefault="00000000">
      <w:pPr>
        <w:spacing w:before="269" w:after="269"/>
        <w:ind w:left="120"/>
      </w:pPr>
      <w:r>
        <w:rPr>
          <w:rFonts w:ascii="Times New Roman" w:hAnsi="Times New Roman"/>
          <w:color w:val="000000"/>
        </w:rPr>
        <w:t>„ვფიქრობ, იცით, რომ „დეინი“ ჯადოსნური ძალით დაფარული შხამია. ის აზიანებს იმ ადამიანის საყრდენსა და სხეულს, რომელსაც ის ხვდება და ანადგურებს მათ შინაგან ორგანოებს, რომლებსაც ჯადოსნური ძალა აქვთ. სკოლის სამკერდე ნიშნის გამოყენებით, თქვენ „დეინით“ დააბინძურეთ წმინდა წყალი. თუ მას ამ მდგომარეობაში გამოიყენებთ, წმინდა ჯადოსნურ ძალასთან ერთად შხამსაც შეიწოვთ, ამიტომ ის, რაც თქვენ დაგემართათ, გასაკვირი არაფერია.“</w:t>
      </w:r>
    </w:p>
    <w:p w14:paraId="70D81823" w14:textId="77777777" w:rsidR="002B144F" w:rsidRDefault="00000000">
      <w:pPr>
        <w:spacing w:before="269" w:after="269"/>
        <w:ind w:left="120"/>
      </w:pPr>
      <w:r>
        <w:rPr>
          <w:rFonts w:ascii="Times New Roman" w:hAnsi="Times New Roman"/>
          <w:color w:val="000000"/>
        </w:rPr>
        <w:t>— ...პირველად მესმის, რომ... არტეფაქტი შეიძლება შელოცვასთან შერწყმული იყოს...</w:t>
      </w:r>
    </w:p>
    <w:p w14:paraId="2D22F738" w14:textId="77777777" w:rsidR="002B144F" w:rsidRDefault="00000000">
      <w:pPr>
        <w:spacing w:before="269" w:after="269"/>
        <w:ind w:left="120"/>
      </w:pPr>
      <w:r>
        <w:rPr>
          <w:rFonts w:ascii="Times New Roman" w:hAnsi="Times New Roman"/>
          <w:color w:val="000000"/>
        </w:rPr>
        <w:t>- სულელო. სხვა დემონებსაც კი მხოლოდ ნეკრონული რასის საიდუმლო ხელოვნების საფუძვლები ასწავლიან. გგონია, რომ შენ, ადამიანო, ყველაფერი იცი ამის შესახებ?</w:t>
      </w:r>
    </w:p>
    <w:p w14:paraId="3172E69A" w14:textId="77777777" w:rsidR="002B144F" w:rsidRDefault="00000000">
      <w:pPr>
        <w:spacing w:before="269" w:after="269"/>
        <w:ind w:left="120"/>
      </w:pPr>
      <w:r>
        <w:rPr>
          <w:rFonts w:ascii="Times New Roman" w:hAnsi="Times New Roman"/>
          <w:color w:val="000000"/>
        </w:rPr>
        <w:t>ლაოსი მიწაზე დაცოცავდა და ხელი გაიწოდა, რათა გალუფორდის დაჭერა სცადა.</w:t>
      </w:r>
    </w:p>
    <w:p w14:paraId="200571D2" w14:textId="77777777" w:rsidR="002B144F" w:rsidRDefault="00000000">
      <w:pPr>
        <w:spacing w:before="269" w:after="269"/>
        <w:ind w:left="120"/>
      </w:pPr>
      <w:r>
        <w:rPr>
          <w:rFonts w:ascii="Times New Roman" w:hAnsi="Times New Roman"/>
          <w:color w:val="000000"/>
        </w:rPr>
        <w:t>- ჰემ, ვხედავ, რომ ჯერ კიდევ არ დანებებულხარ.</w:t>
      </w:r>
    </w:p>
    <w:p w14:paraId="0BEC50E5" w14:textId="77777777" w:rsidR="002B144F" w:rsidRDefault="00000000">
      <w:pPr>
        <w:spacing w:before="269" w:after="269"/>
        <w:ind w:left="120"/>
      </w:pPr>
      <w:r>
        <w:rPr>
          <w:rFonts w:ascii="Times New Roman" w:hAnsi="Times New Roman"/>
          <w:color w:val="000000"/>
        </w:rPr>
        <w:t>— ...ჩშ-გაჩუმდი... ის ფაქტი, რომ წმინდა წყალი მოწამლე, არ ნიშნავს, რომ მან თავისი ეფექტი დაკარგა. „ბარდისდი“ უკვე მოქმედებს. ეს შელოცვა ბოლო 100 წლის განმავლობაში შემუშავდა. არც იმ რეინკარნირებულმა და არც შენ, ეშმაკო, არ იცი მისი განადგურება. თეორიულად, განძრევაც კი არ უნდა შეგეძლოს.</w:t>
      </w:r>
    </w:p>
    <w:p w14:paraId="03E81F3C" w14:textId="77777777" w:rsidR="002B144F" w:rsidRDefault="00000000">
      <w:pPr>
        <w:spacing w:before="269" w:after="269"/>
        <w:ind w:left="120"/>
      </w:pPr>
      <w:r>
        <w:rPr>
          <w:rFonts w:ascii="Times New Roman" w:hAnsi="Times New Roman"/>
          <w:color w:val="000000"/>
        </w:rPr>
        <w:lastRenderedPageBreak/>
        <w:t>ლაოსის სხეული წმინდა შუქით იყო მოცული. ეს სამკურნალო მაგია იყო.</w:t>
      </w:r>
    </w:p>
    <w:p w14:paraId="7B03038E" w14:textId="77777777" w:rsidR="002B144F" w:rsidRDefault="00000000">
      <w:pPr>
        <w:spacing w:before="269" w:after="269"/>
        <w:ind w:left="120"/>
      </w:pPr>
      <w:r>
        <w:rPr>
          <w:rFonts w:ascii="Times New Roman" w:hAnsi="Times New Roman"/>
          <w:color w:val="000000"/>
        </w:rPr>
        <w:t>- სანამ „დე იგერიას“ გავლენის ქვეშ ვიქნებით, მუდმივად აღვდგებით. რამდენიც არ უნდა ეცადოთ, გამარჯვების შანსი არ გაქვთ.</w:t>
      </w:r>
    </w:p>
    <w:p w14:paraId="3DAC58B8" w14:textId="77777777" w:rsidR="002B144F" w:rsidRDefault="00000000">
      <w:pPr>
        <w:spacing w:before="269" w:after="269"/>
        <w:ind w:left="120"/>
      </w:pPr>
      <w:r>
        <w:rPr>
          <w:rFonts w:ascii="Times New Roman" w:hAnsi="Times New Roman"/>
          <w:color w:val="000000"/>
        </w:rPr>
        <w:t>„დე იგერიას“ სამკურნალო ძალამ ოდნავ გადააჭარბა „დანეს“ მიერ მიყენებულ ზიანს და ლაოსმა წმინდა ხმლის ტარს ხელი დაავლო. ის ნელა წამოდგა და ხმალს დაეყრდნო.</w:t>
      </w:r>
    </w:p>
    <w:p w14:paraId="17D467AF" w14:textId="77777777" w:rsidR="002B144F" w:rsidRDefault="00000000">
      <w:pPr>
        <w:spacing w:before="269" w:after="269"/>
        <w:ind w:left="120"/>
      </w:pPr>
      <w:r>
        <w:rPr>
          <w:rFonts w:ascii="Times New Roman" w:hAnsi="Times New Roman"/>
          <w:color w:val="000000"/>
        </w:rPr>
        <w:t>- ძირითადად, მაშინაც კი, თუ რამის გაკეთებას ცდილობ, მისი გატეხვის სწავლის შემდეგ, მაინც ვერ გაინძრე.</w:t>
      </w:r>
    </w:p>
    <w:p w14:paraId="4A9A5A13" w14:textId="77777777" w:rsidR="002B144F" w:rsidRDefault="00000000">
      <w:pPr>
        <w:spacing w:before="269" w:after="269"/>
        <w:ind w:left="120"/>
      </w:pPr>
      <w:r>
        <w:rPr>
          <w:rFonts w:ascii="Times New Roman" w:hAnsi="Times New Roman"/>
          <w:color w:val="000000"/>
        </w:rPr>
        <w:t>— თქვენდა სამწუხაროდ, მხოლოდ ის მჭირდება, რომ მას ჩემი ჯადოსნური თვალებით შევხედო.</w:t>
      </w:r>
    </w:p>
    <w:p w14:paraId="1E7E58E8" w14:textId="77777777" w:rsidR="002B144F" w:rsidRDefault="00000000">
      <w:pPr>
        <w:spacing w:before="269" w:after="269"/>
        <w:ind w:left="120"/>
      </w:pPr>
      <w:r>
        <w:rPr>
          <w:rFonts w:ascii="Times New Roman" w:hAnsi="Times New Roman"/>
          <w:color w:val="000000"/>
        </w:rPr>
        <w:t>საშას თვალებში ჯადოსნური წრეები გამოჩნდა. მას მხოლოდ ერთი შეხედვა დასჭირდა და იმავე წამს, როგორც ამომავალი ალი, ასევე ცეცხლში გახვეული წყლის სფეროების ბარიერი, დამსხვრეული მინავით დაიმსხვრა და გაქრა.</w:t>
      </w:r>
    </w:p>
    <w:p w14:paraId="70257320" w14:textId="77777777" w:rsidR="002B144F" w:rsidRDefault="00000000">
      <w:pPr>
        <w:spacing w:before="269" w:after="269"/>
        <w:ind w:left="120"/>
      </w:pPr>
      <w:r>
        <w:rPr>
          <w:rFonts w:ascii="Times New Roman" w:hAnsi="Times New Roman"/>
          <w:color w:val="000000"/>
        </w:rPr>
        <w:t>- არ იცი, რატომ მეძახიან განადგურების ჯადოქარს?</w:t>
      </w:r>
    </w:p>
    <w:p w14:paraId="67BE9154" w14:textId="77777777" w:rsidR="002B144F" w:rsidRDefault="00000000">
      <w:pPr>
        <w:spacing w:before="269" w:after="269"/>
        <w:ind w:left="120"/>
      </w:pPr>
      <w:r>
        <w:rPr>
          <w:rFonts w:ascii="Times New Roman" w:hAnsi="Times New Roman"/>
          <w:color w:val="000000"/>
        </w:rPr>
        <w:t>— ...ასე არ უნდა იყოს...</w:t>
      </w:r>
    </w:p>
    <w:p w14:paraId="14DA235A" w14:textId="77777777" w:rsidR="002B144F" w:rsidRDefault="00000000">
      <w:pPr>
        <w:spacing w:before="269" w:after="269"/>
        <w:ind w:left="120"/>
      </w:pPr>
      <w:r>
        <w:rPr>
          <w:rFonts w:ascii="Times New Roman" w:hAnsi="Times New Roman"/>
          <w:color w:val="000000"/>
        </w:rPr>
        <w:t>ლაოსი გაოცებით უყურებდა მის წინ გადაშლილ სანახაობას.</w:t>
      </w:r>
    </w:p>
    <w:p w14:paraId="0F8AF363" w14:textId="77777777" w:rsidR="002B144F" w:rsidRDefault="00000000">
      <w:pPr>
        <w:spacing w:before="269" w:after="269"/>
        <w:ind w:left="120"/>
      </w:pPr>
      <w:r>
        <w:rPr>
          <w:rFonts w:ascii="Times New Roman" w:hAnsi="Times New Roman"/>
          <w:color w:val="000000"/>
        </w:rPr>
        <w:t>— ...არ ვიცოდი, რომ... მაგიის განადგურება „განადგურების ჯადოსნური თვალებით“ შეიძლება...</w:t>
      </w:r>
    </w:p>
    <w:p w14:paraId="60A7DF93" w14:textId="77777777" w:rsidR="002B144F" w:rsidRDefault="00000000">
      <w:pPr>
        <w:spacing w:before="269" w:after="269"/>
        <w:ind w:left="120"/>
      </w:pPr>
      <w:r>
        <w:rPr>
          <w:rFonts w:ascii="Times New Roman" w:hAnsi="Times New Roman"/>
          <w:color w:val="000000"/>
        </w:rPr>
        <w:t>- ამიტომაც გეუბნები, რომ სულელი ხარ. ამ ქვეყნად ბევრი რამ არის, რაც არ იცი.</w:t>
      </w:r>
    </w:p>
    <w:p w14:paraId="2338F69A" w14:textId="77777777" w:rsidR="002B144F" w:rsidRDefault="00000000">
      <w:pPr>
        <w:spacing w:before="269" w:after="269"/>
        <w:ind w:left="120"/>
      </w:pPr>
      <w:r>
        <w:rPr>
          <w:rFonts w:ascii="Times New Roman" w:hAnsi="Times New Roman"/>
          <w:color w:val="000000"/>
        </w:rPr>
        <w:t>საშამ ჯადოსნური თვალებით შეხედა ლაოსს და მან მაშინვე სისხლი ამოაფუჭა.</w:t>
      </w:r>
    </w:p>
    <w:p w14:paraId="5B593082" w14:textId="77777777" w:rsidR="002B144F" w:rsidRDefault="00000000">
      <w:pPr>
        <w:spacing w:before="269" w:after="269"/>
        <w:ind w:left="120"/>
      </w:pPr>
      <w:r>
        <w:rPr>
          <w:rFonts w:ascii="Times New Roman" w:hAnsi="Times New Roman"/>
          <w:color w:val="000000"/>
        </w:rPr>
        <w:t>- ღა... რა ჯანდაბაა... ჯანდაბა?</w:t>
      </w:r>
    </w:p>
    <w:p w14:paraId="07A6DEC5" w14:textId="77777777" w:rsidR="002B144F" w:rsidRDefault="00000000">
      <w:pPr>
        <w:spacing w:before="269" w:after="269"/>
        <w:ind w:left="120"/>
      </w:pPr>
      <w:r>
        <w:rPr>
          <w:rFonts w:ascii="Times New Roman" w:hAnsi="Times New Roman"/>
          <w:color w:val="000000"/>
        </w:rPr>
        <w:t>- თუ კარგად დააკვირდები, დაინახავ, რომ შემიძლია დე იგერიას შელოცვის განადგურება.</w:t>
      </w:r>
    </w:p>
    <w:p w14:paraId="27BCE27E"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უმაღლესი ანტიმაგიაა. თუ ადამიანი დაეუფლება ამ თვალების ძალას, რომელსაც შეუძლია ეუგო ლა რავიაზის დროის შემაჩერებელი შელოცვის წინააღმდეგობაც კი გაუწიოს, მაშინ ლაოსზე „დე იგერიას“ ეფექტის განეიტრალება საერთოდ არ იქნება პრობლემა. ბუნებრივია, სანამ ის მას უყურებს, შხამის ნეიტრალიზაციის შელოცვა მასზე გავლენას არ მოახდენს.</w:t>
      </w:r>
    </w:p>
    <w:p w14:paraId="1449B4B9" w14:textId="77777777" w:rsidR="002B144F" w:rsidRDefault="00000000">
      <w:pPr>
        <w:spacing w:before="269" w:after="269"/>
        <w:ind w:left="120"/>
      </w:pPr>
      <w:r>
        <w:rPr>
          <w:rFonts w:ascii="Times New Roman" w:hAnsi="Times New Roman"/>
          <w:color w:val="000000"/>
        </w:rPr>
        <w:t>- ღჰა... ა-ა-ა... ჯანდაბა, შხამს იყენებ, რა საზიზღრობაა...</w:t>
      </w:r>
    </w:p>
    <w:p w14:paraId="6AA6D27B" w14:textId="77777777" w:rsidR="002B144F" w:rsidRDefault="00000000">
      <w:pPr>
        <w:spacing w:before="269" w:after="269"/>
        <w:ind w:left="120"/>
      </w:pPr>
      <w:r>
        <w:rPr>
          <w:rFonts w:ascii="Times New Roman" w:hAnsi="Times New Roman"/>
          <w:color w:val="000000"/>
        </w:rPr>
        <w:t>- რას ამბობ? დაგავიწყდა უკვე, როგორ მოექცნენ შენი ამხანაგები რივესტს?</w:t>
      </w:r>
    </w:p>
    <w:p w14:paraId="1CE59825" w14:textId="77777777" w:rsidR="002B144F" w:rsidRDefault="00000000">
      <w:pPr>
        <w:spacing w:before="269" w:after="269"/>
        <w:ind w:left="120"/>
      </w:pPr>
      <w:r>
        <w:rPr>
          <w:rFonts w:ascii="Times New Roman" w:hAnsi="Times New Roman"/>
          <w:color w:val="000000"/>
        </w:rPr>
        <w:lastRenderedPageBreak/>
        <w:t>სანამ საშა მას ჯადოსნური თვალებით უყურებს, ლაოსი ვერ გამოჯანმრთელდება და ყოველ წამს „დანისგან“ უფრო დასუსტდება.</w:t>
      </w:r>
    </w:p>
    <w:p w14:paraId="2F0A86A7" w14:textId="77777777" w:rsidR="002B144F" w:rsidRDefault="00000000">
      <w:pPr>
        <w:spacing w:before="269" w:after="269"/>
        <w:ind w:left="120"/>
      </w:pPr>
      <w:r>
        <w:rPr>
          <w:rFonts w:ascii="Times New Roman" w:hAnsi="Times New Roman"/>
          <w:color w:val="000000"/>
        </w:rPr>
        <w:t>— ...ეს მე არ გამიკეთებია... ეს ყველაფერი იმ ნაძირალა ჰაინეს ბრალი იყო...</w:t>
      </w:r>
    </w:p>
    <w:p w14:paraId="41DC8BE2" w14:textId="77777777" w:rsidR="002B144F" w:rsidRDefault="00000000">
      <w:pPr>
        <w:spacing w:before="269" w:after="269"/>
        <w:ind w:left="120"/>
      </w:pPr>
      <w:r>
        <w:rPr>
          <w:rFonts w:ascii="Times New Roman" w:hAnsi="Times New Roman"/>
          <w:color w:val="000000"/>
        </w:rPr>
        <w:t>- სიტყვები არ მყოფნის. ჯერ დაფიქრდი ვის მხარეს ხარ და მერე იბრძოლე!</w:t>
      </w:r>
    </w:p>
    <w:p w14:paraId="44EF476D" w14:textId="77777777" w:rsidR="002B144F" w:rsidRDefault="00000000">
      <w:pPr>
        <w:spacing w:before="269" w:after="269"/>
        <w:ind w:left="120"/>
      </w:pPr>
      <w:r>
        <w:rPr>
          <w:rFonts w:ascii="Times New Roman" w:hAnsi="Times New Roman"/>
          <w:color w:val="000000"/>
        </w:rPr>
        <w:t>- უჰ... აჰ... გაჩუმდი... ეს მე არ ვიყავი, მე არ გამიკეთებია... არ ვიცოდი... უჰ...</w:t>
      </w:r>
    </w:p>
    <w:p w14:paraId="2A93F0C6" w14:textId="77777777" w:rsidR="002B144F" w:rsidRDefault="00000000">
      <w:pPr>
        <w:spacing w:before="269" w:after="269"/>
        <w:ind w:left="120"/>
      </w:pPr>
      <w:r>
        <w:rPr>
          <w:rFonts w:ascii="Times New Roman" w:hAnsi="Times New Roman"/>
          <w:color w:val="000000"/>
        </w:rPr>
        <w:t>ლაოსმა სისხლი აღებინა და მაშინვე ჩაიცუცქა.</w:t>
      </w:r>
    </w:p>
    <w:p w14:paraId="08889D0C" w14:textId="77777777" w:rsidR="002B144F" w:rsidRDefault="00000000">
      <w:pPr>
        <w:spacing w:before="269" w:after="269"/>
        <w:ind w:left="120"/>
      </w:pPr>
      <w:r>
        <w:rPr>
          <w:rFonts w:ascii="Times New Roman" w:hAnsi="Times New Roman"/>
          <w:color w:val="000000"/>
        </w:rPr>
        <w:t>- მაშინ მომეცი საშუალება, შენს ცოდვას გეტყვი. გახსოვს, რა თქვი ჯადოსნურ ბიბლიოთეკაში?</w:t>
      </w:r>
    </w:p>
    <w:p w14:paraId="7BFD82EA" w14:textId="77777777" w:rsidR="002B144F" w:rsidRDefault="00000000">
      <w:pPr>
        <w:spacing w:before="269" w:after="269"/>
        <w:ind w:left="120"/>
      </w:pPr>
      <w:r>
        <w:rPr>
          <w:rFonts w:ascii="Times New Roman" w:hAnsi="Times New Roman"/>
          <w:color w:val="000000"/>
        </w:rPr>
        <w:t>საშამ ცივსისხლიანი მზერით გაზომა იგი და გააფთრებით და გულგრილად უთხრა:</w:t>
      </w:r>
    </w:p>
    <w:p w14:paraId="479435A1" w14:textId="77777777" w:rsidR="002B144F" w:rsidRDefault="00000000">
      <w:pPr>
        <w:spacing w:before="269" w:after="269"/>
        <w:ind w:left="120"/>
      </w:pPr>
      <w:r>
        <w:rPr>
          <w:rFonts w:ascii="Times New Roman" w:hAnsi="Times New Roman"/>
          <w:color w:val="000000"/>
        </w:rPr>
        <w:t>- გადაწყვიტე, რომ შეგიძლია უხეშად მოექცე ჩემს დემონ მბრძანებელს შედეგების გარეშე?</w:t>
      </w:r>
    </w:p>
    <w:p w14:paraId="1BDA4D9D"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 ეს უბრალოდ...</w:t>
      </w:r>
    </w:p>
    <w:p w14:paraId="20E037A2" w14:textId="77777777" w:rsidR="002B144F" w:rsidRDefault="00000000">
      <w:pPr>
        <w:spacing w:before="269" w:after="269"/>
        <w:ind w:left="120"/>
      </w:pPr>
      <w:r>
        <w:rPr>
          <w:rFonts w:ascii="Times New Roman" w:hAnsi="Times New Roman"/>
          <w:color w:val="000000"/>
        </w:rPr>
        <w:t>საშამ ცივად გაიღიმა და „განადგურების ჯადოსნურ თვალებში“ ჯადოსნური ძალა ჩადო.</w:t>
      </w:r>
    </w:p>
    <w:p w14:paraId="54C31326" w14:textId="77777777" w:rsidR="002B144F" w:rsidRDefault="00000000">
      <w:pPr>
        <w:spacing w:before="269" w:after="269"/>
        <w:ind w:left="120"/>
      </w:pPr>
      <w:r>
        <w:rPr>
          <w:rFonts w:ascii="Times New Roman" w:hAnsi="Times New Roman"/>
          <w:color w:val="000000"/>
        </w:rPr>
        <w:t>- ეს სიცოცხლის ფასად დაგიჯდება.</w:t>
      </w:r>
    </w:p>
    <w:p w14:paraId="5AC275B7" w14:textId="77777777" w:rsidR="002B144F" w:rsidRDefault="00000000">
      <w:pPr>
        <w:spacing w:before="269" w:after="269"/>
        <w:ind w:left="120"/>
      </w:pPr>
      <w:r>
        <w:rPr>
          <w:rFonts w:ascii="Times New Roman" w:hAnsi="Times New Roman"/>
          <w:color w:val="000000"/>
        </w:rPr>
        <w:t>„დე იგერიას“ ეფექტი კიდევ უფრო შესუსტდა და ლაოსის მთელ სხეულზე შავი ლაქები გაჩნდა. ეს „დანეს“ ეფექტი იყო.</w:t>
      </w:r>
    </w:p>
    <w:p w14:paraId="712AD04F" w14:textId="77777777" w:rsidR="002B144F" w:rsidRDefault="00000000">
      <w:pPr>
        <w:spacing w:before="269" w:after="269"/>
        <w:ind w:left="120"/>
      </w:pPr>
      <w:r>
        <w:rPr>
          <w:rFonts w:ascii="Times New Roman" w:hAnsi="Times New Roman"/>
          <w:color w:val="000000"/>
        </w:rPr>
        <w:t>— …ხ… ა-აჰ… ღჰა… ამას დავიმახსოვრებ, შე ჯანდაბა… შემდეგ ჯერზე თუ შევხვდებით…</w:t>
      </w:r>
    </w:p>
    <w:p w14:paraId="128656F2" w14:textId="77777777" w:rsidR="002B144F" w:rsidRDefault="00000000">
      <w:pPr>
        <w:spacing w:before="269" w:after="269"/>
        <w:ind w:left="120"/>
      </w:pPr>
      <w:r>
        <w:rPr>
          <w:rFonts w:ascii="Times New Roman" w:hAnsi="Times New Roman"/>
          <w:color w:val="000000"/>
        </w:rPr>
        <w:t>- შემდეგ ჯერზე?</w:t>
      </w:r>
    </w:p>
    <w:p w14:paraId="46C23949" w14:textId="77777777" w:rsidR="002B144F" w:rsidRDefault="00000000">
      <w:pPr>
        <w:spacing w:before="269" w:after="269"/>
        <w:ind w:left="120"/>
      </w:pPr>
      <w:r>
        <w:rPr>
          <w:rFonts w:ascii="Times New Roman" w:hAnsi="Times New Roman"/>
          <w:color w:val="000000"/>
        </w:rPr>
        <w:t>საშა ჩაიცინა.</w:t>
      </w:r>
    </w:p>
    <w:p w14:paraId="241C8847" w14:textId="77777777" w:rsidR="002B144F" w:rsidRDefault="00000000">
      <w:pPr>
        <w:spacing w:before="269" w:after="269"/>
        <w:ind w:left="120"/>
      </w:pPr>
      <w:r>
        <w:rPr>
          <w:rFonts w:ascii="Times New Roman" w:hAnsi="Times New Roman"/>
          <w:color w:val="000000"/>
        </w:rPr>
        <w:t>- რა უიმედო სულელი ხარ. რა გეგონა, რომ შემდეგ ჯერზე რამე მოხდებოდა? თუ შხამი მთელ სხეულზე გავრცელდება, მაგიას ვეღარასდროს გამოიყენებ.</w:t>
      </w:r>
    </w:p>
    <w:p w14:paraId="75A4CEB3" w14:textId="77777777" w:rsidR="002B144F" w:rsidRDefault="00000000">
      <w:pPr>
        <w:spacing w:before="269" w:after="269"/>
        <w:ind w:left="120"/>
      </w:pPr>
      <w:r>
        <w:rPr>
          <w:rFonts w:ascii="Times New Roman" w:hAnsi="Times New Roman"/>
          <w:color w:val="000000"/>
        </w:rPr>
        <w:t>— …რა?..</w:t>
      </w:r>
    </w:p>
    <w:p w14:paraId="4E9AB119" w14:textId="77777777" w:rsidR="002B144F" w:rsidRDefault="00000000">
      <w:pPr>
        <w:spacing w:before="269" w:after="269"/>
        <w:ind w:left="120"/>
      </w:pPr>
      <w:r>
        <w:rPr>
          <w:rFonts w:ascii="Times New Roman" w:hAnsi="Times New Roman"/>
          <w:color w:val="000000"/>
        </w:rPr>
        <w:t>- ამას ვერაფერი შეედრება. თქვენმა დირექტორმა თქვა, რომ გამოცდებისა და შეჯიბრებების დროს ხანდახან უბედური შემთხვევები ხდება. ორივე სამართლიანად და ღიად ვიბრძოლეთ, ამიტომ არანაირი წყენა არ გვქონია.</w:t>
      </w:r>
    </w:p>
    <w:p w14:paraId="1F88E087" w14:textId="77777777" w:rsidR="002B144F" w:rsidRDefault="00000000">
      <w:pPr>
        <w:spacing w:before="269" w:after="269"/>
        <w:ind w:left="120"/>
      </w:pPr>
      <w:r>
        <w:rPr>
          <w:rFonts w:ascii="Times New Roman" w:hAnsi="Times New Roman"/>
          <w:color w:val="000000"/>
        </w:rPr>
        <w:lastRenderedPageBreak/>
        <w:t>„მოიცადე…“ ლაოსმა გამოძრომა მოახერხა, დაღლილი, სახეზე სრულიად უიმედო გამომეტყველებით.</w:t>
      </w:r>
    </w:p>
    <w:p w14:paraId="611A69B7" w14:textId="77777777" w:rsidR="002B144F" w:rsidRDefault="00000000">
      <w:pPr>
        <w:spacing w:before="269" w:after="269"/>
        <w:ind w:left="120"/>
      </w:pPr>
      <w:r>
        <w:rPr>
          <w:rFonts w:ascii="Times New Roman" w:hAnsi="Times New Roman"/>
          <w:color w:val="000000"/>
        </w:rPr>
        <w:t>საშამ „განადგურების ჯადოსნური თვალები“ მისკენ გაიშვირა და გაუღიმა.</w:t>
      </w:r>
    </w:p>
    <w:p w14:paraId="4D56870B" w14:textId="77777777" w:rsidR="002B144F" w:rsidRDefault="00000000">
      <w:pPr>
        <w:spacing w:before="269" w:after="269"/>
        <w:ind w:left="120"/>
      </w:pPr>
      <w:r>
        <w:rPr>
          <w:rFonts w:ascii="Times New Roman" w:hAnsi="Times New Roman"/>
          <w:color w:val="000000"/>
        </w:rPr>
        <w:t>- რა თქმა უნდა, დაველოდები. გიყურებ, როგორ იკლაკნები ტკივილისგან, როგორ დასუსტდები, სანამ შხამი მთელ სხეულში არ გაგივლის, თვალს არ მოგაშორებ.</w:t>
      </w:r>
    </w:p>
    <w:p w14:paraId="0B878A9D" w14:textId="77777777" w:rsidR="002B144F" w:rsidRDefault="00000000">
      <w:pPr>
        <w:pStyle w:val="Heading4"/>
        <w:spacing w:before="269" w:after="269"/>
        <w:ind w:left="120"/>
      </w:pPr>
      <w:r>
        <w:rPr>
          <w:rFonts w:ascii="Times New Roman" w:hAnsi="Times New Roman"/>
          <w:i w:val="0"/>
          <w:color w:val="000000"/>
        </w:rPr>
        <w:t>შენიშვნები</w:t>
      </w:r>
    </w:p>
    <w:p w14:paraId="69DD65CD" w14:textId="77777777" w:rsidR="002B144F" w:rsidRDefault="00000000">
      <w:pPr>
        <w:spacing w:before="269" w:after="269"/>
        <w:ind w:left="120"/>
      </w:pPr>
      <w:r>
        <w:rPr>
          <w:rFonts w:ascii="Times New Roman" w:hAnsi="Times New Roman"/>
          <w:color w:val="000000"/>
        </w:rPr>
        <w:t>1. ჩაწერილია, როგორც: „ბატონობის დიდი წმინდა ალი“.</w:t>
      </w:r>
    </w:p>
    <w:p w14:paraId="6D974F39" w14:textId="77777777" w:rsidR="002B144F" w:rsidRDefault="00000000">
      <w:pPr>
        <w:spacing w:before="269" w:after="269"/>
        <w:ind w:left="120"/>
      </w:pPr>
      <w:r>
        <w:rPr>
          <w:rFonts w:ascii="Times New Roman" w:hAnsi="Times New Roman"/>
          <w:color w:val="000000"/>
        </w:rPr>
        <w:t>2. ჩაწერილია, როგორც: „რვა წმინდა ცეცხლის ბარიერი“.</w:t>
      </w:r>
    </w:p>
    <w:p w14:paraId="60C7312B" w14:textId="77777777" w:rsidR="002B144F" w:rsidRDefault="00000000">
      <w:pPr>
        <w:pStyle w:val="Heading2"/>
        <w:pageBreakBefore/>
        <w:spacing w:before="180" w:after="180"/>
        <w:ind w:left="120"/>
      </w:pPr>
      <w:bookmarkStart w:id="48" w:name="_§_23._სიყვარულის"/>
      <w:bookmarkStart w:id="49" w:name="_Toc199679537"/>
      <w:bookmarkEnd w:id="48"/>
      <w:r>
        <w:rPr>
          <w:rFonts w:ascii="Times New Roman" w:hAnsi="Times New Roman"/>
          <w:color w:val="000000"/>
          <w:sz w:val="33"/>
        </w:rPr>
        <w:lastRenderedPageBreak/>
        <w:t>§ 23. სიყვარულის მაგია</w:t>
      </w:r>
      <w:bookmarkEnd w:id="49"/>
    </w:p>
    <w:p w14:paraId="54B63B60" w14:textId="77777777" w:rsidR="002B144F" w:rsidRDefault="00000000">
      <w:pPr>
        <w:spacing w:before="269" w:after="269"/>
        <w:ind w:left="120"/>
      </w:pPr>
      <w:r>
        <w:rPr>
          <w:rFonts w:ascii="Times New Roman" w:hAnsi="Times New Roman"/>
          <w:color w:val="000000"/>
        </w:rPr>
        <w:t>- როდემდე უნდა ვითომ მკვდარი ხარ? - ხმა იქით მივმართე, სადაც ვიღაც „ჯირასტმა“ შთანთქა და კუპრისფერ ფერფლად აქცია. - შეუტიე, უკვე გაძლევ შესაძლებლობას, გამორთული ანტიმაგიის მქონე მდგომი.</w:t>
      </w:r>
    </w:p>
    <w:p w14:paraId="6E10BC45" w14:textId="77777777" w:rsidR="002B144F" w:rsidRDefault="00000000">
      <w:pPr>
        <w:spacing w:before="269" w:after="269"/>
        <w:ind w:left="120"/>
      </w:pPr>
      <w:r>
        <w:rPr>
          <w:rFonts w:ascii="Times New Roman" w:hAnsi="Times New Roman"/>
          <w:color w:val="000000"/>
        </w:rPr>
        <w:t>შემდეგ შავი ფერფლი კაშკაშა შუქმა შთანთქა. ლედრიანო წამოდგა და ფერფლი გაფანტა.</w:t>
      </w:r>
    </w:p>
    <w:p w14:paraId="1313A093" w14:textId="77777777" w:rsidR="002B144F" w:rsidRDefault="00000000">
      <w:pPr>
        <w:spacing w:before="269" w:after="269"/>
        <w:ind w:left="120"/>
      </w:pPr>
      <w:r>
        <w:rPr>
          <w:rFonts w:ascii="Times New Roman" w:hAnsi="Times New Roman"/>
          <w:color w:val="000000"/>
        </w:rPr>
        <w:t>- კარგი, კარგი, კიდევ რას უნდა ელოდე შენი მახვილი თვალებისგან. უკვე ვფიქრობდი, რომ მოულოდნელობისგან დამეჭირა. როგორ მიხვდი? როგორც ჩანს, წესების დაცვით, მთელი ძალით, სამართლიანად და შეუპოვრად უნდა შეგებრძოლო.</w:t>
      </w:r>
    </w:p>
    <w:p w14:paraId="7303E477" w14:textId="77777777" w:rsidR="002B144F" w:rsidRDefault="00000000">
      <w:pPr>
        <w:spacing w:before="269" w:after="269"/>
        <w:ind w:left="120"/>
      </w:pPr>
      <w:r>
        <w:rPr>
          <w:rFonts w:ascii="Times New Roman" w:hAnsi="Times New Roman"/>
          <w:color w:val="000000"/>
        </w:rPr>
        <w:t>ლედრიანომ სათვალეს შეეხო და მოიხსნა. მისი მაგიური ძალა მაშინვე გაიზარდა.</w:t>
      </w:r>
    </w:p>
    <w:p w14:paraId="7760AADA" w14:textId="77777777" w:rsidR="002B144F" w:rsidRDefault="00000000">
      <w:pPr>
        <w:spacing w:before="269" w:after="269"/>
        <w:ind w:left="120"/>
      </w:pPr>
      <w:r>
        <w:rPr>
          <w:rFonts w:ascii="Times New Roman" w:hAnsi="Times New Roman"/>
          <w:color w:val="000000"/>
        </w:rPr>
        <w:t>„მაშინვე უნდა ვთქვა, რომ გმირთა აკადემიის პირველი და მეორე რანგები განსაკუთრებულია მესამე და ქვედა რანგებთან შედარებით. თუ ჩვენს ძალებს ასეთი ჯადოსნური არტეფაქტებით არ დავამაგრებთ, ზედმეტი ჯადოსნური ძალის გამო საკუთარ თავსაც კი გავანადგურებთ.“</w:t>
      </w:r>
    </w:p>
    <w:p w14:paraId="528776B0" w14:textId="77777777" w:rsidR="002B144F" w:rsidRDefault="00000000">
      <w:pPr>
        <w:spacing w:before="269" w:after="269"/>
        <w:ind w:left="120"/>
      </w:pPr>
      <w:r>
        <w:rPr>
          <w:rFonts w:ascii="Times New Roman" w:hAnsi="Times New Roman"/>
          <w:color w:val="000000"/>
        </w:rPr>
        <w:t>ლედრიანომ წინ ჯადოსნური წრე დახატა და მთელი ენერგია მასზე მოაქცია... ამის შემდეგ მაშინვე ვიგრძენი, რომ ზურგს უკან მოკვლის განზრახვა იდგა.</w:t>
      </w:r>
    </w:p>
    <w:p w14:paraId="31E123C4" w14:textId="77777777" w:rsidR="002B144F" w:rsidRDefault="00000000">
      <w:pPr>
        <w:spacing w:before="269" w:after="269"/>
        <w:ind w:left="120"/>
      </w:pPr>
      <w:r>
        <w:rPr>
          <w:rFonts w:ascii="Times New Roman" w:hAnsi="Times New Roman"/>
          <w:color w:val="000000"/>
        </w:rPr>
        <w:t>ზემოდან წმინდა სინათლის ხმალი ჩამოვარდა. მარჯვენა ხელით მისი პირი დავიჭირე და გვირგვინისკენ მივმართე.</w:t>
      </w:r>
    </w:p>
    <w:p w14:paraId="2525EA46" w14:textId="77777777" w:rsidR="002B144F" w:rsidRDefault="00000000">
      <w:pPr>
        <w:spacing w:before="269" w:after="269"/>
        <w:ind w:left="120"/>
      </w:pPr>
      <w:r>
        <w:rPr>
          <w:rFonts w:ascii="Times New Roman" w:hAnsi="Times New Roman"/>
          <w:color w:val="000000"/>
        </w:rPr>
        <w:t>- ერთი გაოგნებს ძალის გამოთავისუფლებით, მეორე კი გაოცებს. რა კეთილშობილური მანერა გაქვს, რომ წესების დაცვით გულწრფელად და ღიად იბრძოლო.</w:t>
      </w:r>
    </w:p>
    <w:p w14:paraId="3A9951A0" w14:textId="77777777" w:rsidR="002B144F" w:rsidRDefault="00000000">
      <w:pPr>
        <w:spacing w:before="269" w:after="269"/>
        <w:ind w:left="120"/>
      </w:pPr>
      <w:r>
        <w:rPr>
          <w:rFonts w:ascii="Times New Roman" w:hAnsi="Times New Roman"/>
          <w:color w:val="000000"/>
        </w:rPr>
        <w:t>ენჰალეს ხმალს ვეჭიდე, ხელი გავაქნიე და ზესია მიწაზე დავხეთქე.</w:t>
      </w:r>
    </w:p>
    <w:p w14:paraId="26DD4AEE" w14:textId="77777777" w:rsidR="002B144F" w:rsidRDefault="00000000">
      <w:pPr>
        <w:spacing w:before="269" w:after="269"/>
        <w:ind w:left="120"/>
      </w:pPr>
      <w:r>
        <w:rPr>
          <w:rFonts w:ascii="Times New Roman" w:hAnsi="Times New Roman"/>
          <w:color w:val="000000"/>
        </w:rPr>
        <w:t>— …!!</w:t>
      </w:r>
    </w:p>
    <w:p w14:paraId="12906434" w14:textId="77777777" w:rsidR="002B144F" w:rsidRDefault="00000000">
      <w:pPr>
        <w:spacing w:before="269" w:after="269"/>
        <w:ind w:left="120"/>
      </w:pPr>
      <w:r>
        <w:rPr>
          <w:rFonts w:ascii="Times New Roman" w:hAnsi="Times New Roman"/>
          <w:color w:val="000000"/>
        </w:rPr>
        <w:t>მიწა ღრიალმა გახეთქა და დიდი ორმო დატოვა, მაგრამ ზესიამ ხმალი ხელიდან არ გაუშვა. ალბათ მიხვდა, რომ თუ წმინდა ხმალს წავართმევდი, გამარჯვების შანსი არ ექნებოდა.</w:t>
      </w:r>
    </w:p>
    <w:p w14:paraId="4860ED44" w14:textId="77777777" w:rsidR="002B144F" w:rsidRDefault="00000000">
      <w:pPr>
        <w:spacing w:before="269" w:after="269"/>
        <w:ind w:left="120"/>
      </w:pPr>
      <w:r>
        <w:rPr>
          <w:rFonts w:ascii="Times New Roman" w:hAnsi="Times New Roman"/>
          <w:color w:val="000000"/>
        </w:rPr>
        <w:t>- ჰმ, საკმაოდ ძლიერი ხარ.</w:t>
      </w:r>
    </w:p>
    <w:p w14:paraId="497B2364" w14:textId="77777777" w:rsidR="002B144F" w:rsidRDefault="00000000">
      <w:pPr>
        <w:spacing w:before="269" w:after="269"/>
        <w:ind w:left="120"/>
      </w:pPr>
      <w:r>
        <w:rPr>
          <w:rFonts w:ascii="Times New Roman" w:hAnsi="Times New Roman"/>
          <w:color w:val="000000"/>
        </w:rPr>
        <w:t>მარჯვენა ხელი ისევ გავაქნიე და ძლიერად მიწას მივახეთქე, მაგრამ მხოლოდ ნახვრეტი დატოვა მიწაში და ზესია უვნებელი დარჩა.</w:t>
      </w:r>
    </w:p>
    <w:p w14:paraId="14099D6E" w14:textId="77777777" w:rsidR="002B144F" w:rsidRDefault="00000000">
      <w:pPr>
        <w:spacing w:before="269" w:after="269"/>
        <w:ind w:left="120"/>
      </w:pPr>
      <w:r>
        <w:rPr>
          <w:rFonts w:ascii="Times New Roman" w:hAnsi="Times New Roman"/>
          <w:color w:val="000000"/>
        </w:rPr>
        <w:t>- უსარგებლოა. წმინდა ხმლის კურთხევის, მისი ანტიმაგიის და მასზე ორშრიანი დამცავი ბარიერის გატეხვა არც ისე ადვილი იქნება!</w:t>
      </w:r>
    </w:p>
    <w:p w14:paraId="4FE9403B" w14:textId="77777777" w:rsidR="002B144F" w:rsidRDefault="00000000">
      <w:pPr>
        <w:spacing w:before="269" w:after="269"/>
        <w:ind w:left="120"/>
      </w:pPr>
      <w:r>
        <w:rPr>
          <w:rFonts w:ascii="Times New Roman" w:hAnsi="Times New Roman"/>
          <w:color w:val="000000"/>
        </w:rPr>
        <w:lastRenderedPageBreak/>
        <w:t>ლედრიანომ ხელი მიწისკენ გაიშვირა, რამაც პატარა გუბე გამოიწვია.</w:t>
      </w:r>
    </w:p>
    <w:p w14:paraId="4251E4E9" w14:textId="77777777" w:rsidR="002B144F" w:rsidRDefault="00000000">
      <w:pPr>
        <w:spacing w:before="269" w:after="269"/>
        <w:ind w:left="120"/>
      </w:pPr>
      <w:r>
        <w:rPr>
          <w:rFonts w:ascii="Times New Roman" w:hAnsi="Times New Roman"/>
          <w:color w:val="000000"/>
        </w:rPr>
        <w:t>- დაიცავი და განკურნე. წმინდა ზღვის მცველი ხარ.</w:t>
      </w:r>
    </w:p>
    <w:p w14:paraId="5AC79170" w14:textId="77777777" w:rsidR="002B144F" w:rsidRDefault="00000000">
      <w:pPr>
        <w:spacing w:before="269" w:after="269"/>
        <w:ind w:left="120"/>
      </w:pPr>
      <w:r>
        <w:rPr>
          <w:rFonts w:ascii="Times New Roman" w:hAnsi="Times New Roman"/>
          <w:color w:val="000000"/>
        </w:rPr>
        <w:t>უეცრად, გუბე ჰაერში აიჭრა და ღია ზღვას მოგაგონებდათ ლურჯ ხმალად გადაიქცა, რომელიც ლედრიანოს ხელში ეტეოდა.</w:t>
      </w:r>
    </w:p>
    <w:p w14:paraId="35236AE0" w14:textId="77777777" w:rsidR="002B144F" w:rsidRDefault="00000000">
      <w:pPr>
        <w:spacing w:before="269" w:after="269"/>
        <w:ind w:left="120"/>
      </w:pPr>
      <w:r>
        <w:rPr>
          <w:rFonts w:ascii="Times New Roman" w:hAnsi="Times New Roman"/>
          <w:color w:val="000000"/>
        </w:rPr>
        <w:t>ზედმეტი დაძაბვის გარეშე, მისკენ „ჯირასტი“ ვესროლე.</w:t>
      </w:r>
    </w:p>
    <w:p w14:paraId="2AC7F083" w14:textId="77777777" w:rsidR="002B144F" w:rsidRDefault="00000000">
      <w:pPr>
        <w:spacing w:before="269" w:after="269"/>
        <w:ind w:left="120"/>
      </w:pPr>
      <w:r>
        <w:rPr>
          <w:rFonts w:ascii="Times New Roman" w:hAnsi="Times New Roman"/>
          <w:color w:val="000000"/>
        </w:rPr>
        <w:t xml:space="preserve">- "ვესტრეტ </w:t>
      </w:r>
      <w:r>
        <w:rPr>
          <w:rFonts w:ascii="Times New Roman" w:hAnsi="Times New Roman"/>
          <w:color w:val="000000"/>
          <w:sz w:val="18"/>
          <w:vertAlign w:val="superscript"/>
        </w:rPr>
        <w:t xml:space="preserve">1 </w:t>
      </w:r>
      <w:r>
        <w:rPr>
          <w:rFonts w:ascii="Times New Roman" w:hAnsi="Times New Roman"/>
          <w:color w:val="000000"/>
        </w:rPr>
        <w:t>"!</w:t>
      </w:r>
    </w:p>
    <w:p w14:paraId="5362A2F6" w14:textId="77777777" w:rsidR="002B144F" w:rsidRDefault="00000000">
      <w:pPr>
        <w:spacing w:before="269" w:after="269"/>
        <w:ind w:left="120"/>
      </w:pPr>
      <w:r>
        <w:rPr>
          <w:rFonts w:ascii="Times New Roman" w:hAnsi="Times New Roman"/>
          <w:color w:val="000000"/>
        </w:rPr>
        <w:t>ლედრიანოს მთელი სხეული ჯადოსნური ბარიერით იყო მოცული. „ჯირასტმა“ სამიზნეს მოარტყა, მაგრამ ის მტკიცედ იდგა და წმინდა ხმლით იცავდა თავს.</w:t>
      </w:r>
    </w:p>
    <w:p w14:paraId="0A129B40" w14:textId="77777777" w:rsidR="002B144F" w:rsidRDefault="00000000">
      <w:pPr>
        <w:spacing w:before="269" w:after="269"/>
        <w:ind w:left="120"/>
      </w:pPr>
      <w:r>
        <w:rPr>
          <w:rFonts w:ascii="Times New Roman" w:hAnsi="Times New Roman"/>
          <w:color w:val="000000"/>
        </w:rPr>
        <w:t xml:space="preserve">— „ლეგა ინდრია </w:t>
      </w:r>
      <w:r>
        <w:rPr>
          <w:rFonts w:ascii="Times New Roman" w:hAnsi="Times New Roman"/>
          <w:color w:val="000000"/>
          <w:sz w:val="18"/>
          <w:vertAlign w:val="superscript"/>
        </w:rPr>
        <w:t xml:space="preserve">2 </w:t>
      </w:r>
      <w:r>
        <w:rPr>
          <w:rFonts w:ascii="Times New Roman" w:hAnsi="Times New Roman"/>
          <w:color w:val="000000"/>
        </w:rPr>
        <w:t>“!</w:t>
      </w:r>
    </w:p>
    <w:p w14:paraId="06DA9E9A" w14:textId="77777777" w:rsidR="002B144F" w:rsidRDefault="00000000">
      <w:pPr>
        <w:spacing w:before="269" w:after="269"/>
        <w:ind w:left="120"/>
      </w:pPr>
      <w:r>
        <w:rPr>
          <w:rFonts w:ascii="Times New Roman" w:hAnsi="Times New Roman"/>
          <w:color w:val="000000"/>
        </w:rPr>
        <w:t>ლედრიანომ ბარიერის თავზე კიდევ ერთი ჯადოსნური ბარიერი აღმართა.</w:t>
      </w:r>
    </w:p>
    <w:p w14:paraId="0C031DD7" w14:textId="77777777" w:rsidR="002B144F" w:rsidRDefault="00000000">
      <w:pPr>
        <w:spacing w:before="269" w:after="269"/>
        <w:ind w:left="120"/>
      </w:pPr>
      <w:r>
        <w:rPr>
          <w:rFonts w:ascii="Times New Roman" w:hAnsi="Times New Roman"/>
          <w:color w:val="000000"/>
        </w:rPr>
        <w:t xml:space="preserve">- "ლიარდ ანზემრა </w:t>
      </w:r>
      <w:r>
        <w:rPr>
          <w:rFonts w:ascii="Times New Roman" w:hAnsi="Times New Roman"/>
          <w:color w:val="000000"/>
          <w:sz w:val="18"/>
          <w:vertAlign w:val="superscript"/>
        </w:rPr>
        <w:t xml:space="preserve">3 </w:t>
      </w:r>
      <w:r>
        <w:rPr>
          <w:rFonts w:ascii="Times New Roman" w:hAnsi="Times New Roman"/>
          <w:color w:val="000000"/>
        </w:rPr>
        <w:t>"!</w:t>
      </w:r>
    </w:p>
    <w:p w14:paraId="6E9C74CE" w14:textId="77777777" w:rsidR="002B144F" w:rsidRDefault="00000000">
      <w:pPr>
        <w:spacing w:before="269" w:after="269"/>
        <w:ind w:left="120"/>
      </w:pPr>
      <w:r>
        <w:rPr>
          <w:rFonts w:ascii="Times New Roman" w:hAnsi="Times New Roman"/>
          <w:color w:val="000000"/>
        </w:rPr>
        <w:t>გარდა ამისა, მან ჯადოსნური ბარიერის თავზე წმინდა წყევლა დაადო, რითაც დემონების ძალები დაბლოკა.</w:t>
      </w:r>
    </w:p>
    <w:p w14:paraId="0339E96B" w14:textId="77777777" w:rsidR="002B144F" w:rsidRDefault="00000000">
      <w:pPr>
        <w:spacing w:before="269" w:after="269"/>
        <w:ind w:left="120"/>
      </w:pPr>
      <w:r>
        <w:rPr>
          <w:rFonts w:ascii="Times New Roman" w:hAnsi="Times New Roman"/>
          <w:color w:val="000000"/>
        </w:rPr>
        <w:t>- დაიცავი, წმინდა ზღვის მცველო. ო, უძველესი დროიდან სიცოცხლის მცველო, ბეირამენტე. გამოავლინე აქ შენი ძალა და ნება!</w:t>
      </w:r>
    </w:p>
    <w:p w14:paraId="5FBC549B" w14:textId="77777777" w:rsidR="002B144F" w:rsidRDefault="00000000">
      <w:pPr>
        <w:spacing w:before="269" w:after="269"/>
        <w:ind w:left="120"/>
      </w:pPr>
      <w:r>
        <w:rPr>
          <w:rFonts w:ascii="Times New Roman" w:hAnsi="Times New Roman"/>
          <w:color w:val="000000"/>
        </w:rPr>
        <w:t>წმინდა ხმლის ძალის სრულად გამოთავისუფლების შემდეგ, მან ათობითჯერ გაზარდა რამდენიმე ფენად განლაგებული ჯადოსნური ბარიერების სიძლიერე.</w:t>
      </w:r>
    </w:p>
    <w:p w14:paraId="5706BAFE" w14:textId="77777777" w:rsidR="002B144F" w:rsidRDefault="00000000">
      <w:pPr>
        <w:spacing w:before="269" w:after="269"/>
        <w:ind w:left="120"/>
      </w:pPr>
      <w:r>
        <w:rPr>
          <w:rFonts w:ascii="Times New Roman" w:hAnsi="Times New Roman"/>
          <w:color w:val="000000"/>
        </w:rPr>
        <w:t>- ჰაააააააააააააააააააააააააააააააა აააააააააააააააააააააააააააააააა</w:t>
      </w:r>
    </w:p>
    <w:p w14:paraId="38407658" w14:textId="77777777" w:rsidR="002B144F" w:rsidRDefault="00000000">
      <w:pPr>
        <w:spacing w:before="269" w:after="269"/>
        <w:ind w:left="120"/>
      </w:pPr>
      <w:r>
        <w:rPr>
          <w:rFonts w:ascii="Times New Roman" w:hAnsi="Times New Roman"/>
          <w:color w:val="000000"/>
        </w:rPr>
        <w:t>მან „ბეირამენტე“ დაარტყა და შავი ელვა მოიგერია, რომელიც მას მოიცავდა. „ჯირასტმა“ მიმდებარე შენობები მტვრად აქცია.</w:t>
      </w:r>
    </w:p>
    <w:p w14:paraId="1C08E02B" w14:textId="77777777" w:rsidR="002B144F" w:rsidRDefault="00000000">
      <w:pPr>
        <w:spacing w:before="269" w:after="269"/>
        <w:ind w:left="120"/>
      </w:pPr>
      <w:r>
        <w:rPr>
          <w:rFonts w:ascii="Times New Roman" w:hAnsi="Times New Roman"/>
          <w:color w:val="000000"/>
        </w:rPr>
        <w:t>- გეგონა, ერთი შელოცვით მომკლავდი? თუ ხალხს არასაკმარისად შეაფასებ, უსიამოვნებაში აღმოჩნდები.</w:t>
      </w:r>
    </w:p>
    <w:p w14:paraId="1B8C8F11" w14:textId="77777777" w:rsidR="002B144F" w:rsidRDefault="00000000">
      <w:pPr>
        <w:spacing w:before="269" w:after="269"/>
        <w:ind w:left="120"/>
      </w:pPr>
      <w:r>
        <w:rPr>
          <w:rFonts w:ascii="Times New Roman" w:hAnsi="Times New Roman"/>
          <w:color w:val="000000"/>
        </w:rPr>
        <w:t>ლედრიანო მაშინვე წამოხტა მიწიდან და, ბეირამენტეს მზადყოფნაში აყენებდა, პირდაპირ ჩემკენ გამოვარდა.</w:t>
      </w:r>
    </w:p>
    <w:p w14:paraId="7A59308D" w14:textId="77777777" w:rsidR="002B144F" w:rsidRDefault="00000000">
      <w:pPr>
        <w:spacing w:before="269" w:after="269"/>
        <w:ind w:left="120"/>
      </w:pPr>
      <w:r>
        <w:rPr>
          <w:rFonts w:ascii="Times New Roman" w:hAnsi="Times New Roman"/>
          <w:color w:val="000000"/>
        </w:rPr>
        <w:t>- შესაძლოა, ენჰალეს შეკავებას აპირებდი, მაგრამ საბოლოოდ მარჯვენა ხელი აიღე!</w:t>
      </w:r>
    </w:p>
    <w:p w14:paraId="4AA885F6" w14:textId="77777777" w:rsidR="002B144F" w:rsidRDefault="00000000">
      <w:pPr>
        <w:spacing w:before="269" w:after="269"/>
        <w:ind w:left="120"/>
      </w:pPr>
      <w:r>
        <w:rPr>
          <w:rFonts w:ascii="Times New Roman" w:hAnsi="Times New Roman"/>
          <w:color w:val="000000"/>
        </w:rPr>
        <w:t>- ჰმ, ცუდი ჯადოსნური ბარიერი არ არის. საკმაოდ კმაყოფილი ვარ.</w:t>
      </w:r>
    </w:p>
    <w:p w14:paraId="3E280835" w14:textId="77777777" w:rsidR="002B144F" w:rsidRDefault="00000000">
      <w:pPr>
        <w:spacing w:before="269" w:after="269"/>
        <w:ind w:left="120"/>
      </w:pPr>
      <w:r>
        <w:rPr>
          <w:rFonts w:ascii="Times New Roman" w:hAnsi="Times New Roman"/>
          <w:color w:val="000000"/>
        </w:rPr>
        <w:lastRenderedPageBreak/>
        <w:t>მარჯვენა ხელი გავაქნიე, ენჰალეს წვერი მეჭირა. მომდევნო წამს ლედრიანოს გაოცებისგან თვალები გაუფართოვდა.</w:t>
      </w:r>
    </w:p>
    <w:p w14:paraId="20CFAAEE" w14:textId="77777777" w:rsidR="002B144F" w:rsidRDefault="00000000">
      <w:pPr>
        <w:spacing w:before="269" w:after="269"/>
        <w:ind w:left="120"/>
      </w:pPr>
      <w:r>
        <w:rPr>
          <w:rFonts w:ascii="Times New Roman" w:hAnsi="Times New Roman"/>
          <w:color w:val="000000"/>
        </w:rPr>
        <w:t>- რა...</w:t>
      </w:r>
    </w:p>
    <w:p w14:paraId="59DD1F7C" w14:textId="77777777" w:rsidR="002B144F" w:rsidRDefault="00000000">
      <w:pPr>
        <w:spacing w:before="269" w:after="269"/>
        <w:ind w:left="120"/>
      </w:pPr>
      <w:r>
        <w:rPr>
          <w:rFonts w:ascii="Times New Roman" w:hAnsi="Times New Roman"/>
          <w:color w:val="000000"/>
        </w:rPr>
        <w:t>ძლიერად დავარტყი ზესიას მთელ სხეულზე, ენჰალეს ხელი მოვკიდე, ბეირამენტეში, თითქოს ლედრიანოს ხმალი მოვიგერიე.</w:t>
      </w:r>
    </w:p>
    <w:p w14:paraId="130DCCA3" w14:textId="77777777" w:rsidR="002B144F" w:rsidRDefault="00000000">
      <w:pPr>
        <w:spacing w:before="269" w:after="269"/>
        <w:ind w:left="120"/>
      </w:pPr>
      <w:r>
        <w:rPr>
          <w:rFonts w:ascii="Times New Roman" w:hAnsi="Times New Roman"/>
          <w:color w:val="000000"/>
        </w:rPr>
        <w:t>- კარგი, ვნახოთ, ვის აქვს უფრო ძლიერი ჯადოსნური ბარიერი, პირველი თუ მეორე რანგის.</w:t>
      </w:r>
    </w:p>
    <w:p w14:paraId="137054F8" w14:textId="77777777" w:rsidR="002B144F" w:rsidRDefault="00000000">
      <w:pPr>
        <w:spacing w:before="269" w:after="269"/>
        <w:ind w:left="120"/>
      </w:pPr>
      <w:r>
        <w:rPr>
          <w:rFonts w:ascii="Times New Roman" w:hAnsi="Times New Roman"/>
          <w:color w:val="000000"/>
        </w:rPr>
        <w:t>ლედრიანო და ზესია ერთმანეთს შეეჯახნენ და ორივე რამდენიმე მეტრით უკან გადააგდეს.</w:t>
      </w:r>
    </w:p>
    <w:p w14:paraId="57787A12" w14:textId="77777777" w:rsidR="002B144F" w:rsidRDefault="00000000">
      <w:pPr>
        <w:spacing w:before="269" w:after="269"/>
        <w:ind w:left="120"/>
      </w:pPr>
      <w:r>
        <w:rPr>
          <w:rFonts w:ascii="Times New Roman" w:hAnsi="Times New Roman"/>
          <w:color w:val="000000"/>
        </w:rPr>
        <w:t>- ჰმ, გასაგებია. პირველ რანგს უფრო ძლიერი ბარიერი ექნება.</w:t>
      </w:r>
    </w:p>
    <w:p w14:paraId="43EFE56C" w14:textId="77777777" w:rsidR="002B144F" w:rsidRDefault="00000000">
      <w:pPr>
        <w:spacing w:before="269" w:after="269"/>
        <w:ind w:left="120"/>
      </w:pPr>
      <w:r>
        <w:rPr>
          <w:rFonts w:ascii="Times New Roman" w:hAnsi="Times New Roman"/>
          <w:color w:val="000000"/>
        </w:rPr>
        <w:t>დარტყმის მომენტში ზესიამ ენჰალეს სახელური გაუშვა. ვფიქრობ, საქმე იმაშია, რომ ლედრიანო სინათლის წმინდა ხმლის ძალით დაზარალდებოდა.</w:t>
      </w:r>
    </w:p>
    <w:p w14:paraId="654134C0" w14:textId="77777777" w:rsidR="002B144F" w:rsidRDefault="00000000">
      <w:pPr>
        <w:spacing w:before="269" w:after="269"/>
        <w:ind w:left="120"/>
      </w:pPr>
      <w:r>
        <w:rPr>
          <w:rFonts w:ascii="Times New Roman" w:hAnsi="Times New Roman"/>
          <w:color w:val="000000"/>
        </w:rPr>
        <w:t>ახლა საბოლოოდ შევძელი ზესიას ბირთვის პოვნა. როგორც კი ჩემი ჯადოსნური თვალები მისკენ მივმართე, კაშკაშა შუქმა კვლავ დამალა მისი ბირთვი. ზესიას ხელში სინათლის წმინდა ხმალი, ენჰალე, იყო.</w:t>
      </w:r>
    </w:p>
    <w:p w14:paraId="1191A5C2" w14:textId="77777777" w:rsidR="002B144F" w:rsidRDefault="00000000">
      <w:pPr>
        <w:spacing w:before="269" w:after="269"/>
        <w:ind w:left="120"/>
      </w:pPr>
      <w:r>
        <w:rPr>
          <w:rFonts w:ascii="Times New Roman" w:hAnsi="Times New Roman"/>
          <w:color w:val="000000"/>
        </w:rPr>
        <w:t>- ვაუ.</w:t>
      </w:r>
    </w:p>
    <w:p w14:paraId="1B90CE8F" w14:textId="77777777" w:rsidR="002B144F" w:rsidRDefault="00000000">
      <w:pPr>
        <w:spacing w:before="269" w:after="269"/>
        <w:ind w:left="120"/>
      </w:pPr>
      <w:r>
        <w:rPr>
          <w:rFonts w:ascii="Times New Roman" w:hAnsi="Times New Roman"/>
          <w:color w:val="000000"/>
        </w:rPr>
        <w:t>ჩემს ხელში ენჰეილი სინათლედ გადაიქცა და მაშინვე გაქრა. ზესიამ გამოიძახა? არა, ეს სხვა იყო. ნამდვილად ორი ენჰეილის ხმალი იყო. რის შემდეგაც ჩემს ხელში არსებული ხმალი გაქრა.</w:t>
      </w:r>
    </w:p>
    <w:p w14:paraId="1D50F794" w14:textId="77777777" w:rsidR="002B144F" w:rsidRDefault="00000000">
      <w:pPr>
        <w:spacing w:before="269" w:after="269"/>
        <w:ind w:left="120"/>
      </w:pPr>
      <w:r>
        <w:rPr>
          <w:rFonts w:ascii="Times New Roman" w:hAnsi="Times New Roman"/>
          <w:color w:val="000000"/>
        </w:rPr>
        <w:t xml:space="preserve">— ...მოდი, </w:t>
      </w:r>
      <w:r>
        <w:rPr>
          <w:rFonts w:ascii="Times New Roman" w:hAnsi="Times New Roman"/>
          <w:i/>
          <w:color w:val="000000"/>
        </w:rPr>
        <w:t xml:space="preserve">ეს გამოვიყენოთ </w:t>
      </w:r>
      <w:r>
        <w:rPr>
          <w:rFonts w:ascii="Times New Roman" w:hAnsi="Times New Roman"/>
          <w:color w:val="000000"/>
        </w:rPr>
        <w:t>, ზესია. ის ჩვენს არასაკმარისად აფასებს. ახლა, მიუხედავად იმისა, რომ ის სრული ძალით არ იბრძვის, ჩვენ გვაქვს გამარჯვების შანსი. მოდით, ერთი ცდით დავამარცხოთ.</w:t>
      </w:r>
    </w:p>
    <w:p w14:paraId="4636A203" w14:textId="77777777" w:rsidR="002B144F" w:rsidRDefault="00000000">
      <w:pPr>
        <w:spacing w:before="269" w:after="269"/>
        <w:ind w:left="120"/>
      </w:pPr>
      <w:r>
        <w:rPr>
          <w:rFonts w:ascii="Times New Roman" w:hAnsi="Times New Roman"/>
          <w:color w:val="000000"/>
        </w:rPr>
        <w:t>ზესიამ თავი დაუქნია. შემდეგ კი მათ ფეხქვეშ წმინდა ჯადოსნური წრე გაშალეს. ჯადოსნური ფორმულით, რომელიც საშინლად ნაცნობი იყო ჩემთვის. 2000 წლის წინ, გმირები მას ყოველთვის იყენებდნენ, როცა მე ებრძოდნენ.</w:t>
      </w:r>
    </w:p>
    <w:p w14:paraId="38F21E3D" w14:textId="77777777" w:rsidR="002B144F" w:rsidRDefault="00000000">
      <w:pPr>
        <w:spacing w:before="269" w:after="269"/>
        <w:ind w:left="120"/>
      </w:pPr>
      <w:r>
        <w:rPr>
          <w:rFonts w:ascii="Times New Roman" w:hAnsi="Times New Roman"/>
          <w:color w:val="000000"/>
        </w:rPr>
        <w:t>— „ჰკითხე“?</w:t>
      </w:r>
    </w:p>
    <w:p w14:paraId="3B7ED923" w14:textId="77777777" w:rsidR="002B144F" w:rsidRDefault="00000000">
      <w:pPr>
        <w:spacing w:before="269" w:after="269"/>
        <w:ind w:left="120"/>
      </w:pPr>
      <w:r>
        <w:rPr>
          <w:rFonts w:ascii="Times New Roman" w:hAnsi="Times New Roman"/>
          <w:color w:val="000000"/>
        </w:rPr>
        <w:t>დიდი მაგია, რომელსაც შეუძლია გააერთიანოს ადამიანების სულები და მათი სურვილები და გრძნობები ჯადოსნურ ძალად გარდაქმნას.</w:t>
      </w:r>
    </w:p>
    <w:p w14:paraId="0C5CD8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წარმატებებს გისურვებ, ჯერგა კენონ </w:t>
      </w:r>
      <w:r>
        <w:rPr>
          <w:rFonts w:ascii="Times New Roman" w:hAnsi="Times New Roman"/>
          <w:color w:val="000000"/>
        </w:rPr>
        <w:t>!</w:t>
      </w:r>
    </w:p>
    <w:p w14:paraId="60E796BA" w14:textId="77777777" w:rsidR="002B144F" w:rsidRDefault="00000000">
      <w:pPr>
        <w:spacing w:before="269" w:after="269"/>
        <w:ind w:left="120"/>
      </w:pPr>
      <w:r>
        <w:rPr>
          <w:rFonts w:ascii="Times New Roman" w:hAnsi="Times New Roman"/>
          <w:color w:val="000000"/>
        </w:rPr>
        <w:lastRenderedPageBreak/>
        <w:t>წყალქვეშა ქალაქში ხმები ისმოდა. უამრავი ხმა.</w:t>
      </w:r>
    </w:p>
    <w:p w14:paraId="2F8E423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აზესიონის იმედი! მსოფლიოში ჰარმონიის სიმბოლო </w:t>
      </w:r>
      <w:r>
        <w:rPr>
          <w:rFonts w:ascii="Times New Roman" w:hAnsi="Times New Roman"/>
          <w:color w:val="000000"/>
        </w:rPr>
        <w:t>!</w:t>
      </w:r>
    </w:p>
    <w:p w14:paraId="7F8E763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წააგო უცხოელებთან </w:t>
      </w:r>
      <w:r>
        <w:rPr>
          <w:rFonts w:ascii="Times New Roman" w:hAnsi="Times New Roman"/>
          <w:color w:val="000000"/>
        </w:rPr>
        <w:t>!</w:t>
      </w:r>
    </w:p>
    <w:p w14:paraId="1759239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როგორც ყოველთვის, დამაჯერებელი გამარჯვება მოვიპოვეთ </w:t>
      </w:r>
      <w:r>
        <w:rPr>
          <w:rFonts w:ascii="Times New Roman" w:hAnsi="Times New Roman"/>
          <w:color w:val="000000"/>
        </w:rPr>
        <w:t>!</w:t>
      </w:r>
    </w:p>
    <w:p w14:paraId="51B675EC" w14:textId="77777777" w:rsidR="002B144F" w:rsidRDefault="00000000">
      <w:pPr>
        <w:spacing w:before="269" w:after="269"/>
        <w:ind w:left="120"/>
      </w:pPr>
      <w:r>
        <w:rPr>
          <w:rFonts w:ascii="Times New Roman" w:hAnsi="Times New Roman"/>
          <w:color w:val="000000"/>
        </w:rPr>
        <w:t>გაირადიტის მაცხოვრებლების გამამხნევებელი შეძახილების მოსმენით, შეგვიძლია დავასკვნათ, რომ ისინი ინფორმირებულნი იყვნენ გამოცდა-კონკურსის მიმდინარეობის შესახებ.</w:t>
      </w:r>
    </w:p>
    <w:p w14:paraId="5FD6CF6D" w14:textId="77777777" w:rsidR="002B144F" w:rsidRDefault="00000000">
      <w:pPr>
        <w:spacing w:before="269" w:after="269"/>
        <w:ind w:left="120"/>
      </w:pPr>
      <w:r>
        <w:rPr>
          <w:rFonts w:ascii="Times New Roman" w:hAnsi="Times New Roman"/>
          <w:color w:val="000000"/>
        </w:rPr>
        <w:t>— ...დიახ, თქვენ ნამდვილად რეინკარნირებული ხართ... როგორც ჩანს, ეს შელოცვა თქვენთვის ნაცნობია. თუმცა, შეიძლება კარგად იცოდეთ, რა ხდებოდა ძველ დროში, მაგრამ მაინც ძალიან არასაკმარისად აფასებთ ადამიანებს. არსებობს ერთი დიდი განსხვავება წარსულ 2000 წელსა და აწმყოს შორის.</w:t>
      </w:r>
    </w:p>
    <w:p w14:paraId="4EE069A1" w14:textId="77777777" w:rsidR="002B144F" w:rsidRDefault="00000000">
      <w:pPr>
        <w:spacing w:before="269" w:after="269"/>
        <w:ind w:left="120"/>
      </w:pPr>
      <w:r>
        <w:rPr>
          <w:rFonts w:ascii="Times New Roman" w:hAnsi="Times New Roman"/>
          <w:color w:val="000000"/>
        </w:rPr>
        <w:t>მთელი ქალაქიდან მომდინარე შუქი ზესიასა და ლედრიანოზე იყო კონცენტრირებული. 2000 წლის წინანდელი გმირების მსგავსად, მათი სხეულებიც „კითხვის“ ტყვეობაში იყო გახვეული.</w:t>
      </w:r>
    </w:p>
    <w:p w14:paraId="124127F2" w14:textId="77777777" w:rsidR="002B144F" w:rsidRDefault="00000000">
      <w:pPr>
        <w:spacing w:before="269" w:after="269"/>
        <w:ind w:left="120"/>
      </w:pPr>
      <w:r>
        <w:rPr>
          <w:rFonts w:ascii="Times New Roman" w:hAnsi="Times New Roman"/>
          <w:color w:val="000000"/>
        </w:rPr>
        <w:t>— 2000 წლის წინ გაირადითის მოსახლეობა, რომლის დაღუპულთა რიცხვიც მეორე მსოფლიო ომის გამო კვლავ იზრდებოდა, 100 000 ადამიანს შეადგენდა. ახლა, მშვიდობიან დროს, ქალაქი ტბის მიღმაც განაგრძობდა ზრდას და მისი მოსახლეობა ასჯერ გაიზარდა და ამჟამად 10 000 000 ადამიანს შეადგენს!</w:t>
      </w:r>
    </w:p>
    <w:p w14:paraId="68A63C50" w14:textId="77777777" w:rsidR="002B144F" w:rsidRDefault="00000000">
      <w:pPr>
        <w:spacing w:before="269" w:after="269"/>
        <w:ind w:left="120"/>
      </w:pPr>
      <w:r>
        <w:rPr>
          <w:rFonts w:ascii="Times New Roman" w:hAnsi="Times New Roman"/>
          <w:color w:val="000000"/>
        </w:rPr>
        <w:t>ზესია და ლედრიანო „ასუკას“ შუქს თავიანთ წმინდა ხმლებში ინახავდნენ და ორივე მხრიდან მიყურებდნენ.</w:t>
      </w:r>
    </w:p>
    <w:p w14:paraId="4C64BB41" w14:textId="77777777" w:rsidR="002B144F" w:rsidRDefault="00000000">
      <w:pPr>
        <w:spacing w:before="269" w:after="269"/>
        <w:ind w:left="120"/>
      </w:pPr>
      <w:r>
        <w:rPr>
          <w:rFonts w:ascii="Times New Roman" w:hAnsi="Times New Roman"/>
          <w:color w:val="000000"/>
        </w:rPr>
        <w:t>— სანამ ჩვენ, ჯერგა კანონს, ხალხის მხარდაჭერა გვაქვს, ჩვენ არასდროს წავაგებთ! ნება მომეცით, ეს გაჩვენოთ და შემდეგ კარგად გაიგებთ, რომ დემონებისგან განსხვავებით, რომლებსაც მხოლოდ ძალა აქვთ, ადამიანებს გული აქვთ. და ეს სიყვარული კიდევ უფრო ძლიერი გახდა, ვიდრე 2000 წლის წინ, როდესაც ჩვენმა წინაპარმა, გმირმა კანონმა, ჰარმონია მოუტანა სამყაროს.</w:t>
      </w:r>
    </w:p>
    <w:p w14:paraId="4F707F8F" w14:textId="77777777" w:rsidR="002B144F" w:rsidRDefault="00000000">
      <w:pPr>
        <w:spacing w:before="269" w:after="269"/>
        <w:ind w:left="120"/>
      </w:pPr>
      <w:r>
        <w:rPr>
          <w:rFonts w:ascii="Times New Roman" w:hAnsi="Times New Roman"/>
          <w:color w:val="000000"/>
        </w:rPr>
        <w:t>ჰარმონია დამყარდა მსოფლიოში და ქალაქის მოსახლეობა გაიზარდა. გინდა თქვა, რომ ადამიანების გრძნობები და სიყვარული ასე გაძლიერდა?</w:t>
      </w:r>
    </w:p>
    <w:p w14:paraId="29DA6DB6" w14:textId="77777777" w:rsidR="002B144F" w:rsidRDefault="00000000">
      <w:pPr>
        <w:spacing w:before="269" w:after="269"/>
        <w:ind w:left="120"/>
      </w:pPr>
      <w:r>
        <w:rPr>
          <w:rFonts w:ascii="Times New Roman" w:hAnsi="Times New Roman"/>
          <w:color w:val="000000"/>
        </w:rPr>
        <w:t>— შესაძლოა, 2000 წლის წინ ადამიანები და დემონები ძალით დაახლოებით ერთმანეთს ჰგავდნენ, მაგრამ დამყარებულმა მშვიდობამ განსაზღვრა, ვინ ვის აღემატება. გმირის ძალა, რომელმაც ოდესღაც დემონების მბრძანებელი გაანადგურა, ახლა ასჯერ გაიზარდა. ახლა თქვენ ვერასდროს შეძლებთ ადამიანებთან შედარებას. მშვიდობიან ცხოვრებაში დემონებს გამარჯვების შანსი არ აქვთ.</w:t>
      </w:r>
    </w:p>
    <w:p w14:paraId="3BAFB403" w14:textId="77777777" w:rsidR="002B144F" w:rsidRDefault="00000000">
      <w:pPr>
        <w:spacing w:before="269" w:after="269"/>
        <w:ind w:left="120"/>
      </w:pPr>
      <w:r>
        <w:rPr>
          <w:rFonts w:ascii="Times New Roman" w:hAnsi="Times New Roman"/>
          <w:color w:val="000000"/>
        </w:rPr>
        <w:lastRenderedPageBreak/>
        <w:t>ეს ჰარმონია მე შემოვიტანე სამყაროში. თუმცა, მისი მოსმენა ძნელად თუ მოგინდება.</w:t>
      </w:r>
    </w:p>
    <w:p w14:paraId="5E99A936" w14:textId="77777777" w:rsidR="002B144F" w:rsidRDefault="00000000">
      <w:pPr>
        <w:spacing w:before="269" w:after="269"/>
        <w:ind w:left="120"/>
      </w:pPr>
      <w:r>
        <w:rPr>
          <w:rFonts w:ascii="Times New Roman" w:hAnsi="Times New Roman"/>
          <w:color w:val="000000"/>
        </w:rPr>
        <w:t>- სწორედ ამ დიდმა სიყვარულმა მოუტანა ხალხს გამარჯვება 2000 წლის წინ და ახლაც იგივეს გააკეთებს!</w:t>
      </w:r>
    </w:p>
    <w:p w14:paraId="47FD5974" w14:textId="77777777" w:rsidR="002B144F" w:rsidRDefault="00000000">
      <w:pPr>
        <w:spacing w:before="269" w:after="269"/>
        <w:ind w:left="120"/>
      </w:pPr>
      <w:r>
        <w:rPr>
          <w:rFonts w:ascii="Times New Roman" w:hAnsi="Times New Roman"/>
          <w:color w:val="000000"/>
        </w:rPr>
        <w:t>2000 წლის წინ ჯერ გაირადითის მაცხოვრებლებთან ვიმუშავებდი, ახლა კი გამოცდა-კონკურსი გვაქვს. ძნელი მისახვედრი არ არის, რომ ისინი ცრუ ბრალდებებს წამოაყენებენ, მაგალითად, ხელი გავუშვი იმ მაცხოვრებლების წინააღმდეგ, რომლებიც უბრალოდ ამხნევებდნენ მათ.</w:t>
      </w:r>
    </w:p>
    <w:p w14:paraId="5D5D9300" w14:textId="77777777" w:rsidR="002B144F" w:rsidRDefault="00000000">
      <w:pPr>
        <w:spacing w:before="269" w:after="269"/>
        <w:ind w:left="120"/>
      </w:pPr>
      <w:r>
        <w:rPr>
          <w:rFonts w:ascii="Times New Roman" w:hAnsi="Times New Roman"/>
          <w:color w:val="000000"/>
        </w:rPr>
        <w:t>და ყოველ შემთხვევაში. მოსაწყენი იქნებოდა მათი სიამაყის არ გათელვა.</w:t>
      </w:r>
    </w:p>
    <w:p w14:paraId="69DD5B5D" w14:textId="77777777" w:rsidR="002B144F" w:rsidRDefault="00000000">
      <w:pPr>
        <w:spacing w:before="269" w:after="269"/>
        <w:ind w:left="120"/>
      </w:pPr>
      <w:r>
        <w:rPr>
          <w:rFonts w:ascii="Times New Roman" w:hAnsi="Times New Roman"/>
          <w:color w:val="000000"/>
        </w:rPr>
        <w:t>— როგორც არ უნდა უწოდო ამას, სიყვარული თუ სხვა რამ, არსს ვერ ხვდები.</w:t>
      </w:r>
    </w:p>
    <w:p w14:paraId="6C06DBFE" w14:textId="77777777" w:rsidR="002B144F" w:rsidRDefault="00000000">
      <w:pPr>
        <w:spacing w:before="269" w:after="269"/>
        <w:ind w:left="120"/>
      </w:pPr>
      <w:r>
        <w:rPr>
          <w:rFonts w:ascii="Times New Roman" w:hAnsi="Times New Roman"/>
          <w:color w:val="000000"/>
        </w:rPr>
        <w:t>ლედრიანო ჩემს სიტყვებზე დამცინავმა გაიცინა.</w:t>
      </w:r>
    </w:p>
    <w:p w14:paraId="5E329DFA" w14:textId="77777777" w:rsidR="002B144F" w:rsidRDefault="00000000">
      <w:pPr>
        <w:spacing w:before="269" w:after="269"/>
        <w:ind w:left="120"/>
      </w:pPr>
      <w:r>
        <w:rPr>
          <w:rFonts w:ascii="Times New Roman" w:hAnsi="Times New Roman"/>
          <w:color w:val="000000"/>
        </w:rPr>
        <w:t>- ჯერ კიდევ ვერაფერს ხვდები? ამიტომაც წააგებ. და ყოველ შემთხვევაში, ის ფაქტი, რომ 2000 წლის განმავლობაში სიცოცხლის უნარიანი დემონი იძულებული გახდა რეინკარნაცია ჩაეტარებინა, სხვა არაფერია, თუ არა კაცობრიობის სიყვარულის გამარჯვების დასტური. და რადგან რეინკარნაციამ გონება დაგიბინდა, კიდევ ერთხელ შეგახსენე ეს.</w:t>
      </w:r>
    </w:p>
    <w:p w14:paraId="56E35FA7" w14:textId="77777777" w:rsidR="002B144F" w:rsidRDefault="00000000">
      <w:pPr>
        <w:spacing w:before="269" w:after="269"/>
        <w:ind w:left="120"/>
      </w:pPr>
      <w:r>
        <w:rPr>
          <w:rFonts w:ascii="Times New Roman" w:hAnsi="Times New Roman"/>
          <w:color w:val="000000"/>
        </w:rPr>
        <w:t>ორივე გმირი ერთდროულად წამოხტა მიწიდან. მარცხნივ - წმინდა ზღვის მცველთან, ბეირამენტესთან ერთად ნახტომი, მარჯვნივ კი - სინათლის წმინდა ხმლით, ენჰალით, დახრილი დარტყმა.</w:t>
      </w:r>
    </w:p>
    <w:p w14:paraId="6BD96FB8" w14:textId="77777777" w:rsidR="002B144F" w:rsidRDefault="00000000">
      <w:pPr>
        <w:spacing w:before="269" w:after="269"/>
        <w:ind w:left="120"/>
      </w:pPr>
      <w:r>
        <w:rPr>
          <w:rFonts w:ascii="Times New Roman" w:hAnsi="Times New Roman"/>
          <w:color w:val="000000"/>
        </w:rPr>
        <w:t>ხელები წმინდა შუქში ჩავიცვი და ორივე ხმალი ყოველგვარი ყოყმანის გარეშე დავიჭირე.</w:t>
      </w:r>
    </w:p>
    <w:p w14:paraId="0F9FCED2" w14:textId="77777777" w:rsidR="002B144F" w:rsidRDefault="00000000">
      <w:pPr>
        <w:spacing w:before="269" w:after="269"/>
        <w:ind w:left="120"/>
      </w:pPr>
      <w:r>
        <w:rPr>
          <w:rFonts w:ascii="Times New Roman" w:hAnsi="Times New Roman"/>
          <w:color w:val="000000"/>
        </w:rPr>
        <w:t>— რა... ეს არის?..</w:t>
      </w:r>
    </w:p>
    <w:p w14:paraId="00CE1434" w14:textId="77777777" w:rsidR="002B144F" w:rsidRDefault="00000000">
      <w:pPr>
        <w:spacing w:before="269" w:after="269"/>
        <w:ind w:left="120"/>
      </w:pPr>
      <w:r>
        <w:rPr>
          <w:rFonts w:ascii="Times New Roman" w:hAnsi="Times New Roman"/>
          <w:color w:val="000000"/>
        </w:rPr>
        <w:t>ლედრიანოს სახე გაბრაზებისგან შეეცვალა. რაც გასაკვირი არ არის. ბოლოს და ბოლოს, მე გამოვიყენე „კითხვის“ შელოცვა.</w:t>
      </w:r>
    </w:p>
    <w:p w14:paraId="7CE9AE0F" w14:textId="77777777" w:rsidR="002B144F" w:rsidRDefault="00000000">
      <w:pPr>
        <w:spacing w:before="269" w:after="269"/>
        <w:ind w:left="120"/>
      </w:pPr>
      <w:r>
        <w:rPr>
          <w:rFonts w:ascii="Times New Roman" w:hAnsi="Times New Roman"/>
          <w:color w:val="000000"/>
        </w:rPr>
        <w:t>- რა ხდება? გადაწყვიტე, რომ დემონები სიყვარულს არ გრძნობენ?</w:t>
      </w:r>
    </w:p>
    <w:p w14:paraId="2BC764DF" w14:textId="77777777" w:rsidR="002B144F" w:rsidRDefault="00000000">
      <w:pPr>
        <w:spacing w:before="269" w:after="269"/>
        <w:ind w:left="120"/>
      </w:pPr>
      <w:r>
        <w:rPr>
          <w:rFonts w:ascii="Times New Roman" w:hAnsi="Times New Roman"/>
          <w:color w:val="000000"/>
        </w:rPr>
        <w:t>ლედრიანო გაკვირვებული იყო, მაგრამ მაშინვე დამშვიდდა და ზიზღით გაიღიმა.</w:t>
      </w:r>
    </w:p>
    <w:p w14:paraId="1B7581ED" w14:textId="77777777" w:rsidR="002B144F" w:rsidRDefault="00000000">
      <w:pPr>
        <w:spacing w:before="269" w:after="269"/>
        <w:ind w:left="120"/>
      </w:pPr>
      <w:r>
        <w:rPr>
          <w:rFonts w:ascii="Times New Roman" w:hAnsi="Times New Roman"/>
          <w:color w:val="000000"/>
        </w:rPr>
        <w:t>— ...მართლა გამაკვირვე. მაგრამ ამას ქუჩის შოუს გარდა ვერაფერს დავარქმევ. რაც არ უნდა შეეძლოთ დემონებს, მათ გულებში სიყვარული არ არის. ადგილი მხოლოდ სხვებისთვის მახინჯი და ვნებიანი სურვილებისთვისაა: შურისთვის, ბრაზისთვის და სიზარმაცისთვის. ისტორია ამას მოწმობს და მას არავითარ შემთხვევაში არ შეიძლება სიყვარული ვუწოდოთ.</w:t>
      </w:r>
    </w:p>
    <w:p w14:paraId="06061C72" w14:textId="77777777" w:rsidR="002B144F" w:rsidRDefault="00000000">
      <w:pPr>
        <w:spacing w:before="269" w:after="269"/>
        <w:ind w:left="120"/>
      </w:pPr>
      <w:r>
        <w:rPr>
          <w:rFonts w:ascii="Times New Roman" w:hAnsi="Times New Roman"/>
          <w:color w:val="000000"/>
        </w:rPr>
        <w:lastRenderedPageBreak/>
        <w:t>ეს გმირთა აკადემიაში სწავლის შედეგია? და როგორ შეუძლიათ მათ ამაში ასე დარწმუნება?</w:t>
      </w:r>
    </w:p>
    <w:p w14:paraId="337DEF7F" w14:textId="77777777" w:rsidR="002B144F" w:rsidRDefault="00000000">
      <w:pPr>
        <w:spacing w:before="269" w:after="269"/>
        <w:ind w:left="120"/>
      </w:pPr>
      <w:r>
        <w:rPr>
          <w:rFonts w:ascii="Times New Roman" w:hAnsi="Times New Roman"/>
          <w:color w:val="000000"/>
        </w:rPr>
        <w:t>„და თქვენ ვერ შეძლებთ „ასუკას“ ნამდვილ ძალას გამოიყენოთ. დასაწყისისთვის, ჩვენს მხარეს 10 მილიონი ადამიანია. დემონთა მბრძანებლის აკადემიის მხარდაჭერა 100 ადამიანზე ნაკლებიც კი იქნება, ჩვენ ხარისხისა და რაოდენობის განსაცვიფრებელი უპირატესობა გვაქვს.“</w:t>
      </w:r>
    </w:p>
    <w:p w14:paraId="0159A9D1" w14:textId="77777777" w:rsidR="002B144F" w:rsidRDefault="00000000">
      <w:pPr>
        <w:spacing w:before="269" w:after="269"/>
        <w:ind w:left="120"/>
      </w:pPr>
      <w:r>
        <w:rPr>
          <w:rFonts w:ascii="Times New Roman" w:hAnsi="Times New Roman"/>
          <w:color w:val="000000"/>
        </w:rPr>
        <w:t>- 10 მილიონი? მერე რა? რვა საკმარისია ჩემთვის.</w:t>
      </w:r>
    </w:p>
    <w:p w14:paraId="67D45FC2" w14:textId="77E4C67B" w:rsidR="002B144F" w:rsidRDefault="00000000">
      <w:pPr>
        <w:spacing w:before="269" w:after="269"/>
        <w:ind w:left="120"/>
      </w:pPr>
      <w:r>
        <w:rPr>
          <w:rFonts w:ascii="Times New Roman" w:hAnsi="Times New Roman"/>
          <w:i/>
          <w:color w:val="000000"/>
        </w:rPr>
        <w:t xml:space="preserve">მათ </w:t>
      </w:r>
      <w:r w:rsidR="0029207D">
        <w:rPr>
          <w:rFonts w:ascii="Sylfaen" w:hAnsi="Sylfaen"/>
          <w:color w:val="000000"/>
          <w:lang w:val="ka-GE"/>
        </w:rPr>
        <w:t>ლიქს</w:t>
      </w:r>
      <w:r>
        <w:rPr>
          <w:rFonts w:ascii="Times New Roman" w:hAnsi="Times New Roman"/>
          <w:color w:val="000000"/>
        </w:rPr>
        <w:t>ზე დავუკავშირდი :</w:t>
      </w:r>
    </w:p>
    <w:p w14:paraId="596A9574" w14:textId="77777777" w:rsidR="002B144F" w:rsidRDefault="00000000">
      <w:pPr>
        <w:spacing w:before="269" w:after="269"/>
        <w:ind w:left="120"/>
      </w:pPr>
      <w:r>
        <w:rPr>
          <w:rFonts w:ascii="Times New Roman" w:hAnsi="Times New Roman"/>
          <w:color w:val="000000"/>
        </w:rPr>
        <w:t>- მიშა, როგორ ხარ?</w:t>
      </w:r>
    </w:p>
    <w:p w14:paraId="68F471B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გისმენ. წყალქვეშა ქალაქში შევედით და ჯერგ კანონის მოწაფეებს ვეძებთ </w:t>
      </w:r>
      <w:r>
        <w:rPr>
          <w:rFonts w:ascii="Times New Roman" w:hAnsi="Times New Roman"/>
          <w:color w:val="000000"/>
        </w:rPr>
        <w:t>.</w:t>
      </w:r>
    </w:p>
    <w:p w14:paraId="04BC1709" w14:textId="77777777" w:rsidR="002B144F" w:rsidRDefault="00000000">
      <w:pPr>
        <w:spacing w:before="269" w:after="269"/>
        <w:ind w:left="120"/>
      </w:pPr>
      <w:r>
        <w:rPr>
          <w:rFonts w:ascii="Times New Roman" w:hAnsi="Times New Roman"/>
          <w:color w:val="000000"/>
        </w:rPr>
        <w:t>- მაშინ შეგიძლია იქ ცოტა ხანს დამელოდო?</w:t>
      </w:r>
    </w:p>
    <w:p w14:paraId="3ECC70A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აჰ... კარგი. გასაგებია </w:t>
      </w:r>
      <w:r>
        <w:rPr>
          <w:rFonts w:ascii="Times New Roman" w:hAnsi="Times New Roman"/>
          <w:color w:val="000000"/>
        </w:rPr>
        <w:t>.</w:t>
      </w:r>
    </w:p>
    <w:p w14:paraId="440AECAB" w14:textId="77777777" w:rsidR="002B144F" w:rsidRDefault="00000000">
      <w:pPr>
        <w:spacing w:before="269" w:after="269"/>
        <w:ind w:left="120"/>
      </w:pPr>
      <w:r>
        <w:rPr>
          <w:rFonts w:ascii="Times New Roman" w:hAnsi="Times New Roman"/>
          <w:color w:val="000000"/>
        </w:rPr>
        <w:t>- ელენე, გესმის ჩემი?</w:t>
      </w:r>
    </w:p>
    <w:p w14:paraId="72263DD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კი-კი, ბატონო ანოს </w:t>
      </w:r>
      <w:r>
        <w:rPr>
          <w:rFonts w:ascii="Times New Roman" w:hAnsi="Times New Roman"/>
          <w:color w:val="000000"/>
        </w:rPr>
        <w:t>!</w:t>
      </w:r>
    </w:p>
    <w:p w14:paraId="401EC276" w14:textId="77777777" w:rsidR="002B144F" w:rsidRDefault="00000000">
      <w:pPr>
        <w:spacing w:before="269" w:after="269"/>
        <w:ind w:left="120"/>
      </w:pPr>
      <w:r>
        <w:rPr>
          <w:rFonts w:ascii="Times New Roman" w:hAnsi="Times New Roman"/>
          <w:color w:val="000000"/>
        </w:rPr>
        <w:t>- ჯესიკა?</w:t>
      </w:r>
    </w:p>
    <w:p w14:paraId="7716F79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მესმის </w:t>
      </w:r>
      <w:r>
        <w:rPr>
          <w:rFonts w:ascii="Times New Roman" w:hAnsi="Times New Roman"/>
          <w:color w:val="000000"/>
        </w:rPr>
        <w:t>.</w:t>
      </w:r>
    </w:p>
    <w:p w14:paraId="47263E91" w14:textId="77777777" w:rsidR="002B144F" w:rsidRDefault="00000000">
      <w:pPr>
        <w:spacing w:before="269" w:after="269"/>
        <w:ind w:left="120"/>
      </w:pPr>
      <w:r>
        <w:rPr>
          <w:rFonts w:ascii="Times New Roman" w:hAnsi="Times New Roman"/>
          <w:color w:val="000000"/>
        </w:rPr>
        <w:t>- მაია?</w:t>
      </w:r>
    </w:p>
    <w:p w14:paraId="213B165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კი-კი, გავიგე </w:t>
      </w:r>
      <w:r>
        <w:rPr>
          <w:rFonts w:ascii="Times New Roman" w:hAnsi="Times New Roman"/>
          <w:color w:val="000000"/>
        </w:rPr>
        <w:t>.</w:t>
      </w:r>
    </w:p>
    <w:p w14:paraId="72D412DD" w14:textId="4C8C773C" w:rsidR="002B144F" w:rsidRDefault="00000000">
      <w:pPr>
        <w:spacing w:before="269" w:after="269"/>
        <w:ind w:left="120"/>
      </w:pPr>
      <w:r>
        <w:rPr>
          <w:rFonts w:ascii="Times New Roman" w:hAnsi="Times New Roman"/>
          <w:color w:val="000000"/>
        </w:rPr>
        <w:t xml:space="preserve">-ნონო. </w:t>
      </w:r>
      <w:r w:rsidR="00BF260C">
        <w:rPr>
          <w:rFonts w:ascii="Sylfaen" w:hAnsi="Sylfaen"/>
          <w:color w:val="000000"/>
          <w:lang w:val="ka-GE"/>
        </w:rPr>
        <w:t>ქსია</w:t>
      </w:r>
      <w:r>
        <w:rPr>
          <w:rFonts w:ascii="Times New Roman" w:hAnsi="Times New Roman"/>
          <w:color w:val="000000"/>
        </w:rPr>
        <w:t>. ჰიმუკა. კარსა. შელია.</w:t>
      </w:r>
    </w:p>
    <w:p w14:paraId="4CE4A8A3" w14:textId="77777777" w:rsidR="002B144F" w:rsidRDefault="00000000">
      <w:pPr>
        <w:spacing w:before="269" w:after="269"/>
        <w:ind w:left="120"/>
      </w:pPr>
      <w:r>
        <w:rPr>
          <w:rFonts w:ascii="Times New Roman" w:hAnsi="Times New Roman"/>
          <w:color w:val="000000"/>
        </w:rPr>
        <w:t>ყოველ ჯერზე, როცა მათ სახელს ვუწოდებდი, ისინი ხმამაღლა მპასუხობდნენ.</w:t>
      </w:r>
    </w:p>
    <w:p w14:paraId="7B2654E5" w14:textId="77777777" w:rsidR="002B144F" w:rsidRDefault="00000000">
      <w:pPr>
        <w:spacing w:before="269" w:after="269"/>
        <w:ind w:left="120"/>
      </w:pPr>
      <w:r>
        <w:rPr>
          <w:rFonts w:ascii="Times New Roman" w:hAnsi="Times New Roman"/>
          <w:color w:val="000000"/>
        </w:rPr>
        <w:t>— აქ დამხმარე ჯგუფების შეჯიბრს ვიწყებთ.</w:t>
      </w:r>
    </w:p>
    <w:p w14:paraId="0893D3AD" w14:textId="77777777" w:rsidR="002B144F" w:rsidRDefault="00000000">
      <w:pPr>
        <w:spacing w:before="269" w:after="269"/>
        <w:ind w:left="120"/>
      </w:pPr>
      <w:r>
        <w:rPr>
          <w:rFonts w:ascii="Times New Roman" w:hAnsi="Times New Roman"/>
          <w:color w:val="000000"/>
        </w:rPr>
        <w:t>გულშემატკივრების გაერთიანებამ მთელი გულით მოისმინა ჩემი სიტყვები.</w:t>
      </w:r>
    </w:p>
    <w:p w14:paraId="2A2C3857" w14:textId="77777777" w:rsidR="002B144F" w:rsidRDefault="00000000">
      <w:pPr>
        <w:spacing w:before="269" w:after="269"/>
        <w:ind w:left="120"/>
      </w:pPr>
      <w:r>
        <w:rPr>
          <w:rFonts w:ascii="Times New Roman" w:hAnsi="Times New Roman"/>
          <w:color w:val="000000"/>
        </w:rPr>
        <w:t>- ამბობენ, რომ 10 მილიონი ჰყავთ მათ მხარეს, მაგრამ ეს არაფერია. აბსოლუტურად დარწმუნებული ვარ, რომ შენი გრძნობები ჩემს მიმართ არანაკლებ ღირებულია, ვიდრე ათი მილიონი ადამიანის გრძნობები.</w:t>
      </w:r>
    </w:p>
    <w:p w14:paraId="7D7A26B0" w14:textId="77777777" w:rsidR="002B144F" w:rsidRDefault="00000000">
      <w:pPr>
        <w:spacing w:before="269" w:after="269"/>
        <w:ind w:left="120"/>
      </w:pPr>
      <w:r>
        <w:rPr>
          <w:rFonts w:ascii="Times New Roman" w:hAnsi="Times New Roman"/>
          <w:color w:val="000000"/>
        </w:rPr>
        <w:lastRenderedPageBreak/>
        <w:t>მიუხედავად იმისა, რომ ლიქსის მეშვეობით არავინ მიპასუხა, მათი ურყევი გადაწყვეტილება ჯადოსნური ძალის დახვეწილი ცვლილებებით გადმომეცა.</w:t>
      </w:r>
    </w:p>
    <w:p w14:paraId="522B19E9" w14:textId="77777777" w:rsidR="002B144F" w:rsidRDefault="00000000">
      <w:pPr>
        <w:spacing w:before="269" w:after="269"/>
        <w:ind w:left="120"/>
      </w:pPr>
      <w:r>
        <w:rPr>
          <w:rFonts w:ascii="Times New Roman" w:hAnsi="Times New Roman"/>
          <w:color w:val="000000"/>
        </w:rPr>
        <w:t>- იმღერე. მომეცი შენი სიყვარული.</w:t>
      </w:r>
    </w:p>
    <w:p w14:paraId="5A8DCFBE" w14:textId="77777777" w:rsidR="002B144F" w:rsidRDefault="00000000">
      <w:pPr>
        <w:spacing w:before="269" w:after="269"/>
        <w:ind w:left="120"/>
      </w:pPr>
      <w:r>
        <w:rPr>
          <w:rFonts w:ascii="Times New Roman" w:hAnsi="Times New Roman"/>
          <w:color w:val="000000"/>
        </w:rPr>
        <w:t>როგორც კი ეს ვთქვი, „კითხვა“, რომელიც მეხვევოდა, ტორნადოსავით აფეთქდა და სინათლის სვეტად გადაიქცა, რომელიც დედამიწასა და ცას აკავშირებდა...</w:t>
      </w:r>
    </w:p>
    <w:p w14:paraId="0D678C89" w14:textId="77777777" w:rsidR="002B144F" w:rsidRDefault="00000000">
      <w:pPr>
        <w:pStyle w:val="Heading4"/>
        <w:spacing w:before="269" w:after="269"/>
        <w:ind w:left="120"/>
      </w:pPr>
      <w:r>
        <w:rPr>
          <w:rFonts w:ascii="Times New Roman" w:hAnsi="Times New Roman"/>
          <w:i w:val="0"/>
          <w:color w:val="000000"/>
        </w:rPr>
        <w:t>შენიშვნები</w:t>
      </w:r>
    </w:p>
    <w:p w14:paraId="58871572" w14:textId="77777777" w:rsidR="002B144F" w:rsidRDefault="00000000">
      <w:pPr>
        <w:spacing w:before="269" w:after="269"/>
        <w:ind w:left="120"/>
      </w:pPr>
      <w:r>
        <w:rPr>
          <w:rFonts w:ascii="Times New Roman" w:hAnsi="Times New Roman"/>
          <w:color w:val="000000"/>
        </w:rPr>
        <w:t>1. ჩაწერილია, როგორც: „წმინდა ზღვის დამცავი ბარიერი“.</w:t>
      </w:r>
    </w:p>
    <w:p w14:paraId="514EA0A9" w14:textId="77777777" w:rsidR="002B144F" w:rsidRDefault="00000000">
      <w:pPr>
        <w:spacing w:before="269" w:after="269"/>
        <w:ind w:left="120"/>
      </w:pPr>
      <w:r>
        <w:rPr>
          <w:rFonts w:ascii="Times New Roman" w:hAnsi="Times New Roman"/>
          <w:color w:val="000000"/>
        </w:rPr>
        <w:t>2. ჩაწერილია, როგორც: „წმინდა ზღვის დამცავი კედელი“.</w:t>
      </w:r>
    </w:p>
    <w:p w14:paraId="507662F6" w14:textId="77777777" w:rsidR="002B144F" w:rsidRDefault="00000000">
      <w:pPr>
        <w:spacing w:before="269" w:after="269"/>
        <w:ind w:left="120"/>
      </w:pPr>
      <w:r>
        <w:rPr>
          <w:rFonts w:ascii="Times New Roman" w:hAnsi="Times New Roman"/>
          <w:color w:val="000000"/>
        </w:rPr>
        <w:t>3. ჩაწერილია, როგორც: „წმინდა ზღვის დაცვის წყევლის ფარი“.</w:t>
      </w:r>
    </w:p>
    <w:p w14:paraId="68BF62F6" w14:textId="77777777" w:rsidR="002B144F" w:rsidRDefault="00000000">
      <w:pPr>
        <w:pStyle w:val="Heading2"/>
        <w:pageBreakBefore/>
        <w:spacing w:before="180" w:after="180"/>
        <w:ind w:left="120"/>
      </w:pPr>
      <w:bookmarkStart w:id="50" w:name="_§_24._სიმღერა"/>
      <w:bookmarkStart w:id="51" w:name="_Toc199679538"/>
      <w:bookmarkEnd w:id="50"/>
      <w:r>
        <w:rPr>
          <w:rFonts w:ascii="Times New Roman" w:hAnsi="Times New Roman"/>
          <w:color w:val="000000"/>
          <w:sz w:val="33"/>
        </w:rPr>
        <w:lastRenderedPageBreak/>
        <w:t>§ 24. სიმღერა ბატონი ანოსის №3 „ყოვლისშემძლე დემონი მბრძანებლის“ მხარდასაჭერად</w:t>
      </w:r>
      <w:bookmarkEnd w:id="51"/>
    </w:p>
    <w:p w14:paraId="11447147" w14:textId="77777777" w:rsidR="002B144F" w:rsidRDefault="00000000">
      <w:pPr>
        <w:spacing w:before="269" w:after="269"/>
        <w:ind w:left="120"/>
      </w:pPr>
      <w:r>
        <w:rPr>
          <w:rFonts w:ascii="Times New Roman" w:hAnsi="Times New Roman"/>
          <w:color w:val="000000"/>
        </w:rPr>
        <w:t>— ...რას ნიშნავს შენთვის ცხოვრება? — იკითხა ჰელენმა.</w:t>
      </w:r>
    </w:p>
    <w:p w14:paraId="09BA7894" w14:textId="77777777" w:rsidR="002B144F" w:rsidRDefault="00000000">
      <w:pPr>
        <w:spacing w:before="269" w:after="269"/>
        <w:ind w:left="120"/>
      </w:pPr>
      <w:r>
        <w:rPr>
          <w:rFonts w:ascii="Times New Roman" w:hAnsi="Times New Roman"/>
          <w:color w:val="000000"/>
        </w:rPr>
        <w:t>„ეს ნიშნავს ბატონ ანოსს!“ - უპასუხა გულშემატკივრების კავშირმა.</w:t>
      </w:r>
    </w:p>
    <w:p w14:paraId="51B079B1" w14:textId="77777777" w:rsidR="002B144F" w:rsidRDefault="00000000">
      <w:pPr>
        <w:spacing w:before="269" w:after="269"/>
        <w:ind w:left="120"/>
      </w:pPr>
      <w:r>
        <w:rPr>
          <w:rFonts w:ascii="Times New Roman" w:hAnsi="Times New Roman"/>
          <w:color w:val="000000"/>
        </w:rPr>
        <w:t>— ...და რას ნიშნავს შენთვის სიცოცხლე?</w:t>
      </w:r>
    </w:p>
    <w:p w14:paraId="7A39506B" w14:textId="77777777" w:rsidR="002B144F" w:rsidRDefault="00000000">
      <w:pPr>
        <w:spacing w:before="269" w:after="269"/>
        <w:ind w:left="120"/>
      </w:pPr>
      <w:r>
        <w:rPr>
          <w:rFonts w:ascii="Times New Roman" w:hAnsi="Times New Roman"/>
          <w:color w:val="000000"/>
        </w:rPr>
        <w:t>„ეს ნიშნავს, ბატონო ანოს!“ - კვლავ უპასუხა გულშემატკივართა კავშირმა ჰელენის კითხვას.</w:t>
      </w:r>
    </w:p>
    <w:p w14:paraId="03CEFFE7" w14:textId="77777777" w:rsidR="002B144F" w:rsidRDefault="00000000">
      <w:pPr>
        <w:spacing w:before="269" w:after="269"/>
        <w:ind w:left="120"/>
      </w:pPr>
      <w:r>
        <w:rPr>
          <w:rFonts w:ascii="Times New Roman" w:hAnsi="Times New Roman"/>
          <w:color w:val="000000"/>
        </w:rPr>
        <w:t>— ... მაშინ ვინ გგონიათ ბატონი ანოსი?</w:t>
      </w:r>
    </w:p>
    <w:p w14:paraId="373BEB1A" w14:textId="77777777" w:rsidR="002B144F" w:rsidRDefault="00000000">
      <w:pPr>
        <w:spacing w:before="269" w:after="269"/>
        <w:ind w:left="120"/>
      </w:pPr>
      <w:r>
        <w:rPr>
          <w:rFonts w:ascii="Times New Roman" w:hAnsi="Times New Roman"/>
          <w:color w:val="000000"/>
        </w:rPr>
        <w:t>- ნული და უსასრულობა. ის ამქვეყნად ყველა ცნებაა!! - გულშემატკივრების კავშირმა ბოლო კითხვას უპასუხა.</w:t>
      </w:r>
    </w:p>
    <w:p w14:paraId="10B72867" w14:textId="77777777" w:rsidR="002B144F" w:rsidRDefault="00000000">
      <w:pPr>
        <w:spacing w:before="269" w:after="269"/>
        <w:ind w:left="120"/>
      </w:pPr>
      <w:r>
        <w:rPr>
          <w:rFonts w:ascii="Times New Roman" w:hAnsi="Times New Roman"/>
          <w:color w:val="000000"/>
        </w:rPr>
        <w:t>- და ჩვენმა ბატონმა ანოსმა გვითხრა, რომ გვემღერა! ეს იგივე ბატონი ანოსი! ჩვენს სიმღერას ელოდება!! და ჩვენ ვერ წავაგებთ, თუნდაც 10 ან 100 მილიონი იყოს!! და თუ დღეს, აქ და ახლა, ეს სიმღერა მას ვერ მიაღწევს, მაშინ ჩვენ არ ვიმსახურებთ სიცოცხლეს!! - იკივლა ჰელენმა.</w:t>
      </w:r>
    </w:p>
    <w:p w14:paraId="5D95B6BB" w14:textId="77777777" w:rsidR="002B144F" w:rsidRDefault="00000000">
      <w:pPr>
        <w:spacing w:before="269" w:after="269"/>
        <w:ind w:left="120"/>
      </w:pPr>
      <w:r>
        <w:rPr>
          <w:rFonts w:ascii="Times New Roman" w:hAnsi="Times New Roman"/>
          <w:color w:val="000000"/>
        </w:rPr>
        <w:t>- მისტერ ანოს! მისტერ ანოს! მისტერ ანოს!</w:t>
      </w:r>
    </w:p>
    <w:p w14:paraId="5390106E" w14:textId="77777777" w:rsidR="002B144F" w:rsidRDefault="00000000">
      <w:pPr>
        <w:spacing w:before="269" w:after="269"/>
        <w:ind w:left="120"/>
      </w:pPr>
      <w:r>
        <w:rPr>
          <w:rFonts w:ascii="Times New Roman" w:hAnsi="Times New Roman"/>
          <w:color w:val="000000"/>
        </w:rPr>
        <w:t>- წავიდეთ გოგოებო! სიმღერა ბატონი ანოსის მხარდასაჭერად #3: "ყოვლისშემძლე დემონთა მბრძანებელო"!!!</w:t>
      </w:r>
    </w:p>
    <w:p w14:paraId="58D32666" w14:textId="77777777" w:rsidR="002B144F" w:rsidRDefault="00000000">
      <w:pPr>
        <w:spacing w:before="269" w:after="269"/>
        <w:ind w:left="120"/>
      </w:pPr>
      <w:r>
        <w:rPr>
          <w:rFonts w:ascii="Times New Roman" w:hAnsi="Times New Roman"/>
          <w:color w:val="000000"/>
        </w:rPr>
        <w:t>ზღვრამდე კონცენტრირების შემდეგ, ისინი მოულოდნელად გაჩუმდნენ. შემდეგ კი... გრძნობები, რომლებმაც ისინი მოიცვა, სიმღერაში იფეთქა.</w:t>
      </w:r>
    </w:p>
    <w:p w14:paraId="3774FA1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ოოო-ოოჰ </w:t>
      </w:r>
      <w:r>
        <w:rPr>
          <w:rFonts w:ascii="Times New Roman" w:hAnsi="Times New Roman"/>
          <w:color w:val="000000"/>
        </w:rPr>
        <w:t>!</w:t>
      </w:r>
    </w:p>
    <w:p w14:paraId="1DABE2F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ვარ დემონების ყოვლისშემძლე მბრძანებელი </w:t>
      </w:r>
      <w:r>
        <w:rPr>
          <w:rFonts w:ascii="Times New Roman" w:hAnsi="Times New Roman"/>
          <w:color w:val="000000"/>
        </w:rPr>
        <w:t>♪!</w:t>
      </w:r>
    </w:p>
    <w:p w14:paraId="662EA239"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-გააააააააააააააააააააააააააააააააააააააააააააააააა!</w:t>
      </w:r>
    </w:p>
    <w:p w14:paraId="26126104" w14:textId="77777777" w:rsidR="002B144F" w:rsidRDefault="00000000">
      <w:pPr>
        <w:spacing w:before="269" w:after="269"/>
        <w:ind w:left="120"/>
      </w:pPr>
      <w:r>
        <w:rPr>
          <w:rFonts w:ascii="Times New Roman" w:hAnsi="Times New Roman"/>
          <w:color w:val="000000"/>
        </w:rPr>
        <w:t>თითქოს „ასკის“ შუქით დაგმობილი, ლედრიანო და ზესია, რომლებიც წმინდა ხმლებით უნდა შეტევოდნენ, უკან გადაიყარნენ. გარდა ამისა, „ასკი“ სინათლის სხივად გადაიქცა და თავს დაესხა მათ, თითქოს მისდევდა.</w:t>
      </w:r>
    </w:p>
    <w:p w14:paraId="2A20970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უბრალოდ მინდოდა </w:t>
      </w:r>
      <w:r>
        <w:rPr>
          <w:rFonts w:ascii="Times New Roman" w:hAnsi="Times New Roman"/>
          <w:color w:val="000000"/>
        </w:rPr>
        <w:t>♪!</w:t>
      </w:r>
    </w:p>
    <w:p w14:paraId="3F4F4A80" w14:textId="77777777" w:rsidR="002B144F" w:rsidRDefault="00000000">
      <w:pPr>
        <w:spacing w:before="269" w:after="269"/>
        <w:ind w:left="120"/>
      </w:pPr>
      <w:r>
        <w:rPr>
          <w:rFonts w:ascii="Times New Roman" w:hAnsi="Times New Roman"/>
          <w:color w:val="000000"/>
        </w:rPr>
        <w:t>ლედრიანოს გარშემო არსებული ბარიერების წინაშე მან ისინი ადვილად გაარღვია.</w:t>
      </w:r>
    </w:p>
    <w:p w14:paraId="5FE9F19B" w14:textId="77777777" w:rsidR="002B144F" w:rsidRDefault="00000000">
      <w:pPr>
        <w:spacing w:before="269" w:after="269"/>
        <w:ind w:left="120"/>
      </w:pPr>
      <w:r>
        <w:rPr>
          <w:rFonts w:ascii="Times New Roman" w:hAnsi="Times New Roman"/>
          <w:color w:val="000000"/>
        </w:rPr>
        <w:lastRenderedPageBreak/>
        <w:t>— ...რა?!.. რ-რატომ?!.. უგულო დემონების „კითხვამ“ გაარღვია ჩემი ბარიერები, რომლებიც „ჯირასტისგან“ მიცავდა?!..</w:t>
      </w:r>
    </w:p>
    <w:p w14:paraId="2CE6B0BC" w14:textId="77777777" w:rsidR="002B144F" w:rsidRDefault="00000000">
      <w:pPr>
        <w:spacing w:before="269" w:after="269"/>
        <w:ind w:left="120"/>
      </w:pPr>
      <w:r>
        <w:rPr>
          <w:rFonts w:ascii="Times New Roman" w:hAnsi="Times New Roman"/>
          <w:color w:val="000000"/>
        </w:rPr>
        <w:t>გულშემატკივართა კავშირის სიმღერა აქაც კი ისმოდა. ვფიქრობ, უნდა ითქვას: „როგორც დემონებისგან მოსალოდნელია“. 2000 წლის წინაც კი არ არსებობდნენ მომღერლები ისეთი ხმამაღალი ხმით, რომ მთელ ქალაქში ისმოდა.</w:t>
      </w:r>
    </w:p>
    <w:p w14:paraId="2916E594" w14:textId="77777777" w:rsidR="002B144F" w:rsidRDefault="00000000">
      <w:pPr>
        <w:spacing w:before="269" w:after="269"/>
        <w:ind w:left="120"/>
      </w:pPr>
      <w:r>
        <w:rPr>
          <w:rFonts w:ascii="Times New Roman" w:hAnsi="Times New Roman"/>
          <w:color w:val="000000"/>
        </w:rPr>
        <w:t xml:space="preserve">— უბრალოდ </w:t>
      </w:r>
      <w:r>
        <w:rPr>
          <w:rFonts w:ascii="Times New Roman" w:hAnsi="Times New Roman"/>
          <w:i/>
          <w:color w:val="000000"/>
        </w:rPr>
        <w:t xml:space="preserve">ცოტა სიკეთეს გიჩვენებდი </w:t>
      </w:r>
      <w:r>
        <w:rPr>
          <w:rFonts w:ascii="Times New Roman" w:hAnsi="Times New Roman"/>
          <w:color w:val="000000"/>
        </w:rPr>
        <w:t>!</w:t>
      </w:r>
    </w:p>
    <w:p w14:paraId="6E722AF7" w14:textId="77777777" w:rsidR="002B144F" w:rsidRDefault="00000000">
      <w:pPr>
        <w:spacing w:before="269" w:after="269"/>
        <w:ind w:left="120"/>
      </w:pPr>
      <w:r>
        <w:rPr>
          <w:rFonts w:ascii="Times New Roman" w:hAnsi="Times New Roman"/>
          <w:color w:val="000000"/>
        </w:rPr>
        <w:t>თითქოს სიმღერაზე პასუხობდნენ, მათი გრძნობები ჯადოსნურ ძალად გადაიქცა და „ასუკას“ ძალა გაიზარდა.</w:t>
      </w:r>
    </w:p>
    <w:p w14:paraId="2CE73B85" w14:textId="77777777" w:rsidR="002B144F" w:rsidRDefault="00000000">
      <w:pPr>
        <w:spacing w:before="269" w:after="269"/>
        <w:ind w:left="120"/>
      </w:pPr>
      <w:r>
        <w:rPr>
          <w:rFonts w:ascii="Times New Roman" w:hAnsi="Times New Roman"/>
          <w:color w:val="000000"/>
        </w:rPr>
        <w:t>- ასე არ შეიძლება... დემონებს არც გული უნდა ჰქონდეთ და არც სიყვარული!!</w:t>
      </w:r>
    </w:p>
    <w:p w14:paraId="3DE3257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ვინ იცის, რა წარმოიდგინე იქ </w:t>
      </w:r>
      <w:r>
        <w:rPr>
          <w:rFonts w:ascii="Times New Roman" w:hAnsi="Times New Roman"/>
          <w:color w:val="000000"/>
        </w:rPr>
        <w:t>♪!!</w:t>
      </w:r>
    </w:p>
    <w:p w14:paraId="4E2169B9" w14:textId="77777777" w:rsidR="002B144F" w:rsidRDefault="00000000">
      <w:pPr>
        <w:spacing w:before="269" w:after="269"/>
        <w:ind w:left="120"/>
      </w:pPr>
      <w:r>
        <w:rPr>
          <w:rFonts w:ascii="Times New Roman" w:hAnsi="Times New Roman"/>
          <w:color w:val="000000"/>
        </w:rPr>
        <w:t>სინათლის წმინდა ხმლით დარტყმის შემდეგაც კი, ენჰალე ზესიამ ვერ შეძლო ჩემი კითხვის გარღვევა.</w:t>
      </w:r>
    </w:p>
    <w:p w14:paraId="72E1C515" w14:textId="77777777" w:rsidR="002B144F" w:rsidRDefault="00000000">
      <w:pPr>
        <w:spacing w:before="269" w:after="269"/>
        <w:ind w:left="120"/>
      </w:pPr>
      <w:r>
        <w:rPr>
          <w:rFonts w:ascii="Times New Roman" w:hAnsi="Times New Roman"/>
          <w:color w:val="000000"/>
        </w:rPr>
        <w:t>— ...წმინდა მაგიაში... ჩვენ არ წავაგებთ... ჩვენი ათი მილიონით გაჩვენებთ „ასუკას“ ნამდვილ ძალას!!</w:t>
      </w:r>
    </w:p>
    <w:p w14:paraId="5A529F87" w14:textId="4A74ED65" w:rsidR="002B144F" w:rsidRDefault="00000000">
      <w:pPr>
        <w:spacing w:before="269" w:after="269"/>
        <w:ind w:left="120"/>
      </w:pPr>
      <w:r>
        <w:rPr>
          <w:rFonts w:ascii="Times New Roman" w:hAnsi="Times New Roman"/>
          <w:color w:val="000000"/>
        </w:rPr>
        <w:t>ლედრიანო ცდილობდა „</w:t>
      </w:r>
      <w:r w:rsidR="003F5AB1">
        <w:rPr>
          <w:color w:val="000000"/>
          <w:lang w:val="ka-GE"/>
        </w:rPr>
        <w:t>ასკი</w:t>
      </w:r>
      <w:r>
        <w:rPr>
          <w:rFonts w:ascii="Times New Roman" w:hAnsi="Times New Roman"/>
          <w:color w:val="000000"/>
        </w:rPr>
        <w:t>“-დან ძალის ამოღებას, თუმცა სიმღერაში ჩადებული გრძნობები გაცილებით ძლიერი იყო, ვიდრე ადრე.</w:t>
      </w:r>
    </w:p>
    <w:p w14:paraId="2EBEE346" w14:textId="77777777" w:rsidR="002B144F" w:rsidRDefault="00000000">
      <w:pPr>
        <w:spacing w:before="269" w:after="269"/>
        <w:ind w:left="120"/>
      </w:pPr>
      <w:r>
        <w:rPr>
          <w:rFonts w:ascii="Times New Roman" w:hAnsi="Times New Roman"/>
          <w:color w:val="000000"/>
        </w:rPr>
        <w:t>ბოლოს და ბოლოს, სიმღერის გუნება-განწყობა იწყებოდა.</w:t>
      </w:r>
    </w:p>
    <w:p w14:paraId="6C21B71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იცოდე შენი ადგილი♪ </w:t>
      </w:r>
      <w:r>
        <w:rPr>
          <w:rFonts w:ascii="Times New Roman" w:hAnsi="Times New Roman"/>
          <w:b/>
          <w:i/>
          <w:color w:val="000000"/>
        </w:rPr>
        <w:t>! მე ვარ აქ ბატონი♪!</w:t>
      </w:r>
    </w:p>
    <w:p w14:paraId="647AC6B3" w14:textId="77777777" w:rsidR="002B144F" w:rsidRDefault="00000000">
      <w:pPr>
        <w:spacing w:before="269" w:after="269"/>
        <w:ind w:left="120"/>
      </w:pPr>
      <w:r>
        <w:rPr>
          <w:rFonts w:ascii="Times New Roman" w:hAnsi="Times New Roman"/>
          <w:color w:val="000000"/>
        </w:rPr>
        <w:t>- ხ...</w:t>
      </w:r>
    </w:p>
    <w:p w14:paraId="5525A1E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მაინც გამართე! ოოოო! მაჩვენე შენი ცეკვა </w:t>
      </w:r>
      <w:r>
        <w:rPr>
          <w:rFonts w:ascii="Times New Roman" w:hAnsi="Times New Roman"/>
          <w:color w:val="000000"/>
        </w:rPr>
        <w:t>!!</w:t>
      </w:r>
    </w:p>
    <w:p w14:paraId="1FC13C2A" w14:textId="77777777" w:rsidR="002B144F" w:rsidRDefault="00000000">
      <w:pPr>
        <w:spacing w:before="269" w:after="269"/>
        <w:ind w:left="120"/>
      </w:pPr>
      <w:r>
        <w:rPr>
          <w:rFonts w:ascii="Times New Roman" w:hAnsi="Times New Roman"/>
          <w:color w:val="000000"/>
        </w:rPr>
        <w:t>- ჰ-ჰოუ... ღააააააააააააააააააააა!!!</w:t>
      </w:r>
    </w:p>
    <w:p w14:paraId="532DECE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შეწყვიტე ყურება♪ </w:t>
      </w:r>
      <w:r>
        <w:rPr>
          <w:rFonts w:ascii="Times New Roman" w:hAnsi="Times New Roman"/>
          <w:b/>
          <w:i/>
          <w:color w:val="000000"/>
        </w:rPr>
        <w:t xml:space="preserve">'! ოოო♪ </w:t>
      </w:r>
      <w:r>
        <w:rPr>
          <w:rFonts w:ascii="Times New Roman" w:hAnsi="Times New Roman"/>
          <w:i/>
          <w:color w:val="000000"/>
        </w:rPr>
        <w:t xml:space="preserve">'! მომეცი საშუალება, ბოლომდე გამოვიდე♪ </w:t>
      </w:r>
      <w:r>
        <w:rPr>
          <w:rFonts w:ascii="Times New Roman" w:hAnsi="Times New Roman"/>
          <w:color w:val="000000"/>
        </w:rPr>
        <w:t>!</w:t>
      </w:r>
    </w:p>
    <w:p w14:paraId="23E62500"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-გააააააააააააააააააააააააააააააააააააააააააააააააააააააა!</w:t>
      </w:r>
    </w:p>
    <w:p w14:paraId="4F2624A0" w14:textId="77777777" w:rsidR="002B144F" w:rsidRDefault="00000000">
      <w:pPr>
        <w:spacing w:before="269" w:after="269"/>
        <w:ind w:left="120"/>
      </w:pPr>
      <w:r>
        <w:rPr>
          <w:rFonts w:ascii="Times New Roman" w:hAnsi="Times New Roman"/>
          <w:color w:val="000000"/>
        </w:rPr>
        <w:t>ლედრიანო სინათლის მძვინვარე ქარბუქში იყო მოცული და მისი ბარიერები ნანგრევებად იქცა.</w:t>
      </w:r>
    </w:p>
    <w:p w14:paraId="0557EDBD" w14:textId="77777777" w:rsidR="002B144F" w:rsidRDefault="00000000">
      <w:pPr>
        <w:spacing w:before="269" w:after="269"/>
        <w:ind w:left="120"/>
      </w:pPr>
      <w:r>
        <w:rPr>
          <w:rFonts w:ascii="Times New Roman" w:hAnsi="Times New Roman"/>
          <w:color w:val="000000"/>
        </w:rPr>
        <w:t>— ...ჩვენ ვერ წავაგებთ... ჩვენ გმირი კანონის რეინკარნაცია ვართ და ხალხის მოლოდინსა და გეირადიტის ხვალინდელი დღის დადგომაზე პასუხისმგებლობას ჩვენს მხრებზე ვატარებთ! ჩვენ... ჩვენ ვერ წავაგებთ ასეთ სულელურ სიმღერასთან!!..</w:t>
      </w:r>
    </w:p>
    <w:p w14:paraId="19481672" w14:textId="77777777" w:rsidR="002B144F" w:rsidRDefault="00000000">
      <w:pPr>
        <w:spacing w:before="269" w:after="269"/>
        <w:ind w:left="120"/>
      </w:pPr>
      <w:r>
        <w:rPr>
          <w:rFonts w:ascii="Times New Roman" w:hAnsi="Times New Roman"/>
          <w:color w:val="000000"/>
        </w:rPr>
        <w:lastRenderedPageBreak/>
        <w:t>გასაგებია. როგორც ჩანს, ცდად ღირდა.</w:t>
      </w:r>
    </w:p>
    <w:p w14:paraId="7D91E263" w14:textId="77777777" w:rsidR="002B144F" w:rsidRDefault="00000000">
      <w:pPr>
        <w:spacing w:before="269" w:after="269"/>
        <w:ind w:left="120"/>
      </w:pPr>
      <w:r>
        <w:rPr>
          <w:rFonts w:ascii="Times New Roman" w:hAnsi="Times New Roman"/>
          <w:color w:val="000000"/>
        </w:rPr>
        <w:t>- სულელური სიმღერაა, ამბობ? ბოლოს და ბოლოს, შენ არ ხარ გმირი კანონის რეინკარნაცია. მეეჭვება, რომ მისი შვიდი საძირკვლიდან ერთ-ერთი მაინც გქონდეს.</w:t>
      </w:r>
    </w:p>
    <w:p w14:paraId="60A6DB09" w14:textId="77777777" w:rsidR="002B144F" w:rsidRDefault="00000000">
      <w:pPr>
        <w:spacing w:before="269" w:after="269"/>
        <w:ind w:left="120"/>
      </w:pPr>
      <w:r>
        <w:rPr>
          <w:rFonts w:ascii="Times New Roman" w:hAnsi="Times New Roman"/>
          <w:color w:val="000000"/>
        </w:rPr>
        <w:t>ლედრიანომ მთელი ძალით დააჭირა კბილებს.</w:t>
      </w:r>
    </w:p>
    <w:p w14:paraId="7C2DD7D6" w14:textId="77777777" w:rsidR="002B144F" w:rsidRDefault="00000000">
      <w:pPr>
        <w:spacing w:before="269" w:after="269"/>
        <w:ind w:left="120"/>
      </w:pPr>
      <w:r>
        <w:rPr>
          <w:rFonts w:ascii="Times New Roman" w:hAnsi="Times New Roman"/>
          <w:color w:val="000000"/>
        </w:rPr>
        <w:t>- ასეთ პროვოკაციას არ წამოვეგები.</w:t>
      </w:r>
    </w:p>
    <w:p w14:paraId="05BE1858" w14:textId="77777777" w:rsidR="002B144F" w:rsidRDefault="00000000">
      <w:pPr>
        <w:spacing w:before="269" w:after="269"/>
        <w:ind w:left="120"/>
      </w:pPr>
      <w:r>
        <w:rPr>
          <w:rFonts w:ascii="Times New Roman" w:hAnsi="Times New Roman"/>
          <w:color w:val="000000"/>
        </w:rPr>
        <w:t>- ეს პროვოკაცია არ არის. ეს უბრალოდ ფაქტია. მსოფლიოში არავის ჰქონია მასზე უფრო მგრძნობიარე გული. მან იცოდა, როგორ ზუსტად განსაზღვრა შენი სულის სიღრმეში არსებული ნამდვილი გრძნობები და არ აფასებდა მათ მხოლოდ საფარით. სწორედ ამიტომ დაეუფლა მან შელოცვას „იკითხე“ წარსული თაობების ყველა გმირზე უკეთ.</w:t>
      </w:r>
    </w:p>
    <w:p w14:paraId="68B89526" w14:textId="77777777" w:rsidR="002B144F" w:rsidRDefault="00000000">
      <w:pPr>
        <w:spacing w:before="269" w:after="269"/>
        <w:ind w:left="120"/>
      </w:pPr>
      <w:r>
        <w:rPr>
          <w:rFonts w:ascii="Times New Roman" w:hAnsi="Times New Roman"/>
          <w:color w:val="000000"/>
        </w:rPr>
        <w:t>ასკოვსა და გმირ კანონს შორის ბრძოლაში არავის ჰქონდა ერთი შანსიც კი.</w:t>
      </w:r>
    </w:p>
    <w:p w14:paraId="0C3EC0F4" w14:textId="77777777" w:rsidR="002B144F" w:rsidRDefault="00000000">
      <w:pPr>
        <w:spacing w:before="269" w:after="269"/>
        <w:ind w:left="120"/>
      </w:pPr>
      <w:r>
        <w:rPr>
          <w:rFonts w:ascii="Times New Roman" w:hAnsi="Times New Roman"/>
          <w:color w:val="000000"/>
        </w:rPr>
        <w:t>- როგორ ბედავ საკუთარ თავს გმირი კანონის რეინკარნაციას უწოდებ, თუ ამ გოგონების სუფთა გრძნობებს ვერ ხედავ.</w:t>
      </w:r>
    </w:p>
    <w:p w14:paraId="5E7D0490" w14:textId="77777777" w:rsidR="002B144F" w:rsidRDefault="00000000">
      <w:pPr>
        <w:spacing w:before="269" w:after="269"/>
        <w:ind w:left="120"/>
      </w:pPr>
      <w:r>
        <w:rPr>
          <w:rFonts w:ascii="Times New Roman" w:hAnsi="Times New Roman"/>
          <w:color w:val="000000"/>
        </w:rPr>
        <w:t>- დემონებს არ შეუძლიათ სუფთა გრძნობების ქონა! თქვენ, უგულო ურჩხულებო!! ეშმაკებო, რომლებსაც მხოლოდ ადამიანების ტანჯვა შეუძლიათ!!</w:t>
      </w:r>
    </w:p>
    <w:p w14:paraId="7D2503CA" w14:textId="77777777" w:rsidR="002B144F" w:rsidRDefault="00000000">
      <w:pPr>
        <w:spacing w:before="269" w:after="269"/>
        <w:ind w:left="120"/>
      </w:pPr>
      <w:r>
        <w:rPr>
          <w:rFonts w:ascii="Times New Roman" w:hAnsi="Times New Roman"/>
          <w:color w:val="000000"/>
        </w:rPr>
        <w:t>- უცნაურ რაღაცეებს ამბობ. რატომ სცადეს მაშინ ხალხმა ჩვენთან გაცვლითი პროგრამის ჩატარება?</w:t>
      </w:r>
    </w:p>
    <w:p w14:paraId="100F69C7" w14:textId="77777777" w:rsidR="002B144F" w:rsidRDefault="00000000">
      <w:pPr>
        <w:spacing w:before="269" w:after="269"/>
        <w:ind w:left="120"/>
      </w:pPr>
      <w:r>
        <w:rPr>
          <w:rFonts w:ascii="Times New Roman" w:hAnsi="Times New Roman"/>
          <w:color w:val="000000"/>
        </w:rPr>
        <w:t>ლედრიანო პირქუშად გამოიყურებოდა, მაგრამ კითხვაზე პასუხის გაცემა არ უცდია.</w:t>
      </w:r>
    </w:p>
    <w:p w14:paraId="3A59A17A" w14:textId="77777777" w:rsidR="002B144F" w:rsidRDefault="00000000">
      <w:pPr>
        <w:spacing w:before="269" w:after="269"/>
        <w:ind w:left="120"/>
      </w:pPr>
      <w:r>
        <w:rPr>
          <w:rFonts w:ascii="Times New Roman" w:hAnsi="Times New Roman"/>
          <w:color w:val="000000"/>
        </w:rPr>
        <w:t>— რა არის თქვენი მიზანი?</w:t>
      </w:r>
    </w:p>
    <w:p w14:paraId="1B94A947" w14:textId="77777777" w:rsidR="002B144F" w:rsidRDefault="00000000">
      <w:pPr>
        <w:spacing w:before="269" w:after="269"/>
        <w:ind w:left="120"/>
      </w:pPr>
      <w:r>
        <w:rPr>
          <w:rFonts w:ascii="Times New Roman" w:hAnsi="Times New Roman"/>
          <w:color w:val="000000"/>
        </w:rPr>
        <w:t>— ...ახლა ჩვენი ჯერია. ნება მომეცით გაჩვენოთ „ასუკას“ ნამდვილი ძალა, ადამიანების გრძნობები!!..</w:t>
      </w:r>
    </w:p>
    <w:p w14:paraId="312EC81C" w14:textId="77777777" w:rsidR="002B144F" w:rsidRDefault="00000000">
      <w:pPr>
        <w:spacing w:before="269" w:after="269"/>
        <w:ind w:left="120"/>
      </w:pPr>
      <w:r>
        <w:rPr>
          <w:rFonts w:ascii="Times New Roman" w:hAnsi="Times New Roman"/>
          <w:color w:val="000000"/>
        </w:rPr>
        <w:t>ლედრიანომ და ზესიამ წინ ჯადოსნური წრეები დახატეს. მათ ცენტრში წმინდა შუქი იყო კონცენტრირებული.</w:t>
      </w:r>
    </w:p>
    <w:p w14:paraId="6ABFA04D" w14:textId="77777777" w:rsidR="002B144F" w:rsidRDefault="00000000">
      <w:pPr>
        <w:spacing w:before="269" w:after="269"/>
        <w:ind w:left="120"/>
      </w:pPr>
      <w:r>
        <w:rPr>
          <w:rFonts w:ascii="Times New Roman" w:hAnsi="Times New Roman"/>
          <w:color w:val="000000"/>
        </w:rPr>
        <w:t>- ჰმ, „თეო ტრაიასი“, თუ რა?</w:t>
      </w:r>
    </w:p>
    <w:p w14:paraId="5475AAC6" w14:textId="77777777" w:rsidR="002B144F" w:rsidRDefault="00000000">
      <w:pPr>
        <w:spacing w:before="269" w:after="269"/>
        <w:ind w:left="120"/>
      </w:pPr>
      <w:r>
        <w:rPr>
          <w:rFonts w:ascii="Times New Roman" w:hAnsi="Times New Roman"/>
          <w:color w:val="000000"/>
        </w:rPr>
        <w:t>გმირების სინათლის უძლიერესი შელოცვა, რომელიც „ასუკაში“ შეგროვებულ წმინდა მაგიურ ძალას ქვემეხის ტყვიებად აქცევს და ერთდროულად ისვრის მათ.</w:t>
      </w:r>
    </w:p>
    <w:p w14:paraId="412550FC" w14:textId="77777777" w:rsidR="002B144F" w:rsidRDefault="00000000">
      <w:pPr>
        <w:spacing w:before="269" w:after="269"/>
        <w:ind w:left="120"/>
      </w:pPr>
      <w:r>
        <w:rPr>
          <w:rFonts w:ascii="Times New Roman" w:hAnsi="Times New Roman"/>
          <w:color w:val="000000"/>
        </w:rPr>
        <w:t>- „თეო ტრაიასი“ მრავალჯერ უფრო ძლიერია, ვიდრე ის, რაც 2000 წლის წინ გამოიყენებოდა და 10 მილიონი ადამიანის გრძნობები შეაგროვა. რაც არ უნდა ძლიერი იყო, მითიური ეპოქის დემონი, მას ვერ გაუძლებ.</w:t>
      </w:r>
    </w:p>
    <w:p w14:paraId="4FA0B255" w14:textId="77777777" w:rsidR="002B144F" w:rsidRDefault="00000000">
      <w:pPr>
        <w:spacing w:before="269" w:after="269"/>
        <w:ind w:left="120"/>
      </w:pPr>
      <w:r>
        <w:rPr>
          <w:rFonts w:ascii="Times New Roman" w:hAnsi="Times New Roman"/>
          <w:color w:val="000000"/>
        </w:rPr>
        <w:t>- მე უკვე გითხარი.</w:t>
      </w:r>
    </w:p>
    <w:p w14:paraId="62E63819" w14:textId="77777777" w:rsidR="002B144F" w:rsidRDefault="00000000">
      <w:pPr>
        <w:spacing w:before="269" w:after="269"/>
        <w:ind w:left="120"/>
      </w:pPr>
      <w:r>
        <w:rPr>
          <w:rFonts w:ascii="Times New Roman" w:hAnsi="Times New Roman"/>
          <w:color w:val="000000"/>
        </w:rPr>
        <w:lastRenderedPageBreak/>
        <w:t>ჩემს წინ ჯადოსნური წრე დავხატე. მასში, ისევე როგორც ზესიასა და ლედრიანოს წრეში, წმინდა ჯადოსნური ძალა იყო თავმოყრილი.</w:t>
      </w:r>
    </w:p>
    <w:p w14:paraId="35031364" w14:textId="77777777" w:rsidR="002B144F" w:rsidRDefault="00000000">
      <w:pPr>
        <w:spacing w:before="269" w:after="269"/>
        <w:ind w:left="120"/>
      </w:pPr>
      <w:r>
        <w:rPr>
          <w:rFonts w:ascii="Times New Roman" w:hAnsi="Times New Roman"/>
          <w:color w:val="000000"/>
        </w:rPr>
        <w:t>— რვა საკმარისი იქნება ჩემთვის.</w:t>
      </w:r>
    </w:p>
    <w:p w14:paraId="520BA3E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ა-ა-ა-ა-ა-ა-ა-ა-ა-ა-ა </w:t>
      </w:r>
      <w:r>
        <w:rPr>
          <w:rFonts w:ascii="Times New Roman" w:hAnsi="Times New Roman"/>
          <w:color w:val="000000"/>
        </w:rPr>
        <w:t>. - მიდამოებში მშვიდი ხმა გაისმა.</w:t>
      </w:r>
    </w:p>
    <w:p w14:paraId="239C37E1" w14:textId="77777777" w:rsidR="002B144F" w:rsidRDefault="00000000">
      <w:pPr>
        <w:spacing w:before="269" w:after="269"/>
        <w:ind w:left="120"/>
      </w:pPr>
      <w:r>
        <w:rPr>
          <w:rFonts w:ascii="Times New Roman" w:hAnsi="Times New Roman"/>
          <w:color w:val="000000"/>
        </w:rPr>
        <w:t>მომდევნო წამს, ჩემს წინ ჯადოსნურ წრეში დაგროვილი ენერგია მნიშვნელოვნად გაიზარდა. ის გაცილებით მეტი გახდა, ვიდრე ადრე...</w:t>
      </w:r>
    </w:p>
    <w:p w14:paraId="3B186D7C" w14:textId="77777777" w:rsidR="002B144F" w:rsidRDefault="00000000">
      <w:pPr>
        <w:spacing w:before="269" w:after="269"/>
        <w:ind w:left="120"/>
      </w:pPr>
      <w:r>
        <w:rPr>
          <w:rFonts w:ascii="Times New Roman" w:hAnsi="Times New Roman"/>
          <w:color w:val="000000"/>
        </w:rPr>
        <w:t>— ...რა... ეს რა ჯანდაბაა?!.. ადამიანების რაოდენობა არ შეცვლილა, მაშ საიდან გაჩნდა გრძნობების ასეთი უეცარი ცვლილება?..</w:t>
      </w:r>
    </w:p>
    <w:p w14:paraId="332CF11C" w14:textId="77777777" w:rsidR="002B144F" w:rsidRDefault="00000000">
      <w:pPr>
        <w:spacing w:before="269" w:after="269"/>
        <w:ind w:left="120"/>
      </w:pPr>
      <w:r>
        <w:rPr>
          <w:rFonts w:ascii="Times New Roman" w:hAnsi="Times New Roman"/>
          <w:color w:val="000000"/>
        </w:rPr>
        <w:t>„მაინც ვერ გაიგე?“ ვკითხე და ტეო ტრაიასი ლედრიანოსკენ მივუთითე. „მეორე სტროფი მალე დაიწყება.“</w:t>
      </w:r>
    </w:p>
    <w:p w14:paraId="5E2A887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ოოო-ოოჰ </w:t>
      </w:r>
      <w:r>
        <w:rPr>
          <w:rFonts w:ascii="Times New Roman" w:hAnsi="Times New Roman"/>
          <w:color w:val="000000"/>
        </w:rPr>
        <w:t>!</w:t>
      </w:r>
    </w:p>
    <w:p w14:paraId="20C1965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ვარ ყოვლისშემძლე დემონი უფალი~~~~~~~~~ </w:t>
      </w:r>
      <w:r>
        <w:rPr>
          <w:rFonts w:ascii="Times New Roman" w:hAnsi="Times New Roman"/>
          <w:color w:val="000000"/>
        </w:rPr>
        <w:t>♪!</w:t>
      </w:r>
    </w:p>
    <w:p w14:paraId="3DB17D65" w14:textId="77777777" w:rsidR="002B144F" w:rsidRDefault="00000000">
      <w:pPr>
        <w:spacing w:before="269" w:after="269"/>
        <w:ind w:left="120"/>
      </w:pPr>
      <w:r>
        <w:rPr>
          <w:rFonts w:ascii="Times New Roman" w:hAnsi="Times New Roman"/>
          <w:color w:val="000000"/>
        </w:rPr>
        <w:t>ამ მომენტში ლედრიანომ და ზესიამ ჯადოსნური წრეებიდან ერთდროულად გამოუშვეს მთელი ჯადოსნური ძალა. მგონი, აპირებდნენ ყველაფრის დასრულებას, სანამ მე მომზადებას მოვასწრებდი.</w:t>
      </w:r>
    </w:p>
    <w:p w14:paraId="5D2453D9" w14:textId="77777777" w:rsidR="002B144F" w:rsidRDefault="00000000">
      <w:pPr>
        <w:spacing w:before="269" w:after="269"/>
        <w:ind w:left="120"/>
      </w:pPr>
      <w:r>
        <w:rPr>
          <w:rFonts w:ascii="Times New Roman" w:hAnsi="Times New Roman"/>
          <w:color w:val="000000"/>
        </w:rPr>
        <w:t>- „თეო ტრაიასი“!</w:t>
      </w:r>
    </w:p>
    <w:p w14:paraId="55B18299" w14:textId="77777777" w:rsidR="002B144F" w:rsidRDefault="00000000">
      <w:pPr>
        <w:spacing w:before="269" w:after="269"/>
        <w:ind w:left="120"/>
      </w:pPr>
      <w:r>
        <w:rPr>
          <w:rFonts w:ascii="Times New Roman" w:hAnsi="Times New Roman"/>
          <w:color w:val="000000"/>
        </w:rPr>
        <w:t>სინათლის გიგანტური ჭურვი ჩემსკენ მოფრინდა.</w:t>
      </w:r>
    </w:p>
    <w:p w14:paraId="15EC0E76" w14:textId="77777777" w:rsidR="002B144F" w:rsidRDefault="00000000">
      <w:pPr>
        <w:spacing w:before="269" w:after="269"/>
        <w:ind w:left="120"/>
      </w:pPr>
      <w:r>
        <w:rPr>
          <w:rFonts w:ascii="Times New Roman" w:hAnsi="Times New Roman"/>
          <w:color w:val="000000"/>
        </w:rPr>
        <w:t>იგივე „ტეო ტრაიასი“ გავისროლე, რომ წინასწარ გამეგზავნა.</w:t>
      </w:r>
    </w:p>
    <w:p w14:paraId="1BF38768" w14:textId="77777777" w:rsidR="002B144F" w:rsidRDefault="00000000">
      <w:pPr>
        <w:spacing w:before="269" w:after="269"/>
        <w:ind w:left="120"/>
      </w:pPr>
      <w:r>
        <w:rPr>
          <w:rFonts w:ascii="Times New Roman" w:hAnsi="Times New Roman"/>
          <w:color w:val="000000"/>
        </w:rPr>
        <w:t>სინათლე სინათლეს შეეჯახა და ტერიტორია თოვლივით თეთრად შეიღება. „თეო ტრიასოვის“ დუელში მაღარო ოდნავ უკან დაიხია.</w:t>
      </w:r>
    </w:p>
    <w:p w14:paraId="689E5FA5" w14:textId="77777777" w:rsidR="002B144F" w:rsidRDefault="00000000">
      <w:pPr>
        <w:spacing w:before="269" w:after="269"/>
        <w:ind w:left="120"/>
      </w:pPr>
      <w:r>
        <w:rPr>
          <w:rFonts w:ascii="Times New Roman" w:hAnsi="Times New Roman"/>
          <w:color w:val="000000"/>
        </w:rPr>
        <w:t>— ...ჰე-ჰე-ჰე. ბოლოს და ბოლოს, დემონებს არ შეუძლიათ კონკურენცია გაუწიონ ადამიანებს სულის ძალით. შენ არ იცი, რა არის ნამდვილი სიყვარული; ნამდვილი იმედი. ზესია, მოდი, ერთი ზალპით მოვკლათ იგი. მოდი, ვაჩვენოთ, რომ ადამიანური გრძნობები ასჯერ უფრო ძლიერია, ვიდრე დემონებს!</w:t>
      </w:r>
    </w:p>
    <w:p w14:paraId="1EC825FE" w14:textId="77777777" w:rsidR="002B144F" w:rsidRDefault="00000000">
      <w:pPr>
        <w:spacing w:before="269" w:after="269"/>
        <w:ind w:left="120"/>
      </w:pPr>
      <w:r>
        <w:rPr>
          <w:rFonts w:ascii="Times New Roman" w:hAnsi="Times New Roman"/>
          <w:color w:val="000000"/>
        </w:rPr>
        <w:t>კიდევ უფრო მეტი ადამიანური გრძნობის დაგროვების შემდეგ, ზესიასა და ლედრიანოს მიერ გამოშვებული „ტეო ტრაიასის“ ძალა რამდენჯერმე გაიზარდა. ჩემს მიერ გამოშვებული სინათლის ჭურვი თვალწინ უკან გადაიწია და მათი შელოცვა უკვე ჩემს ცხვირწინ იყო.</w:t>
      </w:r>
    </w:p>
    <w:p w14:paraId="7F664E12" w14:textId="77777777" w:rsidR="002B144F" w:rsidRDefault="00000000">
      <w:pPr>
        <w:spacing w:before="269" w:after="269"/>
        <w:ind w:left="120"/>
      </w:pPr>
      <w:r>
        <w:rPr>
          <w:rFonts w:ascii="Times New Roman" w:hAnsi="Times New Roman"/>
          <w:color w:val="000000"/>
        </w:rPr>
        <w:t>- ეს დასასრულია!!</w:t>
      </w:r>
    </w:p>
    <w:p w14:paraId="12CE0FB6" w14:textId="77777777" w:rsidR="002B144F" w:rsidRDefault="00000000">
      <w:pPr>
        <w:spacing w:before="269" w:after="269"/>
        <w:ind w:left="120"/>
      </w:pPr>
      <w:r>
        <w:rPr>
          <w:rFonts w:ascii="Times New Roman" w:hAnsi="Times New Roman"/>
          <w:color w:val="000000"/>
        </w:rPr>
        <w:lastRenderedPageBreak/>
        <w:t>ლედრიანომ თავის ბოლო დარტყმას კიდევ უფრო მეტი ჯადოსნური ძალა შემატა. და სწორედ მაშინ...</w:t>
      </w:r>
    </w:p>
    <w:p w14:paraId="063D86AC" w14:textId="77777777" w:rsidR="002B144F" w:rsidRDefault="00000000">
      <w:pPr>
        <w:spacing w:before="269" w:after="269"/>
        <w:ind w:left="120"/>
      </w:pPr>
      <w:r>
        <w:rPr>
          <w:rFonts w:ascii="Times New Roman" w:hAnsi="Times New Roman"/>
          <w:color w:val="000000"/>
        </w:rPr>
        <w:t>სიმღერამ დაკვრა დაიწყო...</w:t>
      </w:r>
    </w:p>
    <w:p w14:paraId="016427E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 ღამეს უბრალოდ მინდოდა </w:t>
      </w:r>
      <w:r>
        <w:rPr>
          <w:rFonts w:ascii="Times New Roman" w:hAnsi="Times New Roman"/>
          <w:color w:val="000000"/>
        </w:rPr>
        <w:t>♪.</w:t>
      </w:r>
    </w:p>
    <w:p w14:paraId="7A5AFA2A" w14:textId="77777777" w:rsidR="002B144F" w:rsidRDefault="00000000">
      <w:pPr>
        <w:spacing w:before="269" w:after="269"/>
        <w:ind w:left="120"/>
      </w:pPr>
      <w:r>
        <w:rPr>
          <w:rFonts w:ascii="Times New Roman" w:hAnsi="Times New Roman"/>
          <w:color w:val="000000"/>
        </w:rPr>
        <w:t>ჩემმა „ტეო ტრაიასმა“ ზესიას და ლედრიანოს შელოცვა ოდნავ შეაჩერა.</w:t>
      </w:r>
    </w:p>
    <w:p w14:paraId="0F3C212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უბრალოდ </w:t>
      </w:r>
      <w:r>
        <w:rPr>
          <w:rFonts w:ascii="Times New Roman" w:hAnsi="Times New Roman"/>
          <w:b/>
          <w:i/>
          <w:color w:val="000000"/>
        </w:rPr>
        <w:t>ხელი სხეულზე გადავივლე.</w:t>
      </w:r>
    </w:p>
    <w:p w14:paraId="10CFEEBF" w14:textId="77777777" w:rsidR="002B144F" w:rsidRDefault="00000000">
      <w:pPr>
        <w:spacing w:before="269" w:after="269"/>
        <w:ind w:left="120"/>
      </w:pPr>
      <w:r>
        <w:rPr>
          <w:rFonts w:ascii="Times New Roman" w:hAnsi="Times New Roman"/>
          <w:color w:val="000000"/>
        </w:rPr>
        <w:t>ჩემს მიერ გათავისუფლებული ტეო ტრაიას ძალა კიდევ უფრო გაიზარდა და მათი ჭურვის სინათლის შეკავება დაიწყო.</w:t>
      </w:r>
    </w:p>
    <w:p w14:paraId="1406BD4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ვინ იცის, რას ფიქრობ, რომ აკეთებ </w:t>
      </w:r>
      <w:r>
        <w:rPr>
          <w:rFonts w:ascii="Times New Roman" w:hAnsi="Times New Roman"/>
          <w:color w:val="000000"/>
        </w:rPr>
        <w:t>♪.</w:t>
      </w:r>
    </w:p>
    <w:p w14:paraId="61970C00" w14:textId="77777777" w:rsidR="002B144F" w:rsidRDefault="00000000">
      <w:pPr>
        <w:spacing w:before="269" w:after="269"/>
        <w:ind w:left="120"/>
      </w:pPr>
      <w:r>
        <w:rPr>
          <w:rFonts w:ascii="Times New Roman" w:hAnsi="Times New Roman"/>
          <w:color w:val="000000"/>
        </w:rPr>
        <w:t>მათი შელოცვა მანამ შევაჩერე, სანამ თანაბარ მდგომარეობაში არ აღმოვჩნდით.</w:t>
      </w:r>
    </w:p>
    <w:p w14:paraId="7AB44E5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ოჰ-ოჰ-ოჰ! სურვილით რომ მივუახლოვდი, ისეთი </w:t>
      </w:r>
      <w:r>
        <w:rPr>
          <w:rFonts w:ascii="Times New Roman" w:hAnsi="Times New Roman"/>
          <w:b/>
          <w:i/>
          <w:color w:val="000000"/>
        </w:rPr>
        <w:t>...</w:t>
      </w:r>
    </w:p>
    <w:p w14:paraId="722E407C" w14:textId="77777777" w:rsidR="002B144F" w:rsidRDefault="00000000">
      <w:pPr>
        <w:spacing w:before="269" w:after="269"/>
        <w:ind w:left="120"/>
      </w:pPr>
      <w:r>
        <w:rPr>
          <w:rFonts w:ascii="Times New Roman" w:hAnsi="Times New Roman"/>
          <w:color w:val="000000"/>
        </w:rPr>
        <w:t>ახლა ჩემი „ტეო ტრაიასი“ თავის შელოცვას უკან იხევდა და მათ უახლოვდებოდა.</w:t>
      </w:r>
    </w:p>
    <w:p w14:paraId="736CD00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რამდენიც მინდა იმდენს ვითამაშებ, ბედისწერის გამო მიტოვებისთვის ხარ განწირული♪ </w:t>
      </w:r>
      <w:r>
        <w:rPr>
          <w:rFonts w:ascii="Times New Roman" w:hAnsi="Times New Roman"/>
          <w:color w:val="000000"/>
        </w:rPr>
        <w:t>.</w:t>
      </w:r>
    </w:p>
    <w:p w14:paraId="3074930D" w14:textId="77777777" w:rsidR="002B144F" w:rsidRDefault="00000000">
      <w:pPr>
        <w:spacing w:before="269" w:after="269"/>
        <w:ind w:left="120"/>
      </w:pPr>
      <w:r>
        <w:rPr>
          <w:rFonts w:ascii="Times New Roman" w:hAnsi="Times New Roman"/>
          <w:color w:val="000000"/>
        </w:rPr>
        <w:t>— ...როგორ არის ეს შესაძლებელი... ჩვენ არ შეგვიძლია დავკარგოთ... რატომ კარგავს ადამიანური სიყვარული რვა დემონის პაწაწინა გულებს?!.. — თავს იმხნევებდა ლედრიანო.</w:t>
      </w:r>
    </w:p>
    <w:p w14:paraId="033A27BA" w14:textId="77777777" w:rsidR="002B144F" w:rsidRDefault="00000000">
      <w:pPr>
        <w:spacing w:before="269" w:after="269"/>
        <w:ind w:left="120"/>
      </w:pPr>
      <w:r>
        <w:rPr>
          <w:rFonts w:ascii="Times New Roman" w:hAnsi="Times New Roman"/>
          <w:color w:val="000000"/>
        </w:rPr>
        <w:t>თუმცა, ჩემი „ტეო ტრაიასი“ უკვე ძალიან ახლოს იყო მასთან.</w:t>
      </w:r>
    </w:p>
    <w:p w14:paraId="6912C16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მაინტერესებს შენ, შე საცოდავო პატარა სათამაშოვ♪ </w:t>
      </w:r>
      <w:r>
        <w:rPr>
          <w:rFonts w:ascii="Times New Roman" w:hAnsi="Times New Roman"/>
          <w:color w:val="000000"/>
        </w:rPr>
        <w:t>.</w:t>
      </w:r>
    </w:p>
    <w:p w14:paraId="0F92FE38" w14:textId="77777777" w:rsidR="002B144F" w:rsidRDefault="00000000">
      <w:pPr>
        <w:spacing w:before="269" w:after="269"/>
        <w:ind w:left="120"/>
      </w:pPr>
      <w:r>
        <w:rPr>
          <w:rFonts w:ascii="Times New Roman" w:hAnsi="Times New Roman"/>
          <w:color w:val="000000"/>
        </w:rPr>
        <w:t>- გ-გ-გ-გ-გ-გ-გ-გ-გ-გ-გ-გ-გ-გ... ასეთ სიმღერაში... გრძნობები არ შეიძლება იყოს... ასეთ სულელურ სიმღერაში!!..</w:t>
      </w:r>
    </w:p>
    <w:p w14:paraId="152F546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იკლავ თავს ასე♪ </w:t>
      </w:r>
      <w:r>
        <w:rPr>
          <w:rFonts w:ascii="Times New Roman" w:hAnsi="Times New Roman"/>
          <w:b/>
          <w:i/>
          <w:color w:val="000000"/>
        </w:rPr>
        <w:t xml:space="preserve">'!! ოოო-ოოო♪ </w:t>
      </w:r>
      <w:r>
        <w:rPr>
          <w:rFonts w:ascii="Times New Roman" w:hAnsi="Times New Roman"/>
          <w:i/>
          <w:color w:val="000000"/>
        </w:rPr>
        <w:t xml:space="preserve">'!! გამიშვით ბოლომდე♪ </w:t>
      </w:r>
      <w:r>
        <w:rPr>
          <w:rFonts w:ascii="Times New Roman" w:hAnsi="Times New Roman"/>
          <w:color w:val="000000"/>
        </w:rPr>
        <w:t>!</w:t>
      </w:r>
    </w:p>
    <w:p w14:paraId="53C4E341" w14:textId="77777777" w:rsidR="002B144F" w:rsidRDefault="00000000">
      <w:pPr>
        <w:spacing w:before="269" w:after="269"/>
        <w:ind w:left="120"/>
      </w:pPr>
      <w:r>
        <w:rPr>
          <w:rFonts w:ascii="Times New Roman" w:hAnsi="Times New Roman"/>
          <w:color w:val="000000"/>
        </w:rPr>
        <w:t>— ...ნუ შეაფასებთ არასაკმარისად… ჩვენს ადამიანურ გრძნობებს-ე-ე-ე-ე-ე-ე-ე-ე-ე-ე!!..</w:t>
      </w:r>
    </w:p>
    <w:p w14:paraId="434F2289" w14:textId="77777777" w:rsidR="002B144F" w:rsidRDefault="00000000">
      <w:pPr>
        <w:spacing w:before="269" w:after="269"/>
        <w:ind w:left="120"/>
      </w:pPr>
      <w:r>
        <w:rPr>
          <w:rFonts w:ascii="Times New Roman" w:hAnsi="Times New Roman"/>
          <w:color w:val="000000"/>
        </w:rPr>
        <w:t>ლედრიანო და ზეცია ტეო ტრაიასის შუქმა შთანთქა.</w:t>
      </w:r>
    </w:p>
    <w:p w14:paraId="4DECA72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 </w:t>
      </w:r>
      <w:r>
        <w:rPr>
          <w:rFonts w:ascii="Times New Roman" w:hAnsi="Times New Roman"/>
          <w:b/>
          <w:i/>
          <w:color w:val="000000"/>
        </w:rPr>
        <w:t>„მე ყოვლისშემძლე დემონთა მბრძანებელი ვარ~~~~~~~~♪!“</w:t>
      </w:r>
    </w:p>
    <w:p w14:paraId="0AD564A7" w14:textId="77777777" w:rsidR="002B144F" w:rsidRDefault="00000000">
      <w:pPr>
        <w:spacing w:before="269" w:after="269"/>
        <w:ind w:left="120"/>
      </w:pPr>
      <w:r>
        <w:rPr>
          <w:rFonts w:ascii="Times New Roman" w:hAnsi="Times New Roman"/>
          <w:color w:val="000000"/>
        </w:rPr>
        <w:lastRenderedPageBreak/>
        <w:t>მომდევნო წამს, ძლიერი აფეთქება მოხდა.</w:t>
      </w:r>
    </w:p>
    <w:p w14:paraId="37831A35" w14:textId="77777777" w:rsidR="002B144F" w:rsidRDefault="00000000">
      <w:pPr>
        <w:spacing w:before="269" w:after="269"/>
        <w:ind w:left="120"/>
      </w:pPr>
      <w:r>
        <w:rPr>
          <w:rFonts w:ascii="Times New Roman" w:hAnsi="Times New Roman"/>
          <w:color w:val="000000"/>
        </w:rPr>
        <w:t>თითქოს თაყვანისმცემელთა კავშირის სიყვარულის სხივებისგან ამოხეთქა. მის წინაშე უმწეოები, ლედრიანო და ზესია სინათლემ შთანთქა და უკან გადააგდო. ისინი უმწეოდ დაეცნენ თაყვანისმცემელთა კავშირის სიყვარულის წინაშე.</w:t>
      </w:r>
    </w:p>
    <w:p w14:paraId="3B913E4B" w14:textId="77777777" w:rsidR="002B144F" w:rsidRDefault="00000000">
      <w:pPr>
        <w:spacing w:before="269" w:after="269"/>
        <w:ind w:left="120"/>
      </w:pPr>
      <w:r>
        <w:rPr>
          <w:rFonts w:ascii="Times New Roman" w:hAnsi="Times New Roman"/>
          <w:color w:val="000000"/>
        </w:rPr>
        <w:t>მალე სინათლის ნაკადი გაქრა და დავინახე, როგორ იწვა მიწაზე ლედრიანო და ძლივს ამოძრავებდა სხეულს.</w:t>
      </w:r>
    </w:p>
    <w:p w14:paraId="4E0F9152" w14:textId="77777777" w:rsidR="002B144F" w:rsidRDefault="00000000">
      <w:pPr>
        <w:spacing w:before="269" w:after="269"/>
        <w:ind w:left="120"/>
      </w:pPr>
      <w:r>
        <w:rPr>
          <w:rFonts w:ascii="Times New Roman" w:hAnsi="Times New Roman"/>
          <w:color w:val="000000"/>
        </w:rPr>
        <w:t>— ...რა-რატომ?.. როგორ... მხოლოდ რვა კაცით?.. — ჩაილაპარაკა ლედრიანომ.</w:t>
      </w:r>
    </w:p>
    <w:p w14:paraId="4646DAF8" w14:textId="77777777" w:rsidR="002B144F" w:rsidRDefault="00000000">
      <w:pPr>
        <w:spacing w:before="269" w:after="269"/>
        <w:ind w:left="120"/>
      </w:pPr>
      <w:r>
        <w:rPr>
          <w:rFonts w:ascii="Times New Roman" w:hAnsi="Times New Roman"/>
          <w:color w:val="000000"/>
        </w:rPr>
        <w:t>როგორც ჩანს, მას ჯერ კიდევ არ ესმის თავისი დამარცხების მიზეზი.</w:t>
      </w:r>
    </w:p>
    <w:p w14:paraId="274B3051" w14:textId="77777777" w:rsidR="002B144F" w:rsidRDefault="00000000">
      <w:pPr>
        <w:spacing w:before="269" w:after="269"/>
        <w:ind w:left="120"/>
      </w:pPr>
      <w:r>
        <w:rPr>
          <w:rFonts w:ascii="Times New Roman" w:hAnsi="Times New Roman"/>
          <w:color w:val="000000"/>
        </w:rPr>
        <w:t>— როგორც „კითხვაში“, ასევე „თეო ტრაიასში“ მთავარი ის არის, რომ ადამიანების გრძნობები ერთ შეკვრად გააერთიანოს. 2000 წლის წინ გაირადიტი გაერთიანდა დემონების ტირან-მბრძანებლის დასამხობად და გმირს კანონის სწამდა ისე, როგორც არავინ სხვა. ეს იყო ძლიერი, მაგრამ რაც მთავარია, გულწრფელი გრძნობა, მსგავსი იმ რწმენისა, რომ ის აუცილებლად გადაარჩენდა მსოფლიოს.</w:t>
      </w:r>
    </w:p>
    <w:p w14:paraId="0A894D33" w14:textId="77777777" w:rsidR="002B144F" w:rsidRDefault="00000000">
      <w:pPr>
        <w:spacing w:before="269" w:after="269"/>
        <w:ind w:left="120"/>
      </w:pPr>
      <w:r>
        <w:rPr>
          <w:rFonts w:ascii="Times New Roman" w:hAnsi="Times New Roman"/>
          <w:color w:val="000000"/>
        </w:rPr>
        <w:t>ადამიანები სიკვდილის საფრთხის ქვეშ ცხოვრობდნენ. რა ვთქვა: „სიკვდილის საფრთხის ქვეშ“, სიტუაცია იმდენად უპრეცედენტო იყო, რომ კაცობრიობა, ალბათ, ერთი ნაბიჯით იყო დაშორებული სრულ განადგურებას. მაგრამ სწორედ ამ სიტუაციის გამო შეეძლოთ მათ გმირის კანონის დაჯერება. ეს გრძნობა ერთში გაერთიანდა და ძლიერ, კეთილშობილ და კოლოსალურ მაგიურ ძალად გადაიქცა.</w:t>
      </w:r>
    </w:p>
    <w:p w14:paraId="506352BA" w14:textId="77777777" w:rsidR="002B144F" w:rsidRDefault="00000000">
      <w:pPr>
        <w:spacing w:before="269" w:after="269"/>
        <w:ind w:left="120"/>
      </w:pPr>
      <w:r>
        <w:rPr>
          <w:rFonts w:ascii="Times New Roman" w:hAnsi="Times New Roman"/>
          <w:color w:val="000000"/>
        </w:rPr>
        <w:t>— ახლა გესმის? შენგან მოლოდინები უბრალოდ არაფერია იმ მძიმე მოლოდინებთან შედარებით, რომლებსაც მაშინ გმირი კანონი ატარებდა მხრებზე. 10 მილიონიც რომ გყავდეს, მნიშვნელობა არ აქვს. აცნობიერებ იმედებს, რაც შენზე — სტუდენტებზე — იყო, სამყაროში, სადაც ჰარმონია სუფევს? კი, კარგი, გრძნობების გაერთიანებაც კი არ შეგიძლია.</w:t>
      </w:r>
    </w:p>
    <w:p w14:paraId="0D698210" w14:textId="77777777" w:rsidR="002B144F" w:rsidRDefault="00000000">
      <w:pPr>
        <w:spacing w:before="269" w:after="269"/>
        <w:ind w:left="120"/>
      </w:pPr>
      <w:r>
        <w:rPr>
          <w:rFonts w:ascii="Times New Roman" w:hAnsi="Times New Roman"/>
          <w:color w:val="000000"/>
        </w:rPr>
        <w:t>ამ შემთხვევაში, „ასუკას“ ნამდვილი ძალის გამოვლენა შეუძლებელი იქნებოდა. ძნელად თუ მოიძებნება აზრი მის შედარებასაც კი რვა ადამიანის გრძნობებთან, რომლებმაც გააერთიანეს თავიანთი სულები და მზად იყვნენ საკუთარი სიცოცხლეც კი გაწირონ.</w:t>
      </w:r>
    </w:p>
    <w:p w14:paraId="23AF6725" w14:textId="77777777" w:rsidR="002B144F" w:rsidRDefault="00000000">
      <w:pPr>
        <w:spacing w:before="269" w:after="269"/>
        <w:ind w:left="120"/>
      </w:pPr>
      <w:r>
        <w:rPr>
          <w:rFonts w:ascii="Times New Roman" w:hAnsi="Times New Roman"/>
          <w:color w:val="000000"/>
        </w:rPr>
        <w:t>- მე არ ვამბობ, რომ ადამიანური სიყვარული დემონურ სიყვარულზე დაბალია. მაგრამ ეს არის სიყვარული, რომელიც შენზე გადმოდის.</w:t>
      </w:r>
    </w:p>
    <w:p w14:paraId="1B14CD49" w14:textId="77777777" w:rsidR="002B144F" w:rsidRDefault="00000000">
      <w:pPr>
        <w:spacing w:before="269" w:after="269"/>
        <w:ind w:left="120"/>
      </w:pPr>
      <w:r>
        <w:rPr>
          <w:rFonts w:ascii="Times New Roman" w:hAnsi="Times New Roman"/>
          <w:color w:val="000000"/>
        </w:rPr>
        <w:t>ლედრიანომ არ სურდა ეღიარებინა რეალობა, რომელსაც სახეში უბიძგებდნენ, მაგრამ ვერც უარყოფდა, ამიტომ მაშინვე თავი დახარა. დე იგერიამ ჭრილობები მოშუშა, მაგრამ ადგომა აღარ სცადა. შეგიძლია სხეული იმდენჯერ განკურნო, რამდენიც გინდა, დათრგუნულ სულს ეს ვერ განკურნავს. როგორც ჩანს, მიხვდა, რომ სიყვარული, რომლისაც აქამდე სწამდა, მხოლოდ ილუზია იყო.</w:t>
      </w:r>
    </w:p>
    <w:p w14:paraId="08143101" w14:textId="77777777" w:rsidR="002B144F" w:rsidRDefault="00000000">
      <w:pPr>
        <w:spacing w:before="269" w:after="269"/>
        <w:ind w:left="120"/>
      </w:pPr>
      <w:r>
        <w:rPr>
          <w:rFonts w:ascii="Times New Roman" w:hAnsi="Times New Roman"/>
          <w:color w:val="000000"/>
        </w:rPr>
        <w:lastRenderedPageBreak/>
        <w:t>ასე რომ, ყველაფერი რაც რჩება არის…</w:t>
      </w:r>
    </w:p>
    <w:p w14:paraId="09A8B1C8" w14:textId="77777777" w:rsidR="002B144F" w:rsidRDefault="00000000">
      <w:pPr>
        <w:spacing w:before="269" w:after="269"/>
        <w:ind w:left="120"/>
      </w:pPr>
      <w:r>
        <w:rPr>
          <w:rFonts w:ascii="Times New Roman" w:hAnsi="Times New Roman"/>
          <w:color w:val="000000"/>
        </w:rPr>
        <w:t>- ... მმმ?</w:t>
      </w:r>
    </w:p>
    <w:p w14:paraId="27B904E6" w14:textId="4F57887F" w:rsidR="002B144F" w:rsidRDefault="00000000">
      <w:pPr>
        <w:spacing w:before="269" w:after="269"/>
        <w:ind w:left="120"/>
      </w:pPr>
      <w:r>
        <w:rPr>
          <w:rFonts w:ascii="Times New Roman" w:hAnsi="Times New Roman"/>
          <w:color w:val="000000"/>
        </w:rPr>
        <w:t>რაღაც გავიგე. რამე არასწორად გავიგე? არა, შეცდომა არ შეიძლება იყოს. ეს არ იყო ლედრიანოს ან ზესიას ხმა. და ის განსხვავდებოდა გულშემატკივრების კავშირის სიმღერისგან. და ეს არ იყო „ლიქსი“. ეს ხმა, რომელიც პირდაპირ სულში, პირდაპირ გულში იღვრებოდა, „</w:t>
      </w:r>
      <w:r w:rsidR="001E4F58">
        <w:rPr>
          <w:rFonts w:ascii="Sylfaen" w:hAnsi="Sylfaen"/>
          <w:color w:val="000000"/>
          <w:lang w:val="ka-GE"/>
        </w:rPr>
        <w:t>ასკი</w:t>
      </w:r>
      <w:r>
        <w:rPr>
          <w:rFonts w:ascii="Times New Roman" w:hAnsi="Times New Roman"/>
          <w:color w:val="000000"/>
        </w:rPr>
        <w:t>“-დან მოდიოდა.</w:t>
      </w:r>
    </w:p>
    <w:p w14:paraId="7FFDAAB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ახალი </w:t>
      </w:r>
      <w:r>
        <w:rPr>
          <w:rFonts w:ascii="Times New Roman" w:hAnsi="Times New Roman"/>
          <w:color w:val="000000"/>
        </w:rPr>
        <w:t>.</w:t>
      </w:r>
    </w:p>
    <w:p w14:paraId="418B3367" w14:textId="77777777" w:rsidR="002B144F" w:rsidRDefault="00000000">
      <w:pPr>
        <w:spacing w:before="269" w:after="269"/>
        <w:ind w:left="120"/>
      </w:pPr>
      <w:r>
        <w:rPr>
          <w:rFonts w:ascii="Times New Roman" w:hAnsi="Times New Roman"/>
          <w:color w:val="000000"/>
        </w:rPr>
        <w:t>არავინ ლაპარაკობდა.</w:t>
      </w:r>
    </w:p>
    <w:p w14:paraId="143FD94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დემონები </w:t>
      </w:r>
      <w:r>
        <w:rPr>
          <w:rFonts w:ascii="Times New Roman" w:hAnsi="Times New Roman"/>
          <w:color w:val="000000"/>
        </w:rPr>
        <w:t>... — ხმა, რომელიც ჩემს მიერ წარმოთქმული „კითხვის“ შელოცვიდან მოდიოდა.</w:t>
      </w:r>
    </w:p>
    <w:p w14:paraId="707E3620" w14:textId="77777777" w:rsidR="002B144F" w:rsidRDefault="00000000">
      <w:pPr>
        <w:spacing w:before="269" w:after="269"/>
        <w:ind w:left="120"/>
      </w:pPr>
      <w:r>
        <w:rPr>
          <w:rFonts w:ascii="Times New Roman" w:hAnsi="Times New Roman"/>
          <w:color w:val="000000"/>
        </w:rPr>
        <w:t>ხმა ნაცნობი იყო. სადღაც ადრეც მქონდა მოსმენილი. ოდესღაც, დიდი ხნის წინ.</w:t>
      </w:r>
    </w:p>
    <w:p w14:paraId="34EF6D93" w14:textId="77777777" w:rsidR="002B144F" w:rsidRDefault="00000000">
      <w:pPr>
        <w:pStyle w:val="Heading2"/>
        <w:pageBreakBefore/>
        <w:spacing w:before="180" w:after="180"/>
        <w:ind w:left="120"/>
      </w:pPr>
      <w:bookmarkStart w:id="52" w:name="_§_25._სიცოცხლის"/>
      <w:bookmarkStart w:id="53" w:name="_Toc199679539"/>
      <w:bookmarkEnd w:id="52"/>
      <w:r>
        <w:rPr>
          <w:rFonts w:ascii="Times New Roman" w:hAnsi="Times New Roman"/>
          <w:color w:val="000000"/>
          <w:sz w:val="33"/>
        </w:rPr>
        <w:lastRenderedPageBreak/>
        <w:t>§ 25. სიცოცხლის ბრწყინვალება</w:t>
      </w:r>
      <w:bookmarkEnd w:id="53"/>
    </w:p>
    <w:p w14:paraId="604B754B" w14:textId="77777777" w:rsidR="002B144F" w:rsidRDefault="00000000">
      <w:pPr>
        <w:spacing w:before="269" w:after="269"/>
        <w:ind w:left="120"/>
      </w:pPr>
      <w:r>
        <w:rPr>
          <w:rFonts w:ascii="Times New Roman" w:hAnsi="Times New Roman"/>
          <w:color w:val="000000"/>
        </w:rPr>
        <w:t>— ...მოვკლათ… დემონები…?.. — თქვა გაოგნებულმა ჰელენმა.</w:t>
      </w:r>
    </w:p>
    <w:p w14:paraId="49DFB6BB" w14:textId="77777777" w:rsidR="002B144F" w:rsidRDefault="00000000">
      <w:pPr>
        <w:spacing w:before="269" w:after="269"/>
        <w:ind w:left="120"/>
      </w:pPr>
      <w:r>
        <w:rPr>
          <w:rFonts w:ascii="Times New Roman" w:hAnsi="Times New Roman"/>
          <w:color w:val="000000"/>
        </w:rPr>
        <w:t>— ...მოვკლა… დემონ ლორდ ტირანი?.. — თქვა ჯესიკამ, თითქოს გაგიჟდა.</w:t>
      </w:r>
    </w:p>
    <w:p w14:paraId="267200C6" w14:textId="77777777" w:rsidR="002B144F" w:rsidRDefault="00000000">
      <w:pPr>
        <w:spacing w:before="269" w:after="269"/>
        <w:ind w:left="120"/>
      </w:pPr>
      <w:r>
        <w:rPr>
          <w:rFonts w:ascii="Times New Roman" w:hAnsi="Times New Roman"/>
          <w:color w:val="000000"/>
        </w:rPr>
        <w:t>— ...მოკვლა?.. — შორიდან ისმოდა გულშემატკივართა კავშირის გოგონების ხმა, თითქოს ბოდვაში იყვნენ.</w:t>
      </w:r>
    </w:p>
    <w:p w14:paraId="7E94616D" w14:textId="77777777" w:rsidR="002B144F" w:rsidRDefault="00000000">
      <w:pPr>
        <w:spacing w:before="269" w:after="269"/>
        <w:ind w:left="120"/>
      </w:pPr>
      <w:r>
        <w:rPr>
          <w:rFonts w:ascii="Times New Roman" w:hAnsi="Times New Roman"/>
          <w:color w:val="000000"/>
        </w:rPr>
        <w:t>ჰმ, ეს არც ისე კარგად გამოვიდა. უნდა ვიდარდო ამაზე?</w:t>
      </w:r>
    </w:p>
    <w:p w14:paraId="1D6A86F7" w14:textId="77777777" w:rsidR="002B144F" w:rsidRDefault="00000000">
      <w:pPr>
        <w:spacing w:before="269" w:after="269"/>
        <w:ind w:left="120"/>
      </w:pPr>
      <w:r>
        <w:rPr>
          <w:rFonts w:ascii="Times New Roman" w:hAnsi="Times New Roman"/>
          <w:color w:val="000000"/>
        </w:rPr>
        <w:t>— ...არა! გოგოებო, ამ უცნაურ რაღაცეებზე ნუ ფიქრობთ!.. ეს ხმა, ალბათ, მტრის ინტრიგაა. ეს რაღაც ტვინის გამორეცხვის მაგიაა!..</w:t>
      </w:r>
    </w:p>
    <w:p w14:paraId="1AC868A8" w14:textId="77777777" w:rsidR="002B144F" w:rsidRDefault="00000000">
      <w:pPr>
        <w:spacing w:before="269" w:after="269"/>
        <w:ind w:left="120"/>
      </w:pPr>
      <w:r>
        <w:rPr>
          <w:rFonts w:ascii="Times New Roman" w:hAnsi="Times New Roman"/>
          <w:color w:val="000000"/>
        </w:rPr>
        <w:t>- აჰ... გასაგებია... რას ვაპირებთ?</w:t>
      </w:r>
    </w:p>
    <w:p w14:paraId="1563ADFB" w14:textId="77777777" w:rsidR="002B144F" w:rsidRDefault="00000000">
      <w:pPr>
        <w:spacing w:before="269" w:after="269"/>
        <w:ind w:left="120"/>
      </w:pPr>
      <w:r>
        <w:rPr>
          <w:rFonts w:ascii="Times New Roman" w:hAnsi="Times New Roman"/>
          <w:color w:val="000000"/>
        </w:rPr>
        <w:t>- დამშვიდდი. იფიქრე ბატონ ანოსზე და ფიქრები სუფთად შეინარჩუნე. იმ საზიზღარი მოხუცის ხმა ბატონ ანოსად გადაწერე!</w:t>
      </w:r>
    </w:p>
    <w:p w14:paraId="2C162B76" w14:textId="77777777" w:rsidR="002B144F" w:rsidRDefault="00000000">
      <w:pPr>
        <w:spacing w:before="269" w:after="269"/>
        <w:ind w:left="120"/>
      </w:pPr>
      <w:r>
        <w:rPr>
          <w:rFonts w:ascii="Times New Roman" w:hAnsi="Times New Roman"/>
          <w:color w:val="000000"/>
        </w:rPr>
        <w:t>- ჰმ... ბატონო ანოს.</w:t>
      </w:r>
    </w:p>
    <w:p w14:paraId="698E06F6" w14:textId="77777777" w:rsidR="002B144F" w:rsidRDefault="00000000">
      <w:pPr>
        <w:spacing w:before="269" w:after="269"/>
        <w:ind w:left="120"/>
      </w:pPr>
      <w:r>
        <w:rPr>
          <w:rFonts w:ascii="Times New Roman" w:hAnsi="Times New Roman"/>
          <w:color w:val="000000"/>
        </w:rPr>
        <w:t>- ბატონი ანოსიც დღეს განუმეორებელია...</w:t>
      </w:r>
    </w:p>
    <w:p w14:paraId="08ADF4F2" w14:textId="77777777" w:rsidR="002B144F" w:rsidRDefault="00000000">
      <w:pPr>
        <w:spacing w:before="269" w:after="269"/>
        <w:ind w:left="120"/>
      </w:pPr>
      <w:r>
        <w:rPr>
          <w:rFonts w:ascii="Times New Roman" w:hAnsi="Times New Roman"/>
          <w:color w:val="000000"/>
        </w:rPr>
        <w:t>- თქვა, რომ ჩვენი სიყვარული გვეთქვა... ახლა მთელი ცხოვრება ყურებს აღარასდროს გავწმენდ!!</w:t>
      </w:r>
    </w:p>
    <w:p w14:paraId="149A98C5" w14:textId="77777777" w:rsidR="002B144F" w:rsidRDefault="00000000">
      <w:pPr>
        <w:spacing w:before="269" w:after="269"/>
        <w:ind w:left="120"/>
      </w:pPr>
      <w:r>
        <w:rPr>
          <w:rFonts w:ascii="Times New Roman" w:hAnsi="Times New Roman"/>
          <w:color w:val="000000"/>
        </w:rPr>
        <w:t>— ...აჰ-აჰ, მაინც არ ღირს!..</w:t>
      </w:r>
    </w:p>
    <w:p w14:paraId="09E38188" w14:textId="77777777" w:rsidR="002B144F" w:rsidRDefault="00000000">
      <w:pPr>
        <w:spacing w:before="269" w:after="269"/>
        <w:ind w:left="120"/>
      </w:pPr>
      <w:r>
        <w:rPr>
          <w:rFonts w:ascii="Times New Roman" w:hAnsi="Times New Roman"/>
          <w:color w:val="000000"/>
        </w:rPr>
        <w:t>- ჰ-მოიცადე, ჰელენ. შენ თვითონ მითხარი, რომ ბატონ ანოსზე მეფიქრა და გონება სუფთა შემენარჩუნებინა!</w:t>
      </w:r>
    </w:p>
    <w:p w14:paraId="77ECE837" w14:textId="77777777" w:rsidR="002B144F" w:rsidRDefault="00000000">
      <w:pPr>
        <w:spacing w:before="269" w:after="269"/>
        <w:ind w:left="120"/>
      </w:pPr>
      <w:r>
        <w:rPr>
          <w:rFonts w:ascii="Times New Roman" w:hAnsi="Times New Roman"/>
          <w:color w:val="000000"/>
        </w:rPr>
        <w:t>- კარგი, კი, უბრალოდ მისი ხმა ძალიან ამაღლებულია და მასზე ფიქრიც კი ვგიჟდები...</w:t>
      </w:r>
    </w:p>
    <w:p w14:paraId="56956D75" w14:textId="77777777" w:rsidR="002B144F" w:rsidRDefault="00000000">
      <w:pPr>
        <w:spacing w:before="269" w:after="269"/>
        <w:ind w:left="120"/>
      </w:pPr>
      <w:r>
        <w:rPr>
          <w:rFonts w:ascii="Times New Roman" w:hAnsi="Times New Roman"/>
          <w:color w:val="000000"/>
        </w:rPr>
        <w:t>— ... ჰმ... მტრის ინტრიგები?</w:t>
      </w:r>
    </w:p>
    <w:p w14:paraId="3D94F580" w14:textId="77777777" w:rsidR="002B144F" w:rsidRDefault="00000000">
      <w:pPr>
        <w:spacing w:before="269" w:after="269"/>
        <w:ind w:left="120"/>
      </w:pPr>
      <w:r>
        <w:rPr>
          <w:rFonts w:ascii="Times New Roman" w:hAnsi="Times New Roman"/>
          <w:color w:val="000000"/>
        </w:rPr>
        <w:t>- ჰა? არა, ყველაფერი კარგადაა.</w:t>
      </w:r>
    </w:p>
    <w:p w14:paraId="169AFABB" w14:textId="77777777" w:rsidR="002B144F" w:rsidRDefault="00000000">
      <w:pPr>
        <w:spacing w:before="269" w:after="269"/>
        <w:ind w:left="120"/>
      </w:pPr>
      <w:r>
        <w:rPr>
          <w:rFonts w:ascii="Times New Roman" w:hAnsi="Times New Roman"/>
          <w:color w:val="000000"/>
        </w:rPr>
        <w:t>- როგორც ბატონი ანოსისგან იყო მოსალოდნელი...</w:t>
      </w:r>
    </w:p>
    <w:p w14:paraId="5291997F" w14:textId="77777777" w:rsidR="002B144F" w:rsidRDefault="00000000">
      <w:pPr>
        <w:spacing w:before="269" w:after="269"/>
        <w:ind w:left="120"/>
      </w:pPr>
      <w:r>
        <w:rPr>
          <w:rFonts w:ascii="Times New Roman" w:hAnsi="Times New Roman"/>
          <w:color w:val="000000"/>
        </w:rPr>
        <w:t>- კი, ბატონი ანოსი მაგარია...</w:t>
      </w:r>
    </w:p>
    <w:p w14:paraId="36BA7481" w14:textId="77777777" w:rsidR="002B144F" w:rsidRDefault="00000000">
      <w:pPr>
        <w:spacing w:before="269" w:after="269"/>
        <w:ind w:left="120"/>
      </w:pPr>
      <w:r>
        <w:rPr>
          <w:rFonts w:ascii="Times New Roman" w:hAnsi="Times New Roman"/>
          <w:color w:val="000000"/>
        </w:rPr>
        <w:t>არ მეგონა, რომ მათ ასეთი ძლიერი ნებისყოფა ექნებოდათ. თუმცა, უმჯობესი იქნებოდა აქ გავჩერებულიყავით.</w:t>
      </w:r>
    </w:p>
    <w:p w14:paraId="2A144AC3" w14:textId="77777777" w:rsidR="002B144F" w:rsidRDefault="00000000">
      <w:pPr>
        <w:spacing w:before="269" w:after="269"/>
        <w:ind w:left="120"/>
      </w:pPr>
      <w:r>
        <w:rPr>
          <w:rFonts w:ascii="Times New Roman" w:hAnsi="Times New Roman"/>
          <w:color w:val="000000"/>
        </w:rPr>
        <w:t>კითხვის შელოცვა გავაქარწყლე.</w:t>
      </w:r>
    </w:p>
    <w:p w14:paraId="6784E2C5" w14:textId="77777777" w:rsidR="002B144F" w:rsidRDefault="00000000">
      <w:pPr>
        <w:spacing w:before="269" w:after="269"/>
        <w:ind w:left="120"/>
      </w:pPr>
      <w:r>
        <w:rPr>
          <w:rFonts w:ascii="Times New Roman" w:hAnsi="Times New Roman"/>
          <w:color w:val="000000"/>
        </w:rPr>
        <w:lastRenderedPageBreak/>
        <w:t>- ანოს, - დამიძახა მიშამ. - ეს რა იყო ახლახან?</w:t>
      </w:r>
    </w:p>
    <w:p w14:paraId="6FFC87CA" w14:textId="77777777" w:rsidR="002B144F" w:rsidRDefault="00000000">
      <w:pPr>
        <w:spacing w:before="269" w:after="269"/>
        <w:ind w:left="120"/>
      </w:pPr>
      <w:r>
        <w:rPr>
          <w:rFonts w:ascii="Times New Roman" w:hAnsi="Times New Roman"/>
          <w:color w:val="000000"/>
        </w:rPr>
        <w:t>- ვაუ, ანუ გაიგე?</w:t>
      </w:r>
    </w:p>
    <w:p w14:paraId="45F2439F" w14:textId="77777777" w:rsidR="002B144F" w:rsidRDefault="00000000">
      <w:pPr>
        <w:spacing w:before="269" w:after="269"/>
        <w:ind w:left="120"/>
      </w:pPr>
      <w:r>
        <w:rPr>
          <w:rFonts w:ascii="Times New Roman" w:hAnsi="Times New Roman"/>
          <w:color w:val="000000"/>
        </w:rPr>
        <w:t>მან თავი დაუქნია. ჩვენ ერთმანეთთან დაკავშირებული ვართ შელოცვის „ბიჭების“ ჯადოსნური ხაზით. გასაკვირი არ არის, რომ გაიგო.</w:t>
      </w:r>
    </w:p>
    <w:p w14:paraId="7A1912AF" w14:textId="77777777" w:rsidR="002B144F" w:rsidRDefault="00000000">
      <w:pPr>
        <w:spacing w:before="269" w:after="269"/>
        <w:ind w:left="120"/>
      </w:pPr>
      <w:r>
        <w:rPr>
          <w:rFonts w:ascii="Times New Roman" w:hAnsi="Times New Roman"/>
          <w:color w:val="000000"/>
        </w:rPr>
        <w:t>— სიძულვილის განსახიერება.</w:t>
      </w:r>
    </w:p>
    <w:p w14:paraId="2EEEC14E" w14:textId="77777777" w:rsidR="002B144F" w:rsidRDefault="00000000">
      <w:pPr>
        <w:spacing w:before="269" w:after="269"/>
        <w:ind w:left="120"/>
      </w:pPr>
      <w:r>
        <w:rPr>
          <w:rFonts w:ascii="Times New Roman" w:hAnsi="Times New Roman"/>
          <w:color w:val="000000"/>
        </w:rPr>
        <w:t>ჰოდა, ამ ხმის უფრო ზუსტი აღწერა არ არსებობს.</w:t>
      </w:r>
    </w:p>
    <w:p w14:paraId="187A9F63" w14:textId="77777777" w:rsidR="002B144F" w:rsidRDefault="00000000">
      <w:pPr>
        <w:spacing w:before="269" w:after="269"/>
        <w:ind w:left="120"/>
      </w:pPr>
      <w:r>
        <w:rPr>
          <w:rFonts w:ascii="Times New Roman" w:hAnsi="Times New Roman"/>
          <w:color w:val="000000"/>
        </w:rPr>
        <w:t>— კიდევ რამე იგრძენი?</w:t>
      </w:r>
    </w:p>
    <w:p w14:paraId="33414878" w14:textId="77777777" w:rsidR="002B144F" w:rsidRDefault="00000000">
      <w:pPr>
        <w:spacing w:before="269" w:after="269"/>
        <w:ind w:left="120"/>
      </w:pPr>
      <w:r>
        <w:rPr>
          <w:rFonts w:ascii="Times New Roman" w:hAnsi="Times New Roman"/>
          <w:color w:val="000000"/>
        </w:rPr>
        <w:t>„ვიცი, ვის ჰგავს ეს. აკადემიის დირექტორს“, - ჩუმად თქვა მიშამ.</w:t>
      </w:r>
    </w:p>
    <w:p w14:paraId="6A860393" w14:textId="77777777" w:rsidR="002B144F" w:rsidRDefault="00000000">
      <w:pPr>
        <w:spacing w:before="269" w:after="269"/>
        <w:ind w:left="120"/>
      </w:pPr>
      <w:r>
        <w:rPr>
          <w:rFonts w:ascii="Times New Roman" w:hAnsi="Times New Roman"/>
          <w:color w:val="000000"/>
        </w:rPr>
        <w:t>გასაგებია. ჰაინემ თითქოს თქვა, რომ მათ გმირი კანონის ხმა გაიგეს. შემთხვევით ის ხომ არ იყო? დიახ, როგორც ჩანს, გმირთა აკადემიისგან არანაკლებ პრობლემებს უნდა ველოდოთ, ვიდრე დემონთა მბრძანებლის აკადემიისგან.</w:t>
      </w:r>
    </w:p>
    <w:p w14:paraId="32441264" w14:textId="73C61C46" w:rsidR="002B144F" w:rsidRPr="00D60F26" w:rsidRDefault="00000000">
      <w:pPr>
        <w:spacing w:before="269" w:after="269"/>
        <w:ind w:left="120"/>
        <w:rPr>
          <w:lang w:val="ka-GE"/>
        </w:rPr>
      </w:pPr>
      <w:r>
        <w:rPr>
          <w:rFonts w:ascii="Times New Roman" w:hAnsi="Times New Roman"/>
          <w:color w:val="000000"/>
        </w:rPr>
        <w:t>”…</w:t>
      </w:r>
      <w:r w:rsidR="00D60F26">
        <w:rPr>
          <w:rFonts w:ascii="Sylfaen" w:hAnsi="Sylfaen"/>
          <w:color w:val="000000"/>
          <w:lang w:val="ka-GE"/>
        </w:rPr>
        <w:t>ანოს ვოლდიგოდ</w:t>
      </w:r>
      <w:r>
        <w:rPr>
          <w:rFonts w:ascii="Times New Roman" w:hAnsi="Times New Roman"/>
          <w:color w:val="000000"/>
        </w:rPr>
        <w:t>…” თქვა ლედრიანომ სუსტად.</w:t>
      </w:r>
    </w:p>
    <w:p w14:paraId="7882670F" w14:textId="77777777" w:rsidR="002B144F" w:rsidRDefault="00000000">
      <w:pPr>
        <w:spacing w:before="269" w:after="269"/>
        <w:ind w:left="120"/>
      </w:pPr>
      <w:r>
        <w:rPr>
          <w:rFonts w:ascii="Times New Roman" w:hAnsi="Times New Roman"/>
          <w:color w:val="000000"/>
        </w:rPr>
        <w:t>მისი თვალები ისევ ფერმკრთალი იყო, მაგრამ რაღაც შეიცვალა მათში. როგორც მიშამ თქვა, ის თითქოს სიძულვილის გალიაში იყო გამომწყვდეული. „თეო ტრაიასის“ შუქით შთაგონებული ზესია წამოდგა და მის ხელში სინათლის წმინდა ხმალი ენჰალე უპრეცედენტო მაგიურ ძალას ასხივებდა. კაშკაშა ბზინვარება, როგორც ვარსკვლავი ჩაქრობის წინ.</w:t>
      </w:r>
    </w:p>
    <w:p w14:paraId="3DB89765" w14:textId="77777777" w:rsidR="002B144F" w:rsidRDefault="00000000">
      <w:pPr>
        <w:spacing w:before="269" w:after="269"/>
        <w:ind w:left="120"/>
      </w:pPr>
      <w:r>
        <w:rPr>
          <w:rFonts w:ascii="Times New Roman" w:hAnsi="Times New Roman"/>
          <w:color w:val="000000"/>
        </w:rPr>
        <w:t>„...მაშინაც კი, თუ დემონი ლორდი ტირანი არ ხარ, შენი ძალა საშიშია. ერთ დღეს, უეჭველად, კაცობრიობისთვის საფრთხეს გახდები...“ თქვა ლედრიანომ ნახევრად გონებადაკარგული ადამიანის ხმით.</w:t>
      </w:r>
    </w:p>
    <w:p w14:paraId="6D94DBB9" w14:textId="77777777" w:rsidR="002B144F" w:rsidRDefault="00000000">
      <w:pPr>
        <w:spacing w:before="269" w:after="269"/>
        <w:ind w:left="120"/>
      </w:pPr>
      <w:r>
        <w:rPr>
          <w:rFonts w:ascii="Times New Roman" w:hAnsi="Times New Roman"/>
          <w:color w:val="000000"/>
        </w:rPr>
        <w:t>ზესიამ მის სიტყვებზე რეაქცია არ გამოხატა და მხოლოდ მიყურებდა. მისი უემოციო თვალები თოჯინას ჰგავდა, რომელიც მხოლოდ ბრძანებებს ასრულებს.</w:t>
      </w:r>
    </w:p>
    <w:p w14:paraId="02BE46D7" w14:textId="77777777" w:rsidR="002B144F" w:rsidRDefault="00000000">
      <w:pPr>
        <w:spacing w:before="269" w:after="269"/>
        <w:ind w:left="120"/>
      </w:pPr>
      <w:r>
        <w:rPr>
          <w:rFonts w:ascii="Times New Roman" w:hAnsi="Times New Roman"/>
          <w:color w:val="000000"/>
        </w:rPr>
        <w:t>— …თქვენი გაცვლით პროგრამაში დასწრება… ჩვენთვის წარმოუდგენელი იღბალია…</w:t>
      </w:r>
    </w:p>
    <w:p w14:paraId="58B058AE" w14:textId="77777777" w:rsidR="002B144F" w:rsidRDefault="00000000">
      <w:pPr>
        <w:spacing w:before="269" w:after="269"/>
        <w:ind w:left="120"/>
      </w:pPr>
      <w:r>
        <w:rPr>
          <w:rFonts w:ascii="Times New Roman" w:hAnsi="Times New Roman"/>
          <w:color w:val="000000"/>
        </w:rPr>
        <w:t>როგორც კი ლედრიანომ ეს თქვა, ზესია ჩემსკენ გამოვარდა.</w:t>
      </w:r>
    </w:p>
    <w:p w14:paraId="0046FC5C" w14:textId="77777777" w:rsidR="002B144F" w:rsidRDefault="00000000">
      <w:pPr>
        <w:spacing w:before="269" w:after="269"/>
        <w:ind w:left="120"/>
      </w:pPr>
      <w:r>
        <w:rPr>
          <w:rFonts w:ascii="Times New Roman" w:hAnsi="Times New Roman"/>
          <w:color w:val="000000"/>
        </w:rPr>
        <w:t>- ანოს.</w:t>
      </w:r>
    </w:p>
    <w:p w14:paraId="3E4C042D" w14:textId="77777777" w:rsidR="002B144F" w:rsidRDefault="00000000">
      <w:pPr>
        <w:spacing w:before="269" w:after="269"/>
        <w:ind w:left="120"/>
      </w:pPr>
      <w:r>
        <w:rPr>
          <w:rFonts w:ascii="Times New Roman" w:hAnsi="Times New Roman"/>
          <w:color w:val="000000"/>
        </w:rPr>
        <w:t>„ნუ ღელავ“, - ვუთხარი მიშას და ზესიასკენ წავედი, რომ მისი შეტევა შეეჩერებინა.</w:t>
      </w:r>
    </w:p>
    <w:p w14:paraId="05491961" w14:textId="77777777" w:rsidR="002B144F" w:rsidRDefault="00000000">
      <w:pPr>
        <w:spacing w:before="269" w:after="269"/>
        <w:ind w:left="120"/>
      </w:pPr>
      <w:r>
        <w:rPr>
          <w:rFonts w:ascii="Times New Roman" w:hAnsi="Times New Roman"/>
          <w:color w:val="000000"/>
        </w:rPr>
        <w:t>მან მკერდის მარცხენა მხარეს ჯადოსნური წრე დახატა. უფრო ზუსტად, მის ძირზე. ეს ფორმულა?...</w:t>
      </w:r>
    </w:p>
    <w:p w14:paraId="605F56BC" w14:textId="77777777" w:rsidR="002B144F" w:rsidRDefault="00000000">
      <w:pPr>
        <w:spacing w:before="269" w:after="269"/>
        <w:ind w:left="120"/>
      </w:pPr>
      <w:r>
        <w:rPr>
          <w:rFonts w:ascii="Times New Roman" w:hAnsi="Times New Roman"/>
          <w:color w:val="000000"/>
        </w:rPr>
        <w:lastRenderedPageBreak/>
        <w:t>- უკან დაიხიე, მიშა!</w:t>
      </w:r>
    </w:p>
    <w:p w14:paraId="448F427D" w14:textId="77777777" w:rsidR="002B144F" w:rsidRDefault="00000000">
      <w:pPr>
        <w:spacing w:before="269" w:after="269"/>
        <w:ind w:left="120"/>
      </w:pPr>
      <w:r>
        <w:rPr>
          <w:rFonts w:ascii="Times New Roman" w:hAnsi="Times New Roman"/>
          <w:color w:val="000000"/>
        </w:rPr>
        <w:t>ჩემს უკან მდგომი მიშას დასაცავად ანტიმაგია გამოვიყენე.</w:t>
      </w:r>
    </w:p>
    <w:p w14:paraId="46F6873B" w14:textId="77777777" w:rsidR="002B144F" w:rsidRDefault="00000000">
      <w:pPr>
        <w:spacing w:before="269" w:after="269"/>
        <w:ind w:left="120"/>
      </w:pPr>
      <w:r>
        <w:rPr>
          <w:rFonts w:ascii="Times New Roman" w:hAnsi="Times New Roman"/>
          <w:color w:val="000000"/>
        </w:rPr>
        <w:t>- მისმინე, ზესია, ნუ გამოიყენებ ამ შელოცვას. სასურველ შედეგს ვერ მიიღებ.</w:t>
      </w:r>
    </w:p>
    <w:p w14:paraId="7AAEC9C2" w14:textId="77777777" w:rsidR="002B144F" w:rsidRDefault="00000000">
      <w:pPr>
        <w:spacing w:before="269" w:after="269"/>
        <w:ind w:left="120"/>
      </w:pPr>
      <w:r>
        <w:rPr>
          <w:rFonts w:ascii="Times New Roman" w:hAnsi="Times New Roman"/>
          <w:color w:val="000000"/>
        </w:rPr>
        <w:t>ზესია ჩემსკენ მოვარდნას განაგრძობდა, ჩემს რჩევას უგულებელყოფდა.</w:t>
      </w:r>
    </w:p>
    <w:p w14:paraId="1E7F03D3" w14:textId="77777777" w:rsidR="002B144F" w:rsidRDefault="00000000">
      <w:pPr>
        <w:spacing w:before="269" w:after="269"/>
        <w:ind w:left="120"/>
      </w:pPr>
      <w:r>
        <w:rPr>
          <w:rFonts w:ascii="Times New Roman" w:hAnsi="Times New Roman"/>
          <w:color w:val="000000"/>
        </w:rPr>
        <w:t>- ახლა გეშინია, არა? ეს ანოს ვოლდიგოდის დასასრულია. იცოდე გმირების ნებისყოფა!</w:t>
      </w:r>
    </w:p>
    <w:p w14:paraId="09C2824F" w14:textId="77777777" w:rsidR="002B144F" w:rsidRDefault="00000000">
      <w:pPr>
        <w:spacing w:before="269" w:after="269"/>
        <w:ind w:left="120"/>
      </w:pPr>
      <w:r>
        <w:rPr>
          <w:rFonts w:ascii="Times New Roman" w:hAnsi="Times New Roman"/>
          <w:color w:val="000000"/>
        </w:rPr>
        <w:t>ზესია მომიახლოვდა. მის გამოსაყენებლად მაგიის წარმოთქმა აუცილებელი არ არის. თუმცა, ზესიას სიამაყის საჩვენებლად, რომელიც აქამდე ჩუმად იყო, მის ნაცვლად ლედრიანომ ილაპარაკა:</w:t>
      </w:r>
    </w:p>
    <w:p w14:paraId="060DBD36" w14:textId="77777777" w:rsidR="002B144F" w:rsidRDefault="00000000">
      <w:pPr>
        <w:spacing w:before="269" w:after="269"/>
        <w:ind w:left="120"/>
      </w:pPr>
      <w:r>
        <w:rPr>
          <w:rFonts w:ascii="Times New Roman" w:hAnsi="Times New Roman"/>
          <w:color w:val="000000"/>
        </w:rPr>
        <w:t>— „ჰაველი“!!</w:t>
      </w:r>
    </w:p>
    <w:p w14:paraId="5820700C" w14:textId="77777777" w:rsidR="002B144F" w:rsidRDefault="00000000">
      <w:pPr>
        <w:spacing w:before="269" w:after="269"/>
        <w:ind w:left="120"/>
      </w:pPr>
      <w:r>
        <w:rPr>
          <w:rFonts w:ascii="Times New Roman" w:hAnsi="Times New Roman"/>
          <w:color w:val="000000"/>
        </w:rPr>
        <w:t>ჩემთან ახლოს იდგა და მარცხენა მკერდში სინათლის ენჰალეს წმინდა ხმალი ჩაარჭო. მომდევნო წამს მისი სხეული დაშლას იწყებდა და ძირიდან უამრავი კაშკაშა სინათლის სხივი გამოდიოდა.</w:t>
      </w:r>
    </w:p>
    <w:p w14:paraId="6F77555F" w14:textId="77777777" w:rsidR="002B144F" w:rsidRDefault="00000000">
      <w:pPr>
        <w:spacing w:before="269" w:after="269"/>
        <w:ind w:left="120"/>
      </w:pPr>
      <w:r>
        <w:rPr>
          <w:rFonts w:ascii="Times New Roman" w:hAnsi="Times New Roman"/>
          <w:color w:val="000000"/>
        </w:rPr>
        <w:t>„ჰაველი“ აკრძალული შელოცვაა, რომელიც ძალით ათავისუფლებს საძირკვლის მთელ მაგიურ ძალას და წარმოქმნის სინათლის მაგიურ აფეთქებას. მას ასევე ხშირად უწოდებენ საძირკვლის აფეთქებას, რაც სასოწარკვეთილი თვითგანადგურების შელოცვაა. ის არა მხოლოდ საკუთარ სიცოცხლეს, არამედ აღდგომისა და მომავალი ცხოვრების შესაძლებლობასაც კი ისვრის, აფეთქებს მომავალი თაობების მაგიურ ძალას. მისი ძალა მრავალჯერ აღემატება იმას, რისი ატანაც შეუძლია მის ავტორს.</w:t>
      </w:r>
    </w:p>
    <w:p w14:paraId="5013159F" w14:textId="77777777" w:rsidR="002B144F" w:rsidRDefault="00000000">
      <w:pPr>
        <w:spacing w:before="269" w:after="269"/>
        <w:ind w:left="120"/>
      </w:pPr>
      <w:r>
        <w:rPr>
          <w:rFonts w:ascii="Times New Roman" w:hAnsi="Times New Roman"/>
          <w:color w:val="000000"/>
        </w:rPr>
        <w:t>მთელი ტერიტორია სინათლეში იყო მოცული. ყველა ხმა გაქრა. სიცოცხლის ბრწყინვალება, რომელიც ქალწულებრივად თეთრი გახდა, ყველაზე თეთრზე თეთრი, წმინდა ტბას ავსებდა.</w:t>
      </w:r>
    </w:p>
    <w:p w14:paraId="07315533" w14:textId="77777777" w:rsidR="002B144F" w:rsidRDefault="00000000">
      <w:pPr>
        <w:spacing w:before="269" w:after="269"/>
        <w:ind w:left="120"/>
      </w:pPr>
      <w:r>
        <w:rPr>
          <w:rFonts w:ascii="Times New Roman" w:hAnsi="Times New Roman"/>
          <w:color w:val="000000"/>
        </w:rPr>
        <w:t>— ...როგორც ჩანს, თქვენ ჩვენი მონდომება და გამბედაობა არასაკმარისად შეაფასეთ...</w:t>
      </w:r>
    </w:p>
    <w:p w14:paraId="0A9E303D" w14:textId="77777777" w:rsidR="002B144F" w:rsidRDefault="00000000">
      <w:pPr>
        <w:spacing w:before="269" w:after="269"/>
        <w:ind w:left="120"/>
      </w:pPr>
      <w:r>
        <w:rPr>
          <w:rFonts w:ascii="Times New Roman" w:hAnsi="Times New Roman"/>
          <w:color w:val="000000"/>
        </w:rPr>
        <w:t>საძირკვლის აფეთქება დასრულდა და თოვლივით თეთრად შეღებილმა სამყარომ თანდათან დაიწყო თავისი ყოფილი ფერების დაბრუნება.</w:t>
      </w:r>
    </w:p>
    <w:p w14:paraId="71AD5C2A" w14:textId="77777777" w:rsidR="002B144F" w:rsidRDefault="00000000">
      <w:pPr>
        <w:spacing w:before="269" w:after="269"/>
        <w:ind w:left="120"/>
      </w:pPr>
      <w:r>
        <w:rPr>
          <w:rFonts w:ascii="Times New Roman" w:hAnsi="Times New Roman"/>
          <w:color w:val="000000"/>
        </w:rPr>
        <w:t>— ...გითხარი, რომ არ გამოგეყენებინა.</w:t>
      </w:r>
    </w:p>
    <w:p w14:paraId="22B5A674" w14:textId="77777777" w:rsidR="002B144F" w:rsidRDefault="00000000">
      <w:pPr>
        <w:spacing w:before="269" w:after="269"/>
        <w:ind w:left="120"/>
      </w:pPr>
      <w:r>
        <w:rPr>
          <w:rFonts w:ascii="Times New Roman" w:hAnsi="Times New Roman"/>
          <w:color w:val="000000"/>
        </w:rPr>
        <w:t>ჩემი ხმის გაგონებისას ლედრიანოს გამომეტყველება შოკისა და სრული უიმედობის ნაზავს ჰგავდა.</w:t>
      </w:r>
    </w:p>
    <w:p w14:paraId="2DBF78E6" w14:textId="77777777" w:rsidR="002B144F" w:rsidRDefault="00000000">
      <w:pPr>
        <w:spacing w:before="269" w:after="269"/>
        <w:ind w:left="120"/>
      </w:pPr>
      <w:r>
        <w:rPr>
          <w:rFonts w:ascii="Times New Roman" w:hAnsi="Times New Roman"/>
          <w:color w:val="000000"/>
        </w:rPr>
        <w:t>- ალბათ გაგიჟდი, ლედრიანო. შენი სიკვდილი უაზრო იქნებოდა.</w:t>
      </w:r>
    </w:p>
    <w:p w14:paraId="258DD158" w14:textId="77777777" w:rsidR="002B144F" w:rsidRDefault="00000000">
      <w:pPr>
        <w:spacing w:before="269" w:after="269"/>
        <w:ind w:left="120"/>
      </w:pPr>
      <w:r>
        <w:rPr>
          <w:rFonts w:ascii="Times New Roman" w:hAnsi="Times New Roman"/>
          <w:color w:val="000000"/>
        </w:rPr>
        <w:t>— …რა…?</w:t>
      </w:r>
    </w:p>
    <w:p w14:paraId="4CA4E2E0" w14:textId="77777777" w:rsidR="002B144F" w:rsidRDefault="00000000">
      <w:pPr>
        <w:spacing w:before="269" w:after="269"/>
        <w:ind w:left="120"/>
      </w:pPr>
      <w:r>
        <w:rPr>
          <w:rFonts w:ascii="Times New Roman" w:hAnsi="Times New Roman"/>
          <w:color w:val="000000"/>
        </w:rPr>
        <w:lastRenderedPageBreak/>
        <w:t>მის ეშვებიანებს ისეთი ხმა ჰქონდათ, თითქოს ერთმანეთს არ შეხვედროდნენ. კანკალებდა, კვნესოდა და, როგორც ჩანს, ნორმალურად ვერ ლაპარაკობდა.</w:t>
      </w:r>
    </w:p>
    <w:p w14:paraId="6CA09745" w14:textId="77777777" w:rsidR="002B144F" w:rsidRDefault="00000000">
      <w:pPr>
        <w:spacing w:before="269" w:after="269"/>
        <w:ind w:left="120"/>
      </w:pPr>
      <w:r>
        <w:rPr>
          <w:rFonts w:ascii="Times New Roman" w:hAnsi="Times New Roman"/>
          <w:color w:val="000000"/>
        </w:rPr>
        <w:t>- კარგად ხარ, მიშა?</w:t>
      </w:r>
    </w:p>
    <w:p w14:paraId="67D8217C" w14:textId="77777777" w:rsidR="002B144F" w:rsidRDefault="00000000">
      <w:pPr>
        <w:spacing w:before="269" w:after="269"/>
        <w:ind w:left="120"/>
      </w:pPr>
      <w:r>
        <w:rPr>
          <w:rFonts w:ascii="Times New Roman" w:hAnsi="Times New Roman"/>
          <w:color w:val="000000"/>
        </w:rPr>
        <w:t>მან ისე მოიქცა, როგორც ვუბრძანე და დემონთა მბრძანებლის ციხესიმაგრისკენ გაიქცა.</w:t>
      </w:r>
    </w:p>
    <w:p w14:paraId="69896FC8" w14:textId="77777777" w:rsidR="002B144F" w:rsidRDefault="00000000">
      <w:pPr>
        <w:spacing w:before="269" w:after="269"/>
        <w:ind w:left="120"/>
      </w:pPr>
      <w:r>
        <w:rPr>
          <w:rFonts w:ascii="Times New Roman" w:hAnsi="Times New Roman"/>
          <w:color w:val="000000"/>
        </w:rPr>
        <w:t>- იმიტომ, რომ ანოსმა დამიცვა.</w:t>
      </w:r>
    </w:p>
    <w:p w14:paraId="58922E69" w14:textId="77777777" w:rsidR="002B144F" w:rsidRDefault="00000000">
      <w:pPr>
        <w:spacing w:before="269" w:after="269"/>
        <w:ind w:left="120"/>
      </w:pPr>
      <w:r>
        <w:rPr>
          <w:rFonts w:ascii="Times New Roman" w:hAnsi="Times New Roman"/>
          <w:color w:val="000000"/>
        </w:rPr>
        <w:t>ბაზის აფეთქება ანტიმაგიური „განადგურების ჯადოსნური თვალებით“ ჩავახშე. შემეძლო უკან დახევა „გატომით“, მაგრამ „ჰაველის“ რადიუსი ძალიან დიდია. ეს შელოცვა საკმაოდ ძლიერია, თუმცა ეპიცენტრის გარეთ არც ისე ძლიერი. რეის და საშას როგორმე შეეძლოთ მისგან თავის დაცვა, მაგრამ მისა და გულშემატკივრების კავშირის გოგონები ძლივს გადაურჩებოდნენ ამას.</w:t>
      </w:r>
    </w:p>
    <w:p w14:paraId="7B0B5B6A" w14:textId="77777777" w:rsidR="002B144F" w:rsidRDefault="00000000">
      <w:pPr>
        <w:spacing w:before="269" w:after="269"/>
        <w:ind w:left="120"/>
      </w:pPr>
      <w:r>
        <w:rPr>
          <w:rFonts w:ascii="Times New Roman" w:hAnsi="Times New Roman"/>
          <w:color w:val="000000"/>
        </w:rPr>
        <w:t>— ...რა...რატომ?.. — ლედრიანომ საბოლოოდ წარმოთქვა ისეთი რამ, რაც აზრიან სიტყვებს ჰგავდა.</w:t>
      </w:r>
    </w:p>
    <w:p w14:paraId="7DBEF993" w14:textId="77777777" w:rsidR="002B144F" w:rsidRDefault="00000000">
      <w:pPr>
        <w:spacing w:before="269" w:after="269"/>
        <w:ind w:left="120"/>
      </w:pPr>
      <w:r>
        <w:rPr>
          <w:rFonts w:ascii="Times New Roman" w:hAnsi="Times New Roman"/>
          <w:color w:val="000000"/>
        </w:rPr>
        <w:t>მან შემომხედა და მითხრა:</w:t>
      </w:r>
    </w:p>
    <w:p w14:paraId="22797736" w14:textId="77777777" w:rsidR="002B144F" w:rsidRDefault="00000000">
      <w:pPr>
        <w:spacing w:before="269" w:after="269"/>
        <w:ind w:left="120"/>
      </w:pPr>
      <w:r>
        <w:rPr>
          <w:rFonts w:ascii="Times New Roman" w:hAnsi="Times New Roman"/>
          <w:color w:val="000000"/>
        </w:rPr>
        <w:t>— ...როგორ დარჩი უვნებელი… ჰაველის ეპიცენტრში?...</w:t>
      </w:r>
    </w:p>
    <w:p w14:paraId="28DF215E" w14:textId="77777777" w:rsidR="002B144F" w:rsidRDefault="00000000">
      <w:pPr>
        <w:spacing w:before="269" w:after="269"/>
        <w:ind w:left="120"/>
      </w:pPr>
      <w:r>
        <w:rPr>
          <w:rFonts w:ascii="Times New Roman" w:hAnsi="Times New Roman"/>
          <w:color w:val="000000"/>
        </w:rPr>
        <w:t>— გადაწყვიტე, რომ ჩემი დამარცხება შემეძლო უბრალოდ მომავლის უგულებელყოფით?</w:t>
      </w:r>
    </w:p>
    <w:p w14:paraId="130FE952" w14:textId="77777777" w:rsidR="002B144F" w:rsidRDefault="00000000">
      <w:pPr>
        <w:spacing w:before="269" w:after="269"/>
        <w:ind w:left="120"/>
      </w:pPr>
      <w:r>
        <w:rPr>
          <w:rFonts w:ascii="Times New Roman" w:hAnsi="Times New Roman"/>
          <w:color w:val="000000"/>
        </w:rPr>
        <w:t>ნელა წავედი ლედრიანოსკენ.</w:t>
      </w:r>
    </w:p>
    <w:p w14:paraId="64769DEB" w14:textId="77777777" w:rsidR="002B144F" w:rsidRDefault="00000000">
      <w:pPr>
        <w:spacing w:before="269" w:after="269"/>
        <w:ind w:left="120"/>
      </w:pPr>
      <w:r>
        <w:rPr>
          <w:rFonts w:ascii="Times New Roman" w:hAnsi="Times New Roman"/>
          <w:color w:val="000000"/>
        </w:rPr>
        <w:t>- მე ნამდვილად არ შეგაფასე სათანადოდ. არ მეგონა, რომ ჰაველის ჩვეულებრივ აკადემიებს შორის კონკურსის გამოცდაზე ჩაბარებას გაბედავდი.</w:t>
      </w:r>
    </w:p>
    <w:p w14:paraId="359523E0" w14:textId="77777777" w:rsidR="002B144F" w:rsidRDefault="00000000">
      <w:pPr>
        <w:spacing w:before="269" w:after="269"/>
        <w:ind w:left="120"/>
      </w:pPr>
      <w:r>
        <w:rPr>
          <w:rFonts w:ascii="Times New Roman" w:hAnsi="Times New Roman"/>
          <w:color w:val="000000"/>
        </w:rPr>
        <w:t>კიდევ ერთი ნაბიჯი გადავდგი წინ.</w:t>
      </w:r>
    </w:p>
    <w:p w14:paraId="358E2A9B" w14:textId="77777777" w:rsidR="002B144F" w:rsidRDefault="00000000">
      <w:pPr>
        <w:spacing w:before="269" w:after="269"/>
        <w:ind w:left="120"/>
      </w:pPr>
      <w:r>
        <w:rPr>
          <w:rFonts w:ascii="Times New Roman" w:hAnsi="Times New Roman"/>
          <w:color w:val="000000"/>
        </w:rPr>
        <w:t>- შესანიშნავი მონდომება. თუმცა, ჩემი სიცოცხლე არც ისე იაფია, რომ შენს მომავალზე გადაცვალო.</w:t>
      </w:r>
    </w:p>
    <w:p w14:paraId="2A055B2B" w14:textId="77777777" w:rsidR="002B144F" w:rsidRDefault="00000000">
      <w:pPr>
        <w:spacing w:before="269" w:after="269"/>
        <w:ind w:left="120"/>
      </w:pPr>
      <w:r>
        <w:rPr>
          <w:rFonts w:ascii="Times New Roman" w:hAnsi="Times New Roman"/>
          <w:color w:val="000000"/>
        </w:rPr>
        <w:t>კიდევ ერთი ნაბიჯი გადავდგი წინ. შემდეგ კი ხმალი ჩემსკენ გამობრუნდა. მარჯვენა ხელით დავიჭირე და მოვიგერიე.</w:t>
      </w:r>
    </w:p>
    <w:p w14:paraId="2A8758D0" w14:textId="77777777" w:rsidR="002B144F" w:rsidRDefault="00000000">
      <w:pPr>
        <w:spacing w:before="269" w:after="269"/>
        <w:ind w:left="120"/>
      </w:pPr>
      <w:r>
        <w:rPr>
          <w:rFonts w:ascii="Times New Roman" w:hAnsi="Times New Roman"/>
          <w:color w:val="000000"/>
        </w:rPr>
        <w:t>- ...ვაუ.</w:t>
      </w:r>
    </w:p>
    <w:p w14:paraId="2566F563" w14:textId="77777777" w:rsidR="002B144F" w:rsidRDefault="00000000">
      <w:pPr>
        <w:spacing w:before="269" w:after="269"/>
        <w:ind w:left="120"/>
      </w:pPr>
      <w:r>
        <w:rPr>
          <w:rFonts w:ascii="Times New Roman" w:hAnsi="Times New Roman"/>
          <w:color w:val="000000"/>
        </w:rPr>
        <w:t>კი, ეს მართლაც შთამბეჭდავია. რას გულისხმობ?</w:t>
      </w:r>
    </w:p>
    <w:p w14:paraId="79E097ED" w14:textId="77777777" w:rsidR="002B144F" w:rsidRDefault="00000000">
      <w:pPr>
        <w:spacing w:before="269" w:after="269"/>
        <w:ind w:left="120"/>
      </w:pPr>
      <w:r>
        <w:rPr>
          <w:rFonts w:ascii="Times New Roman" w:hAnsi="Times New Roman"/>
          <w:color w:val="000000"/>
        </w:rPr>
        <w:t>— …</w:t>
      </w:r>
    </w:p>
    <w:p w14:paraId="38314B72" w14:textId="77777777" w:rsidR="002B144F" w:rsidRDefault="00000000">
      <w:pPr>
        <w:spacing w:before="269" w:after="269"/>
        <w:ind w:left="120"/>
      </w:pPr>
      <w:r>
        <w:rPr>
          <w:rFonts w:ascii="Times New Roman" w:hAnsi="Times New Roman"/>
          <w:color w:val="000000"/>
        </w:rPr>
        <w:lastRenderedPageBreak/>
        <w:t>ზესია, რომელიც ჰაველის მიერ განადგურების პირას იყო, ჩუმად გადამიღობა გზა. მან ბაზის აფეთქება გამოიწვია. და აღდგომას მასზე არ უნდა ემოქმედა. მის ხელში ასევე იყო სინათლის წმინდა ხმალი ენჰალე, რომელიც მასთან ერთად უნდა განადგურებულიყო.</w:t>
      </w:r>
    </w:p>
    <w:p w14:paraId="56282111" w14:textId="77777777" w:rsidR="002B144F" w:rsidRDefault="00000000">
      <w:pPr>
        <w:spacing w:before="269" w:after="269"/>
        <w:ind w:left="120"/>
      </w:pPr>
      <w:r>
        <w:rPr>
          <w:rFonts w:ascii="Times New Roman" w:hAnsi="Times New Roman"/>
          <w:color w:val="000000"/>
        </w:rPr>
        <w:t>„რა საინტერესოა. ჰეი, ლედრიანო?“ ვკითხე მას.</w:t>
      </w:r>
    </w:p>
    <w:p w14:paraId="5C895C0C" w14:textId="77777777" w:rsidR="002B144F" w:rsidRDefault="00000000">
      <w:pPr>
        <w:spacing w:before="269" w:after="269"/>
        <w:ind w:left="120"/>
      </w:pPr>
      <w:r>
        <w:rPr>
          <w:rFonts w:ascii="Times New Roman" w:hAnsi="Times New Roman"/>
          <w:color w:val="000000"/>
        </w:rPr>
        <w:t>თუმცა, მხოლოდ შიშისგან კანკალებდა. მისი ხასიათიდან გამომდინარე, ყველაფერი ტრიუმფალურად უნდა აეხსნა ჩემთვის. რაში იყო საქმე?</w:t>
      </w:r>
    </w:p>
    <w:p w14:paraId="1C9D0E28" w14:textId="77777777" w:rsidR="002B144F" w:rsidRDefault="00000000">
      <w:pPr>
        <w:spacing w:before="269" w:after="269"/>
        <w:ind w:left="120"/>
      </w:pPr>
      <w:r>
        <w:rPr>
          <w:rFonts w:ascii="Times New Roman" w:hAnsi="Times New Roman"/>
          <w:color w:val="000000"/>
        </w:rPr>
        <w:t>— …</w:t>
      </w:r>
    </w:p>
    <w:p w14:paraId="5034C72F" w14:textId="77777777" w:rsidR="002B144F" w:rsidRDefault="00000000">
      <w:pPr>
        <w:spacing w:before="269" w:after="269"/>
        <w:ind w:left="120"/>
      </w:pPr>
      <w:r>
        <w:rPr>
          <w:rFonts w:ascii="Times New Roman" w:hAnsi="Times New Roman"/>
          <w:color w:val="000000"/>
        </w:rPr>
        <w:t>ზესია მიწიდან წამოხტა. მან დიდი აჩქარება მოახდინა, თვალის დახამხამებაში მომიახლოვდა და მკერდის მარცხენა მხარეს კვლავ ჯადოსნური წრე დახატა. შემდეგ კი ენჰალით გაიხვრიტა თავი.</w:t>
      </w:r>
    </w:p>
    <w:p w14:paraId="13CA27D3" w14:textId="77777777" w:rsidR="002B144F" w:rsidRDefault="00000000">
      <w:pPr>
        <w:spacing w:before="269" w:after="269"/>
        <w:ind w:left="120"/>
      </w:pPr>
      <w:r>
        <w:rPr>
          <w:rFonts w:ascii="Times New Roman" w:hAnsi="Times New Roman"/>
          <w:color w:val="000000"/>
        </w:rPr>
        <w:t>„ჰაველის“ აფეთქებამ ირგვლივ ყველაფერი თეთრად შეღება. მე ეს „განადგურების ჯადოსნური თვალების“ ანტიმაგიური ძალით ჩავახშო.</w:t>
      </w:r>
    </w:p>
    <w:p w14:paraId="4D6683A5" w14:textId="77777777" w:rsidR="002B144F" w:rsidRDefault="00000000">
      <w:pPr>
        <w:spacing w:before="269" w:after="269"/>
        <w:ind w:left="120"/>
      </w:pPr>
      <w:r>
        <w:rPr>
          <w:rFonts w:ascii="Times New Roman" w:hAnsi="Times New Roman"/>
          <w:color w:val="000000"/>
        </w:rPr>
        <w:t>ზესია გარდაიცვალა. ის მთავართან ერთად წაიშალა.</w:t>
      </w:r>
    </w:p>
    <w:p w14:paraId="70D54168" w14:textId="77777777" w:rsidR="002B144F" w:rsidRDefault="00000000">
      <w:pPr>
        <w:spacing w:before="269" w:after="269"/>
        <w:ind w:left="120"/>
      </w:pPr>
      <w:r>
        <w:rPr>
          <w:rFonts w:ascii="Times New Roman" w:hAnsi="Times New Roman"/>
          <w:color w:val="000000"/>
        </w:rPr>
        <w:t>თუმცა…</w:t>
      </w:r>
    </w:p>
    <w:p w14:paraId="403B2546" w14:textId="77777777" w:rsidR="002B144F" w:rsidRDefault="00000000">
      <w:pPr>
        <w:spacing w:before="269" w:after="269"/>
        <w:ind w:left="120"/>
      </w:pPr>
      <w:r>
        <w:rPr>
          <w:rFonts w:ascii="Times New Roman" w:hAnsi="Times New Roman"/>
          <w:color w:val="000000"/>
        </w:rPr>
        <w:t>— …</w:t>
      </w:r>
    </w:p>
    <w:p w14:paraId="3811B6E3" w14:textId="77777777" w:rsidR="002B144F" w:rsidRDefault="00000000">
      <w:pPr>
        <w:spacing w:before="269" w:after="269"/>
        <w:ind w:left="120"/>
      </w:pPr>
      <w:r>
        <w:rPr>
          <w:rFonts w:ascii="Times New Roman" w:hAnsi="Times New Roman"/>
          <w:color w:val="000000"/>
        </w:rPr>
        <w:t>ზესია, რომელიც არსებობიდან უნდა წაშლილიყო, არსაიდან კვლავ გამოჩნდა და მესამედ გადამიღობა გზა.</w:t>
      </w:r>
    </w:p>
    <w:p w14:paraId="1AA1EEBF" w14:textId="77777777" w:rsidR="002B144F" w:rsidRDefault="00000000">
      <w:pPr>
        <w:spacing w:before="269" w:after="269"/>
        <w:ind w:left="120"/>
      </w:pPr>
      <w:r>
        <w:rPr>
          <w:rFonts w:ascii="Times New Roman" w:hAnsi="Times New Roman"/>
          <w:color w:val="000000"/>
        </w:rPr>
        <w:t>- ჰმ, დროის ფუჭად კარგვა.</w:t>
      </w:r>
    </w:p>
    <w:p w14:paraId="5150C56A" w14:textId="77777777" w:rsidR="002B144F" w:rsidRDefault="00000000">
      <w:pPr>
        <w:spacing w:before="269" w:after="269"/>
        <w:ind w:left="120"/>
      </w:pPr>
      <w:r>
        <w:rPr>
          <w:rFonts w:ascii="Times New Roman" w:hAnsi="Times New Roman"/>
          <w:color w:val="000000"/>
        </w:rPr>
        <w:t>თუმცა, ჰაველი არ არის იმ შელოცვებიდან, რომელთაგანაც ადვილად შეიძლება თავის დაცვა. უნდა გავარკვიოთ, როგორ ცოცხლდება ის. თუ თვითგანადგურების შელოცვაც კი არ გაანადგურებს მას, მისი განადგურება სრულიად შეუძლებელია. კარგი, კარგი, ეს გმირთან ბრძოლას ჰგავს.</w:t>
      </w:r>
    </w:p>
    <w:p w14:paraId="22B25DE8"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ანოს, გესმის ჩემი </w:t>
      </w:r>
      <w:r>
        <w:rPr>
          <w:rFonts w:ascii="Times New Roman" w:hAnsi="Times New Roman"/>
          <w:color w:val="000000"/>
        </w:rPr>
        <w:t>? — თქვა ლიქსმა.</w:t>
      </w:r>
    </w:p>
    <w:p w14:paraId="2FC9646D" w14:textId="77777777" w:rsidR="002B144F" w:rsidRDefault="00000000">
      <w:pPr>
        <w:spacing w:before="269" w:after="269"/>
        <w:ind w:left="120"/>
      </w:pPr>
      <w:r>
        <w:rPr>
          <w:rFonts w:ascii="Times New Roman" w:hAnsi="Times New Roman"/>
          <w:color w:val="000000"/>
        </w:rPr>
        <w:t>ეს იყო საიდუმლო კომუნიკაციის ხაზი, რომელიც ჩემთვის იყო მიმართული და არა გმირთა აკადემიის წევრებისთვის.</w:t>
      </w:r>
    </w:p>
    <w:p w14:paraId="5C1E6697"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ტაძარში წადი. გევედრები. მხოლოდ მე შემიძლია ზესიას შეჩერება </w:t>
      </w:r>
      <w:r>
        <w:rPr>
          <w:rFonts w:ascii="Times New Roman" w:hAnsi="Times New Roman"/>
          <w:color w:val="000000"/>
        </w:rPr>
        <w:t>.</w:t>
      </w:r>
    </w:p>
    <w:p w14:paraId="15528327" w14:textId="77777777" w:rsidR="002B144F" w:rsidRDefault="00000000">
      <w:pPr>
        <w:spacing w:before="269" w:after="269"/>
        <w:ind w:left="120"/>
      </w:pPr>
      <w:r>
        <w:rPr>
          <w:rFonts w:ascii="Times New Roman" w:hAnsi="Times New Roman"/>
          <w:color w:val="000000"/>
        </w:rPr>
        <w:t>ამ სიტყვების შემდეგ „ლიქსს“ სიტყვა შეაწყვეტინეს.</w:t>
      </w:r>
    </w:p>
    <w:p w14:paraId="197E2FE9" w14:textId="77777777" w:rsidR="002B144F" w:rsidRDefault="00000000">
      <w:pPr>
        <w:spacing w:before="269" w:after="269"/>
        <w:ind w:left="120"/>
      </w:pPr>
      <w:r>
        <w:rPr>
          <w:rFonts w:ascii="Times New Roman" w:hAnsi="Times New Roman"/>
          <w:color w:val="000000"/>
        </w:rPr>
        <w:t>- ელეონორა? - თქვა მიშამ.</w:t>
      </w:r>
    </w:p>
    <w:p w14:paraId="1900AEBA" w14:textId="77777777" w:rsidR="002B144F" w:rsidRDefault="00000000">
      <w:pPr>
        <w:spacing w:before="269" w:after="269"/>
        <w:ind w:left="120"/>
      </w:pPr>
      <w:r>
        <w:rPr>
          <w:rFonts w:ascii="Times New Roman" w:hAnsi="Times New Roman"/>
          <w:color w:val="000000"/>
        </w:rPr>
        <w:lastRenderedPageBreak/>
        <w:t>- დარწმუნებული არ ვარ, რომ ეს ხაფანგი არ არის.</w:t>
      </w:r>
    </w:p>
    <w:p w14:paraId="4A3BC812" w14:textId="77777777" w:rsidR="002B144F" w:rsidRDefault="00000000">
      <w:pPr>
        <w:spacing w:before="269" w:after="269"/>
        <w:ind w:left="120"/>
      </w:pPr>
      <w:r>
        <w:rPr>
          <w:rFonts w:ascii="Times New Roman" w:hAnsi="Times New Roman"/>
          <w:color w:val="000000"/>
        </w:rPr>
        <w:t>მიშამ თავი გააქნია.</w:t>
      </w:r>
    </w:p>
    <w:p w14:paraId="727744B6" w14:textId="77777777" w:rsidR="002B144F" w:rsidRDefault="00000000">
      <w:pPr>
        <w:spacing w:before="269" w:after="269"/>
        <w:ind w:left="120"/>
      </w:pPr>
      <w:r>
        <w:rPr>
          <w:rFonts w:ascii="Times New Roman" w:hAnsi="Times New Roman"/>
          <w:color w:val="000000"/>
        </w:rPr>
        <w:t>- ის არ იტყუება.</w:t>
      </w:r>
    </w:p>
    <w:p w14:paraId="6493E2B7" w14:textId="77777777" w:rsidR="002B144F" w:rsidRDefault="00000000">
      <w:pPr>
        <w:spacing w:before="269" w:after="269"/>
        <w:ind w:left="120"/>
      </w:pPr>
      <w:r>
        <w:rPr>
          <w:rFonts w:ascii="Times New Roman" w:hAnsi="Times New Roman"/>
          <w:color w:val="000000"/>
        </w:rPr>
        <w:t>როგორც ჩანს, ელეონორა ბანდის დანარჩენ წევრებს არ ჰგავს. თუმცა, თუ მიშა ასე ამბობს, მაშინ სიმართლეა.</w:t>
      </w:r>
    </w:p>
    <w:p w14:paraId="186D7634" w14:textId="77777777" w:rsidR="002B144F" w:rsidRDefault="00000000">
      <w:pPr>
        <w:spacing w:before="269" w:after="269"/>
        <w:ind w:left="120"/>
      </w:pPr>
      <w:r>
        <w:rPr>
          <w:rFonts w:ascii="Times New Roman" w:hAnsi="Times New Roman"/>
          <w:color w:val="000000"/>
        </w:rPr>
        <w:t>- მე წავალ.</w:t>
      </w:r>
    </w:p>
    <w:p w14:paraId="3A5C55B3" w14:textId="77777777" w:rsidR="002B144F" w:rsidRDefault="00000000">
      <w:pPr>
        <w:spacing w:before="269" w:after="269"/>
        <w:ind w:left="120"/>
      </w:pPr>
      <w:r>
        <w:rPr>
          <w:rFonts w:ascii="Times New Roman" w:hAnsi="Times New Roman"/>
          <w:color w:val="000000"/>
        </w:rPr>
        <w:t>- განაგრძე. და მე მასზე ვიზრუნებ.</w:t>
      </w:r>
    </w:p>
    <w:p w14:paraId="03507F56" w14:textId="77777777" w:rsidR="002B144F" w:rsidRDefault="00000000">
      <w:pPr>
        <w:spacing w:before="269" w:after="269"/>
        <w:ind w:left="120"/>
      </w:pPr>
      <w:r>
        <w:rPr>
          <w:rFonts w:ascii="Times New Roman" w:hAnsi="Times New Roman"/>
          <w:color w:val="000000"/>
        </w:rPr>
        <w:t>ამჯერად, ზესიამ მის მკერდზე გახვრიტა სინათლის წმინდა მახვილი, ენჰალე, და კვლავ გამოიყენა შელოცვა „ჰაველი“, ამჯერად შორიდან. ამ მომენტში... მე მას მივუახლოვდი და მარჯვენა ხელით ზესიას მკერდის მარცხენა მხარე გავხვრიტე.</w:t>
      </w:r>
    </w:p>
    <w:p w14:paraId="4231A869" w14:textId="77777777" w:rsidR="002B144F" w:rsidRDefault="00000000">
      <w:pPr>
        <w:spacing w:before="269" w:after="269"/>
        <w:ind w:left="120"/>
      </w:pPr>
      <w:r>
        <w:rPr>
          <w:rFonts w:ascii="Times New Roman" w:hAnsi="Times New Roman"/>
          <w:color w:val="000000"/>
        </w:rPr>
        <w:t>— …!</w:t>
      </w:r>
    </w:p>
    <w:p w14:paraId="06169765" w14:textId="77777777" w:rsidR="002B144F" w:rsidRDefault="00000000">
      <w:pPr>
        <w:spacing w:before="269" w:after="269"/>
        <w:ind w:left="120"/>
      </w:pPr>
      <w:r>
        <w:rPr>
          <w:rFonts w:ascii="Times New Roman" w:hAnsi="Times New Roman"/>
          <w:color w:val="000000"/>
        </w:rPr>
        <w:t>- რა უნიჭო ხარ. გეგონა, რომ ზედიზედ ბევრჯერ შეგეძლო თავის აფეთქება?</w:t>
      </w:r>
    </w:p>
    <w:p w14:paraId="2BBAC09B" w14:textId="77777777" w:rsidR="002B144F" w:rsidRDefault="00000000">
      <w:pPr>
        <w:spacing w:before="269" w:after="269"/>
        <w:ind w:left="120"/>
      </w:pPr>
      <w:r>
        <w:rPr>
          <w:rFonts w:ascii="Times New Roman" w:hAnsi="Times New Roman"/>
          <w:color w:val="000000"/>
        </w:rPr>
        <w:t>მის სხეულში ჯადოსნური წრე გავავლე და წყაროს მაგია „რევაიდი“ გამოვიყენე. დამიზნებული მქონდა შელოცვა „ჰაველი“. თავად მაგიის დრო შევაჩერე და ბაზის აფეთქება ავიცილე თავიდან.</w:t>
      </w:r>
    </w:p>
    <w:p w14:paraId="367BB5A7" w14:textId="77777777" w:rsidR="002B144F" w:rsidRDefault="00000000">
      <w:pPr>
        <w:spacing w:before="269" w:after="269"/>
        <w:ind w:left="120"/>
      </w:pPr>
      <w:r>
        <w:rPr>
          <w:rFonts w:ascii="Times New Roman" w:hAnsi="Times New Roman"/>
          <w:color w:val="000000"/>
        </w:rPr>
        <w:t>- ჰმ, ვიცოდი, რომ მაშინვე ვერ შევაჩერებდი.</w:t>
      </w:r>
    </w:p>
    <w:p w14:paraId="42F49C1D" w14:textId="77777777" w:rsidR="002B144F" w:rsidRDefault="00000000">
      <w:pPr>
        <w:spacing w:before="269" w:after="269"/>
        <w:ind w:left="120"/>
      </w:pPr>
      <w:r>
        <w:rPr>
          <w:rFonts w:ascii="Times New Roman" w:hAnsi="Times New Roman"/>
          <w:color w:val="000000"/>
        </w:rPr>
        <w:t>წყაროს მაგიის გამოყენება თავად შელოცვაზე ცოტა ირაციონალურია, მაგრამ ეს მხოლოდ დროის საკითხია.</w:t>
      </w:r>
    </w:p>
    <w:p w14:paraId="3D15D336" w14:textId="77777777" w:rsidR="002B144F" w:rsidRDefault="00000000">
      <w:pPr>
        <w:spacing w:before="269" w:after="269"/>
        <w:ind w:left="120"/>
      </w:pPr>
      <w:r>
        <w:rPr>
          <w:rFonts w:ascii="Times New Roman" w:hAnsi="Times New Roman"/>
          <w:color w:val="000000"/>
        </w:rPr>
        <w:t>- ფრთხილად იყავი.</w:t>
      </w:r>
    </w:p>
    <w:p w14:paraId="09548DD2" w14:textId="77777777" w:rsidR="002B144F" w:rsidRDefault="00000000">
      <w:pPr>
        <w:spacing w:before="269" w:after="269"/>
        <w:ind w:left="120"/>
      </w:pPr>
      <w:r>
        <w:rPr>
          <w:rFonts w:ascii="Times New Roman" w:hAnsi="Times New Roman"/>
          <w:color w:val="000000"/>
        </w:rPr>
        <w:t>- ისევე როგორც შენ.</w:t>
      </w:r>
    </w:p>
    <w:p w14:paraId="0BD1648B" w14:textId="77777777" w:rsidR="002B144F" w:rsidRDefault="00000000">
      <w:pPr>
        <w:spacing w:before="269" w:after="269"/>
        <w:ind w:left="120"/>
      </w:pPr>
      <w:r>
        <w:rPr>
          <w:rFonts w:ascii="Times New Roman" w:hAnsi="Times New Roman"/>
          <w:color w:val="000000"/>
        </w:rPr>
        <w:t>მიშამ თავი დაუქნია და შელოცვა „გატომი“ გამოიყენა.</w:t>
      </w:r>
    </w:p>
    <w:p w14:paraId="7B0AE542" w14:textId="77777777" w:rsidR="002B144F" w:rsidRDefault="00000000">
      <w:pPr>
        <w:pStyle w:val="Heading2"/>
        <w:pageBreakBefore/>
        <w:spacing w:before="180" w:after="180"/>
        <w:ind w:left="120"/>
      </w:pPr>
      <w:bookmarkStart w:id="54" w:name="_§_26._ორი"/>
      <w:bookmarkStart w:id="55" w:name="_Toc199679540"/>
      <w:bookmarkEnd w:id="54"/>
      <w:r>
        <w:rPr>
          <w:rFonts w:ascii="Times New Roman" w:hAnsi="Times New Roman"/>
          <w:color w:val="000000"/>
          <w:sz w:val="33"/>
        </w:rPr>
        <w:lastRenderedPageBreak/>
        <w:t>§ 26. ორი ათასი წლის სიძულვილი</w:t>
      </w:r>
      <w:bookmarkEnd w:id="55"/>
    </w:p>
    <w:p w14:paraId="6C0A2117" w14:textId="77777777" w:rsidR="002B144F" w:rsidRDefault="00000000">
      <w:pPr>
        <w:spacing w:before="269" w:after="269"/>
        <w:ind w:left="120"/>
      </w:pPr>
      <w:r>
        <w:rPr>
          <w:rFonts w:ascii="Times New Roman" w:hAnsi="Times New Roman"/>
          <w:color w:val="000000"/>
        </w:rPr>
        <w:t>მიშა ტელეპორტირდა და ტაძრის წინ აღმოჩნდა.</w:t>
      </w:r>
    </w:p>
    <w:p w14:paraId="5BA462F8" w14:textId="77777777" w:rsidR="002B144F" w:rsidRDefault="00000000">
      <w:pPr>
        <w:spacing w:before="269" w:after="269"/>
        <w:ind w:left="120"/>
      </w:pPr>
      <w:r>
        <w:rPr>
          <w:rFonts w:ascii="Times New Roman" w:hAnsi="Times New Roman"/>
          <w:color w:val="000000"/>
        </w:rPr>
        <w:t>ჩვენ ერთმანეთთან დაკავშირებული ვართ ჯადოსნური ხაზით „გაიზა“. თუ მისი ჯადოსნური თვალებით ჩავიხედავ, შევძლებ ისეთი ადგილების დანახვას, რომლებიც შორეული ჯადოსნური ხედვისთვისაც კი უხილავია.</w:t>
      </w:r>
    </w:p>
    <w:p w14:paraId="4C75A86C" w14:textId="77777777" w:rsidR="002B144F" w:rsidRDefault="00000000">
      <w:pPr>
        <w:spacing w:before="269" w:after="269"/>
        <w:ind w:left="120"/>
      </w:pPr>
      <w:r>
        <w:rPr>
          <w:rFonts w:ascii="Times New Roman" w:hAnsi="Times New Roman"/>
          <w:color w:val="000000"/>
        </w:rPr>
        <w:t>მიშამ ირგვლივ მიმოიხედა, მაგრამ ელეონორა არსად ჩანდა.</w:t>
      </w:r>
    </w:p>
    <w:p w14:paraId="58CB196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აქეთკენ </w:t>
      </w:r>
      <w:r>
        <w:rPr>
          <w:rFonts w:ascii="Times New Roman" w:hAnsi="Times New Roman"/>
          <w:color w:val="000000"/>
        </w:rPr>
        <w:t>“, - გაისმა ლიზიდან სუსტი ხმა.</w:t>
      </w:r>
    </w:p>
    <w:p w14:paraId="0299E939" w14:textId="77777777" w:rsidR="002B144F" w:rsidRDefault="00000000">
      <w:pPr>
        <w:spacing w:before="269" w:after="269"/>
        <w:ind w:left="120"/>
      </w:pPr>
      <w:r>
        <w:rPr>
          <w:rFonts w:ascii="Times New Roman" w:hAnsi="Times New Roman"/>
          <w:color w:val="000000"/>
        </w:rPr>
        <w:t>მიშამ ამ ჯადოსნური ძალის წყაროს მიაგნო და ჯადოსნური თვალები ტაძრისკენ მიაპყრო, შემდეგ კი ორჯერ დაახამხამა. მან ალბათ იგრძნო ტაძრის უცხოობა. მე არ ვგრძნობ მისგან რაიმე ჯადოსნურ ძალას. მაშინაც კი, თუ ის ელეონორას ეკუთვნის, რომელიც შიგნით უნდა იყოს, ის საერთოდ არ ჩანს.</w:t>
      </w:r>
    </w:p>
    <w:p w14:paraId="6594E5A7" w14:textId="77777777" w:rsidR="002B144F" w:rsidRDefault="00000000">
      <w:pPr>
        <w:spacing w:before="269" w:after="269"/>
        <w:ind w:left="120"/>
      </w:pPr>
      <w:r>
        <w:rPr>
          <w:rFonts w:ascii="Times New Roman" w:hAnsi="Times New Roman"/>
          <w:color w:val="000000"/>
        </w:rPr>
        <w:t>- მოიცადე.</w:t>
      </w:r>
    </w:p>
    <w:p w14:paraId="1C3B2F7C" w14:textId="77777777" w:rsidR="002B144F" w:rsidRDefault="00000000">
      <w:pPr>
        <w:spacing w:before="269" w:after="269"/>
        <w:ind w:left="120"/>
      </w:pPr>
      <w:r>
        <w:rPr>
          <w:rFonts w:ascii="Times New Roman" w:hAnsi="Times New Roman"/>
          <w:color w:val="000000"/>
        </w:rPr>
        <w:t>მიშამ ტაძრის კარს შეეხო. ის „დეჯიტის“ შელოცვით იყო ჩაკეტილი.</w:t>
      </w:r>
    </w:p>
    <w:p w14:paraId="25995D2C"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შეგიძლია გახსნა </w:t>
      </w:r>
      <w:r>
        <w:rPr>
          <w:rFonts w:ascii="Times New Roman" w:hAnsi="Times New Roman"/>
          <w:color w:val="000000"/>
        </w:rPr>
        <w:t>?</w:t>
      </w:r>
    </w:p>
    <w:p w14:paraId="07983283" w14:textId="77777777" w:rsidR="002B144F" w:rsidRDefault="00000000">
      <w:pPr>
        <w:spacing w:before="269" w:after="269"/>
        <w:ind w:left="120"/>
      </w:pPr>
      <w:r>
        <w:rPr>
          <w:rFonts w:ascii="Times New Roman" w:hAnsi="Times New Roman"/>
          <w:color w:val="000000"/>
        </w:rPr>
        <w:t>- პრობლემა არ არის.</w:t>
      </w:r>
    </w:p>
    <w:p w14:paraId="74D670AD" w14:textId="77777777" w:rsidR="002B144F" w:rsidRDefault="00000000">
      <w:pPr>
        <w:spacing w:before="269" w:after="269"/>
        <w:ind w:left="120"/>
      </w:pPr>
      <w:r>
        <w:rPr>
          <w:rFonts w:ascii="Times New Roman" w:hAnsi="Times New Roman"/>
          <w:color w:val="000000"/>
        </w:rPr>
        <w:t>მიშამ ჯადოსნური თვალებით შეხედა „დეჯიტს“. ჯადოსნური საკეტის მოსახსნელად მისი ჯადოსნური სტრუქტურა და ფორმულა უნდა გააანალიზო, მაგრამ მისთვის ეს ძალიან მარტივია.</w:t>
      </w:r>
    </w:p>
    <w:p w14:paraId="61AD99AD" w14:textId="77777777" w:rsidR="002B144F" w:rsidRDefault="00000000">
      <w:pPr>
        <w:spacing w:before="269" w:after="269"/>
        <w:ind w:left="120"/>
      </w:pPr>
      <w:r>
        <w:rPr>
          <w:rFonts w:ascii="Times New Roman" w:hAnsi="Times New Roman"/>
          <w:color w:val="000000"/>
        </w:rPr>
        <w:t xml:space="preserve">„დეჯიტის“ სტრუქტურის ანალიზის დასრულების შემდეგ, მიშამ მაშინვე გამოიყენა შელოცვა „დღე </w:t>
      </w:r>
      <w:r>
        <w:rPr>
          <w:rFonts w:ascii="Times New Roman" w:hAnsi="Times New Roman"/>
          <w:color w:val="000000"/>
          <w:sz w:val="18"/>
          <w:vertAlign w:val="superscript"/>
        </w:rPr>
        <w:t xml:space="preserve">1 </w:t>
      </w:r>
      <w:r>
        <w:rPr>
          <w:rFonts w:ascii="Times New Roman" w:hAnsi="Times New Roman"/>
          <w:color w:val="000000"/>
        </w:rPr>
        <w:t>“.</w:t>
      </w:r>
    </w:p>
    <w:p w14:paraId="5BED735D" w14:textId="77777777" w:rsidR="002B144F" w:rsidRDefault="00000000">
      <w:pPr>
        <w:spacing w:before="269" w:after="269"/>
        <w:ind w:left="120"/>
      </w:pPr>
      <w:r>
        <w:rPr>
          <w:rFonts w:ascii="Times New Roman" w:hAnsi="Times New Roman"/>
          <w:color w:val="000000"/>
        </w:rPr>
        <w:t>ჯადოსნურმა გასაღებმა ადვილად გააღო საკეტი. მიშამ ხელები კარზე დაადო და ძლიერად დააჭირა. კარი გაიღო, ჟანგივით ჭრიალებდა.</w:t>
      </w:r>
    </w:p>
    <w:p w14:paraId="3F6F97BE" w14:textId="77777777" w:rsidR="002B144F" w:rsidRDefault="00000000">
      <w:pPr>
        <w:spacing w:before="269" w:after="269"/>
        <w:ind w:left="120"/>
      </w:pPr>
      <w:r>
        <w:rPr>
          <w:rFonts w:ascii="Times New Roman" w:hAnsi="Times New Roman"/>
          <w:color w:val="000000"/>
        </w:rPr>
        <w:t>— …</w:t>
      </w:r>
    </w:p>
    <w:p w14:paraId="371D2F83" w14:textId="77777777" w:rsidR="002B144F" w:rsidRDefault="00000000">
      <w:pPr>
        <w:spacing w:before="269" w:after="269"/>
        <w:ind w:left="120"/>
      </w:pPr>
      <w:r>
        <w:rPr>
          <w:rFonts w:ascii="Times New Roman" w:hAnsi="Times New Roman"/>
          <w:color w:val="000000"/>
        </w:rPr>
        <w:t>შიგნით შესვლისას მიშამ გარეგნობით აჩვენა, რომ ცოტა მძიმე იყო. თავი გააქნია და გზა განაგრძო. სვეტებით სავსე ტაძრის სიღრმეში დიდებული ორმაგი კარი იყო. იატაკი, ჭერი და კედლები ჯადოსნური წრეებით იყო დაფარული და ჰაერში წყლის უზარმაზარი სფეროები დაფრინავდა. ისინი წმინდა წყლისგან იყო დამზადებული.</w:t>
      </w:r>
    </w:p>
    <w:p w14:paraId="75B4861C" w14:textId="77777777" w:rsidR="002B144F" w:rsidRDefault="00000000">
      <w:pPr>
        <w:spacing w:before="269" w:after="269"/>
        <w:ind w:left="120"/>
      </w:pPr>
      <w:r>
        <w:rPr>
          <w:rFonts w:ascii="Times New Roman" w:hAnsi="Times New Roman"/>
          <w:color w:val="000000"/>
        </w:rPr>
        <w:lastRenderedPageBreak/>
        <w:t>ოთახის ცენტრში წმინდა წყლის დიდი სფერო იდო, რომლის შიგნითაც სრულიად შიშველი ელეონორა იმყოფებოდა. მისი მთელი სხეული ბრწყინავდა, თითქოს ჯადოსნურ ძალას ასხივებდა და მისი სხეულის კონტურები ბუნდოვანი იყო.</w:t>
      </w:r>
    </w:p>
    <w:p w14:paraId="2989D1FD" w14:textId="77777777" w:rsidR="002B144F" w:rsidRDefault="00000000">
      <w:pPr>
        <w:spacing w:before="269" w:after="269"/>
        <w:ind w:left="120"/>
      </w:pPr>
      <w:r>
        <w:rPr>
          <w:rFonts w:ascii="Times New Roman" w:hAnsi="Times New Roman"/>
          <w:color w:val="000000"/>
        </w:rPr>
        <w:t>მის გარშემო მრავალი ჯადოსნური სიმბოლო ტრიალებდა, თითქოს მის სხეულს იცავდა.</w:t>
      </w:r>
    </w:p>
    <w:p w14:paraId="2749AD74" w14:textId="77777777" w:rsidR="002B144F" w:rsidRDefault="00000000">
      <w:pPr>
        <w:spacing w:before="269" w:after="269"/>
        <w:ind w:left="120"/>
      </w:pPr>
      <w:r>
        <w:rPr>
          <w:rFonts w:ascii="Times New Roman" w:hAnsi="Times New Roman"/>
          <w:color w:val="000000"/>
        </w:rPr>
        <w:t>- ჰა? მიშა?.. - გაკვირვებულმა იკითხა ელეონორამ, თითქოს მოვიდოდი.</w:t>
      </w:r>
    </w:p>
    <w:p w14:paraId="50900D1D" w14:textId="77777777" w:rsidR="002B144F" w:rsidRDefault="00000000">
      <w:pPr>
        <w:spacing w:before="269" w:after="269"/>
        <w:ind w:left="120"/>
      </w:pPr>
      <w:r>
        <w:rPr>
          <w:rFonts w:ascii="Times New Roman" w:hAnsi="Times New Roman"/>
          <w:color w:val="000000"/>
        </w:rPr>
        <w:t>- მე ანოსის ნაცვლად ვარ. ან არ შემიძლია?</w:t>
      </w:r>
    </w:p>
    <w:p w14:paraId="4153E06F" w14:textId="77777777" w:rsidR="002B144F" w:rsidRDefault="00000000">
      <w:pPr>
        <w:spacing w:before="269" w:after="269"/>
        <w:ind w:left="120"/>
      </w:pPr>
      <w:r>
        <w:rPr>
          <w:rFonts w:ascii="Times New Roman" w:hAnsi="Times New Roman"/>
          <w:color w:val="000000"/>
        </w:rPr>
        <w:t>- არა, არ აქვს მნიშვნელობა.</w:t>
      </w:r>
    </w:p>
    <w:p w14:paraId="49D5E66E" w14:textId="77777777" w:rsidR="002B144F" w:rsidRDefault="00000000">
      <w:pPr>
        <w:spacing w:before="269" w:after="269"/>
        <w:ind w:left="120"/>
      </w:pPr>
      <w:r>
        <w:rPr>
          <w:rFonts w:ascii="Times New Roman" w:hAnsi="Times New Roman"/>
          <w:color w:val="000000"/>
        </w:rPr>
        <w:t>ელეონორამ გაიღიმა.</w:t>
      </w:r>
    </w:p>
    <w:p w14:paraId="2DF5D737" w14:textId="77777777" w:rsidR="002B144F" w:rsidRDefault="00000000">
      <w:pPr>
        <w:spacing w:before="269" w:after="269"/>
        <w:ind w:left="120"/>
      </w:pPr>
      <w:r>
        <w:rPr>
          <w:rFonts w:ascii="Times New Roman" w:hAnsi="Times New Roman"/>
          <w:color w:val="000000"/>
        </w:rPr>
        <w:t>- შეგიძლია ზესია მომიყვანო?</w:t>
      </w:r>
    </w:p>
    <w:p w14:paraId="4B4E16DF" w14:textId="77777777" w:rsidR="002B144F" w:rsidRDefault="00000000">
      <w:pPr>
        <w:spacing w:before="269" w:after="269"/>
        <w:ind w:left="120"/>
      </w:pPr>
      <w:r>
        <w:rPr>
          <w:rFonts w:ascii="Times New Roman" w:hAnsi="Times New Roman"/>
          <w:color w:val="000000"/>
        </w:rPr>
        <w:t>— ...მის შესაჩერებლად?</w:t>
      </w:r>
    </w:p>
    <w:p w14:paraId="0DD04434" w14:textId="77777777" w:rsidR="002B144F" w:rsidRDefault="00000000">
      <w:pPr>
        <w:spacing w:before="269" w:after="269"/>
        <w:ind w:left="120"/>
      </w:pPr>
      <w:r>
        <w:rPr>
          <w:rFonts w:ascii="Times New Roman" w:hAnsi="Times New Roman"/>
          <w:color w:val="000000"/>
        </w:rPr>
        <w:t>- კი. მხოლოდ მე შემიძლია მისი შეჩერება. ბოდიში, ახლა დამოუკიდებლად ვერ ვმოძრაობ.</w:t>
      </w:r>
    </w:p>
    <w:p w14:paraId="09D5348B" w14:textId="77777777" w:rsidR="002B144F" w:rsidRDefault="00000000">
      <w:pPr>
        <w:spacing w:before="269" w:after="269"/>
        <w:ind w:left="120"/>
      </w:pPr>
      <w:r>
        <w:rPr>
          <w:rFonts w:ascii="Times New Roman" w:hAnsi="Times New Roman"/>
          <w:color w:val="000000"/>
        </w:rPr>
        <w:t>მიშამ ჩაფიქრებულმა თავი დახარა.</w:t>
      </w:r>
    </w:p>
    <w:p w14:paraId="534D6E12" w14:textId="77777777" w:rsidR="002B144F" w:rsidRDefault="00000000">
      <w:pPr>
        <w:spacing w:before="269" w:after="269"/>
        <w:ind w:left="120"/>
      </w:pPr>
      <w:r>
        <w:rPr>
          <w:rFonts w:ascii="Times New Roman" w:hAnsi="Times New Roman"/>
          <w:color w:val="000000"/>
        </w:rPr>
        <w:t>- იმიტომ, რომ მაგიას იყენებ?</w:t>
      </w:r>
    </w:p>
    <w:p w14:paraId="5C847D82" w14:textId="77777777" w:rsidR="002B144F" w:rsidRDefault="00000000">
      <w:pPr>
        <w:spacing w:before="269" w:after="269"/>
        <w:ind w:left="120"/>
      </w:pPr>
      <w:r>
        <w:rPr>
          <w:rFonts w:ascii="Times New Roman" w:hAnsi="Times New Roman"/>
          <w:color w:val="000000"/>
        </w:rPr>
        <w:t>— უფრო ზუსტად, მე ჯადოქარი ვარ.</w:t>
      </w:r>
    </w:p>
    <w:p w14:paraId="61CFBD51" w14:textId="77777777" w:rsidR="002B144F" w:rsidRDefault="00000000">
      <w:pPr>
        <w:spacing w:before="269" w:after="269"/>
        <w:ind w:left="120"/>
      </w:pPr>
      <w:r>
        <w:rPr>
          <w:rFonts w:ascii="Times New Roman" w:hAnsi="Times New Roman"/>
          <w:color w:val="000000"/>
        </w:rPr>
        <w:t>მიშამ თვალები დაახამხამა. ალბათ ვერ გაიგო, რას გულისხმობდა ელეონორა. მაგრამ ყოველგვარი კითხვის გარეშე თქვა:</w:t>
      </w:r>
    </w:p>
    <w:p w14:paraId="799EA523" w14:textId="77777777" w:rsidR="002B144F" w:rsidRDefault="00000000">
      <w:pPr>
        <w:spacing w:before="269" w:after="269"/>
        <w:ind w:left="120"/>
      </w:pPr>
      <w:r>
        <w:rPr>
          <w:rFonts w:ascii="Times New Roman" w:hAnsi="Times New Roman"/>
          <w:color w:val="000000"/>
        </w:rPr>
        <w:t>- მე მასთან წაგიყვან.</w:t>
      </w:r>
    </w:p>
    <w:p w14:paraId="56323250" w14:textId="77777777" w:rsidR="002B144F" w:rsidRDefault="00000000">
      <w:pPr>
        <w:spacing w:before="269" w:after="269"/>
        <w:ind w:left="120"/>
      </w:pPr>
      <w:r>
        <w:rPr>
          <w:rFonts w:ascii="Times New Roman" w:hAnsi="Times New Roman"/>
          <w:color w:val="000000"/>
        </w:rPr>
        <w:t>მიშა ელეონორასთან მივიდა და ხელი წმინდა წყლის სფეროსკენ გაუწოდა. ის ოდნავ აირხევა, შემდეგ მან თითის წვერებით შიგ შეყო და ელეონორს შეეხო. ის ალბათ „გატომის“ სროლას აპირებდა. მიშამ მის ფეხებთან ჯადოსნური წრე დახატა.</w:t>
      </w:r>
    </w:p>
    <w:p w14:paraId="5EC117FA" w14:textId="77777777" w:rsidR="002B144F" w:rsidRDefault="00000000">
      <w:pPr>
        <w:spacing w:before="269" w:after="269"/>
        <w:ind w:left="120"/>
      </w:pPr>
      <w:r>
        <w:rPr>
          <w:rFonts w:ascii="Times New Roman" w:hAnsi="Times New Roman"/>
          <w:color w:val="000000"/>
        </w:rPr>
        <w:t>„თუ განზრახ იმოქმედებ, უსიამოვნებაში გაებმები“, - გაისმა ხმა ტაძრის შესასვლელიდან და იქიდან სინათლის ჭურვი გამოფრინდა.</w:t>
      </w:r>
    </w:p>
    <w:p w14:paraId="30C1C7C2" w14:textId="77777777" w:rsidR="002B144F" w:rsidRDefault="00000000">
      <w:pPr>
        <w:spacing w:before="269" w:after="269"/>
        <w:ind w:left="120"/>
      </w:pPr>
      <w:r>
        <w:rPr>
          <w:rFonts w:ascii="Times New Roman" w:hAnsi="Times New Roman"/>
          <w:color w:val="000000"/>
        </w:rPr>
        <w:t>ეს იყო „თეო ტრაიასი“.</w:t>
      </w:r>
    </w:p>
    <w:p w14:paraId="15193392" w14:textId="77777777" w:rsidR="002B144F" w:rsidRDefault="00000000">
      <w:pPr>
        <w:spacing w:before="269" w:after="269"/>
        <w:ind w:left="120"/>
      </w:pPr>
      <w:r>
        <w:rPr>
          <w:rFonts w:ascii="Times New Roman" w:hAnsi="Times New Roman"/>
          <w:color w:val="000000"/>
        </w:rPr>
        <w:t>- ყინულის ფარი.</w:t>
      </w:r>
    </w:p>
    <w:p w14:paraId="02DC3691" w14:textId="77777777" w:rsidR="002B144F" w:rsidRDefault="00000000">
      <w:pPr>
        <w:spacing w:before="269" w:after="269"/>
        <w:ind w:left="120"/>
      </w:pPr>
      <w:r>
        <w:rPr>
          <w:rFonts w:ascii="Times New Roman" w:hAnsi="Times New Roman"/>
          <w:color w:val="000000"/>
        </w:rPr>
        <w:t xml:space="preserve">მიშამ ირისით მყისიერად შექმნა დიდი ყინულის ფარი. აშკარა იყო, თუ რამდენად ძლიერი იყო იმპროვიზირებული ფარი. მსუბუქი ჭურვი მაშინვე ანადგურებდა მას, </w:t>
      </w:r>
      <w:r>
        <w:rPr>
          <w:rFonts w:ascii="Times New Roman" w:hAnsi="Times New Roman"/>
          <w:color w:val="000000"/>
        </w:rPr>
        <w:lastRenderedPageBreak/>
        <w:t>მაგრამ როგორც კი ჩამოინგრა, მიშამ განაგრძო ერთმანეთის მიყოლებით ყინულის ფარის შექმნა. მიშას ირისის შექმნის სიჩქარემ თეო ტრიასის დამანგრეველ ძალას გადააჭარბა და მალე მსუბუქი ჭურვი გაქრა.</w:t>
      </w:r>
    </w:p>
    <w:p w14:paraId="552619F0" w14:textId="77777777" w:rsidR="002B144F" w:rsidRDefault="00000000">
      <w:pPr>
        <w:spacing w:before="269" w:after="269"/>
        <w:ind w:left="120"/>
      </w:pPr>
      <w:r>
        <w:rPr>
          <w:rFonts w:ascii="Times New Roman" w:hAnsi="Times New Roman"/>
          <w:color w:val="000000"/>
        </w:rPr>
        <w:t>„ეს წესების საწინააღმდეგოა“, - თქვა მიშამ.</w:t>
      </w:r>
    </w:p>
    <w:p w14:paraId="31BDEE0C" w14:textId="77777777" w:rsidR="002B144F" w:rsidRDefault="00000000">
      <w:pPr>
        <w:spacing w:before="269" w:after="269"/>
        <w:ind w:left="120"/>
      </w:pPr>
      <w:r>
        <w:rPr>
          <w:rFonts w:ascii="Times New Roman" w:hAnsi="Times New Roman"/>
          <w:color w:val="000000"/>
        </w:rPr>
        <w:t>ტაძრის შესასვლელთან არავინ იდგა, გარდა გმირთა აკადემიის დირექტორისა, დიეგოსი.</w:t>
      </w:r>
    </w:p>
    <w:p w14:paraId="5E621561" w14:textId="77777777" w:rsidR="002B144F" w:rsidRDefault="00000000">
      <w:pPr>
        <w:spacing w:before="269" w:after="269"/>
        <w:ind w:left="120"/>
      </w:pPr>
      <w:r>
        <w:rPr>
          <w:rFonts w:ascii="Times New Roman" w:hAnsi="Times New Roman"/>
          <w:color w:val="000000"/>
        </w:rPr>
        <w:t>- სისულელეებს ნუ ლაპარაკობ, დემონ. აქ, გეირადიტში, წესებს მე ვადგენ. მაშინვე გეტყვი, რომ აქ რა მოხდა, არავინ გაიგებს.</w:t>
      </w:r>
    </w:p>
    <w:p w14:paraId="73DB0DF7" w14:textId="77777777" w:rsidR="002B144F" w:rsidRDefault="00000000">
      <w:pPr>
        <w:spacing w:before="269" w:after="269"/>
        <w:ind w:left="120"/>
      </w:pPr>
      <w:r>
        <w:rPr>
          <w:rFonts w:ascii="Times New Roman" w:hAnsi="Times New Roman"/>
          <w:color w:val="000000"/>
        </w:rPr>
        <w:t>დიეგომ ტეო ტრაიასს კვლავ ესროლა. თუმცა, ამჯერად არა მიშასკენ, არამედ ტაძრის სიღრმეში. ამის შემდეგ, დიდებულმა კარმა წმინდა ჭურვი შთანთქა. მომდევნო წამს კარზე ჯადოსნური წრე გამოჩნდა და მან კაშკაშა შუქი გამოსცა.</w:t>
      </w:r>
    </w:p>
    <w:p w14:paraId="35B3B3DE" w14:textId="77777777" w:rsidR="002B144F" w:rsidRDefault="00000000">
      <w:pPr>
        <w:spacing w:before="269" w:after="269"/>
        <w:ind w:left="120"/>
      </w:pPr>
      <w:r>
        <w:rPr>
          <w:rFonts w:ascii="Times New Roman" w:hAnsi="Times New Roman"/>
          <w:color w:val="000000"/>
        </w:rPr>
        <w:t xml:space="preserve">— გააღეთ წმინდა კარიბჭე. გაიფანტოს </w:t>
      </w:r>
      <w:r>
        <w:rPr>
          <w:rFonts w:ascii="Times New Roman" w:hAnsi="Times New Roman"/>
          <w:i/>
          <w:color w:val="000000"/>
        </w:rPr>
        <w:t xml:space="preserve">მისი ბეჭედი </w:t>
      </w:r>
      <w:r>
        <w:rPr>
          <w:rFonts w:ascii="Times New Roman" w:hAnsi="Times New Roman"/>
          <w:color w:val="000000"/>
        </w:rPr>
        <w:t>.</w:t>
      </w:r>
    </w:p>
    <w:p w14:paraId="4A081E4B" w14:textId="77777777" w:rsidR="002B144F" w:rsidRDefault="00000000">
      <w:pPr>
        <w:spacing w:before="269" w:after="269"/>
        <w:ind w:left="120"/>
      </w:pPr>
      <w:r>
        <w:rPr>
          <w:rFonts w:ascii="Times New Roman" w:hAnsi="Times New Roman"/>
          <w:color w:val="000000"/>
        </w:rPr>
        <w:t>ორმაგი კარი ნელა გაიღო. იქიდან ღვთაებრივი სინათლე, რომელსაც კოლოსალური მაგიური ძალა ჰქონდა, იღვრება. თეთრი-თეთრი, აბსოლუტურად თეთრი... უწმინდესი ბრწყინვალება, რომელიც მთლიანად უარყოფდა დემონების არსებობას.</w:t>
      </w:r>
    </w:p>
    <w:p w14:paraId="347F0A80" w14:textId="77777777" w:rsidR="002B144F" w:rsidRDefault="00000000">
      <w:pPr>
        <w:spacing w:before="269" w:after="269"/>
        <w:ind w:left="120"/>
      </w:pPr>
      <w:r>
        <w:rPr>
          <w:rFonts w:ascii="Times New Roman" w:hAnsi="Times New Roman"/>
          <w:color w:val="000000"/>
        </w:rPr>
        <w:t>- მიშა!! - იკივლა ელეონორამ.</w:t>
      </w:r>
    </w:p>
    <w:p w14:paraId="08C28F85" w14:textId="77777777" w:rsidR="002B144F" w:rsidRDefault="00000000">
      <w:pPr>
        <w:spacing w:before="269" w:after="269"/>
        <w:ind w:left="120"/>
      </w:pPr>
      <w:r>
        <w:rPr>
          <w:rFonts w:ascii="Times New Roman" w:hAnsi="Times New Roman"/>
          <w:color w:val="000000"/>
        </w:rPr>
        <w:t>წმინდა ნათელმა მიშას ანტიმაგია გაარღვია და მის სხეულსაც გაუარა. მიშა ტკივილისგან მუხლებზე დაეცა.</w:t>
      </w:r>
    </w:p>
    <w:p w14:paraId="2B088B94" w14:textId="77777777" w:rsidR="002B144F" w:rsidRDefault="00000000">
      <w:pPr>
        <w:spacing w:before="269" w:after="269"/>
        <w:ind w:left="120"/>
      </w:pPr>
      <w:r>
        <w:rPr>
          <w:rFonts w:ascii="Times New Roman" w:hAnsi="Times New Roman"/>
          <w:color w:val="000000"/>
        </w:rPr>
        <w:t>- ამ წმინდა ადგილას დემონების ძალები არაფერში გადაიზრდება. თქვენ ვერ შეძლებთ ანტიმაგიის გამოყენებას, მით უმეტეს „გატომის“. ეს ნიშნავს, რომ არავინ მოვა თქვენს გადასარჩენად.</w:t>
      </w:r>
    </w:p>
    <w:p w14:paraId="01DF7154" w14:textId="77777777" w:rsidR="002B144F" w:rsidRDefault="00000000">
      <w:pPr>
        <w:spacing w:before="269" w:after="269"/>
        <w:ind w:left="120"/>
      </w:pPr>
      <w:r>
        <w:rPr>
          <w:rFonts w:ascii="Times New Roman" w:hAnsi="Times New Roman"/>
          <w:color w:val="000000"/>
        </w:rPr>
        <w:t>- არაა საჭირო, მისტერ დიეგო! თუ მიშას სასტიკად მოექცევით, არასდროს გაპატიებთ!</w:t>
      </w:r>
    </w:p>
    <w:p w14:paraId="740B5EB5" w14:textId="77777777" w:rsidR="002B144F" w:rsidRDefault="00000000">
      <w:pPr>
        <w:spacing w:before="269" w:after="269"/>
        <w:ind w:left="120"/>
      </w:pPr>
      <w:r>
        <w:rPr>
          <w:rFonts w:ascii="Times New Roman" w:hAnsi="Times New Roman"/>
          <w:color w:val="000000"/>
        </w:rPr>
        <w:t>- გაჩუმდი, დეფექტურო.</w:t>
      </w:r>
    </w:p>
    <w:p w14:paraId="733D32A0" w14:textId="77777777" w:rsidR="002B144F" w:rsidRDefault="00000000">
      <w:pPr>
        <w:spacing w:before="269" w:after="269"/>
        <w:ind w:left="120"/>
      </w:pPr>
      <w:r>
        <w:rPr>
          <w:rFonts w:ascii="Times New Roman" w:hAnsi="Times New Roman"/>
          <w:color w:val="000000"/>
        </w:rPr>
        <w:t>როგორც კი დიეგომ ეს თქვა, ელეონორის გარშემო წმინდა წყლის სფეროები თოვლივით გათეთრდა. ელეონორი აღარ ჩანდა და მისი ხმაც აღარ ისმოდა.</w:t>
      </w:r>
    </w:p>
    <w:p w14:paraId="0DCC120C" w14:textId="77777777" w:rsidR="002B144F" w:rsidRDefault="00000000">
      <w:pPr>
        <w:spacing w:before="269" w:after="269"/>
        <w:ind w:left="120"/>
      </w:pPr>
      <w:r>
        <w:rPr>
          <w:rFonts w:ascii="Times New Roman" w:hAnsi="Times New Roman"/>
          <w:color w:val="000000"/>
        </w:rPr>
        <w:t>- ასე რომ.</w:t>
      </w:r>
    </w:p>
    <w:p w14:paraId="68DD1BD1" w14:textId="77777777" w:rsidR="002B144F" w:rsidRDefault="00000000">
      <w:pPr>
        <w:spacing w:before="269" w:after="269"/>
        <w:ind w:left="120"/>
      </w:pPr>
      <w:r>
        <w:rPr>
          <w:rFonts w:ascii="Times New Roman" w:hAnsi="Times New Roman"/>
          <w:color w:val="000000"/>
        </w:rPr>
        <w:t>დიეგომ ხელი გაუწოდა. მასში სინათლე შეიკრიბა და ხმლის ფორმა მიიღო. ეს იყო იგივე წმინდა სინათლის ხმალი, ენჰალე, რომელიც ზესიას ჰქონდა.</w:t>
      </w:r>
    </w:p>
    <w:p w14:paraId="05810961" w14:textId="77777777" w:rsidR="002B144F" w:rsidRDefault="00000000">
      <w:pPr>
        <w:spacing w:before="269" w:after="269"/>
        <w:ind w:left="120"/>
      </w:pPr>
      <w:r>
        <w:rPr>
          <w:rFonts w:ascii="Times New Roman" w:hAnsi="Times New Roman"/>
          <w:color w:val="000000"/>
        </w:rPr>
        <w:lastRenderedPageBreak/>
        <w:t>„როგორც ჩანს, შენმა ამხანაგებმა დაგვაბრიყვეს“, - თქვა დიეგომ პირქუში გამომეტყველებით და მიშას გვერდით დადგა. „მზად ხარ ამისთვის, არა, საზიზღარო დემონო?“</w:t>
      </w:r>
    </w:p>
    <w:p w14:paraId="425189A8" w14:textId="77777777" w:rsidR="002B144F" w:rsidRDefault="00000000">
      <w:pPr>
        <w:spacing w:before="269" w:after="269"/>
        <w:ind w:left="120"/>
      </w:pPr>
      <w:r>
        <w:rPr>
          <w:rFonts w:ascii="Times New Roman" w:hAnsi="Times New Roman"/>
          <w:color w:val="000000"/>
        </w:rPr>
        <w:t>დიეგომ ენჰალეს ხმალი მიშას ლოყაზე დაადო. როგორც ჩანს, კარიდან შემოსული სინათლის გამო მიშა ვერ მოძრაობდა.</w:t>
      </w:r>
    </w:p>
    <w:p w14:paraId="4D1ACD71" w14:textId="77777777" w:rsidR="002B144F" w:rsidRDefault="00000000">
      <w:pPr>
        <w:spacing w:before="269" w:after="269"/>
        <w:ind w:left="120"/>
      </w:pPr>
      <w:r>
        <w:rPr>
          <w:rFonts w:ascii="Times New Roman" w:hAnsi="Times New Roman"/>
          <w:color w:val="000000"/>
        </w:rPr>
        <w:t>— იცოდე შენს მიერ მოკლული ადამიანების სიმწარე.</w:t>
      </w:r>
    </w:p>
    <w:p w14:paraId="184858F8" w14:textId="77777777" w:rsidR="002B144F" w:rsidRDefault="00000000">
      <w:pPr>
        <w:spacing w:before="269" w:after="269"/>
        <w:ind w:left="120"/>
      </w:pPr>
      <w:r>
        <w:rPr>
          <w:rFonts w:ascii="Times New Roman" w:hAnsi="Times New Roman"/>
          <w:color w:val="000000"/>
        </w:rPr>
        <w:t>— ...მე არ მომიკლავს...</w:t>
      </w:r>
    </w:p>
    <w:p w14:paraId="2A89F1AB" w14:textId="77777777" w:rsidR="002B144F" w:rsidRDefault="00000000">
      <w:pPr>
        <w:spacing w:before="269" w:after="269"/>
        <w:ind w:left="120"/>
      </w:pPr>
      <w:r>
        <w:rPr>
          <w:rFonts w:ascii="Times New Roman" w:hAnsi="Times New Roman"/>
          <w:color w:val="000000"/>
        </w:rPr>
        <w:t>დიეგოს სახე შეეცვალა. მიშას სიტყვებმა ალბათ ნერვები მოუშალა.</w:t>
      </w:r>
    </w:p>
    <w:p w14:paraId="09090338" w14:textId="77777777" w:rsidR="002B144F" w:rsidRDefault="00000000">
      <w:pPr>
        <w:spacing w:before="269" w:after="269"/>
        <w:ind w:left="120"/>
      </w:pPr>
      <w:r>
        <w:rPr>
          <w:rFonts w:ascii="Times New Roman" w:hAnsi="Times New Roman"/>
          <w:color w:val="000000"/>
        </w:rPr>
        <w:t>— ადამიანები და დემონები 2000 წლის წინ იბრძოდნენ. ახლა ყველა მშვიდობიანად ცხოვრობს.</w:t>
      </w:r>
    </w:p>
    <w:p w14:paraId="39CD2382" w14:textId="77777777" w:rsidR="002B144F" w:rsidRDefault="00000000">
      <w:pPr>
        <w:spacing w:before="269" w:after="269"/>
        <w:ind w:left="120"/>
      </w:pPr>
      <w:r>
        <w:rPr>
          <w:rFonts w:ascii="Times New Roman" w:hAnsi="Times New Roman"/>
          <w:color w:val="000000"/>
        </w:rPr>
        <w:t>- გგონია, ამდენი წლის შემდეგ ამას დავივიწყებთ, შე პატარა ნაძირალა?</w:t>
      </w:r>
    </w:p>
    <w:p w14:paraId="0DD7F37E" w14:textId="77777777" w:rsidR="002B144F" w:rsidRDefault="00000000">
      <w:pPr>
        <w:spacing w:before="269" w:after="269"/>
        <w:ind w:left="120"/>
      </w:pPr>
      <w:r>
        <w:rPr>
          <w:rFonts w:ascii="Times New Roman" w:hAnsi="Times New Roman"/>
          <w:color w:val="000000"/>
        </w:rPr>
        <w:t>დიეგომ მიშას სახეში მთელი ძალით დაარტყა. მან ხელში წმინდა ხმალი ჩაავლო და ნელა წავიდა იატაკზე მწოლიარე მიშასკენ.</w:t>
      </w:r>
    </w:p>
    <w:p w14:paraId="30A4E445" w14:textId="77777777" w:rsidR="002B144F" w:rsidRDefault="00000000">
      <w:pPr>
        <w:spacing w:before="269" w:after="269"/>
        <w:ind w:left="120"/>
      </w:pPr>
      <w:r>
        <w:rPr>
          <w:rFonts w:ascii="Times New Roman" w:hAnsi="Times New Roman"/>
          <w:color w:val="000000"/>
        </w:rPr>
        <w:t>— ააშენეთ კედელი, გააცალკევეთ ორი რასა და დაივიწყეთ ათასი წლის შემდეგ? იცხოვროთ მშვიდად, თითქოს არაფერი მომხდარა? ოჰ, რა... ამპარტავანი იყო თქვენი წინაპარი. ჩვენ არ დავივიწყებთ. არასოდეს დაივიწყოთ. ნუ ელით, რომ თქვენი ცოდვები ათასი ან ორი ათასი წლის შემდეგაც კი გაქრება!!</w:t>
      </w:r>
    </w:p>
    <w:p w14:paraId="40D5E716" w14:textId="77777777" w:rsidR="002B144F" w:rsidRDefault="00000000">
      <w:pPr>
        <w:spacing w:before="269" w:after="269"/>
        <w:ind w:left="120"/>
      </w:pPr>
      <w:r>
        <w:rPr>
          <w:rFonts w:ascii="Times New Roman" w:hAnsi="Times New Roman"/>
          <w:color w:val="000000"/>
        </w:rPr>
        <w:t>დიეგომ ენჰალეს ხმალი დაარტყა და მიშას მკერდში ჩაარჭო. სისხლი წამოუვიდა და მისი მაგიური ძალა გაქრა.</w:t>
      </w:r>
    </w:p>
    <w:p w14:paraId="690EFD6C" w14:textId="77777777" w:rsidR="002B144F" w:rsidRDefault="00000000">
      <w:pPr>
        <w:spacing w:before="269" w:after="269"/>
        <w:ind w:left="120"/>
      </w:pPr>
      <w:r>
        <w:rPr>
          <w:rFonts w:ascii="Times New Roman" w:hAnsi="Times New Roman"/>
          <w:color w:val="000000"/>
        </w:rPr>
        <w:t>— ...ამას შემთხვევით ვერ ჩათვლი...</w:t>
      </w:r>
    </w:p>
    <w:p w14:paraId="7F1D0E8B" w14:textId="77777777" w:rsidR="002B144F" w:rsidRDefault="00000000">
      <w:pPr>
        <w:spacing w:before="269" w:after="269"/>
        <w:ind w:left="120"/>
      </w:pPr>
      <w:r>
        <w:rPr>
          <w:rFonts w:ascii="Times New Roman" w:hAnsi="Times New Roman"/>
          <w:color w:val="000000"/>
        </w:rPr>
        <w:t>მაშინაც კი, თუ აკადემიებს შორის შეჯიბრის დროს გარდაიცვლებით, ეს შეიძლება შემთხვევით ჩაითვალოს. თუმცა, დიდი პრობლემა იქნებოდა, თუ სტუდენტი მოკლავდა ისეთ ადამიანს, რომელიც შეჯიბრში არ მონაწილეობდა, მასწავლებლისგან რომ აღარაფერი ვთქვათ.</w:t>
      </w:r>
    </w:p>
    <w:p w14:paraId="18C3E36F" w14:textId="77777777" w:rsidR="002B144F" w:rsidRDefault="00000000">
      <w:pPr>
        <w:spacing w:before="269" w:after="269"/>
        <w:ind w:left="120"/>
      </w:pPr>
      <w:r>
        <w:rPr>
          <w:rFonts w:ascii="Times New Roman" w:hAnsi="Times New Roman"/>
          <w:color w:val="000000"/>
        </w:rPr>
        <w:t>- მერე რა? თავიდან ყველას მოკვლას ვგეგმავდით. უფრო ზუსტად, - დაიწყო დიეგომ სახეზე გიჟური ღიმილით, - საძირკვლებთან ერთად თქვენი განადგურება, რათა ხელახლა დაბადება არ შეგეძლოთ. დემონთა მბრძანებლის აკადემია ალბათ ძალიან გაბრაზებული იქნება.</w:t>
      </w:r>
    </w:p>
    <w:p w14:paraId="2DF8D365" w14:textId="77777777" w:rsidR="002B144F" w:rsidRDefault="00000000">
      <w:pPr>
        <w:spacing w:before="269" w:after="269"/>
        <w:ind w:left="120"/>
      </w:pPr>
      <w:r>
        <w:rPr>
          <w:rFonts w:ascii="Times New Roman" w:hAnsi="Times New Roman"/>
          <w:color w:val="000000"/>
        </w:rPr>
        <w:t>მიშას, ენჰალეს, ხვრეტდა წვერზე სინათლის ჯადოსნური წრე. „თეო ტრაიასის“ ფორმულა დახატეს.</w:t>
      </w:r>
    </w:p>
    <w:p w14:paraId="3DD29AC4" w14:textId="77777777" w:rsidR="002B144F" w:rsidRDefault="00000000">
      <w:pPr>
        <w:spacing w:before="269" w:after="269"/>
        <w:ind w:left="120"/>
      </w:pPr>
      <w:r>
        <w:rPr>
          <w:rFonts w:ascii="Times New Roman" w:hAnsi="Times New Roman"/>
          <w:color w:val="000000"/>
        </w:rPr>
        <w:lastRenderedPageBreak/>
        <w:t>- თუ თქვენ, საზიზღარ დემონებს, განაწყენდით, მაშინ დაწყევლეთ თქვენი წინაპარი - დემონების ტირანი-მბრძანებელი.</w:t>
      </w:r>
    </w:p>
    <w:p w14:paraId="53881935" w14:textId="77777777" w:rsidR="002B144F" w:rsidRDefault="00000000">
      <w:pPr>
        <w:spacing w:before="269" w:after="269"/>
        <w:ind w:left="120"/>
      </w:pPr>
      <w:r>
        <w:rPr>
          <w:rFonts w:ascii="Times New Roman" w:hAnsi="Times New Roman"/>
          <w:color w:val="000000"/>
        </w:rPr>
        <w:t>„ასუკას“ შუქი ენჰალაზე იყო კონცენტრირებული.</w:t>
      </w:r>
    </w:p>
    <w:p w14:paraId="273BF573" w14:textId="77777777" w:rsidR="002B144F" w:rsidRDefault="00000000">
      <w:pPr>
        <w:spacing w:before="269" w:after="269"/>
        <w:ind w:left="120"/>
      </w:pPr>
      <w:r>
        <w:rPr>
          <w:rFonts w:ascii="Times New Roman" w:hAnsi="Times New Roman"/>
          <w:color w:val="000000"/>
        </w:rPr>
        <w:t>- „ტეო ტრაიას“! - დიეგომ შელოცვის სახელი დაიყვირა და სიძულვილი ჩადო მასში.</w:t>
      </w:r>
    </w:p>
    <w:p w14:paraId="42440588" w14:textId="77777777" w:rsidR="002B144F" w:rsidRDefault="00000000">
      <w:pPr>
        <w:spacing w:before="269" w:after="269"/>
        <w:ind w:left="120"/>
      </w:pPr>
      <w:r>
        <w:rPr>
          <w:rFonts w:ascii="Times New Roman" w:hAnsi="Times New Roman"/>
          <w:color w:val="000000"/>
        </w:rPr>
        <w:t>სინათლე ჭურვად გადაიქცა და მიშას სხეულში შეღწევას აპირებდა... მაგრამ ერთი წამით ადრე, შავმა ნათებამ ენჰალეს პირი შთანთქა და ის მთლიანად გაქრა.</w:t>
      </w:r>
    </w:p>
    <w:p w14:paraId="46951A8E" w14:textId="77777777" w:rsidR="002B144F" w:rsidRDefault="00000000">
      <w:pPr>
        <w:spacing w:before="269" w:after="269"/>
        <w:ind w:left="120"/>
      </w:pPr>
      <w:r>
        <w:rPr>
          <w:rFonts w:ascii="Times New Roman" w:hAnsi="Times New Roman"/>
          <w:color w:val="000000"/>
        </w:rPr>
        <w:t>მიშას სხეული კუპრივით ბნელმა შუქმა მოიცვა, თითქოს იცავდა.</w:t>
      </w:r>
    </w:p>
    <w:p w14:paraId="6128A5DB" w14:textId="77777777" w:rsidR="002B144F" w:rsidRDefault="00000000">
      <w:pPr>
        <w:spacing w:before="269" w:after="269"/>
        <w:ind w:left="120"/>
      </w:pPr>
      <w:r>
        <w:rPr>
          <w:rFonts w:ascii="Times New Roman" w:hAnsi="Times New Roman"/>
          <w:color w:val="000000"/>
        </w:rPr>
        <w:t>- ...ეს რა არის?!..</w:t>
      </w:r>
    </w:p>
    <w:p w14:paraId="6F6FAE74" w14:textId="77777777" w:rsidR="002B144F" w:rsidRDefault="00000000">
      <w:pPr>
        <w:spacing w:before="269" w:after="269"/>
        <w:ind w:left="120"/>
      </w:pPr>
      <w:r>
        <w:rPr>
          <w:rFonts w:ascii="Times New Roman" w:hAnsi="Times New Roman"/>
          <w:color w:val="000000"/>
        </w:rPr>
        <w:t>— შეგახსენოთ? ეს არის „ბენო ევნი“ — კედელი, რომელმაც 2000 წლის წინ სამყარო 4 ნაწილად გაყო.</w:t>
      </w:r>
    </w:p>
    <w:p w14:paraId="2A848790" w14:textId="77777777" w:rsidR="002B144F" w:rsidRDefault="00000000">
      <w:pPr>
        <w:spacing w:before="269" w:after="269"/>
        <w:ind w:left="120"/>
      </w:pPr>
      <w:r>
        <w:rPr>
          <w:rFonts w:ascii="Times New Roman" w:hAnsi="Times New Roman"/>
          <w:color w:val="000000"/>
        </w:rPr>
        <w:t>„გატომთან“ ერთად გადავედი და დიეგოს უკან გამოვჩნდი. ნელა მხარზე ხელი მოვკიდე.</w:t>
      </w:r>
    </w:p>
    <w:p w14:paraId="395156AF" w14:textId="77777777" w:rsidR="002B144F" w:rsidRDefault="00000000">
      <w:pPr>
        <w:spacing w:before="269" w:after="269"/>
        <w:ind w:left="120"/>
      </w:pPr>
      <w:r>
        <w:rPr>
          <w:rFonts w:ascii="Times New Roman" w:hAnsi="Times New Roman"/>
          <w:color w:val="000000"/>
        </w:rPr>
        <w:t>— დემონებს... არ უნდა შეეძლოთ მაგიის გამოყენება წმინდა ადგილას...</w:t>
      </w:r>
    </w:p>
    <w:p w14:paraId="00775A55" w14:textId="77777777" w:rsidR="002B144F" w:rsidRDefault="00000000">
      <w:pPr>
        <w:spacing w:before="269" w:after="269"/>
        <w:ind w:left="120"/>
      </w:pPr>
      <w:r>
        <w:rPr>
          <w:rFonts w:ascii="Times New Roman" w:hAnsi="Times New Roman"/>
          <w:color w:val="000000"/>
        </w:rPr>
        <w:t>- ვაუ. კარგი, მაშინ შევამოწმოთ.</w:t>
      </w:r>
    </w:p>
    <w:p w14:paraId="7DD131C9" w14:textId="77777777" w:rsidR="002B144F" w:rsidRDefault="00000000">
      <w:pPr>
        <w:spacing w:before="269" w:after="269"/>
        <w:ind w:left="120"/>
      </w:pPr>
      <w:r>
        <w:rPr>
          <w:rFonts w:ascii="Times New Roman" w:hAnsi="Times New Roman"/>
          <w:color w:val="000000"/>
        </w:rPr>
        <w:t>ერთი წუთით სიჩუმე ჩამოვარდა. დიეგო შებრუნდა და ტეო ტრახასი გაათავისუფლა.</w:t>
      </w:r>
    </w:p>
    <w:p w14:paraId="5D6FF417" w14:textId="77777777" w:rsidR="002B144F" w:rsidRDefault="00000000">
      <w:pPr>
        <w:spacing w:before="269" w:after="269"/>
        <w:ind w:left="120"/>
      </w:pPr>
      <w:r>
        <w:rPr>
          <w:rFonts w:ascii="Times New Roman" w:hAnsi="Times New Roman"/>
          <w:color w:val="000000"/>
        </w:rPr>
        <w:t>- მოკვდი, დემონ!</w:t>
      </w:r>
    </w:p>
    <w:p w14:paraId="2AF3F657" w14:textId="77777777" w:rsidR="002B144F" w:rsidRDefault="00000000">
      <w:pPr>
        <w:spacing w:before="269" w:after="269"/>
        <w:ind w:left="120"/>
      </w:pPr>
      <w:r>
        <w:rPr>
          <w:rFonts w:ascii="Times New Roman" w:hAnsi="Times New Roman"/>
          <w:color w:val="000000"/>
        </w:rPr>
        <w:t>ჭურვი „განადგურების ჯადოსნური თვალებით“ წავშალე და მისი სახე დავიჭირე.</w:t>
      </w:r>
    </w:p>
    <w:p w14:paraId="6C3E353B" w14:textId="77777777" w:rsidR="002B144F" w:rsidRDefault="00000000">
      <w:pPr>
        <w:spacing w:before="269" w:after="269"/>
        <w:ind w:left="120"/>
      </w:pPr>
      <w:r>
        <w:rPr>
          <w:rFonts w:ascii="Times New Roman" w:hAnsi="Times New Roman"/>
          <w:color w:val="000000"/>
        </w:rPr>
        <w:t>- უჰ... უჰ-ჰ-ჰ-ჰ!!..</w:t>
      </w:r>
    </w:p>
    <w:p w14:paraId="298CF92B" w14:textId="77777777" w:rsidR="002B144F" w:rsidRDefault="00000000">
      <w:pPr>
        <w:spacing w:before="269" w:after="269"/>
        <w:ind w:left="120"/>
      </w:pPr>
      <w:r>
        <w:rPr>
          <w:rFonts w:ascii="Times New Roman" w:hAnsi="Times New Roman"/>
          <w:color w:val="000000"/>
        </w:rPr>
        <w:t>თითებში უფრო მეტი ძალა მოვუჭირე და მისმა თავმა ჭრიალი დაიწყო.</w:t>
      </w:r>
    </w:p>
    <w:p w14:paraId="203FAD48" w14:textId="77777777" w:rsidR="002B144F" w:rsidRDefault="00000000">
      <w:pPr>
        <w:spacing w:before="269" w:after="269"/>
        <w:ind w:left="120"/>
      </w:pPr>
      <w:r>
        <w:rPr>
          <w:rFonts w:ascii="Times New Roman" w:hAnsi="Times New Roman"/>
          <w:color w:val="000000"/>
        </w:rPr>
        <w:t>— რაც გინდა, ის გააკეთე: წვრილმანი ხრიკებით იმოქმედე, როგორც გინდა, ისე შეთქმულება მოიფიქრე. თუ მხოლოდ იმის ჩვენება გინდა, რომ ადამიანები დემონებზე მაღლა დგანან, როგორც შენი ყალბი ისტორია ამბობს, მშვიდობიანად გააკეთე ეს. გაერთე რამდენიც გინდა.</w:t>
      </w:r>
    </w:p>
    <w:p w14:paraId="45E761A5" w14:textId="77777777" w:rsidR="002B144F" w:rsidRDefault="00000000">
      <w:pPr>
        <w:spacing w:before="269" w:after="269"/>
        <w:ind w:left="120"/>
      </w:pPr>
      <w:r>
        <w:rPr>
          <w:rFonts w:ascii="Times New Roman" w:hAnsi="Times New Roman"/>
          <w:color w:val="000000"/>
        </w:rPr>
        <w:t>დიეგოს სხეულში ჯადოსნური წრე დავხატე და მასში ჯადოსნური ძალა ჩავასხი.</w:t>
      </w:r>
    </w:p>
    <w:p w14:paraId="5899E383" w14:textId="77777777" w:rsidR="002B144F" w:rsidRDefault="00000000">
      <w:pPr>
        <w:spacing w:before="269" w:after="269"/>
        <w:ind w:left="120"/>
      </w:pPr>
      <w:r>
        <w:rPr>
          <w:rFonts w:ascii="Times New Roman" w:hAnsi="Times New Roman"/>
          <w:color w:val="000000"/>
        </w:rPr>
        <w:t>- მაგრამ ახლა რის მიღწევას ცდილობ?</w:t>
      </w:r>
    </w:p>
    <w:p w14:paraId="22B9FA00" w14:textId="77777777" w:rsidR="002B144F" w:rsidRDefault="00000000">
      <w:pPr>
        <w:spacing w:before="269" w:after="269"/>
        <w:ind w:left="120"/>
      </w:pPr>
      <w:r>
        <w:rPr>
          <w:rFonts w:ascii="Times New Roman" w:hAnsi="Times New Roman"/>
          <w:color w:val="000000"/>
        </w:rPr>
        <w:t>დიეგომ ორივე ხელით მომკიდა ხელი და გათავისუფლება სცადა, მაგრამ ამაოდ.</w:t>
      </w:r>
    </w:p>
    <w:p w14:paraId="53B88A92" w14:textId="77777777" w:rsidR="002B144F" w:rsidRDefault="00000000">
      <w:pPr>
        <w:spacing w:before="269" w:after="269"/>
        <w:ind w:left="120"/>
      </w:pPr>
      <w:r>
        <w:rPr>
          <w:rFonts w:ascii="Times New Roman" w:hAnsi="Times New Roman"/>
          <w:color w:val="000000"/>
        </w:rPr>
        <w:lastRenderedPageBreak/>
        <w:t>- ...გაჩუმდი...</w:t>
      </w:r>
    </w:p>
    <w:p w14:paraId="69A8E232" w14:textId="77777777" w:rsidR="002B144F" w:rsidRDefault="00000000">
      <w:pPr>
        <w:spacing w:before="269" w:after="269"/>
        <w:ind w:left="120"/>
      </w:pPr>
      <w:r>
        <w:rPr>
          <w:rFonts w:ascii="Times New Roman" w:hAnsi="Times New Roman"/>
          <w:color w:val="000000"/>
        </w:rPr>
        <w:t>— მე ვეკითხები: „რის მიღწევას ცდილობ?“</w:t>
      </w:r>
    </w:p>
    <w:p w14:paraId="0EFA8C3B" w14:textId="77777777" w:rsidR="002B144F" w:rsidRDefault="00000000">
      <w:pPr>
        <w:spacing w:before="269" w:after="269"/>
        <w:ind w:left="120"/>
      </w:pPr>
      <w:r>
        <w:rPr>
          <w:rFonts w:ascii="Times New Roman" w:hAnsi="Times New Roman"/>
          <w:color w:val="000000"/>
        </w:rPr>
        <w:t>ბენო ეუნი პირდაპირ დიეგოს სხეულში ჩავასხი.</w:t>
      </w:r>
    </w:p>
    <w:p w14:paraId="3CE274C6" w14:textId="77777777" w:rsidR="002B144F" w:rsidRDefault="00000000">
      <w:pPr>
        <w:spacing w:before="269" w:after="269"/>
        <w:ind w:left="120"/>
      </w:pPr>
      <w:r>
        <w:rPr>
          <w:rFonts w:ascii="Times New Roman" w:hAnsi="Times New Roman"/>
          <w:color w:val="000000"/>
        </w:rPr>
        <w:t>- გაააააააააააააააააააააააააააააააა აააააააააააააააააააააააააააააააა</w:t>
      </w:r>
    </w:p>
    <w:p w14:paraId="56A69264" w14:textId="77777777" w:rsidR="002B144F" w:rsidRDefault="00000000">
      <w:pPr>
        <w:spacing w:before="269" w:after="269"/>
        <w:ind w:left="120"/>
      </w:pPr>
      <w:r>
        <w:rPr>
          <w:rFonts w:ascii="Times New Roman" w:hAnsi="Times New Roman"/>
          <w:color w:val="000000"/>
        </w:rPr>
        <w:t>ბნელმა ნათებამ შთანთქა იგი და დიეგო წაშალა. მისი კვალიც აღარ დარჩენილა. ფრჩხილით საჩვენებელი თითის წვერი მსუბუქად გავიჭერი და სისხლის წვეთი ჩამოვღვარე.</w:t>
      </w:r>
    </w:p>
    <w:p w14:paraId="4F4AE496" w14:textId="77777777" w:rsidR="002B144F" w:rsidRDefault="00000000">
      <w:pPr>
        <w:spacing w:before="269" w:after="269"/>
        <w:ind w:left="120"/>
      </w:pPr>
      <w:r>
        <w:rPr>
          <w:rFonts w:ascii="Times New Roman" w:hAnsi="Times New Roman"/>
          <w:color w:val="000000"/>
        </w:rPr>
        <w:t>დიეგო ინგილის შელოცვით აღდგა.</w:t>
      </w:r>
    </w:p>
    <w:p w14:paraId="07303BAB" w14:textId="77777777" w:rsidR="002B144F" w:rsidRDefault="00000000">
      <w:pPr>
        <w:spacing w:before="269" w:after="269"/>
        <w:ind w:left="120"/>
      </w:pPr>
      <w:r>
        <w:rPr>
          <w:rFonts w:ascii="Times New Roman" w:hAnsi="Times New Roman"/>
          <w:color w:val="000000"/>
        </w:rPr>
        <w:t>— …რა…</w:t>
      </w:r>
    </w:p>
    <w:p w14:paraId="606DB52F" w14:textId="77777777" w:rsidR="002B144F" w:rsidRDefault="00000000">
      <w:pPr>
        <w:spacing w:before="269" w:after="269"/>
        <w:ind w:left="120"/>
      </w:pPr>
      <w:r>
        <w:rPr>
          <w:rFonts w:ascii="Times New Roman" w:hAnsi="Times New Roman"/>
          <w:color w:val="000000"/>
        </w:rPr>
        <w:t>- ვინ მოგცა სიკვდილის უფლება? არც კი იფიქრო, რომ თავისუფალი ხარ ჩემს თვალწინ მოკვდე, სულელო პატარა კაცო. - ვუთხარი დიეგოს, რომელიც გაოცებული მიყურებდა.</w:t>
      </w:r>
    </w:p>
    <w:p w14:paraId="6BCCB067" w14:textId="77777777" w:rsidR="002B144F" w:rsidRDefault="00000000">
      <w:pPr>
        <w:pStyle w:val="Heading4"/>
        <w:spacing w:before="269" w:after="269"/>
        <w:ind w:left="120"/>
      </w:pPr>
      <w:r>
        <w:rPr>
          <w:rFonts w:ascii="Times New Roman" w:hAnsi="Times New Roman"/>
          <w:i w:val="0"/>
          <w:color w:val="000000"/>
        </w:rPr>
        <w:t>შენიშვნები</w:t>
      </w:r>
    </w:p>
    <w:p w14:paraId="26984193" w14:textId="77777777" w:rsidR="002B144F" w:rsidRDefault="00000000">
      <w:pPr>
        <w:spacing w:before="269" w:after="269"/>
        <w:ind w:left="120"/>
      </w:pPr>
      <w:r>
        <w:rPr>
          <w:rFonts w:ascii="Times New Roman" w:hAnsi="Times New Roman"/>
          <w:color w:val="000000"/>
        </w:rPr>
        <w:t>1. დაწერილია როგორც: „გახსენი საკეტი“.</w:t>
      </w:r>
    </w:p>
    <w:p w14:paraId="3A187C72" w14:textId="77777777" w:rsidR="002B144F" w:rsidRDefault="00000000">
      <w:pPr>
        <w:pStyle w:val="Heading2"/>
        <w:pageBreakBefore/>
        <w:spacing w:before="180" w:after="180"/>
        <w:ind w:left="120"/>
      </w:pPr>
      <w:bookmarkStart w:id="56" w:name="_§_27._საძირკვლის"/>
      <w:bookmarkStart w:id="57" w:name="_Toc199679541"/>
      <w:bookmarkEnd w:id="56"/>
      <w:r>
        <w:rPr>
          <w:rFonts w:ascii="Times New Roman" w:hAnsi="Times New Roman"/>
          <w:color w:val="000000"/>
          <w:sz w:val="33"/>
        </w:rPr>
        <w:lastRenderedPageBreak/>
        <w:t>§ 27. საძირკვლის განადგურება</w:t>
      </w:r>
      <w:bookmarkEnd w:id="57"/>
    </w:p>
    <w:p w14:paraId="586AE54C" w14:textId="77777777" w:rsidR="002B144F" w:rsidRDefault="00000000">
      <w:pPr>
        <w:spacing w:before="269" w:after="269"/>
        <w:ind w:left="120"/>
      </w:pPr>
      <w:r>
        <w:rPr>
          <w:rFonts w:ascii="Times New Roman" w:hAnsi="Times New Roman"/>
          <w:color w:val="000000"/>
        </w:rPr>
        <w:t>დიეგო მაშინვე უკან გადახტა და სიძულვილით სავსე თვალებით შემომხედა.</w:t>
      </w:r>
    </w:p>
    <w:p w14:paraId="17EB842E" w14:textId="77777777" w:rsidR="002B144F" w:rsidRDefault="00000000">
      <w:pPr>
        <w:spacing w:before="269" w:after="269"/>
        <w:ind w:left="120"/>
      </w:pPr>
      <w:r>
        <w:rPr>
          <w:rFonts w:ascii="Times New Roman" w:hAnsi="Times New Roman"/>
          <w:color w:val="000000"/>
        </w:rPr>
        <w:t>- შენ გამაცოცხლე... გმირთა აკადემიის საიდუმლოებების გასაგებად, ბოროტო დემონო?</w:t>
      </w:r>
    </w:p>
    <w:p w14:paraId="413A9DF2" w14:textId="77777777" w:rsidR="002B144F" w:rsidRDefault="00000000">
      <w:pPr>
        <w:spacing w:before="269" w:after="269"/>
        <w:ind w:left="120"/>
      </w:pPr>
      <w:r>
        <w:rPr>
          <w:rFonts w:ascii="Times New Roman" w:hAnsi="Times New Roman"/>
          <w:color w:val="000000"/>
        </w:rPr>
        <w:t>- ჰმ, დიეგო. - ვთქვი მე, უკვე დიეგოს მივუახლოვდი და მკერდის მარცხენა მხარეს ვუჩხვლიტე.</w:t>
      </w:r>
    </w:p>
    <w:p w14:paraId="00CA2077" w14:textId="77777777" w:rsidR="002B144F" w:rsidRDefault="00000000">
      <w:pPr>
        <w:spacing w:before="269" w:after="269"/>
        <w:ind w:left="120"/>
      </w:pPr>
      <w:r>
        <w:rPr>
          <w:rFonts w:ascii="Times New Roman" w:hAnsi="Times New Roman"/>
          <w:color w:val="000000"/>
        </w:rPr>
        <w:t>- ღააა... ჰ-ჰა-აჰ!..</w:t>
      </w:r>
    </w:p>
    <w:p w14:paraId="654C16A6" w14:textId="77777777" w:rsidR="002B144F" w:rsidRDefault="00000000">
      <w:pPr>
        <w:spacing w:before="269" w:after="269"/>
        <w:ind w:left="120"/>
      </w:pPr>
      <w:r>
        <w:rPr>
          <w:rFonts w:ascii="Times New Roman" w:hAnsi="Times New Roman"/>
          <w:color w:val="000000"/>
        </w:rPr>
        <w:t>მან სისხლი აღებინა.</w:t>
      </w:r>
    </w:p>
    <w:p w14:paraId="330DB898" w14:textId="77777777" w:rsidR="002B144F" w:rsidRDefault="00000000">
      <w:pPr>
        <w:spacing w:before="269" w:after="269"/>
        <w:ind w:left="120"/>
      </w:pPr>
      <w:r>
        <w:rPr>
          <w:rFonts w:ascii="Times New Roman" w:hAnsi="Times New Roman"/>
          <w:color w:val="000000"/>
        </w:rPr>
        <w:t>- ვინ მოგცა სიტყვის უფლება, შე ამპარტავანო ნაძირალო?</w:t>
      </w:r>
    </w:p>
    <w:p w14:paraId="306F7FCD" w14:textId="77777777" w:rsidR="002B144F" w:rsidRDefault="00000000">
      <w:pPr>
        <w:spacing w:before="269" w:after="269"/>
        <w:ind w:left="120"/>
      </w:pPr>
      <w:r>
        <w:rPr>
          <w:rFonts w:ascii="Times New Roman" w:hAnsi="Times New Roman"/>
          <w:color w:val="000000"/>
        </w:rPr>
        <w:t>გული ჩავჭიდე და დავუმტვრიე. როდესაც მარჯვენა ხელი გამოვაძრე, იატაკზე დაეცა. მისი სხეული არ განძრეულა და უკვე სული ჰქონდა გარდაცვლილი.</w:t>
      </w:r>
    </w:p>
    <w:p w14:paraId="4086BA7B" w14:textId="77777777" w:rsidR="002B144F" w:rsidRDefault="00000000">
      <w:pPr>
        <w:spacing w:before="269" w:after="269"/>
        <w:ind w:left="120"/>
      </w:pPr>
      <w:r>
        <w:rPr>
          <w:rFonts w:ascii="Times New Roman" w:hAnsi="Times New Roman"/>
          <w:color w:val="000000"/>
        </w:rPr>
        <w:t>— მეგონა, ვთქვი, რომ ნებართვის გარეშე არ მოკვდები.</w:t>
      </w:r>
    </w:p>
    <w:p w14:paraId="0BACE6D0" w14:textId="77777777" w:rsidR="002B144F" w:rsidRDefault="00000000">
      <w:pPr>
        <w:spacing w:before="269" w:after="269"/>
        <w:ind w:left="120"/>
      </w:pPr>
      <w:r>
        <w:rPr>
          <w:rFonts w:ascii="Times New Roman" w:hAnsi="Times New Roman"/>
          <w:color w:val="000000"/>
        </w:rPr>
        <w:t>ინგალის შელოცვით ისევ გავაცოცხლე. როგორც კი მისი სხეული წინა მდგომარეობას დაუბრუნდა, გაბრაზებულმა შემომხედა.</w:t>
      </w:r>
    </w:p>
    <w:p w14:paraId="031F8325" w14:textId="77777777" w:rsidR="002B144F" w:rsidRDefault="00000000">
      <w:pPr>
        <w:spacing w:before="269" w:after="269"/>
        <w:ind w:left="120"/>
      </w:pPr>
      <w:r>
        <w:rPr>
          <w:rFonts w:ascii="Times New Roman" w:hAnsi="Times New Roman"/>
          <w:color w:val="000000"/>
        </w:rPr>
        <w:t>- შე-შე ნაძირალა... ღ-ჰ-ჰ-ჰ-ჰ!..</w:t>
      </w:r>
    </w:p>
    <w:p w14:paraId="6AF6E427" w14:textId="77777777" w:rsidR="002B144F" w:rsidRDefault="00000000">
      <w:pPr>
        <w:spacing w:before="269" w:after="269"/>
        <w:ind w:left="120"/>
      </w:pPr>
      <w:r>
        <w:rPr>
          <w:rFonts w:ascii="Times New Roman" w:hAnsi="Times New Roman"/>
          <w:color w:val="000000"/>
        </w:rPr>
        <w:t>თავზე ფეხი ავაბიჯე და იატაკზე მივახეთქე.</w:t>
      </w:r>
    </w:p>
    <w:p w14:paraId="1C9B917A" w14:textId="77777777" w:rsidR="002B144F" w:rsidRDefault="00000000">
      <w:pPr>
        <w:spacing w:before="269" w:after="269"/>
        <w:ind w:left="120"/>
      </w:pPr>
      <w:r>
        <w:rPr>
          <w:rFonts w:ascii="Times New Roman" w:hAnsi="Times New Roman"/>
          <w:color w:val="000000"/>
        </w:rPr>
        <w:t>— ფ-ფ-ფ-ფ-ფ-ფ-ფ-ფ-ფ-ფ-ფ!.. არ ვიცი, რას... აკეთებ, დემონურ ნაშიერო, მაგრამ გმირი ნუ იფიქრებ, შენს წინაშე დავიხრები!..</w:t>
      </w:r>
    </w:p>
    <w:p w14:paraId="1728AFB1" w14:textId="77777777" w:rsidR="002B144F" w:rsidRDefault="00000000">
      <w:pPr>
        <w:spacing w:before="269" w:after="269"/>
        <w:ind w:left="120"/>
      </w:pPr>
      <w:r>
        <w:rPr>
          <w:rFonts w:ascii="Times New Roman" w:hAnsi="Times New Roman"/>
          <w:color w:val="000000"/>
        </w:rPr>
        <w:t>- ისევ გმირობას თამაშობ? რა ამპარტავანი ხარ.</w:t>
      </w:r>
    </w:p>
    <w:p w14:paraId="0EE8DFE3" w14:textId="77777777" w:rsidR="002B144F" w:rsidRDefault="00000000">
      <w:pPr>
        <w:spacing w:before="269" w:after="269"/>
        <w:ind w:left="120"/>
      </w:pPr>
      <w:r>
        <w:rPr>
          <w:rFonts w:ascii="Times New Roman" w:hAnsi="Times New Roman"/>
          <w:color w:val="000000"/>
        </w:rPr>
        <w:t>ხელისგულში დემონური ხმალი შევქმენი და მუცელში დანა ჩავუღრმავე, ამავდროულად, დიეგოს გულშიც ვუხვრიტე.</w:t>
      </w:r>
    </w:p>
    <w:p w14:paraId="16E1BEFD" w14:textId="77777777" w:rsidR="002B144F" w:rsidRDefault="00000000">
      <w:pPr>
        <w:spacing w:before="269" w:after="269"/>
        <w:ind w:left="120"/>
      </w:pPr>
      <w:r>
        <w:rPr>
          <w:rFonts w:ascii="Times New Roman" w:hAnsi="Times New Roman"/>
          <w:color w:val="000000"/>
        </w:rPr>
        <w:t>— …გააააააა… ღ… ეს აზრი არ აქვს… ეს ტკივილი არაფერია… მე მას ვიბრძოლებ… კაცობრიობის გულისთვის, მშვიდობის გულისთვის! მე ავიტან ნებისმიერ აუტანელ ტანჯვას! თქვენ, საზიზღარი დემონები, რომლებსაც არ იცნობთ სიყვარულსა და გამბედაობას, ვერასდროს გამიგებთ!</w:t>
      </w:r>
    </w:p>
    <w:p w14:paraId="6D68BA3D" w14:textId="77777777" w:rsidR="002B144F" w:rsidRDefault="00000000">
      <w:pPr>
        <w:spacing w:before="269" w:after="269"/>
        <w:ind w:left="120"/>
      </w:pPr>
      <w:r>
        <w:rPr>
          <w:rFonts w:ascii="Times New Roman" w:hAnsi="Times New Roman"/>
          <w:color w:val="000000"/>
        </w:rPr>
        <w:t>- დაჭიმეთ თქვენი ჯადოსნური თვალები და კარგად დააკვირდით თქვენს სხეულზე დახატულ ჯადოსნურ ფორმულას.</w:t>
      </w:r>
    </w:p>
    <w:p w14:paraId="65BD9731" w14:textId="77777777" w:rsidR="002B144F" w:rsidRDefault="00000000">
      <w:pPr>
        <w:spacing w:before="269" w:after="269"/>
        <w:ind w:left="120"/>
      </w:pPr>
      <w:r>
        <w:rPr>
          <w:rFonts w:ascii="Times New Roman" w:hAnsi="Times New Roman"/>
          <w:color w:val="000000"/>
        </w:rPr>
        <w:lastRenderedPageBreak/>
        <w:t>დიეგომ თავისი ჯადოსნური ძალა თვალებში მოაქცია და ჩემს მიერ დახატულ ჯადოსნურ წრეს შეხედა. მომდევნო წამს ამოისუნთქა.</w:t>
      </w:r>
    </w:p>
    <w:p w14:paraId="355E1555" w14:textId="77777777" w:rsidR="002B144F" w:rsidRDefault="00000000">
      <w:pPr>
        <w:spacing w:before="269" w:after="269"/>
        <w:ind w:left="120"/>
      </w:pPr>
      <w:r>
        <w:rPr>
          <w:rFonts w:ascii="Times New Roman" w:hAnsi="Times New Roman"/>
          <w:color w:val="000000"/>
        </w:rPr>
        <w:t>— ...ეს „ნედრაა“?..</w:t>
      </w:r>
    </w:p>
    <w:p w14:paraId="7565323F" w14:textId="77777777" w:rsidR="002B144F" w:rsidRDefault="00000000">
      <w:pPr>
        <w:spacing w:before="269" w:after="269"/>
        <w:ind w:left="120"/>
      </w:pPr>
      <w:r>
        <w:rPr>
          <w:rFonts w:ascii="Times New Roman" w:hAnsi="Times New Roman"/>
          <w:color w:val="000000"/>
        </w:rPr>
        <w:t>ეს არის შელოცვა, რომელიც ცხოველებს დემონურ ურჩხულებად გარდაქმნის, რომლის მოქმედებაც ლედრიანომ ფართო აუდიტორიას აუხსნა.</w:t>
      </w:r>
    </w:p>
    <w:p w14:paraId="464588F5" w14:textId="77777777" w:rsidR="002B144F" w:rsidRDefault="00000000">
      <w:pPr>
        <w:spacing w:before="269" w:after="269"/>
        <w:ind w:left="120"/>
      </w:pPr>
      <w:r>
        <w:rPr>
          <w:rFonts w:ascii="Times New Roman" w:hAnsi="Times New Roman"/>
          <w:color w:val="000000"/>
        </w:rPr>
        <w:t>- ადამიანიც ცხოველია, ამიტომ ეს შელოცვა მასზე იდეალურად მოქმედებს.</w:t>
      </w:r>
    </w:p>
    <w:p w14:paraId="74A3F265" w14:textId="77777777" w:rsidR="002B144F" w:rsidRDefault="00000000">
      <w:pPr>
        <w:spacing w:before="269" w:after="269"/>
        <w:ind w:left="120"/>
      </w:pPr>
      <w:r>
        <w:rPr>
          <w:rFonts w:ascii="Times New Roman" w:hAnsi="Times New Roman"/>
          <w:color w:val="000000"/>
        </w:rPr>
        <w:t>- ჰა... ჰა-ჰა-ჰა... ჰა-ჰა-ჰა... რა სისულელეა. გმირი, რომელმაც ღმერთებისა და ადამიანების სულების მახვილის კურთხევა მიიღო, სიბნელეში ვერ ჩავარდება. დემონურ ურჩხულად ვერ გადავიქცევი!..</w:t>
      </w:r>
    </w:p>
    <w:p w14:paraId="50971343" w14:textId="77777777" w:rsidR="002B144F" w:rsidRDefault="00000000">
      <w:pPr>
        <w:spacing w:before="269" w:after="269"/>
        <w:ind w:left="120"/>
      </w:pPr>
      <w:r>
        <w:rPr>
          <w:rFonts w:ascii="Times New Roman" w:hAnsi="Times New Roman"/>
          <w:color w:val="000000"/>
        </w:rPr>
        <w:t>- ჰმ, სწორედ აქ ცდები.</w:t>
      </w:r>
    </w:p>
    <w:p w14:paraId="4ECAD3DF" w14:textId="77777777" w:rsidR="002B144F" w:rsidRDefault="00000000">
      <w:pPr>
        <w:spacing w:before="269" w:after="269"/>
        <w:ind w:left="120"/>
      </w:pPr>
      <w:r>
        <w:rPr>
          <w:rFonts w:ascii="Times New Roman" w:hAnsi="Times New Roman"/>
          <w:color w:val="000000"/>
        </w:rPr>
        <w:t>მკერდზე დემონური მახვილით განგმირული ჭრილობიდან მუქი თმა ამოუვიდა, თითქოს დემონური ძალა ანადგურებდა.</w:t>
      </w:r>
    </w:p>
    <w:p w14:paraId="562EE661" w14:textId="77777777" w:rsidR="002B144F" w:rsidRDefault="00000000">
      <w:pPr>
        <w:spacing w:before="269" w:after="269"/>
        <w:ind w:left="120"/>
      </w:pPr>
      <w:r>
        <w:rPr>
          <w:rFonts w:ascii="Times New Roman" w:hAnsi="Times New Roman"/>
          <w:color w:val="000000"/>
        </w:rPr>
        <w:t>— ...უჰ ... გა ... როგორ არის ეს შესაძლებელი? ..</w:t>
      </w:r>
    </w:p>
    <w:p w14:paraId="6049054E" w14:textId="77777777" w:rsidR="002B144F" w:rsidRDefault="00000000">
      <w:pPr>
        <w:spacing w:before="269" w:after="269"/>
        <w:ind w:left="120"/>
      </w:pPr>
      <w:r>
        <w:rPr>
          <w:rFonts w:ascii="Times New Roman" w:hAnsi="Times New Roman"/>
          <w:color w:val="000000"/>
        </w:rPr>
        <w:t>დიეგომ მაშინვე ჭრილობაზე ჯადოსნური წრე გაავლეს და წმინდა მაგიით ტრანსფორმაციის ჩახშობა სცადა. მაგრამ ამაოდ.</w:t>
      </w:r>
    </w:p>
    <w:p w14:paraId="6C5D7B04" w14:textId="77777777" w:rsidR="002B144F" w:rsidRDefault="00000000">
      <w:pPr>
        <w:spacing w:before="269" w:after="269"/>
        <w:ind w:left="120"/>
      </w:pPr>
      <w:r>
        <w:rPr>
          <w:rFonts w:ascii="Times New Roman" w:hAnsi="Times New Roman"/>
          <w:color w:val="000000"/>
        </w:rPr>
        <w:t>- შელოცვა „ნედრი“ იყენებს ცხოველის ფუძეში დამალულ მხეცურ და საზიზღარ ბუნებას. რაციონალური ადამიანის დემონურ მხეცად გადაქცევა რთულია, მაგრამ არა შეუძლებელი. ეს ყველაფერი კონკრეტულ ადამიანზეა დამოკიდებული. და თქვენ ძალიან კარგად იცით, რასაც ვგულისხმობ.</w:t>
      </w:r>
    </w:p>
    <w:p w14:paraId="5945480E" w14:textId="77777777" w:rsidR="002B144F" w:rsidRDefault="00000000">
      <w:pPr>
        <w:spacing w:before="269" w:after="269"/>
        <w:ind w:left="120"/>
      </w:pPr>
      <w:r>
        <w:rPr>
          <w:rFonts w:ascii="Times New Roman" w:hAnsi="Times New Roman"/>
          <w:color w:val="000000"/>
        </w:rPr>
        <w:t>დიეგო კუთხეში მიჯაჭვულ ცხოველს ჰგავდა და სასოწარკვეთილად ავრცელებდა თავის მაგიურ ძალას.</w:t>
      </w:r>
    </w:p>
    <w:p w14:paraId="51EA27D0"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თავის მფლობელად მხოლოდ მას ცნობს, ვისი საფუძველიც სინათლითაა სავსე და ვისი გულიც ეჭვის ჩრდილსაც კი მოკლებულია. გასაგებია? ამ ხმლის კურთხევის ქონა არ ნიშნავს, რომ დემონურ მხეცად არ გადაიქცევი. ღმერთებისა და ადამიანების სულების ხმალი ადამიანს სწორედ იმიტომ ირჩევს, რომ მისი დემონურ ურჩხულად გადაქცევა შეუძლებელია.</w:t>
      </w:r>
    </w:p>
    <w:p w14:paraId="1F063187" w14:textId="77777777" w:rsidR="002B144F" w:rsidRDefault="00000000">
      <w:pPr>
        <w:spacing w:before="269" w:after="269"/>
        <w:ind w:left="120"/>
      </w:pPr>
      <w:r>
        <w:rPr>
          <w:rFonts w:ascii="Times New Roman" w:hAnsi="Times New Roman"/>
          <w:color w:val="000000"/>
        </w:rPr>
        <w:t>დიეგოს ფრჩხილები ოდნავ დაგრძელდა და პირიდან ეშვები ამოუვიდა.</w:t>
      </w:r>
    </w:p>
    <w:p w14:paraId="4BA6CF26" w14:textId="77777777" w:rsidR="002B144F" w:rsidRDefault="00000000">
      <w:pPr>
        <w:spacing w:before="269" w:after="269"/>
        <w:ind w:left="120"/>
      </w:pPr>
      <w:r>
        <w:rPr>
          <w:rFonts w:ascii="Times New Roman" w:hAnsi="Times New Roman"/>
          <w:color w:val="000000"/>
        </w:rPr>
        <w:t>- კარგი, დიეგო? მართლა გმირი კანონის რეინკარნაცია ხარ?</w:t>
      </w:r>
    </w:p>
    <w:p w14:paraId="5965CD1B" w14:textId="77777777" w:rsidR="002B144F" w:rsidRDefault="00000000">
      <w:pPr>
        <w:spacing w:before="269" w:after="269"/>
        <w:ind w:left="120"/>
      </w:pPr>
      <w:r>
        <w:rPr>
          <w:rFonts w:ascii="Times New Roman" w:hAnsi="Times New Roman"/>
          <w:color w:val="000000"/>
        </w:rPr>
        <w:lastRenderedPageBreak/>
        <w:t>— …რა თქმა უნდა. მე დიეგო კანონი იჯეისიკა ვარ. გმირის შთამომავალი, რომელიც თავის თავში კანონის არსს ატარებს… რომელმაც თქვენ, დემონები, გაგანადგურებინა და სამყარო გადაარჩინა!..</w:t>
      </w:r>
    </w:p>
    <w:p w14:paraId="317A58A8" w14:textId="77777777" w:rsidR="002B144F" w:rsidRDefault="00000000">
      <w:pPr>
        <w:spacing w:before="269" w:after="269"/>
        <w:ind w:left="120"/>
      </w:pPr>
      <w:r>
        <w:rPr>
          <w:rFonts w:ascii="Times New Roman" w:hAnsi="Times New Roman"/>
          <w:color w:val="000000"/>
        </w:rPr>
        <w:t>- მე ასე არ ვფიქრობ. როდესაც ხელახლა დაიბადები, შენი ხასიათი შეიძლება შეიცვალოს და მოგონებები გაქრეს, მაგრამ შენი ადამიანური არსი არ შეიცვლება. და შენ კანონის გმირად ყოფნასთან ახლოსაც არ ხარ, რადგან ამაზრზენი და დამახინჯებული ბუნება გაქვს.</w:t>
      </w:r>
    </w:p>
    <w:p w14:paraId="3DA7E253" w14:textId="77777777" w:rsidR="002B144F" w:rsidRDefault="00000000">
      <w:pPr>
        <w:spacing w:before="269" w:after="269"/>
        <w:ind w:left="120"/>
      </w:pPr>
      <w:r>
        <w:rPr>
          <w:rFonts w:ascii="Times New Roman" w:hAnsi="Times New Roman"/>
          <w:color w:val="000000"/>
        </w:rPr>
        <w:t>მან გამჭოლი მზერით შემომხედა, შემდეგ კი ხმამაღლა იყვირა, თითქოს რისხვისგან აფეთქებულიყო.</w:t>
      </w:r>
    </w:p>
    <w:p w14:paraId="6CA253F4" w14:textId="77777777" w:rsidR="002B144F" w:rsidRDefault="00000000">
      <w:pPr>
        <w:spacing w:before="269" w:after="269"/>
        <w:ind w:left="120"/>
      </w:pPr>
      <w:r>
        <w:rPr>
          <w:rFonts w:ascii="Times New Roman" w:hAnsi="Times New Roman"/>
          <w:color w:val="000000"/>
        </w:rPr>
        <w:t>— გაჩუმდი, გაჩუმდი, გაჩუმდი----- გაჩუმდი!! არ ავყვები შენს ხრიკებს, დემონურ ნაშიერო! მე გმირი ვარ! მე გავანადგურებ თქვენ, დემონებს და გადავარჩენ მსოფლიოს! მე ვარ გმირი კანონ... რა საზიზღარი მაგია დამემართა!!!..</w:t>
      </w:r>
    </w:p>
    <w:p w14:paraId="2A7BB49F" w14:textId="77777777" w:rsidR="002B144F" w:rsidRDefault="00000000">
      <w:pPr>
        <w:spacing w:before="269" w:after="269"/>
        <w:ind w:left="120"/>
      </w:pPr>
      <w:r>
        <w:rPr>
          <w:rFonts w:ascii="Times New Roman" w:hAnsi="Times New Roman"/>
          <w:color w:val="000000"/>
        </w:rPr>
        <w:t>- ვინ გაიძულებდა ამის თქმას?</w:t>
      </w:r>
    </w:p>
    <w:p w14:paraId="66CD10B3" w14:textId="77777777" w:rsidR="002B144F" w:rsidRDefault="00000000">
      <w:pPr>
        <w:spacing w:before="269" w:after="269"/>
        <w:ind w:left="120"/>
      </w:pPr>
      <w:r>
        <w:rPr>
          <w:rFonts w:ascii="Times New Roman" w:hAnsi="Times New Roman"/>
          <w:color w:val="000000"/>
        </w:rPr>
        <w:t>მე ჯადოსნური ძალა ჩავასხი შელოცვა „ნედრაში“.</w:t>
      </w:r>
    </w:p>
    <w:p w14:paraId="6406942B" w14:textId="77777777" w:rsidR="002B144F" w:rsidRDefault="00000000">
      <w:pPr>
        <w:spacing w:before="269" w:after="269"/>
        <w:ind w:left="120"/>
      </w:pPr>
      <w:r>
        <w:rPr>
          <w:rFonts w:ascii="Times New Roman" w:hAnsi="Times New Roman"/>
          <w:color w:val="000000"/>
        </w:rPr>
        <w:t>— უჰ-ა-ა-ა-ა-ა-ა!.. ტ-ეს... ეს არ შეიძლება იყოს... მე... გმირი ვარ და დემონურ ურჩხულად ვერ გადავიქცევი!!..</w:t>
      </w:r>
    </w:p>
    <w:p w14:paraId="6B6F1A19" w14:textId="77777777" w:rsidR="002B144F" w:rsidRDefault="00000000">
      <w:pPr>
        <w:spacing w:before="269" w:after="269"/>
        <w:ind w:left="120"/>
      </w:pPr>
      <w:r>
        <w:rPr>
          <w:rFonts w:ascii="Times New Roman" w:hAnsi="Times New Roman"/>
          <w:color w:val="000000"/>
        </w:rPr>
        <w:t>„ადამიანის დემონურ მხეცად გადაქცევის შემთხვევა ცოტათი განსხვავდება სხვა მხეცებისგან. ეს ალბათ მათი მაღალი ინტელექტის ბრალია. მთელი ის წყურვილი, ბოროტება და სიძულვილი, რაც მას გააჩნია, მის გარეგნობაშიც კი ძლიერდება და ვლინდება.“</w:t>
      </w:r>
    </w:p>
    <w:p w14:paraId="2049212D" w14:textId="77777777" w:rsidR="002B144F" w:rsidRDefault="00000000">
      <w:pPr>
        <w:spacing w:before="269" w:after="269"/>
        <w:ind w:left="120"/>
      </w:pPr>
      <w:r>
        <w:rPr>
          <w:rFonts w:ascii="Times New Roman" w:hAnsi="Times New Roman"/>
          <w:color w:val="000000"/>
        </w:rPr>
        <w:t>- გაჩუმდი... მე ღა-ა-ა-ა-ა... ღაიუ... ღაიუ... ა-ა-ა-ა-ა-ა... გა-გა-გა... ა-ა-ა-ა-ა... უჰ-ა-ა-ა-ა-ა-ა-ა!!..</w:t>
      </w:r>
    </w:p>
    <w:p w14:paraId="308A8AFF" w14:textId="77777777" w:rsidR="002B144F" w:rsidRDefault="00000000">
      <w:pPr>
        <w:spacing w:before="269" w:after="269"/>
        <w:ind w:left="120"/>
      </w:pPr>
      <w:r>
        <w:rPr>
          <w:rFonts w:ascii="Times New Roman" w:hAnsi="Times New Roman"/>
          <w:color w:val="000000"/>
        </w:rPr>
        <w:t>ტრანსფორმაცია დაჩქარდა და დიეგოს მთელ სხეულზე შავი თმა გაუჩნდა. ფრჩხილები გაუგრძელდა, ეშვები გაუჩნდა და თავზე სქელი რქები გაუჩნდა. სახე ყველაზე მეტად გამოირჩეოდა. უცნაური ფორმა ჰქონდა, თითქოს დაჭყლეტილიყო. ძლიერი კუნთები უეცრად გამობერეს და დემონური ხმალი გატეხეს.</w:t>
      </w:r>
    </w:p>
    <w:p w14:paraId="4E0335B2" w14:textId="77777777" w:rsidR="002B144F" w:rsidRDefault="00000000">
      <w:pPr>
        <w:spacing w:before="269" w:after="269"/>
        <w:ind w:left="120"/>
      </w:pPr>
      <w:r>
        <w:rPr>
          <w:rFonts w:ascii="Times New Roman" w:hAnsi="Times New Roman"/>
          <w:color w:val="000000"/>
        </w:rPr>
        <w:t>- ეს შენი ნამდვილი ბუნებაა, დიეგო. როგორც მეგონა, ეს ამაზრზენი და გარყვნილია.</w:t>
      </w:r>
    </w:p>
    <w:p w14:paraId="6C2FDE6E" w14:textId="77777777" w:rsidR="002B144F" w:rsidRDefault="00000000">
      <w:pPr>
        <w:spacing w:before="269" w:after="269"/>
        <w:ind w:left="120"/>
      </w:pPr>
      <w:r>
        <w:rPr>
          <w:rFonts w:ascii="Times New Roman" w:hAnsi="Times New Roman"/>
          <w:color w:val="000000"/>
        </w:rPr>
        <w:t>დიეგო ნელა წამოდგა და თავისი მახინჯი სახე ჩემსკენ მოატრიალა.</w:t>
      </w:r>
    </w:p>
    <w:p w14:paraId="037509F7" w14:textId="77777777" w:rsidR="002B144F" w:rsidRDefault="00000000">
      <w:pPr>
        <w:spacing w:before="269" w:after="269"/>
        <w:ind w:left="120"/>
      </w:pPr>
      <w:r>
        <w:rPr>
          <w:rFonts w:ascii="Times New Roman" w:hAnsi="Times New Roman"/>
          <w:color w:val="000000"/>
        </w:rPr>
        <w:t>- მაშ, როგორია დემონურ ურჩხულად გახდომა?</w:t>
      </w:r>
    </w:p>
    <w:p w14:paraId="3C0C00B4" w14:textId="77777777" w:rsidR="002B144F" w:rsidRDefault="00000000">
      <w:pPr>
        <w:spacing w:before="269" w:after="269"/>
        <w:ind w:left="120"/>
      </w:pPr>
      <w:r>
        <w:rPr>
          <w:rFonts w:ascii="Times New Roman" w:hAnsi="Times New Roman"/>
          <w:color w:val="000000"/>
        </w:rPr>
        <w:t>— ... გ-გგონია... ეს... სულს გამიტეხავს-ე-ე-ე-ე-ე-ე-ე-ე-ე?!</w:t>
      </w:r>
    </w:p>
    <w:p w14:paraId="3383C72B" w14:textId="77777777" w:rsidR="002B144F" w:rsidRDefault="00000000">
      <w:pPr>
        <w:spacing w:before="269" w:after="269"/>
        <w:ind w:left="120"/>
      </w:pPr>
      <w:r>
        <w:rPr>
          <w:rFonts w:ascii="Times New Roman" w:hAnsi="Times New Roman"/>
          <w:color w:val="000000"/>
        </w:rPr>
        <w:lastRenderedPageBreak/>
        <w:t>მისი ტირილი ცხოველის ღრიალს ჰგავდა.</w:t>
      </w:r>
    </w:p>
    <w:p w14:paraId="617C84ED" w14:textId="77777777" w:rsidR="002B144F" w:rsidRDefault="00000000">
      <w:pPr>
        <w:spacing w:before="269" w:after="269"/>
        <w:ind w:left="120"/>
      </w:pPr>
      <w:r>
        <w:rPr>
          <w:rFonts w:ascii="Times New Roman" w:hAnsi="Times New Roman"/>
          <w:color w:val="000000"/>
        </w:rPr>
        <w:t>— ადამიანი არ არის გარეგნული იერი! და არც წარმომავლობა! ის, უპირველეს ყოვლისა, სულია! რაც არ უნდა შეიცვალოს ჩემი გარეგნობა, ჩემი სული ადამიანია! მაშინაც კი, თუ მახინჯ არსებად ვიქცევი, ის ფაქტი, რომ გმირი ვარ, არ შეიცვლება!</w:t>
      </w:r>
    </w:p>
    <w:p w14:paraId="01045CCE" w14:textId="77777777" w:rsidR="002B144F" w:rsidRDefault="00000000">
      <w:pPr>
        <w:spacing w:before="269" w:after="269"/>
        <w:ind w:left="120"/>
      </w:pPr>
      <w:r>
        <w:rPr>
          <w:rFonts w:ascii="Times New Roman" w:hAnsi="Times New Roman"/>
          <w:color w:val="000000"/>
        </w:rPr>
        <w:t>- არამგონია, გმირის სული გქონდეს.</w:t>
      </w:r>
    </w:p>
    <w:p w14:paraId="1F69031C" w14:textId="77777777" w:rsidR="002B144F" w:rsidRDefault="00000000">
      <w:pPr>
        <w:spacing w:before="269" w:after="269"/>
        <w:ind w:left="120"/>
      </w:pPr>
      <w:r>
        <w:rPr>
          <w:rFonts w:ascii="Times New Roman" w:hAnsi="Times New Roman"/>
          <w:color w:val="000000"/>
        </w:rPr>
        <w:t>— გაჩუმდი!! არ გაპატიებ... არ გაპატიებ... სიბნელის სასტიკი და არაადამიანური ნაშიერებო!! არასწორად მოვიქეცი, რომ შეწყალება გამოგიცხადეთ. თავიდანვე უნდა მომეკლათ ყველა და არანაირი პრობლემა არ იქნებოდა!!</w:t>
      </w:r>
    </w:p>
    <w:p w14:paraId="1AA90C76" w14:textId="77777777" w:rsidR="002B144F" w:rsidRDefault="00000000">
      <w:pPr>
        <w:spacing w:before="269" w:after="269"/>
        <w:ind w:left="120"/>
      </w:pPr>
      <w:r>
        <w:rPr>
          <w:rFonts w:ascii="Times New Roman" w:hAnsi="Times New Roman"/>
          <w:color w:val="000000"/>
        </w:rPr>
        <w:t>დიეგომ „ლიქსი“ გამოიყენა.</w:t>
      </w:r>
    </w:p>
    <w:p w14:paraId="624FCE30" w14:textId="77777777" w:rsidR="002B144F" w:rsidRDefault="00000000">
      <w:pPr>
        <w:spacing w:before="269" w:after="269"/>
        <w:ind w:left="120"/>
      </w:pPr>
      <w:r>
        <w:rPr>
          <w:rFonts w:ascii="Times New Roman" w:hAnsi="Times New Roman"/>
          <w:color w:val="000000"/>
        </w:rPr>
        <w:t>- ჯერგ კანონის ყველა სტუდენტს ვუბრძანებ, დემონებს შეუტიონ!!</w:t>
      </w:r>
    </w:p>
    <w:p w14:paraId="2AA5FC4A" w14:textId="77777777" w:rsidR="002B144F" w:rsidRDefault="00000000">
      <w:pPr>
        <w:spacing w:before="269" w:after="269"/>
        <w:ind w:left="120"/>
      </w:pPr>
      <w:r>
        <w:rPr>
          <w:rFonts w:ascii="Times New Roman" w:hAnsi="Times New Roman"/>
          <w:color w:val="000000"/>
        </w:rPr>
        <w:t>- ჰმ, რას გეგმავ? ჩემს ხელქვეითებს ტოტალური თავდასხმა არ შეუძლიათ. ისინი არც ისე სუსტები არიან.</w:t>
      </w:r>
    </w:p>
    <w:p w14:paraId="3CCC73CE" w14:textId="77777777" w:rsidR="002B144F" w:rsidRDefault="00000000">
      <w:pPr>
        <w:spacing w:before="269" w:after="269"/>
        <w:ind w:left="120"/>
      </w:pPr>
      <w:r>
        <w:rPr>
          <w:rFonts w:ascii="Times New Roman" w:hAnsi="Times New Roman"/>
          <w:color w:val="000000"/>
        </w:rPr>
        <w:t>დიეგომ მნიშვნელობით ჩაიცინა, შემდეგ ახლომდებარე წმინდა წყლის ბურთს შეეხო და ჯადოსნური წრე გაშალა.</w:t>
      </w:r>
    </w:p>
    <w:p w14:paraId="0A838646" w14:textId="77777777" w:rsidR="002B144F" w:rsidRDefault="00000000">
      <w:pPr>
        <w:spacing w:before="269" w:after="269"/>
        <w:ind w:left="120"/>
      </w:pPr>
      <w:r>
        <w:rPr>
          <w:rFonts w:ascii="Times New Roman" w:hAnsi="Times New Roman"/>
          <w:color w:val="000000"/>
        </w:rPr>
        <w:t>- ჯობია მონანიება დაიწყო იმის გამო, რაც ჩაიდინე, საზიზღარო დემონო. რა სანახაობა იქნება, როცა სახეზე სასოწარკვეთილება გექნება, იმის გაგებისას, რაც მე ჩავიდინე!!! ჰე-ჰე-ჰე, ჰა-ჰა-ჰა-ჰა-ჰა!!</w:t>
      </w:r>
    </w:p>
    <w:p w14:paraId="72C2D623" w14:textId="77777777" w:rsidR="002B144F" w:rsidRDefault="00000000">
      <w:pPr>
        <w:spacing w:before="269" w:after="269"/>
        <w:ind w:left="120"/>
      </w:pPr>
      <w:r>
        <w:rPr>
          <w:rFonts w:ascii="Times New Roman" w:hAnsi="Times New Roman"/>
          <w:color w:val="000000"/>
        </w:rPr>
        <w:t>წმინდა წყალი გამოიყენა და დემონურ ურჩხულად იქცა? მან მისი სხეული მოწამლა, მაგრამ თავად შელოცვა ამოქმედდა.</w:t>
      </w:r>
    </w:p>
    <w:p w14:paraId="379DEB16" w14:textId="77777777" w:rsidR="002B144F" w:rsidRDefault="00000000">
      <w:pPr>
        <w:spacing w:before="269" w:after="269"/>
        <w:ind w:left="120"/>
      </w:pPr>
      <w:r>
        <w:rPr>
          <w:rFonts w:ascii="Times New Roman" w:hAnsi="Times New Roman"/>
          <w:color w:val="000000"/>
        </w:rPr>
        <w:t>- გასაგებია, „ჰაველი“ ნიშნავს? სტუდენტების საძირკველებს ჯადოსნურად ეკიდები.</w:t>
      </w:r>
    </w:p>
    <w:p w14:paraId="405073E6" w14:textId="77777777" w:rsidR="002B144F" w:rsidRDefault="00000000">
      <w:pPr>
        <w:spacing w:before="269" w:after="269"/>
        <w:ind w:left="120"/>
      </w:pPr>
      <w:r>
        <w:rPr>
          <w:rFonts w:ascii="Times New Roman" w:hAnsi="Times New Roman"/>
          <w:color w:val="000000"/>
        </w:rPr>
        <w:t>— …რა…?!</w:t>
      </w:r>
    </w:p>
    <w:p w14:paraId="697B0E47" w14:textId="77777777" w:rsidR="002B144F" w:rsidRDefault="00000000">
      <w:pPr>
        <w:spacing w:before="269" w:after="269"/>
        <w:ind w:left="120"/>
      </w:pPr>
      <w:r>
        <w:rPr>
          <w:rFonts w:ascii="Times New Roman" w:hAnsi="Times New Roman"/>
          <w:color w:val="000000"/>
        </w:rPr>
        <w:t>ისეთი სახე ჰქონდა, თითქოს ვიღაცამ მისი საიდუმლო გასცა. როგორც ჩანს, დიეგოს არ შეეძლო დაბნეულობის დამალვა, რომ მისი გეგმა მყისიერად გაირკვა.</w:t>
      </w:r>
    </w:p>
    <w:p w14:paraId="30DF9DD3" w14:textId="77777777" w:rsidR="002B144F" w:rsidRDefault="00000000">
      <w:pPr>
        <w:spacing w:before="269" w:after="269"/>
        <w:ind w:left="120"/>
      </w:pPr>
      <w:r>
        <w:rPr>
          <w:rFonts w:ascii="Times New Roman" w:hAnsi="Times New Roman"/>
          <w:color w:val="000000"/>
        </w:rPr>
        <w:t>- ამ ჯადოსნურ წრეს აქვს აფეთქების მაგიური გააქტიურების ფორმულა. სტუდენტებმა, რომლებიც შეტევაზე გადავიდნენ, ალბათ არაფერი იციან ამის შესახებ. ისიც კი არ იციან, რომ მათ საფუძვლებზე „ჰაველის“ ჯადოსნური ფორმულაა დატანილი.</w:t>
      </w:r>
    </w:p>
    <w:p w14:paraId="0DB66DF0" w14:textId="77777777" w:rsidR="002B144F" w:rsidRDefault="00000000">
      <w:pPr>
        <w:spacing w:before="269" w:after="269"/>
        <w:ind w:left="120"/>
      </w:pPr>
      <w:r>
        <w:rPr>
          <w:rFonts w:ascii="Times New Roman" w:hAnsi="Times New Roman"/>
          <w:color w:val="000000"/>
        </w:rPr>
        <w:t>რა სულელია. უბრალოდ უიმედო.</w:t>
      </w:r>
    </w:p>
    <w:p w14:paraId="2AA45233" w14:textId="77777777" w:rsidR="002B144F" w:rsidRDefault="00000000">
      <w:pPr>
        <w:spacing w:before="269" w:after="269"/>
        <w:ind w:left="120"/>
      </w:pPr>
      <w:r>
        <w:rPr>
          <w:rFonts w:ascii="Times New Roman" w:hAnsi="Times New Roman"/>
          <w:color w:val="000000"/>
        </w:rPr>
        <w:t>- ანუ გმირები ამას აკეთებენ, დიეგო? სერიოზულად მეეჭვება, რომ შენს სტუდენტებს სიცოცხლის ფასად დემონების მოკვლა მოუნდეთ.</w:t>
      </w:r>
    </w:p>
    <w:p w14:paraId="7CF24956" w14:textId="77777777" w:rsidR="002B144F" w:rsidRDefault="00000000">
      <w:pPr>
        <w:spacing w:before="269" w:after="269"/>
        <w:ind w:left="120"/>
      </w:pPr>
      <w:r>
        <w:rPr>
          <w:rFonts w:ascii="Times New Roman" w:hAnsi="Times New Roman"/>
          <w:color w:val="000000"/>
        </w:rPr>
        <w:lastRenderedPageBreak/>
        <w:t>- ნუ ილაპარაკებ იმაზე, რაც არ იცი, სიბნელის ნაშიერზე, რომელმაც ყველაფერი წაართვა ადამიანებს. ასე იბრძოდნენ გმირები! ასე იბრძოდა ლეგენდარული გმირი კანონი!! ჩემს სტუდენტებს შორის არ არსებობს არავინ, ვისაც შეეშინდება წინაპრების უდიდესი სურვილის ასრულება - დემონების განადგურება! სწორედ საკუთარი სიცოცხლის გაწირვის მზადყოფნა - ეს არის მამაცი საქციელი, რომელიც განსაზღვრავს გმირს!!</w:t>
      </w:r>
    </w:p>
    <w:p w14:paraId="75F46E23" w14:textId="77777777" w:rsidR="002B144F" w:rsidRDefault="00000000">
      <w:pPr>
        <w:spacing w:before="269" w:after="269"/>
        <w:ind w:left="120"/>
      </w:pPr>
      <w:r>
        <w:rPr>
          <w:rFonts w:ascii="Times New Roman" w:hAnsi="Times New Roman"/>
          <w:color w:val="000000"/>
        </w:rPr>
        <w:t>დიეგომ ლიქსები ისევ აამუშავა.</w:t>
      </w:r>
    </w:p>
    <w:p w14:paraId="3D322555" w14:textId="77777777" w:rsidR="002B144F" w:rsidRDefault="00000000">
      <w:pPr>
        <w:spacing w:before="269" w:after="269"/>
        <w:ind w:left="120"/>
      </w:pPr>
      <w:r>
        <w:rPr>
          <w:rFonts w:ascii="Times New Roman" w:hAnsi="Times New Roman"/>
          <w:color w:val="000000"/>
        </w:rPr>
        <w:t>- შეატყობინეთ სიტუაციას.</w:t>
      </w:r>
    </w:p>
    <w:p w14:paraId="47CF080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ახლახან აღმოვაჩინე ვირტუოზი დემონური ხმლების ოსტატი, რეი გრანზდორი </w:t>
      </w:r>
      <w:r>
        <w:rPr>
          <w:rFonts w:ascii="Times New Roman" w:hAnsi="Times New Roman"/>
          <w:color w:val="000000"/>
        </w:rPr>
        <w:t>!</w:t>
      </w:r>
    </w:p>
    <w:p w14:paraId="6C736EF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ჩვენ შევნიშნეთ განადგურების ჯადოქარი - საშა ნეკრონი </w:t>
      </w:r>
      <w:r>
        <w:rPr>
          <w:rFonts w:ascii="Times New Roman" w:hAnsi="Times New Roman"/>
          <w:color w:val="000000"/>
        </w:rPr>
        <w:t>.</w:t>
      </w:r>
    </w:p>
    <w:p w14:paraId="23761BE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დემონთა მბრძანებლის აკადემიის ცხრა სტუდენტს ვხედავთ. მათზე თავდასხმასაც ვემზადებით </w:t>
      </w:r>
      <w:r>
        <w:rPr>
          <w:rFonts w:ascii="Times New Roman" w:hAnsi="Times New Roman"/>
          <w:color w:val="000000"/>
        </w:rPr>
        <w:t>!</w:t>
      </w:r>
    </w:p>
    <w:p w14:paraId="05196315" w14:textId="77777777" w:rsidR="002B144F" w:rsidRDefault="00000000">
      <w:pPr>
        <w:spacing w:before="269" w:after="269"/>
        <w:ind w:left="120"/>
      </w:pPr>
      <w:r>
        <w:rPr>
          <w:rFonts w:ascii="Times New Roman" w:hAnsi="Times New Roman"/>
          <w:color w:val="000000"/>
        </w:rPr>
        <w:t>დიეგოს მახინჯი სახე კიდევ უფრო დამახინჯდა და თქვა:</w:t>
      </w:r>
    </w:p>
    <w:p w14:paraId="39FAE144" w14:textId="77777777" w:rsidR="002B144F" w:rsidRDefault="00000000">
      <w:pPr>
        <w:spacing w:before="269" w:after="269"/>
        <w:ind w:left="120"/>
      </w:pPr>
      <w:r>
        <w:rPr>
          <w:rFonts w:ascii="Times New Roman" w:hAnsi="Times New Roman"/>
          <w:color w:val="000000"/>
        </w:rPr>
        <w:t>- წამოდით, ჯერგა კანონ, გმირი კანონის შთამომავლებო! დროა, თქვენი ძალა და გამბედაობა გამოავლინოთ! შეუტიეთ მათ... ღო-უ-უ-უ!..</w:t>
      </w:r>
    </w:p>
    <w:p w14:paraId="68A0AFDD" w14:textId="77777777" w:rsidR="002B144F" w:rsidRDefault="00000000">
      <w:pPr>
        <w:spacing w:before="269" w:after="269"/>
        <w:ind w:left="120"/>
      </w:pPr>
      <w:r>
        <w:rPr>
          <w:rFonts w:ascii="Times New Roman" w:hAnsi="Times New Roman"/>
          <w:color w:val="000000"/>
        </w:rPr>
        <w:t>იმ მომენტში, მარჯვენა ხელით დიეგოს სხეული გავჩხრიკე.</w:t>
      </w:r>
    </w:p>
    <w:p w14:paraId="77879A08" w14:textId="77777777" w:rsidR="002B144F" w:rsidRDefault="00000000">
      <w:pPr>
        <w:spacing w:before="269" w:after="269"/>
        <w:ind w:left="120"/>
      </w:pPr>
      <w:r>
        <w:rPr>
          <w:rFonts w:ascii="Times New Roman" w:hAnsi="Times New Roman"/>
          <w:color w:val="000000"/>
        </w:rPr>
        <w:t>- გადაწყვიტე, რომ გაგიშვებდი?</w:t>
      </w:r>
    </w:p>
    <w:p w14:paraId="282D2290" w14:textId="77777777" w:rsidR="002B144F" w:rsidRDefault="00000000">
      <w:pPr>
        <w:spacing w:before="269" w:after="269"/>
        <w:ind w:left="120"/>
      </w:pPr>
      <w:r>
        <w:rPr>
          <w:rFonts w:ascii="Times New Roman" w:hAnsi="Times New Roman"/>
          <w:color w:val="000000"/>
        </w:rPr>
        <w:t>სისხლი აღებინა, მაგრამ გაიღიმა.</w:t>
      </w:r>
    </w:p>
    <w:p w14:paraId="6693B950" w14:textId="77777777" w:rsidR="002B144F" w:rsidRDefault="00000000">
      <w:pPr>
        <w:spacing w:before="269" w:after="269"/>
        <w:ind w:left="120"/>
      </w:pPr>
      <w:r>
        <w:rPr>
          <w:rFonts w:ascii="Times New Roman" w:hAnsi="Times New Roman"/>
          <w:color w:val="000000"/>
        </w:rPr>
        <w:t>- შურს გიძიებთ. დაიხოცეთ, დემონებო!</w:t>
      </w:r>
    </w:p>
    <w:p w14:paraId="4C392B72" w14:textId="77777777" w:rsidR="002B144F" w:rsidRDefault="00000000">
      <w:pPr>
        <w:spacing w:before="269" w:after="269"/>
        <w:ind w:left="120"/>
      </w:pPr>
      <w:r>
        <w:rPr>
          <w:rFonts w:ascii="Times New Roman" w:hAnsi="Times New Roman"/>
          <w:color w:val="000000"/>
        </w:rPr>
        <w:t>შელოცვის გააქტიურება უკვე დასრულებული იყო და წმინდა წყლის სფერომ ავტომატურად გადასცა ენერგია ჯადოსნურ წრეს, რომელსაც გმირთა აკადემიის სტუდენტების საძირკველი უნდა დაენგრევინა. რეის, საშას, მისას და კავშირის გოგონებისკენ მიმავალი სტუდენტების სხეულები „ჰაველის“ შუქში იყო მოცული. წყალქვეშა ქალაქის სხვადასხვა უბანში მომხდარმა საძირკვლის აფეთქებებმა ეს ტაძარიც კი ადვილად გაანადგურა.</w:t>
      </w:r>
    </w:p>
    <w:p w14:paraId="48449825" w14:textId="77777777" w:rsidR="002B144F" w:rsidRDefault="00000000">
      <w:pPr>
        <w:spacing w:before="269" w:after="269"/>
        <w:ind w:left="120"/>
      </w:pPr>
      <w:r>
        <w:rPr>
          <w:rFonts w:ascii="Times New Roman" w:hAnsi="Times New Roman"/>
          <w:color w:val="000000"/>
        </w:rPr>
        <w:t>უფრო სწორად, ასე უნდა მომხდარიყო...</w:t>
      </w:r>
    </w:p>
    <w:p w14:paraId="0A8D9438" w14:textId="77777777" w:rsidR="002B144F" w:rsidRDefault="00000000">
      <w:pPr>
        <w:spacing w:before="269" w:after="269"/>
        <w:ind w:left="120"/>
      </w:pPr>
      <w:r>
        <w:rPr>
          <w:rFonts w:ascii="Times New Roman" w:hAnsi="Times New Roman"/>
          <w:color w:val="000000"/>
        </w:rPr>
        <w:t>— …რატომ?.. — ჩაილაპარაკა გაოგნებულმა დიეგომ. — რატომ არ აფეთქდნენ?.. რატომ?!..</w:t>
      </w:r>
    </w:p>
    <w:p w14:paraId="747BD479" w14:textId="77777777" w:rsidR="002B144F" w:rsidRDefault="00000000">
      <w:pPr>
        <w:spacing w:before="269" w:after="269"/>
        <w:ind w:left="120"/>
      </w:pPr>
      <w:r>
        <w:rPr>
          <w:rFonts w:ascii="Times New Roman" w:hAnsi="Times New Roman"/>
          <w:color w:val="000000"/>
        </w:rPr>
        <w:t>— ცოტა შრომა დამჭირდა, მაგრამ მთელ წყალქვეშა ქალაქს შელოცვა მივადე. შელოცვა, რომელმაც დრო გააჩერა, „ჰაველი“.</w:t>
      </w:r>
    </w:p>
    <w:p w14:paraId="4D9325A2" w14:textId="77777777" w:rsidR="002B144F" w:rsidRDefault="00000000">
      <w:pPr>
        <w:spacing w:before="269" w:after="269"/>
        <w:ind w:left="120"/>
      </w:pPr>
      <w:r>
        <w:rPr>
          <w:rFonts w:ascii="Times New Roman" w:hAnsi="Times New Roman"/>
          <w:color w:val="000000"/>
        </w:rPr>
        <w:lastRenderedPageBreak/>
        <w:t>სწორედ ამიტომ დავაგვიანე მიშას დახმარება, თუმცა არ არსებობდა გარანტია, რომ ჰაველს სხვა არავინ გამოიყენებდა. მინდოდა, ამაში 100%-ით დარწმუნებული ვყოფილიყავი.</w:t>
      </w:r>
    </w:p>
    <w:p w14:paraId="2117A579" w14:textId="77777777" w:rsidR="002B144F" w:rsidRDefault="00000000">
      <w:pPr>
        <w:spacing w:before="269" w:after="269"/>
        <w:ind w:left="120"/>
      </w:pPr>
      <w:r>
        <w:rPr>
          <w:rFonts w:ascii="Times New Roman" w:hAnsi="Times New Roman"/>
          <w:color w:val="000000"/>
        </w:rPr>
        <w:t>— …მაგია, რომელიც დროს აჩერებს?..</w:t>
      </w:r>
    </w:p>
    <w:p w14:paraId="2333E2D5" w14:textId="77777777" w:rsidR="002B144F" w:rsidRDefault="00000000">
      <w:pPr>
        <w:spacing w:before="269" w:after="269"/>
        <w:ind w:left="120"/>
      </w:pPr>
      <w:r>
        <w:rPr>
          <w:rFonts w:ascii="Times New Roman" w:hAnsi="Times New Roman"/>
          <w:color w:val="000000"/>
        </w:rPr>
        <w:t>- არ გაგიგია? ერთი და იგივე შეტევა ორჯერ არ გამომადგება.</w:t>
      </w:r>
    </w:p>
    <w:p w14:paraId="1891D0FC" w14:textId="77777777" w:rsidR="002B144F" w:rsidRDefault="00000000">
      <w:pPr>
        <w:spacing w:before="269" w:after="269"/>
        <w:ind w:left="120"/>
      </w:pPr>
      <w:r>
        <w:rPr>
          <w:rFonts w:ascii="Times New Roman" w:hAnsi="Times New Roman"/>
          <w:color w:val="000000"/>
        </w:rPr>
        <w:t>დიეგო კანკალებდა როგორც რისხვისგან, ასევე სიძულვილისგან.</w:t>
      </w:r>
    </w:p>
    <w:p w14:paraId="2D0B1197" w14:textId="77777777" w:rsidR="002B144F" w:rsidRDefault="00000000">
      <w:pPr>
        <w:spacing w:before="269" w:after="269"/>
        <w:ind w:left="120"/>
      </w:pPr>
      <w:r>
        <w:rPr>
          <w:rFonts w:ascii="Times New Roman" w:hAnsi="Times New Roman"/>
          <w:color w:val="000000"/>
        </w:rPr>
        <w:t>„მიუხედავად იმისა, რომ ახლა მშვიდობაა და ვფიქრობდი, რომ არ მოგეკლა, როგორც ჩანს, თუ სიცოცხლეს დაგიზოგავ, ამისგან კარგი არაფერი გამოვა.“</w:t>
      </w:r>
    </w:p>
    <w:p w14:paraId="1CAE909E" w14:textId="77777777" w:rsidR="002B144F" w:rsidRDefault="00000000">
      <w:pPr>
        <w:spacing w:before="269" w:after="269"/>
        <w:ind w:left="120"/>
      </w:pPr>
      <w:r>
        <w:rPr>
          <w:rFonts w:ascii="Times New Roman" w:hAnsi="Times New Roman"/>
          <w:color w:val="000000"/>
        </w:rPr>
        <w:t>მარჯვენა ხელი დიეგოს გავუწოდე და ის უკან დაიხია, ძლივსღა ჰქონდა ძალა დარჩენილი.</w:t>
      </w:r>
    </w:p>
    <w:p w14:paraId="6FEED12A" w14:textId="77777777" w:rsidR="002B144F" w:rsidRDefault="00000000">
      <w:pPr>
        <w:spacing w:before="269" w:after="269"/>
        <w:ind w:left="120"/>
      </w:pPr>
      <w:r>
        <w:rPr>
          <w:rFonts w:ascii="Times New Roman" w:hAnsi="Times New Roman"/>
          <w:color w:val="000000"/>
        </w:rPr>
        <w:t>— ...თუ ჩემი მოკვლა გინდა, მომკალი... მაგრამ მე ისევ და ისევ აღვდგები... თუ ამ ცხოვრებაში არ გამოვა, შემდეგში გამოვა, და თუ შემდეგში არ გამოვა, მაშინ შემდეგში, რამდენჯერაც არ უნდა დავიბადო ხელახლა, ამ შეურაცხყოფას არასდროს დავივიწყებ და ერთ დღეს ყველა დემონს ძირფესვიანად გავანადგურებ!</w:t>
      </w:r>
    </w:p>
    <w:p w14:paraId="37DB3B4F" w14:textId="77777777" w:rsidR="002B144F" w:rsidRDefault="00000000">
      <w:pPr>
        <w:spacing w:before="269" w:after="269"/>
        <w:ind w:left="120"/>
      </w:pPr>
      <w:r>
        <w:rPr>
          <w:rFonts w:ascii="Times New Roman" w:hAnsi="Times New Roman"/>
          <w:color w:val="000000"/>
        </w:rPr>
        <w:t>- გადაწყვიტე, რომ დიეგოს შემდეგი ცხოვრება შენ გეყოლება?</w:t>
      </w:r>
    </w:p>
    <w:p w14:paraId="707F13B2" w14:textId="77777777" w:rsidR="002B144F" w:rsidRDefault="00000000">
      <w:pPr>
        <w:spacing w:before="269" w:after="269"/>
        <w:ind w:left="120"/>
      </w:pPr>
      <w:r>
        <w:rPr>
          <w:rFonts w:ascii="Times New Roman" w:hAnsi="Times New Roman"/>
          <w:color w:val="000000"/>
        </w:rPr>
        <w:t xml:space="preserve">ხელისგული გავხსენი. მასში ჯადოსნური ძალა გავუშვი, რათა </w:t>
      </w:r>
      <w:r>
        <w:rPr>
          <w:rFonts w:ascii="Times New Roman" w:hAnsi="Times New Roman"/>
          <w:i/>
          <w:color w:val="000000"/>
        </w:rPr>
        <w:t xml:space="preserve">მას </w:t>
      </w:r>
      <w:r>
        <w:rPr>
          <w:rFonts w:ascii="Times New Roman" w:hAnsi="Times New Roman"/>
          <w:color w:val="000000"/>
        </w:rPr>
        <w:t>თავისი ჯადოსნური თვალებით დაენახა. ამის შემდეგ, ჩემს ხელისგულში რაღაც თეთრი, ძლივს მბზინავი ბურთის მსგავსი გამოჩნდა. თუ უფრო ღრმად, მის უფსკრულში ჩაუხედავთ, დაინახავთ, რომ თეთრი ბურთი, თხელი ძაფის მსგავსად, დიეგოსთან ჯადოსნური ხაზით არის დაკავშირებული.</w:t>
      </w:r>
    </w:p>
    <w:p w14:paraId="5623973D" w14:textId="77777777" w:rsidR="002B144F" w:rsidRDefault="00000000">
      <w:pPr>
        <w:spacing w:before="269" w:after="269"/>
        <w:ind w:left="120"/>
      </w:pPr>
      <w:r>
        <w:rPr>
          <w:rFonts w:ascii="Times New Roman" w:hAnsi="Times New Roman"/>
          <w:color w:val="000000"/>
        </w:rPr>
        <w:t>- გასაგებია? ეს შენი საძირკველია.</w:t>
      </w:r>
    </w:p>
    <w:p w14:paraId="2E6DD781" w14:textId="77777777" w:rsidR="002B144F" w:rsidRDefault="00000000">
      <w:pPr>
        <w:spacing w:before="269" w:after="269"/>
        <w:ind w:left="120"/>
      </w:pPr>
      <w:r>
        <w:rPr>
          <w:rFonts w:ascii="Times New Roman" w:hAnsi="Times New Roman"/>
          <w:color w:val="000000"/>
        </w:rPr>
        <w:t xml:space="preserve">მარჯვენა ხელის წინ ჯადოსნური წრე დავხატე. ეს იყო შელოცვა „ბებდოზ </w:t>
      </w:r>
      <w:r>
        <w:rPr>
          <w:rFonts w:ascii="Times New Roman" w:hAnsi="Times New Roman"/>
          <w:color w:val="000000"/>
          <w:sz w:val="18"/>
          <w:vertAlign w:val="superscript"/>
        </w:rPr>
        <w:t xml:space="preserve">1 </w:t>
      </w:r>
      <w:r>
        <w:rPr>
          <w:rFonts w:ascii="Times New Roman" w:hAnsi="Times New Roman"/>
          <w:color w:val="000000"/>
        </w:rPr>
        <w:t>“. მისი გავლის შემდეგ, ჩემი მარჯვენა ხელის თითის წვერები გაშავდა.</w:t>
      </w:r>
    </w:p>
    <w:p w14:paraId="46F12942" w14:textId="77777777" w:rsidR="002B144F" w:rsidRDefault="00000000">
      <w:pPr>
        <w:spacing w:before="269" w:after="269"/>
        <w:ind w:left="120"/>
      </w:pPr>
      <w:r>
        <w:rPr>
          <w:rFonts w:ascii="Times New Roman" w:hAnsi="Times New Roman"/>
          <w:color w:val="000000"/>
        </w:rPr>
        <w:t>— ბაზაზე გავლენის მოხდენა ადვილი არ არის, მაგრამ ბებდოზის დახმარებით შემიძლია პირდაპირ შევეხო მას.</w:t>
      </w:r>
    </w:p>
    <w:p w14:paraId="2CC8A810" w14:textId="77777777" w:rsidR="002B144F" w:rsidRDefault="00000000">
      <w:pPr>
        <w:spacing w:before="269" w:after="269"/>
        <w:ind w:left="120"/>
      </w:pPr>
      <w:r>
        <w:rPr>
          <w:rFonts w:ascii="Times New Roman" w:hAnsi="Times New Roman"/>
          <w:color w:val="000000"/>
        </w:rPr>
        <w:t>თეთრი ბურთი ფრჩხილებით გავაკაწრე.</w:t>
      </w:r>
    </w:p>
    <w:p w14:paraId="28E4348C" w14:textId="5A44EF43" w:rsidR="002B144F" w:rsidRPr="003F5AB1" w:rsidRDefault="00000000">
      <w:pPr>
        <w:spacing w:before="269" w:after="269"/>
        <w:ind w:left="120"/>
        <w:rPr>
          <w:lang w:val="ka-GE"/>
        </w:rPr>
      </w:pPr>
      <w:r>
        <w:rPr>
          <w:rFonts w:ascii="Times New Roman" w:hAnsi="Times New Roman"/>
          <w:color w:val="000000"/>
        </w:rPr>
        <w:t xml:space="preserve">- </w:t>
      </w:r>
      <w:r w:rsidR="003F5AB1">
        <w:rPr>
          <w:color w:val="000000"/>
          <w:lang w:val="ka-GE"/>
        </w:rPr>
        <w:t>ა-ა-ა.... გჰა-ა-ა-ა-ა..... გია-ა-ა-ა-ა-ა-ა-ა-ა-ა-ა-ა-ა!!!</w:t>
      </w:r>
    </w:p>
    <w:p w14:paraId="55C0A451" w14:textId="77777777" w:rsidR="002B144F" w:rsidRDefault="00000000">
      <w:pPr>
        <w:spacing w:before="269" w:after="269"/>
        <w:ind w:left="120"/>
      </w:pPr>
      <w:r>
        <w:rPr>
          <w:rFonts w:ascii="Times New Roman" w:hAnsi="Times New Roman"/>
          <w:color w:val="000000"/>
        </w:rPr>
        <w:t>ის უფრო ხმამაღლა ყვიროდა, ვიდრე სიკვდილის ტანჯვაში მყოფი ადამიანები.</w:t>
      </w:r>
    </w:p>
    <w:p w14:paraId="5A6C9FE0" w14:textId="77777777" w:rsidR="002B144F" w:rsidRDefault="00000000">
      <w:pPr>
        <w:spacing w:before="269" w:after="269"/>
        <w:ind w:left="120"/>
      </w:pPr>
      <w:r>
        <w:rPr>
          <w:rFonts w:ascii="Times New Roman" w:hAnsi="Times New Roman"/>
          <w:color w:val="000000"/>
        </w:rPr>
        <w:lastRenderedPageBreak/>
        <w:t>— იგრძენი? ბირთვის დაზიანება სიკვდილზე უარეს ტანჯვას მოაქვს. მაშინაც კი, თუ შეაგროვებ ყველა შესაძლო ტკივილს, რაც კი შეიძლება განიცადო შენს ცხოვრებაში, ის ამას ვერც კი მიუახლოვდება. და ეს ყველაფერი იმიტომ, რომ ბირთვის დაზიანება ერთდროულად გროვდება შემდეგი სიცოცხლის სიკვდილში, მის შემდგომ ცხოვრებაში სიკვდილში და ყველა იმ უსასრულო რაოდენობის სიკვდილში, რომელიც მეორდება თითოეულ რეინკარნაციაში.</w:t>
      </w:r>
    </w:p>
    <w:p w14:paraId="143E3629" w14:textId="77777777" w:rsidR="002B144F" w:rsidRDefault="00000000">
      <w:pPr>
        <w:spacing w:before="269" w:after="269"/>
        <w:ind w:left="120"/>
      </w:pPr>
      <w:r>
        <w:rPr>
          <w:rFonts w:ascii="Times New Roman" w:hAnsi="Times New Roman"/>
          <w:color w:val="000000"/>
        </w:rPr>
        <w:t>ფრჩხილებით ისევ მსუბუქად მოვფხაჭნე ძირი.</w:t>
      </w:r>
    </w:p>
    <w:p w14:paraId="31B077F2" w14:textId="77777777" w:rsidR="002B144F" w:rsidRDefault="00000000">
      <w:pPr>
        <w:spacing w:before="269" w:after="269"/>
        <w:ind w:left="120"/>
      </w:pPr>
      <w:r>
        <w:rPr>
          <w:rFonts w:ascii="Times New Roman" w:hAnsi="Times New Roman"/>
          <w:color w:val="000000"/>
        </w:rPr>
        <w:t>- აღიააააა... გიიააააააა... გი-ე-ე-ე-ე-ე-ე-ე!! - ცხოველივით იკივლა დიეგომ, ცრემლები წამოუვიდა და ნერწყვი მოსდიოდა, სულაც არ აინტერესებდა, გარედან როგორ გამოიყურებოდა ეს ყველაფერი.</w:t>
      </w:r>
    </w:p>
    <w:p w14:paraId="59F64977" w14:textId="77777777" w:rsidR="002B144F" w:rsidRDefault="00000000">
      <w:pPr>
        <w:spacing w:before="269" w:after="269"/>
        <w:ind w:left="120"/>
      </w:pPr>
      <w:r>
        <w:rPr>
          <w:rFonts w:ascii="Times New Roman" w:hAnsi="Times New Roman"/>
          <w:color w:val="000000"/>
        </w:rPr>
        <w:t>- თქვენ ამბობთ, რომ ასე იბრძოდა გმირი კანონი? თქვენ ამბობთ, რომ გმირმა თავისი სტუდენტები თვითმკვლელობის თავდასხმაში ჩააგდო და შემდეგ მტრები „ჰაველით“ მოკლა?</w:t>
      </w:r>
    </w:p>
    <w:p w14:paraId="586D502B" w14:textId="77777777" w:rsidR="002B144F" w:rsidRDefault="00000000">
      <w:pPr>
        <w:spacing w:before="269" w:after="269"/>
        <w:ind w:left="120"/>
      </w:pPr>
      <w:r>
        <w:rPr>
          <w:rFonts w:ascii="Times New Roman" w:hAnsi="Times New Roman"/>
          <w:color w:val="000000"/>
        </w:rPr>
        <w:t>თითები ძირში ჩავყავი. დიეგოს თვალები გაუფართოვდა და აღუწერელი კივილი ამოუშვა.</w:t>
      </w:r>
    </w:p>
    <w:p w14:paraId="74A957B6" w14:textId="77777777" w:rsidR="002B144F" w:rsidRDefault="00000000">
      <w:pPr>
        <w:spacing w:before="269" w:after="269"/>
        <w:ind w:left="120"/>
      </w:pPr>
      <w:r>
        <w:rPr>
          <w:rFonts w:ascii="Times New Roman" w:hAnsi="Times New Roman"/>
          <w:color w:val="000000"/>
        </w:rPr>
        <w:t>— 2000 წლის წინ, გმირ კანონს შვიდი საფუძველი ჰქონდა. მაშინაც კი, თუ ისინი განადგურდებოდა, თუ მას ერთი მაინც ექნებოდა დარჩენილი, მას შეეძლო უსასრულოდ ხელახლა დაბადება. ეს აბსოლუტურად დიდი მაგია ადამიანებს ღმერთებმა აჩუქეს, მაგრამ ისტორიაში ერთადერთი ადამიანი, ვინც რეალურად სცადა მისი გამოყენება, გმირი კანონი იყო. — ვუთხარი დიეგოს, რომლის თვალებიც ისედაც ცარიელი იყო. — რატომ? იმიტომ, რომ ვერავინ გაუძლებდა საძირკვლის განმეორებითი დაზიანებისგან სიკვდილის ციკლს. მაგრამ მან ეს მიიღო. ის განაგრძობდა ჩემს წინააღმდეგობას მაშინაც კი, როდესაც მე მისი საძირკვლები უამრავჯერ გავანადგურე.</w:t>
      </w:r>
    </w:p>
    <w:p w14:paraId="1F96D602" w14:textId="77777777" w:rsidR="002B144F" w:rsidRDefault="00000000">
      <w:pPr>
        <w:spacing w:before="269" w:after="269"/>
        <w:ind w:left="120"/>
      </w:pPr>
      <w:r>
        <w:rPr>
          <w:rFonts w:ascii="Times New Roman" w:hAnsi="Times New Roman"/>
          <w:color w:val="000000"/>
        </w:rPr>
        <w:t>-...პ-პრე...პრე...კრა...ტი...</w:t>
      </w:r>
    </w:p>
    <w:p w14:paraId="789CCBFC" w14:textId="77777777" w:rsidR="002B144F" w:rsidRDefault="00000000">
      <w:pPr>
        <w:spacing w:before="269" w:after="269"/>
        <w:ind w:left="120"/>
      </w:pPr>
      <w:r>
        <w:rPr>
          <w:rFonts w:ascii="Times New Roman" w:hAnsi="Times New Roman"/>
          <w:color w:val="000000"/>
        </w:rPr>
        <w:t>თითები ქვემოთ ჩამოვიტანე და ძალით დავხიე დიეგოს ძირი.</w:t>
      </w:r>
    </w:p>
    <w:p w14:paraId="324A8AC5" w14:textId="77777777" w:rsidR="002B144F" w:rsidRDefault="00000000">
      <w:pPr>
        <w:spacing w:before="269" w:after="269"/>
        <w:ind w:left="120"/>
      </w:pPr>
      <w:r>
        <w:rPr>
          <w:rFonts w:ascii="Times New Roman" w:hAnsi="Times New Roman"/>
          <w:color w:val="000000"/>
        </w:rPr>
        <w:t>-ი-ი-ი-ი-ი-ი ... ღჰ ... ღგია-აჰ-აჰ ... გხ-ხ-ხ-ხ-ხ ... აგნააა ...</w:t>
      </w:r>
    </w:p>
    <w:p w14:paraId="70BA63BB" w14:textId="77777777" w:rsidR="002B144F" w:rsidRDefault="00000000">
      <w:pPr>
        <w:spacing w:before="269" w:after="269"/>
        <w:ind w:left="120"/>
      </w:pPr>
      <w:r>
        <w:rPr>
          <w:rFonts w:ascii="Times New Roman" w:hAnsi="Times New Roman"/>
          <w:color w:val="000000"/>
        </w:rPr>
        <w:t>— შენ თვითონაც შეგიძლია გაიგო, რატომ?</w:t>
      </w:r>
    </w:p>
    <w:p w14:paraId="3990F7AB" w14:textId="77777777" w:rsidR="002B144F" w:rsidRDefault="00000000">
      <w:pPr>
        <w:spacing w:before="269" w:after="269"/>
        <w:ind w:left="120"/>
      </w:pPr>
      <w:r>
        <w:rPr>
          <w:rFonts w:ascii="Times New Roman" w:hAnsi="Times New Roman"/>
          <w:color w:val="000000"/>
        </w:rPr>
        <w:t>კიდევ ერთხელ მივმართე ჩემი შავი თითები დიეგოს დაჭრილი ბაზისკენ.</w:t>
      </w:r>
    </w:p>
    <w:p w14:paraId="097A22FB" w14:textId="77777777" w:rsidR="002B144F" w:rsidRDefault="00000000">
      <w:pPr>
        <w:spacing w:before="269" w:after="269"/>
        <w:ind w:left="120"/>
      </w:pPr>
      <w:r>
        <w:rPr>
          <w:rFonts w:ascii="Times New Roman" w:hAnsi="Times New Roman"/>
          <w:color w:val="000000"/>
        </w:rPr>
        <w:t>— …აჰ…ჰ-ჰა… უ-უ-უ… ა-ა-აჰ… საკმარისია… მშვენიერია…</w:t>
      </w:r>
    </w:p>
    <w:p w14:paraId="2D9CB214" w14:textId="77777777" w:rsidR="002B144F" w:rsidRDefault="00000000">
      <w:pPr>
        <w:spacing w:before="269" w:after="269"/>
        <w:ind w:left="120"/>
      </w:pPr>
      <w:r>
        <w:rPr>
          <w:rFonts w:ascii="Times New Roman" w:hAnsi="Times New Roman"/>
          <w:color w:val="000000"/>
        </w:rPr>
        <w:t xml:space="preserve">- მას სერიოზულად სჯეროდა, რომ სხვისი მსხვერპლის გაღებას საკუთარი თავის სიკვდილი სჯობდა. და ის კვლავ და კვლავ აგრძელებდა სიკვდილს. მისი საძირკველი არაერთხელ იყო მოტეხილი, დამწვარი, დაინგრა, მაგრამ ის მაინც იბრძოდა </w:t>
      </w:r>
      <w:r>
        <w:rPr>
          <w:rFonts w:ascii="Times New Roman" w:hAnsi="Times New Roman"/>
          <w:color w:val="000000"/>
        </w:rPr>
        <w:lastRenderedPageBreak/>
        <w:t>ხალხისთვის. ეს იყო თქვენი გმირი. დიდი მეომარი, რომელიც არაერთხელ განდევნიდა დემონებს. ის ჭეშმარიტად მამაცი იყო.</w:t>
      </w:r>
    </w:p>
    <w:p w14:paraId="6F687A43" w14:textId="77777777" w:rsidR="002B144F" w:rsidRDefault="00000000">
      <w:pPr>
        <w:spacing w:before="269" w:after="269"/>
        <w:ind w:left="120"/>
      </w:pPr>
      <w:r>
        <w:rPr>
          <w:rFonts w:ascii="Times New Roman" w:hAnsi="Times New Roman"/>
          <w:color w:val="000000"/>
        </w:rPr>
        <w:t>მიუხედავად იმისა, რომ ის ჩემი მტერი იყო, მზად ვიყავი, მისი მონდომებისა და სიამაყისთვის ფეხზე წამომდგარი ტაში მეკრა. ის ყოველთვის დასაცავად იბრძოდა. არასდროს მისცემდა საკუთარ სურვილებს უფლებას, რომ მასზე სძლიოს. და ის მოკლეს? ის, ვინც ხალხისთვის თავის გაწირვას განაგრძობდა, კაცმა მოკლა? მგონი, ის მაინც აღდგა. მაგრამ იქნებ ეს საკმარისი იყო მისი კეთილი გულის მოსაკლავად.</w:t>
      </w:r>
    </w:p>
    <w:p w14:paraId="162743BE" w14:textId="77777777" w:rsidR="002B144F" w:rsidRDefault="00000000">
      <w:pPr>
        <w:spacing w:before="269" w:after="269"/>
        <w:ind w:left="120"/>
      </w:pPr>
      <w:r>
        <w:rPr>
          <w:rFonts w:ascii="Times New Roman" w:hAnsi="Times New Roman"/>
          <w:color w:val="000000"/>
        </w:rPr>
        <w:t>„თუ შენ ნამდვილად კანონის რეინკარნაცია ხარ, ამას გაუძლებ. თუ შეგიძლია, მე შენ რეინკარნაციას გაგიკეთებ. შემდეგ კი შეგიძლია შემდეგ ცხოვრებაში ისევ სცადო ჩემი მოკვლა.“</w:t>
      </w:r>
    </w:p>
    <w:p w14:paraId="7B5E9CF9" w14:textId="77777777" w:rsidR="002B144F" w:rsidRDefault="00000000">
      <w:pPr>
        <w:spacing w:before="269" w:after="269"/>
        <w:ind w:left="120"/>
      </w:pPr>
      <w:r>
        <w:rPr>
          <w:rFonts w:ascii="Times New Roman" w:hAnsi="Times New Roman"/>
          <w:color w:val="000000"/>
        </w:rPr>
        <w:t>— …საკმარისია… გაჩერდი… პროფესიონალი…</w:t>
      </w:r>
    </w:p>
    <w:p w14:paraId="77B8EB33" w14:textId="77777777" w:rsidR="002B144F" w:rsidRDefault="00000000">
      <w:pPr>
        <w:spacing w:before="269" w:after="269"/>
        <w:ind w:left="120"/>
      </w:pPr>
      <w:r>
        <w:rPr>
          <w:rFonts w:ascii="Times New Roman" w:hAnsi="Times New Roman"/>
          <w:color w:val="000000"/>
        </w:rPr>
        <w:t>თითები დიეგოს ძირში ჩავყავი.</w:t>
      </w:r>
    </w:p>
    <w:p w14:paraId="0C23EF5A" w14:textId="77777777" w:rsidR="002B144F" w:rsidRDefault="00000000">
      <w:pPr>
        <w:spacing w:before="269" w:after="269"/>
        <w:ind w:left="120"/>
      </w:pPr>
      <w:r>
        <w:rPr>
          <w:rFonts w:ascii="Times New Roman" w:hAnsi="Times New Roman"/>
          <w:color w:val="000000"/>
        </w:rPr>
        <w:t>- ღა-ა-ა-ა-ა-ა-ა-ა-ა... გიაჰი-ი-ი-ი-ი-ი... გიუჰი-ი-ი-ი-ი... ა-ა-ა-ა-ა-ა-ა-ა!!!</w:t>
      </w:r>
    </w:p>
    <w:p w14:paraId="59A211DB" w14:textId="77777777" w:rsidR="002B144F" w:rsidRDefault="00000000">
      <w:pPr>
        <w:spacing w:before="269" w:after="269"/>
        <w:ind w:left="120"/>
      </w:pPr>
      <w:r>
        <w:rPr>
          <w:rFonts w:ascii="Times New Roman" w:hAnsi="Times New Roman"/>
          <w:color w:val="000000"/>
        </w:rPr>
        <w:t>- რა გჭირს დიეგო? გმირი ხარ. კენონი დაგცინებს, თუ ასე იწუწუნებ.</w:t>
      </w:r>
    </w:p>
    <w:p w14:paraId="3993E74F" w14:textId="77777777" w:rsidR="002B144F" w:rsidRDefault="00000000">
      <w:pPr>
        <w:spacing w:before="269" w:after="269"/>
        <w:ind w:left="120"/>
      </w:pPr>
      <w:r>
        <w:rPr>
          <w:rFonts w:ascii="Times New Roman" w:hAnsi="Times New Roman"/>
          <w:color w:val="000000"/>
        </w:rPr>
        <w:t>— ...მცემე... — თქვა დიეგომ, ისეთი გამომეტყველებით, თითქოს ჯოჯოხეთის უფსკრული გამოევლო, სრულ სასოწარკვეთაზე უარესი. — მომეცი საშუალება... მოვკვდე... შეწყვიტე ეს... — მთხოვა.</w:t>
      </w:r>
    </w:p>
    <w:p w14:paraId="7A1D98FD" w14:textId="77777777" w:rsidR="002B144F" w:rsidRDefault="00000000">
      <w:pPr>
        <w:spacing w:before="269" w:after="269"/>
        <w:ind w:left="120"/>
      </w:pPr>
      <w:r>
        <w:rPr>
          <w:rFonts w:ascii="Times New Roman" w:hAnsi="Times New Roman"/>
          <w:color w:val="000000"/>
        </w:rPr>
        <w:t>მის ხმაში აღარ იგრძნობოდა წყენა ან სიძულვილი და მას უბრალოდ სურდა ამ ტანჯვისგან თავისუფლება.</w:t>
      </w:r>
    </w:p>
    <w:p w14:paraId="5C831333" w14:textId="77777777" w:rsidR="002B144F" w:rsidRDefault="00000000">
      <w:pPr>
        <w:spacing w:before="269" w:after="269"/>
        <w:ind w:left="120"/>
      </w:pPr>
      <w:r>
        <w:rPr>
          <w:rFonts w:ascii="Times New Roman" w:hAnsi="Times New Roman"/>
          <w:color w:val="000000"/>
        </w:rPr>
        <w:t>- შენ გმირი არ ხარ, კანონ.</w:t>
      </w:r>
    </w:p>
    <w:p w14:paraId="2B847DF2" w14:textId="77777777" w:rsidR="002B144F" w:rsidRDefault="00000000">
      <w:pPr>
        <w:spacing w:before="269" w:after="269"/>
        <w:ind w:left="120"/>
      </w:pPr>
      <w:r>
        <w:rPr>
          <w:rFonts w:ascii="Times New Roman" w:hAnsi="Times New Roman"/>
          <w:color w:val="000000"/>
        </w:rPr>
        <w:t>დიეგოს ბაზას ჩემი ბებდოზის ხელით მოვკიდე ხელი და მთელი ძალით მოვუჭირე. თეთრი ბურთი ნაწილებად დაიმსხვრა. დიეგოს სხეული იატაკზე დაეცა, როგორც თოჯინა, რომელსაც თოკები ჰქონდა გადაჭრილი.</w:t>
      </w:r>
    </w:p>
    <w:p w14:paraId="14E06E68" w14:textId="77777777" w:rsidR="002B144F" w:rsidRDefault="00000000">
      <w:pPr>
        <w:spacing w:before="269" w:after="269"/>
        <w:ind w:left="120"/>
      </w:pPr>
      <w:r>
        <w:rPr>
          <w:rFonts w:ascii="Times New Roman" w:hAnsi="Times New Roman"/>
          <w:color w:val="000000"/>
        </w:rPr>
        <w:t>დიეგო არ განძრეულა. და მას აღარ შეეძლო გაცოცხლება. მისი საძირკველი მთლიანად განადგურებული იყო.</w:t>
      </w:r>
    </w:p>
    <w:p w14:paraId="00F835D2" w14:textId="77777777" w:rsidR="002B144F" w:rsidRDefault="00000000">
      <w:pPr>
        <w:spacing w:before="269" w:after="269"/>
        <w:ind w:left="120"/>
      </w:pPr>
      <w:r>
        <w:rPr>
          <w:rFonts w:ascii="Times New Roman" w:hAnsi="Times New Roman"/>
          <w:color w:val="000000"/>
        </w:rPr>
        <w:t>- არ გაბედო გმირის, კანონის სახელის ხსენება, შე უმეცარო კაცო. ის ძლიერი იყო.</w:t>
      </w:r>
    </w:p>
    <w:p w14:paraId="4D3568F1" w14:textId="77777777" w:rsidR="002B144F" w:rsidRDefault="00000000">
      <w:pPr>
        <w:pStyle w:val="Heading4"/>
        <w:spacing w:before="269" w:after="269"/>
        <w:ind w:left="120"/>
      </w:pPr>
      <w:r>
        <w:rPr>
          <w:rFonts w:ascii="Times New Roman" w:hAnsi="Times New Roman"/>
          <w:i w:val="0"/>
          <w:color w:val="000000"/>
        </w:rPr>
        <w:t>შენიშვნები</w:t>
      </w:r>
    </w:p>
    <w:p w14:paraId="1507D37A" w14:textId="77777777" w:rsidR="002B144F" w:rsidRDefault="00000000">
      <w:pPr>
        <w:spacing w:before="269" w:after="269"/>
        <w:ind w:left="120"/>
      </w:pPr>
      <w:r>
        <w:rPr>
          <w:rFonts w:ascii="Times New Roman" w:hAnsi="Times New Roman"/>
          <w:color w:val="000000"/>
        </w:rPr>
        <w:t>1. ჩაწერილია, როგორც: „ბაზის განადგურება“.</w:t>
      </w:r>
    </w:p>
    <w:p w14:paraId="684899CD" w14:textId="77777777" w:rsidR="002B144F" w:rsidRDefault="00000000">
      <w:pPr>
        <w:pStyle w:val="Heading2"/>
        <w:pageBreakBefore/>
        <w:spacing w:before="180" w:after="180"/>
        <w:ind w:left="120"/>
      </w:pPr>
      <w:bookmarkStart w:id="58" w:name="_§_28._სიღრმეში"/>
      <w:bookmarkStart w:id="59" w:name="_Toc199679542"/>
      <w:bookmarkEnd w:id="58"/>
      <w:r>
        <w:rPr>
          <w:rFonts w:ascii="Times New Roman" w:hAnsi="Times New Roman"/>
          <w:color w:val="000000"/>
          <w:sz w:val="33"/>
        </w:rPr>
        <w:lastRenderedPageBreak/>
        <w:t>§ 28. სიღრმეში დამალული</w:t>
      </w:r>
      <w:bookmarkEnd w:id="59"/>
    </w:p>
    <w:p w14:paraId="44414D4D" w14:textId="77777777" w:rsidR="002B144F" w:rsidRDefault="00000000">
      <w:pPr>
        <w:spacing w:before="269" w:after="269"/>
        <w:ind w:left="120"/>
      </w:pPr>
      <w:r>
        <w:rPr>
          <w:rFonts w:ascii="Times New Roman" w:hAnsi="Times New Roman"/>
          <w:color w:val="000000"/>
        </w:rPr>
        <w:t>მიშას მივუახლოვდი.</w:t>
      </w:r>
    </w:p>
    <w:p w14:paraId="183F582B" w14:textId="77777777" w:rsidR="002B144F" w:rsidRDefault="00000000">
      <w:pPr>
        <w:spacing w:before="269" w:after="269"/>
        <w:ind w:left="120"/>
      </w:pPr>
      <w:r>
        <w:rPr>
          <w:rFonts w:ascii="Times New Roman" w:hAnsi="Times New Roman"/>
          <w:color w:val="000000"/>
        </w:rPr>
        <w:t>„ეი შეალი“ ჩავასხი, მაგრამ ჭრილობები არ შეხორცებულა. მეგონა, რომ თანდათანობით იმოქმედებდა, მაგრამ როგორც ჩანს, ამ ტაძრის დამფარავი ბარიერი „დე იგერიაზე“ ბევრჯერ უფრო ძლიერია. ბოლოს და ბოლოს, „ბენო ეუნსაც“ კი არ შეუძლია სრულად დაიცვას მისი ზემოქმედებისგან.</w:t>
      </w:r>
    </w:p>
    <w:p w14:paraId="51263140" w14:textId="77777777" w:rsidR="002B144F" w:rsidRDefault="00000000">
      <w:pPr>
        <w:spacing w:before="269" w:after="269"/>
        <w:ind w:left="120"/>
      </w:pPr>
      <w:r>
        <w:rPr>
          <w:rFonts w:ascii="Times New Roman" w:hAnsi="Times New Roman"/>
          <w:color w:val="000000"/>
        </w:rPr>
        <w:t>— მერე, სიღრმეში?</w:t>
      </w:r>
    </w:p>
    <w:p w14:paraId="413C56F7" w14:textId="77777777" w:rsidR="002B144F" w:rsidRDefault="00000000">
      <w:pPr>
        <w:spacing w:before="269" w:after="269"/>
        <w:ind w:left="120"/>
      </w:pPr>
      <w:r>
        <w:rPr>
          <w:rFonts w:ascii="Times New Roman" w:hAnsi="Times New Roman"/>
          <w:color w:val="000000"/>
        </w:rPr>
        <w:t>ჩემი ჯადოსნური თვალები კარების უკნიდან გამომავალ შუქზე გავამახვილე. ეს მაგიური ძალის მეორადი ეფექტი იყო. და ესეც საკმარისი იყო ჩემი მაგიის შესაზღუდად. როგორც ჩანს, სიღრმეში ზუსტად ისაა, რასაც ვვარაუდობ.</w:t>
      </w:r>
    </w:p>
    <w:p w14:paraId="42E11F17" w14:textId="77777777" w:rsidR="002B144F" w:rsidRDefault="00000000">
      <w:pPr>
        <w:spacing w:before="269" w:after="269"/>
        <w:ind w:left="120"/>
      </w:pPr>
      <w:r>
        <w:rPr>
          <w:rFonts w:ascii="Times New Roman" w:hAnsi="Times New Roman"/>
          <w:color w:val="000000"/>
        </w:rPr>
        <w:t>— …წადი… — ჩაილაპარაკა მიშამ. — …კარგად ვარ… — გაბედულად თქვა მიშამ და მიხვდა, რომ ტაძრის სიღრმეში დამალული რამ მაშფოთებდა.</w:t>
      </w:r>
    </w:p>
    <w:p w14:paraId="51729BA2" w14:textId="77777777" w:rsidR="002B144F" w:rsidRDefault="00000000">
      <w:pPr>
        <w:spacing w:before="269" w:after="269"/>
        <w:ind w:left="120"/>
      </w:pPr>
      <w:r>
        <w:rPr>
          <w:rFonts w:ascii="Times New Roman" w:hAnsi="Times New Roman"/>
          <w:color w:val="000000"/>
        </w:rPr>
        <w:t>- ბევრს ნუ იფიქრებ. შენზე მეტად არაფერი მაწუხებს.</w:t>
      </w:r>
    </w:p>
    <w:p w14:paraId="34C96D5E" w14:textId="77777777" w:rsidR="002B144F" w:rsidRDefault="00000000">
      <w:pPr>
        <w:spacing w:before="269" w:after="269"/>
        <w:ind w:left="120"/>
      </w:pPr>
      <w:r>
        <w:rPr>
          <w:rFonts w:ascii="Times New Roman" w:hAnsi="Times New Roman"/>
          <w:color w:val="000000"/>
        </w:rPr>
        <w:t>კარი ბენო ეუნომთან ერთად დავხურე. მაგრამ სინათლე მაინც ოდნავ შემოდიოდა. რაც უფრო მალე გავიდოდით აქედან, მით უფრო მალე შევძლებდი მის განკურნებას. მაგრამ ჯერ...</w:t>
      </w:r>
    </w:p>
    <w:p w14:paraId="2E758EFC"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თვალებით“ ახლომდებარე თოვლივით თეთრ წმინდა წყლის ბურთს გავხედე. წყალი ყველა მიმართულებით იფრქვეოდა, თითქოს ამოხეთქა. შიგნით ელეონორა გამოჩნდა.</w:t>
      </w:r>
    </w:p>
    <w:p w14:paraId="6EFB193C" w14:textId="77777777" w:rsidR="002B144F" w:rsidRDefault="00000000">
      <w:pPr>
        <w:spacing w:before="269" w:after="269"/>
        <w:ind w:left="120"/>
      </w:pPr>
      <w:r>
        <w:rPr>
          <w:rFonts w:ascii="Times New Roman" w:hAnsi="Times New Roman"/>
          <w:color w:val="000000"/>
        </w:rPr>
        <w:t>— ...ბოდიში, ანოს. და მადლობა დახმარებისთვის...</w:t>
      </w:r>
    </w:p>
    <w:p w14:paraId="3203FBC6" w14:textId="77777777" w:rsidR="002B144F" w:rsidRDefault="00000000">
      <w:pPr>
        <w:spacing w:before="269" w:after="269"/>
        <w:ind w:left="120"/>
      </w:pPr>
      <w:r>
        <w:rPr>
          <w:rFonts w:ascii="Times New Roman" w:hAnsi="Times New Roman"/>
          <w:color w:val="000000"/>
        </w:rPr>
        <w:t>ელეონორამ ნაბიჯის გადადგმა სცადა, მაგრამ მაშინვე დაეცა, თითქოს ფეხები წასკდა. ხელებით დავუჭირე მხარი.</w:t>
      </w:r>
    </w:p>
    <w:p w14:paraId="5DDEA0D6" w14:textId="77777777" w:rsidR="002B144F" w:rsidRDefault="00000000">
      <w:pPr>
        <w:spacing w:before="269" w:after="269"/>
        <w:ind w:left="120"/>
      </w:pPr>
      <w:r>
        <w:rPr>
          <w:rFonts w:ascii="Times New Roman" w:hAnsi="Times New Roman"/>
          <w:color w:val="000000"/>
        </w:rPr>
        <w:t>- ა…</w:t>
      </w:r>
    </w:p>
    <w:p w14:paraId="40CD1DA4" w14:textId="77777777" w:rsidR="002B144F" w:rsidRDefault="00000000">
      <w:pPr>
        <w:spacing w:before="269" w:after="269"/>
        <w:ind w:left="120"/>
      </w:pPr>
      <w:r>
        <w:rPr>
          <w:rFonts w:ascii="Times New Roman" w:hAnsi="Times New Roman"/>
          <w:color w:val="000000"/>
        </w:rPr>
        <w:t>— კარგად ხარ?</w:t>
      </w:r>
    </w:p>
    <w:p w14:paraId="17F6E5A3" w14:textId="77777777" w:rsidR="002B144F" w:rsidRDefault="00000000">
      <w:pPr>
        <w:spacing w:before="269" w:after="269"/>
        <w:ind w:left="120"/>
      </w:pPr>
      <w:r>
        <w:rPr>
          <w:rFonts w:ascii="Times New Roman" w:hAnsi="Times New Roman"/>
          <w:color w:val="000000"/>
        </w:rPr>
        <w:t>ელეონორამ თავი დაუქნია.</w:t>
      </w:r>
    </w:p>
    <w:p w14:paraId="75D45582" w14:textId="77777777" w:rsidR="002B144F" w:rsidRDefault="00000000">
      <w:pPr>
        <w:spacing w:before="269" w:after="269"/>
        <w:ind w:left="120"/>
      </w:pPr>
      <w:r>
        <w:rPr>
          <w:rFonts w:ascii="Times New Roman" w:hAnsi="Times New Roman"/>
          <w:color w:val="000000"/>
        </w:rPr>
        <w:t>- ტ-გმადლობთ.</w:t>
      </w:r>
    </w:p>
    <w:p w14:paraId="6DE15E60" w14:textId="77777777" w:rsidR="002B144F" w:rsidRDefault="00000000">
      <w:pPr>
        <w:spacing w:before="269" w:after="269"/>
        <w:ind w:left="120"/>
      </w:pPr>
      <w:r>
        <w:rPr>
          <w:rFonts w:ascii="Times New Roman" w:hAnsi="Times New Roman"/>
          <w:color w:val="000000"/>
        </w:rPr>
        <w:t>როგორც ჩანს, ჭრილობები არ აქვს. როგორც ჩანს, ის უბრალოდ შიგნით იყო გამოკეტილი.</w:t>
      </w:r>
    </w:p>
    <w:p w14:paraId="79EE7658" w14:textId="77777777" w:rsidR="002B144F" w:rsidRDefault="00000000">
      <w:pPr>
        <w:spacing w:before="269" w:after="269"/>
        <w:ind w:left="120"/>
      </w:pPr>
      <w:r>
        <w:rPr>
          <w:rFonts w:ascii="Times New Roman" w:hAnsi="Times New Roman"/>
          <w:color w:val="000000"/>
        </w:rPr>
        <w:lastRenderedPageBreak/>
        <w:t>- ჰეი... ნუ მიყურებ ასე ყურადღებით...</w:t>
      </w:r>
    </w:p>
    <w:p w14:paraId="4C3EF658" w14:textId="77777777" w:rsidR="002B144F" w:rsidRDefault="00000000">
      <w:pPr>
        <w:spacing w:before="269" w:after="269"/>
        <w:ind w:left="120"/>
      </w:pPr>
      <w:r>
        <w:rPr>
          <w:rFonts w:ascii="Times New Roman" w:hAnsi="Times New Roman"/>
          <w:color w:val="000000"/>
        </w:rPr>
        <w:t>ელეონორა მომშორდა, ხელები შემოხვია და სხეული დაიფარა. ნაპრალებიდან უკვე დამდგარი სიმშვიდის დაუფარავი კვალი მოჩანდა.</w:t>
      </w:r>
    </w:p>
    <w:p w14:paraId="267D68DC" w14:textId="77777777" w:rsidR="002B144F" w:rsidRDefault="00000000">
      <w:pPr>
        <w:spacing w:before="269" w:after="269"/>
        <w:ind w:left="120"/>
      </w:pPr>
      <w:r>
        <w:rPr>
          <w:rFonts w:ascii="Times New Roman" w:hAnsi="Times New Roman"/>
          <w:color w:val="000000"/>
        </w:rPr>
        <w:t>ჰმ, არ ვიცი, რატომ არის ასეთ მდგომარეობაში, მაგრამ სამწუხაროა მისი ასე დატოვება.</w:t>
      </w:r>
    </w:p>
    <w:p w14:paraId="342C8010" w14:textId="77777777" w:rsidR="002B144F" w:rsidRDefault="00000000">
      <w:pPr>
        <w:spacing w:before="269" w:after="269"/>
        <w:ind w:left="120"/>
      </w:pPr>
      <w:r>
        <w:rPr>
          <w:rFonts w:ascii="Times New Roman" w:hAnsi="Times New Roman"/>
          <w:color w:val="000000"/>
        </w:rPr>
        <w:t>თითი მისი სხეულისკენ გავიშვირე.</w:t>
      </w:r>
    </w:p>
    <w:p w14:paraId="2A39ABDF" w14:textId="77777777" w:rsidR="002B144F" w:rsidRDefault="00000000">
      <w:pPr>
        <w:spacing w:before="269" w:after="269"/>
        <w:ind w:left="120"/>
      </w:pPr>
      <w:r>
        <w:rPr>
          <w:rFonts w:ascii="Times New Roman" w:hAnsi="Times New Roman"/>
          <w:color w:val="000000"/>
        </w:rPr>
        <w:t>— …რა?.. ჰეი…</w:t>
      </w:r>
    </w:p>
    <w:p w14:paraId="01835D7C" w14:textId="77777777" w:rsidR="002B144F" w:rsidRDefault="00000000">
      <w:pPr>
        <w:spacing w:before="269" w:after="269"/>
        <w:ind w:left="120"/>
      </w:pPr>
      <w:r>
        <w:rPr>
          <w:rFonts w:ascii="Times New Roman" w:hAnsi="Times New Roman"/>
          <w:color w:val="000000"/>
        </w:rPr>
        <w:t>და თითის წვერებით შეეხო ლავიწის ძვლის არეში არსებულ ადგილს.</w:t>
      </w:r>
    </w:p>
    <w:p w14:paraId="27A61EDD" w14:textId="77777777" w:rsidR="002B144F" w:rsidRDefault="002B144F">
      <w:pPr>
        <w:spacing w:before="269" w:after="269"/>
        <w:ind w:left="120"/>
      </w:pPr>
    </w:p>
    <w:p w14:paraId="2AFABC56"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7B36C4EF" wp14:editId="7F2DEF12">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017E91F" w14:textId="77777777" w:rsidR="002B144F" w:rsidRDefault="002B144F">
      <w:pPr>
        <w:spacing w:before="269" w:after="269"/>
        <w:ind w:left="120"/>
      </w:pPr>
    </w:p>
    <w:p w14:paraId="60574375" w14:textId="77777777" w:rsidR="002B144F" w:rsidRDefault="00000000">
      <w:pPr>
        <w:spacing w:before="269" w:after="269"/>
        <w:ind w:left="120"/>
      </w:pPr>
      <w:r>
        <w:rPr>
          <w:rFonts w:ascii="Times New Roman" w:hAnsi="Times New Roman"/>
          <w:color w:val="000000"/>
        </w:rPr>
        <w:lastRenderedPageBreak/>
        <w:t>- გაშეშდი. არ მახსოვს, როგორ გამოიყურება გმირთა აკადემიის ფორმა. შენი სხეულიდან გავიგებ.</w:t>
      </w:r>
    </w:p>
    <w:p w14:paraId="0EC3C509" w14:textId="77777777" w:rsidR="002B144F" w:rsidRDefault="00000000">
      <w:pPr>
        <w:spacing w:before="269" w:after="269"/>
        <w:ind w:left="120"/>
      </w:pPr>
      <w:r>
        <w:rPr>
          <w:rFonts w:ascii="Times New Roman" w:hAnsi="Times New Roman"/>
          <w:color w:val="000000"/>
        </w:rPr>
        <w:t>ელეონორაზე შელოცვა „ირისი“ გამოვიყენე. მის სხეულზე ჯადოსნური წრე გაჩნდა და მომდევნო მომენტში ის უკვე გმირთა აკადემიის ფორმაში იყო გამოწყობილი.</w:t>
      </w:r>
    </w:p>
    <w:p w14:paraId="076AA278" w14:textId="77777777" w:rsidR="002B144F" w:rsidRDefault="00000000">
      <w:pPr>
        <w:spacing w:before="269" w:after="269"/>
        <w:ind w:left="120"/>
      </w:pPr>
      <w:r>
        <w:rPr>
          <w:rFonts w:ascii="Times New Roman" w:hAnsi="Times New Roman"/>
          <w:color w:val="000000"/>
        </w:rPr>
        <w:t>- ვაუ... გ-მადლობა.</w:t>
      </w:r>
    </w:p>
    <w:p w14:paraId="20E791EA" w14:textId="77777777" w:rsidR="002B144F" w:rsidRDefault="00000000">
      <w:pPr>
        <w:spacing w:before="269" w:after="269"/>
        <w:ind w:left="120"/>
      </w:pPr>
      <w:r>
        <w:rPr>
          <w:rFonts w:ascii="Times New Roman" w:hAnsi="Times New Roman"/>
          <w:color w:val="000000"/>
        </w:rPr>
        <w:t>მიშასთან დავბრუნდი და ხელში ავიყვანე.</w:t>
      </w:r>
    </w:p>
    <w:p w14:paraId="6ED579F3" w14:textId="77777777" w:rsidR="002B144F" w:rsidRDefault="00000000">
      <w:pPr>
        <w:spacing w:before="269" w:after="269"/>
        <w:ind w:left="120"/>
      </w:pPr>
      <w:r>
        <w:rPr>
          <w:rFonts w:ascii="Times New Roman" w:hAnsi="Times New Roman"/>
          <w:color w:val="000000"/>
        </w:rPr>
        <w:t>- ბატონ დიეგოზე რას იტყვი?</w:t>
      </w:r>
    </w:p>
    <w:p w14:paraId="0EB4451C" w14:textId="77777777" w:rsidR="002B144F" w:rsidRDefault="00000000">
      <w:pPr>
        <w:spacing w:before="269" w:after="269"/>
        <w:ind w:left="120"/>
      </w:pPr>
      <w:r>
        <w:rPr>
          <w:rFonts w:ascii="Times New Roman" w:hAnsi="Times New Roman"/>
          <w:color w:val="000000"/>
        </w:rPr>
        <w:t>- გაქრა. ბაზასთან ერთად.</w:t>
      </w:r>
    </w:p>
    <w:p w14:paraId="34CBF0F4" w14:textId="77777777" w:rsidR="002B144F" w:rsidRDefault="00000000">
      <w:pPr>
        <w:spacing w:before="269" w:after="269"/>
        <w:ind w:left="120"/>
      </w:pPr>
      <w:r>
        <w:rPr>
          <w:rFonts w:ascii="Times New Roman" w:hAnsi="Times New Roman"/>
          <w:color w:val="000000"/>
        </w:rPr>
        <w:t>— …ჰა?</w:t>
      </w:r>
    </w:p>
    <w:p w14:paraId="0EE799CF" w14:textId="77777777" w:rsidR="002B144F" w:rsidRDefault="00000000">
      <w:pPr>
        <w:spacing w:before="269" w:after="269"/>
        <w:ind w:left="120"/>
      </w:pPr>
      <w:r>
        <w:rPr>
          <w:rFonts w:ascii="Times New Roman" w:hAnsi="Times New Roman"/>
          <w:color w:val="000000"/>
        </w:rPr>
        <w:t>ელეონორას, როგორც წესი, უდარდელი სახე ძალიან სერიოზული გახდა. შემდეგ კი მან თავისი ჯადოსნური თვალებით მიმოიხედა ირგვლივ. ელეონორს პირდაპირ საძირკველი ხედავს. მგონი, მიხვდა, რომ დიეგოს საძირკველი მთლიანად გამქრალიყო.</w:t>
      </w:r>
    </w:p>
    <w:p w14:paraId="66045384" w14:textId="77777777" w:rsidR="002B144F" w:rsidRDefault="00000000">
      <w:pPr>
        <w:spacing w:before="269" w:after="269"/>
        <w:ind w:left="120"/>
      </w:pPr>
      <w:r>
        <w:rPr>
          <w:rFonts w:ascii="Times New Roman" w:hAnsi="Times New Roman"/>
          <w:color w:val="000000"/>
        </w:rPr>
        <w:t>— ...ვაუ, შენ სულ სხვა ხარ, ანოს...</w:t>
      </w:r>
    </w:p>
    <w:p w14:paraId="4F04ED6E" w14:textId="77777777" w:rsidR="002B144F" w:rsidRDefault="00000000">
      <w:pPr>
        <w:spacing w:before="269" w:after="269"/>
        <w:ind w:left="120"/>
      </w:pPr>
      <w:r>
        <w:rPr>
          <w:rFonts w:ascii="Times New Roman" w:hAnsi="Times New Roman"/>
          <w:color w:val="000000"/>
        </w:rPr>
        <w:t>გარკვეულწილად მოულოდნელი რეაქცია.</w:t>
      </w:r>
    </w:p>
    <w:p w14:paraId="0B15862E" w14:textId="77777777" w:rsidR="002B144F" w:rsidRDefault="00000000">
      <w:pPr>
        <w:spacing w:before="269" w:after="269"/>
        <w:ind w:left="120"/>
      </w:pPr>
      <w:r>
        <w:rPr>
          <w:rFonts w:ascii="Times New Roman" w:hAnsi="Times New Roman"/>
          <w:color w:val="000000"/>
        </w:rPr>
        <w:t>- საინტერესო განცხადება. და ეს მას შემდეგ, რაც შენი მასწავლებელი მოვკალი?</w:t>
      </w:r>
    </w:p>
    <w:p w14:paraId="53C957CB" w14:textId="77777777" w:rsidR="002B144F" w:rsidRDefault="00000000">
      <w:pPr>
        <w:spacing w:before="269" w:after="269"/>
        <w:ind w:left="120"/>
      </w:pPr>
      <w:r>
        <w:rPr>
          <w:rFonts w:ascii="Times New Roman" w:hAnsi="Times New Roman"/>
          <w:color w:val="000000"/>
        </w:rPr>
        <w:t>მან ოდნავ დაბლა დახარა მზერა.</w:t>
      </w:r>
    </w:p>
    <w:p w14:paraId="6E39F2B7" w14:textId="77777777" w:rsidR="002B144F" w:rsidRDefault="00000000">
      <w:pPr>
        <w:spacing w:before="269" w:after="269"/>
        <w:ind w:left="120"/>
      </w:pPr>
      <w:r>
        <w:rPr>
          <w:rFonts w:ascii="Times New Roman" w:hAnsi="Times New Roman"/>
          <w:color w:val="000000"/>
        </w:rPr>
        <w:t>- ყველაფერი ვიცი. და რომ მისტერ დიეგომ ჰაველის ჯადოქრობა ყველასა და ყველაფერს მოახვია... - პირქუში მზერით თქვა ელეონორამ. - მე გმირთა აკადემიის ერთადერთი სტუდენტი ვარ, ვინც გმირების ნამდვილი ისტორია იცის. რა თქმა უნდა, არა ყველაფერი... მაგრამ არავინ დამიჯერებს. მაშინაც კი, თუ ვიტყვი, რომ გმირი კანონი კაცმა მოკლა, უბრალოდ გიჟი იფიქრებენ...</w:t>
      </w:r>
    </w:p>
    <w:p w14:paraId="40214CDE" w14:textId="77777777" w:rsidR="002B144F" w:rsidRDefault="00000000">
      <w:pPr>
        <w:spacing w:before="269" w:after="269"/>
        <w:ind w:left="120"/>
      </w:pPr>
      <w:r>
        <w:rPr>
          <w:rFonts w:ascii="Times New Roman" w:hAnsi="Times New Roman"/>
          <w:color w:val="000000"/>
        </w:rPr>
        <w:t>- რა დამთხვევაა.</w:t>
      </w:r>
    </w:p>
    <w:p w14:paraId="588EBA30" w14:textId="77777777" w:rsidR="002B144F" w:rsidRDefault="00000000">
      <w:pPr>
        <w:spacing w:before="269" w:after="269"/>
        <w:ind w:left="120"/>
      </w:pPr>
      <w:r>
        <w:rPr>
          <w:rFonts w:ascii="Times New Roman" w:hAnsi="Times New Roman"/>
          <w:color w:val="000000"/>
        </w:rPr>
        <w:t>ჩემმა სიტყვებმა ელეონორა გააოგნა.</w:t>
      </w:r>
    </w:p>
    <w:p w14:paraId="76899F99" w14:textId="77777777" w:rsidR="002B144F" w:rsidRDefault="00000000">
      <w:pPr>
        <w:spacing w:before="269" w:after="269"/>
        <w:ind w:left="120"/>
      </w:pPr>
      <w:r>
        <w:rPr>
          <w:rFonts w:ascii="Times New Roman" w:hAnsi="Times New Roman"/>
          <w:color w:val="000000"/>
        </w:rPr>
        <w:t>- რას ამბობ, უბრალოდ მეც გამიჭირდა გადაწერილი დემონების წარსული. არავინ მიჯერებდა, მიუხედავად იმისა, რომ სიმართლეს ვამბობდი.</w:t>
      </w:r>
    </w:p>
    <w:p w14:paraId="18BC9A75" w14:textId="77777777" w:rsidR="002B144F" w:rsidRDefault="00000000">
      <w:pPr>
        <w:spacing w:before="269" w:after="269"/>
        <w:ind w:left="120"/>
      </w:pPr>
      <w:r>
        <w:rPr>
          <w:rFonts w:ascii="Times New Roman" w:hAnsi="Times New Roman"/>
          <w:color w:val="000000"/>
        </w:rPr>
        <w:t>ელეონორა შეკრთა, როდესაც ეს გაიგო.</w:t>
      </w:r>
    </w:p>
    <w:p w14:paraId="167E474F" w14:textId="77777777" w:rsidR="002B144F" w:rsidRDefault="00000000">
      <w:pPr>
        <w:spacing w:before="269" w:after="269"/>
        <w:ind w:left="120"/>
      </w:pPr>
      <w:r>
        <w:rPr>
          <w:rFonts w:ascii="Times New Roman" w:hAnsi="Times New Roman"/>
          <w:color w:val="000000"/>
        </w:rPr>
        <w:t>„...დემონთა მბრძანებლის, ტირანის სახელი...“ ჩაილაპარაკა მან, თითქოს რაღაცას ხვდებოდა.</w:t>
      </w:r>
    </w:p>
    <w:p w14:paraId="05825C26" w14:textId="77777777" w:rsidR="002B144F" w:rsidRDefault="00000000">
      <w:pPr>
        <w:spacing w:before="269" w:after="269"/>
        <w:ind w:left="120"/>
      </w:pPr>
      <w:r>
        <w:rPr>
          <w:rFonts w:ascii="Times New Roman" w:hAnsi="Times New Roman"/>
          <w:color w:val="000000"/>
        </w:rPr>
        <w:lastRenderedPageBreak/>
        <w:t>„დიახ, მისი სახელია ანოს ვოლდიგოდი“, - ვთქვი მე. „2000 წლის შემდეგ სახელი შეიცვალა საეჭვო წარმოშობის უცნობი დემონის - ავოს დილჰევიას სახელით“.</w:t>
      </w:r>
    </w:p>
    <w:p w14:paraId="7515C4FD" w14:textId="77777777" w:rsidR="002B144F" w:rsidRDefault="00000000">
      <w:pPr>
        <w:spacing w:before="269" w:after="269"/>
        <w:ind w:left="120"/>
      </w:pPr>
      <w:r>
        <w:rPr>
          <w:rFonts w:ascii="Times New Roman" w:hAnsi="Times New Roman"/>
          <w:color w:val="000000"/>
        </w:rPr>
        <w:t>ელეონორამ გაოგნებული შემომხედა.</w:t>
      </w:r>
    </w:p>
    <w:p w14:paraId="5F331E09" w14:textId="77777777" w:rsidR="002B144F" w:rsidRDefault="00000000">
      <w:pPr>
        <w:spacing w:before="269" w:after="269"/>
        <w:ind w:left="120"/>
      </w:pPr>
      <w:r>
        <w:rPr>
          <w:rFonts w:ascii="Times New Roman" w:hAnsi="Times New Roman"/>
          <w:color w:val="000000"/>
        </w:rPr>
        <w:t>- არ გჯერა ჩემი?</w:t>
      </w:r>
    </w:p>
    <w:p w14:paraId="4714307C" w14:textId="77777777" w:rsidR="002B144F" w:rsidRDefault="00000000">
      <w:pPr>
        <w:spacing w:before="269" w:after="269"/>
        <w:ind w:left="120"/>
      </w:pPr>
      <w:r>
        <w:rPr>
          <w:rFonts w:ascii="Times New Roman" w:hAnsi="Times New Roman"/>
          <w:color w:val="000000"/>
        </w:rPr>
        <w:t>- არა, უბრალოდ უცნაურად მეჩვენა. ბოლოს და ბოლოს, ძალიან ძლიერი ხარ, ანოს. და ძალიან ძლიერი, რბილად რომ ვთქვათ. და მაინც, დემონთა უმეტესობამ ვერ გიცნო... ეს ძალიან უცნაური სანახაობა იყო... - თქვა მან, თითქოს რაღაც გაახსენდა. - მაგრამ ასეთი უცნაურობები ჩემთვის გარკვეულწილად ნაცნობია...</w:t>
      </w:r>
    </w:p>
    <w:p w14:paraId="6C94F07E" w14:textId="77777777" w:rsidR="002B144F" w:rsidRDefault="00000000">
      <w:pPr>
        <w:spacing w:before="269" w:after="269"/>
        <w:ind w:left="120"/>
      </w:pPr>
      <w:r>
        <w:rPr>
          <w:rFonts w:ascii="Times New Roman" w:hAnsi="Times New Roman"/>
          <w:color w:val="000000"/>
        </w:rPr>
        <w:t>ელეონორამ, ალბათ, იგივე უარყოფა განიცადა ჭეშმარიტი ისტორიისა და სიმართლის, რაც მე.</w:t>
      </w:r>
    </w:p>
    <w:p w14:paraId="28DAFDBF" w14:textId="77777777" w:rsidR="002B144F" w:rsidRDefault="00000000">
      <w:pPr>
        <w:spacing w:before="269" w:after="269"/>
        <w:ind w:left="120"/>
      </w:pPr>
      <w:r>
        <w:rPr>
          <w:rFonts w:ascii="Times New Roman" w:hAnsi="Times New Roman"/>
          <w:color w:val="000000"/>
        </w:rPr>
        <w:t>- ანოს, შენ ხარ დემონთა მბრძანებელი ტირანი?</w:t>
      </w:r>
    </w:p>
    <w:p w14:paraId="7445587B" w14:textId="77777777" w:rsidR="002B144F" w:rsidRDefault="00000000">
      <w:pPr>
        <w:spacing w:before="269" w:after="269"/>
        <w:ind w:left="120"/>
      </w:pPr>
      <w:r>
        <w:rPr>
          <w:rFonts w:ascii="Times New Roman" w:hAnsi="Times New Roman"/>
          <w:color w:val="000000"/>
        </w:rPr>
        <w:t>- ზუსტად.</w:t>
      </w:r>
    </w:p>
    <w:p w14:paraId="23606D8E" w14:textId="77777777" w:rsidR="002B144F" w:rsidRDefault="00000000">
      <w:pPr>
        <w:spacing w:before="269" w:after="269"/>
        <w:ind w:left="120"/>
      </w:pPr>
      <w:r>
        <w:rPr>
          <w:rFonts w:ascii="Times New Roman" w:hAnsi="Times New Roman"/>
          <w:color w:val="000000"/>
        </w:rPr>
        <w:t>— …რატომ ეძებ გმირ კანონს?</w:t>
      </w:r>
    </w:p>
    <w:p w14:paraId="4557B8A0" w14:textId="77777777" w:rsidR="002B144F" w:rsidRDefault="00000000">
      <w:pPr>
        <w:spacing w:before="269" w:after="269"/>
        <w:ind w:left="120"/>
      </w:pPr>
      <w:r>
        <w:rPr>
          <w:rFonts w:ascii="Times New Roman" w:hAnsi="Times New Roman"/>
          <w:color w:val="000000"/>
        </w:rPr>
        <w:t>— ჩვენი დაპირების გამო, რომ როდესაც შემდეგ ჯერზე ხელახლა დავიბადები, მეგობრები ვიქნებით.</w:t>
      </w:r>
    </w:p>
    <w:p w14:paraId="5152BC5F" w14:textId="77777777" w:rsidR="002B144F" w:rsidRDefault="00000000">
      <w:pPr>
        <w:spacing w:before="269" w:after="269"/>
        <w:ind w:left="120"/>
      </w:pPr>
      <w:r>
        <w:rPr>
          <w:rFonts w:ascii="Times New Roman" w:hAnsi="Times New Roman"/>
          <w:color w:val="000000"/>
        </w:rPr>
        <w:t>— …მესმის… კი… არ იტყუები…</w:t>
      </w:r>
    </w:p>
    <w:p w14:paraId="6E117814" w14:textId="77777777" w:rsidR="002B144F" w:rsidRDefault="00000000">
      <w:pPr>
        <w:spacing w:before="269" w:after="269"/>
        <w:ind w:left="120"/>
      </w:pPr>
      <w:r>
        <w:rPr>
          <w:rFonts w:ascii="Times New Roman" w:hAnsi="Times New Roman"/>
          <w:color w:val="000000"/>
        </w:rPr>
        <w:t>- ბევრ რამეზე მინდა გკითხოთ, მაგრამ ახლა ჩემთვის მიშას განკურნება უფრო მნიშვნელოვანია. ის, რა თქმა უნდა, არ მოკვდება, მაგრამ ალბათ ძალიან იტანჯება.</w:t>
      </w:r>
    </w:p>
    <w:p w14:paraId="2F3882DD" w14:textId="77777777" w:rsidR="002B144F" w:rsidRDefault="00000000">
      <w:pPr>
        <w:spacing w:before="269" w:after="269"/>
        <w:ind w:left="120"/>
      </w:pPr>
      <w:r>
        <w:rPr>
          <w:rFonts w:ascii="Times New Roman" w:hAnsi="Times New Roman"/>
          <w:color w:val="000000"/>
        </w:rPr>
        <w:t>ჩემს მკლავებში წოლისას მიშამ თავი გააქნია. და ის ძალიან დაჟინებულია.</w:t>
      </w:r>
    </w:p>
    <w:p w14:paraId="26012BD5" w14:textId="77777777" w:rsidR="002B144F" w:rsidRDefault="00000000">
      <w:pPr>
        <w:spacing w:before="269" w:after="269"/>
        <w:ind w:left="120"/>
      </w:pPr>
      <w:r>
        <w:rPr>
          <w:rFonts w:ascii="Times New Roman" w:hAnsi="Times New Roman"/>
          <w:color w:val="000000"/>
        </w:rPr>
        <w:t>— ასევე, რაღაც უნდა მოვიმოქმედოთ გმირთა აკადემიის სტუდენტებთან დაკავშირებით. სამწუხაროდ, ჯილდოს შელოცვის დროის შეჩერების ეფექტი დიდხანს არ გაგრძელდება. თუ მათ ისე დატოვებენ, როგორც არიან, მათი საძირკველი აფეთქდება.</w:t>
      </w:r>
    </w:p>
    <w:p w14:paraId="15FB522A" w14:textId="77777777" w:rsidR="002B144F" w:rsidRDefault="00000000">
      <w:pPr>
        <w:spacing w:before="269" w:after="269"/>
        <w:ind w:left="120"/>
      </w:pPr>
      <w:r>
        <w:rPr>
          <w:rFonts w:ascii="Times New Roman" w:hAnsi="Times New Roman"/>
          <w:color w:val="000000"/>
        </w:rPr>
        <w:t>- კარგი, შემიძლია რამე გავაკეთო.</w:t>
      </w:r>
    </w:p>
    <w:p w14:paraId="658BC92E" w14:textId="77777777" w:rsidR="002B144F" w:rsidRDefault="00000000">
      <w:pPr>
        <w:spacing w:before="269" w:after="269"/>
        <w:ind w:left="120"/>
      </w:pPr>
      <w:r>
        <w:rPr>
          <w:rFonts w:ascii="Times New Roman" w:hAnsi="Times New Roman"/>
          <w:color w:val="000000"/>
        </w:rPr>
        <w:t>- ვაუ.</w:t>
      </w:r>
    </w:p>
    <w:p w14:paraId="3EB1E531" w14:textId="77777777" w:rsidR="002B144F" w:rsidRDefault="00000000">
      <w:pPr>
        <w:spacing w:before="269" w:after="269"/>
        <w:ind w:left="120"/>
      </w:pPr>
      <w:r>
        <w:rPr>
          <w:rFonts w:ascii="Times New Roman" w:hAnsi="Times New Roman"/>
          <w:color w:val="000000"/>
        </w:rPr>
        <w:t>უკვე გაშვებული ჰაველი შეიძლება შევადაროთ ცეცხლს, რომელიც დენთის კასრში ჩავარდა. დროის გაჩერების შემდეგ, ძალით ჩავახშე, მაგრამ ყველაფრის ნორმალურ მდგომარეობაში დაბრუნება პრაქტიკულად შეუძლებელი ამოცანაა.</w:t>
      </w:r>
    </w:p>
    <w:p w14:paraId="49B26FD4" w14:textId="77777777" w:rsidR="002B144F" w:rsidRDefault="00000000">
      <w:pPr>
        <w:spacing w:before="269" w:after="269"/>
        <w:ind w:left="120"/>
      </w:pPr>
      <w:r>
        <w:rPr>
          <w:rFonts w:ascii="Times New Roman" w:hAnsi="Times New Roman"/>
          <w:color w:val="000000"/>
        </w:rPr>
        <w:t>- შეგიძლია ამის გაკეთება?</w:t>
      </w:r>
    </w:p>
    <w:p w14:paraId="5D78E87D" w14:textId="77777777" w:rsidR="002B144F" w:rsidRDefault="00000000">
      <w:pPr>
        <w:spacing w:before="269" w:after="269"/>
        <w:ind w:left="120"/>
      </w:pPr>
      <w:r>
        <w:rPr>
          <w:rFonts w:ascii="Times New Roman" w:hAnsi="Times New Roman"/>
          <w:color w:val="000000"/>
        </w:rPr>
        <w:lastRenderedPageBreak/>
        <w:t>„მე კარგად ვფლობ მაგიის საფუძვლებს“, - თქვა ელეონორამ და საჩვენებელი თითი ასწია.</w:t>
      </w:r>
    </w:p>
    <w:p w14:paraId="027BE066" w14:textId="77777777" w:rsidR="002B144F" w:rsidRDefault="00000000">
      <w:pPr>
        <w:spacing w:before="269" w:after="269"/>
        <w:ind w:left="120"/>
      </w:pPr>
      <w:r>
        <w:rPr>
          <w:rFonts w:ascii="Times New Roman" w:hAnsi="Times New Roman"/>
          <w:color w:val="000000"/>
        </w:rPr>
        <w:t>- როგორია შენი სხეული?</w:t>
      </w:r>
    </w:p>
    <w:p w14:paraId="655C6C7D" w14:textId="77777777" w:rsidR="002B144F" w:rsidRDefault="00000000">
      <w:pPr>
        <w:spacing w:before="269" w:after="269"/>
        <w:ind w:left="120"/>
      </w:pPr>
      <w:r>
        <w:rPr>
          <w:rFonts w:ascii="Times New Roman" w:hAnsi="Times New Roman"/>
          <w:color w:val="000000"/>
        </w:rPr>
        <w:t>- კარგადაა. მაგრამ მაშინვე ვერ წავედი, რადგან ცოტა ჯადოქარი გავხდი.</w:t>
      </w:r>
    </w:p>
    <w:p w14:paraId="25BAE389" w14:textId="77777777" w:rsidR="002B144F" w:rsidRDefault="00000000">
      <w:pPr>
        <w:spacing w:before="269" w:after="269"/>
        <w:ind w:left="120"/>
      </w:pPr>
      <w:r>
        <w:rPr>
          <w:rFonts w:ascii="Times New Roman" w:hAnsi="Times New Roman"/>
          <w:color w:val="000000"/>
        </w:rPr>
        <w:t>ჯადოქარი გახდა, ამბობ? ეს ყველაზე მეტად მაწუხებს, მაგრამ ვფიქრობ, ეს რთული ისტორიაა. ყოველ შემთხვევაში, ვფიქრობ, გმირთა აკადემიის პრობლემის გადაწყვეტა მას შეიძლება მივანდოთ.</w:t>
      </w:r>
    </w:p>
    <w:p w14:paraId="0DB7CD5F" w14:textId="77777777" w:rsidR="002B144F" w:rsidRDefault="00000000">
      <w:pPr>
        <w:spacing w:before="269" w:after="269"/>
        <w:ind w:left="120"/>
      </w:pPr>
      <w:r>
        <w:rPr>
          <w:rFonts w:ascii="Times New Roman" w:hAnsi="Times New Roman"/>
          <w:color w:val="000000"/>
        </w:rPr>
        <w:t>- მაშინ ნუ დააყოვნებ. ჩემი შელოცვა ერთ დღეს გაგრძელდება, მაგრამ ეს დრო საკმარისი არ იქნება იმისთვის, რომ ყველა სტუდენტის საფუძვლები პირვანდელ მდგომარეობაში დააბრუნო.</w:t>
      </w:r>
    </w:p>
    <w:p w14:paraId="5F4E7DBE" w14:textId="77777777" w:rsidR="002B144F" w:rsidRDefault="00000000">
      <w:pPr>
        <w:spacing w:before="269" w:after="269"/>
        <w:ind w:left="120"/>
      </w:pPr>
      <w:r>
        <w:rPr>
          <w:rFonts w:ascii="Times New Roman" w:hAnsi="Times New Roman"/>
          <w:color w:val="000000"/>
        </w:rPr>
        <w:t>- კი.</w:t>
      </w:r>
    </w:p>
    <w:p w14:paraId="613ABFC2" w14:textId="77777777" w:rsidR="002B144F" w:rsidRDefault="00000000">
      <w:pPr>
        <w:spacing w:before="269" w:after="269"/>
        <w:ind w:left="120"/>
      </w:pPr>
      <w:r>
        <w:rPr>
          <w:rFonts w:ascii="Times New Roman" w:hAnsi="Times New Roman"/>
          <w:color w:val="000000"/>
        </w:rPr>
        <w:t>ელეონორა ტაძრიდან გაიქცა. მაგრამ გზად მისი ამოხვნეშა და შემობრუნდა.</w:t>
      </w:r>
    </w:p>
    <w:p w14:paraId="25DB583C" w14:textId="77777777" w:rsidR="002B144F" w:rsidRDefault="00000000">
      <w:pPr>
        <w:spacing w:before="269" w:after="269"/>
        <w:ind w:left="120"/>
      </w:pPr>
      <w:r>
        <w:rPr>
          <w:rFonts w:ascii="Times New Roman" w:hAnsi="Times New Roman"/>
          <w:color w:val="000000"/>
        </w:rPr>
        <w:t>- ხვალ სკოლის შემდეგ შეგვიძლია ვისაუბროთ? ერთი თხოვნა მაქვს შენთან, ანოს.</w:t>
      </w:r>
    </w:p>
    <w:p w14:paraId="6AD4B8B5" w14:textId="77777777" w:rsidR="002B144F" w:rsidRDefault="00000000">
      <w:pPr>
        <w:spacing w:before="269" w:after="269"/>
        <w:ind w:left="120"/>
      </w:pPr>
      <w:r>
        <w:rPr>
          <w:rFonts w:ascii="Times New Roman" w:hAnsi="Times New Roman"/>
          <w:color w:val="000000"/>
        </w:rPr>
        <w:t>- შეგვიძლია, მაგრამ არამგონია, გმირთა აკადემიის გაკვეთილებზე დასწრების შესაძლებლობა გვექნება.</w:t>
      </w:r>
    </w:p>
    <w:p w14:paraId="7DBED975" w14:textId="77777777" w:rsidR="002B144F" w:rsidRDefault="00000000">
      <w:pPr>
        <w:spacing w:before="269" w:after="269"/>
        <w:ind w:left="120"/>
      </w:pPr>
      <w:r>
        <w:rPr>
          <w:rFonts w:ascii="Times New Roman" w:hAnsi="Times New Roman"/>
          <w:color w:val="000000"/>
        </w:rPr>
        <w:t>საბოლოოდ, დიეგოს აკადემიის დირექტორი გაუჩინარდა. თუმცა, არავის უნახავს, როგორ მოკლეს იგი. ნაკლებად სავარაუდოა, რომ გაიგონ, რომ ის დემონური ურჩხულის ერთადერთი დარჩენილი გვამისგან გარდაიცვალა. ვფიქრობ, მისი ადგილსამყოფელი ხვალაც უცნობი იქნება, მაგრამ, როგორც ჩანს, მათ აღარ ჰყავთ მასწავლებლები, რომლებიც გაცვლით პროგრამას ასწავლიან.</w:t>
      </w:r>
    </w:p>
    <w:p w14:paraId="1DA95850" w14:textId="77777777" w:rsidR="002B144F" w:rsidRDefault="00000000">
      <w:pPr>
        <w:spacing w:before="269" w:after="269"/>
        <w:ind w:left="120"/>
      </w:pPr>
      <w:r>
        <w:rPr>
          <w:rFonts w:ascii="Times New Roman" w:hAnsi="Times New Roman"/>
          <w:color w:val="000000"/>
        </w:rPr>
        <w:t>- არა უშავს. მგონი დღეს მის არყოფნაზე აჟიოტაჟს ატეხენ. ხვალიდან კი, შესაძლოა, გაკვეთილები ჩვეულებისამებრ გაგრძელდეს.</w:t>
      </w:r>
    </w:p>
    <w:p w14:paraId="04ADC3D1" w14:textId="77777777" w:rsidR="002B144F" w:rsidRDefault="00000000">
      <w:pPr>
        <w:spacing w:before="269" w:after="269"/>
        <w:ind w:left="120"/>
      </w:pPr>
      <w:r>
        <w:rPr>
          <w:rFonts w:ascii="Times New Roman" w:hAnsi="Times New Roman"/>
          <w:color w:val="000000"/>
        </w:rPr>
        <w:t>ანუ მასწავლებლად მის შემცვლელად ვინმე ჰყავთ? თუმცა, არ მაინტერესებს, როგორი იქნება გაკვეთილები.</w:t>
      </w:r>
    </w:p>
    <w:p w14:paraId="193DD8BC" w14:textId="77777777" w:rsidR="002B144F" w:rsidRDefault="00000000">
      <w:pPr>
        <w:spacing w:before="269" w:after="269"/>
        <w:ind w:left="120"/>
      </w:pPr>
      <w:r>
        <w:rPr>
          <w:rFonts w:ascii="Times New Roman" w:hAnsi="Times New Roman"/>
          <w:color w:val="000000"/>
        </w:rPr>
        <w:t>- კარგი მაშინ, ხვალ გნახავ.</w:t>
      </w:r>
    </w:p>
    <w:p w14:paraId="74B0536D" w14:textId="77777777" w:rsidR="002B144F" w:rsidRDefault="00000000">
      <w:pPr>
        <w:spacing w:before="269" w:after="269"/>
        <w:ind w:left="120"/>
      </w:pPr>
      <w:r>
        <w:rPr>
          <w:rFonts w:ascii="Times New Roman" w:hAnsi="Times New Roman"/>
          <w:color w:val="000000"/>
        </w:rPr>
        <w:t>- ჰმ. ნახვამდის.</w:t>
      </w:r>
    </w:p>
    <w:p w14:paraId="2B7D601B" w14:textId="77777777" w:rsidR="002B144F" w:rsidRDefault="00000000">
      <w:pPr>
        <w:spacing w:before="269" w:after="269"/>
        <w:ind w:left="120"/>
      </w:pPr>
      <w:r>
        <w:rPr>
          <w:rFonts w:ascii="Times New Roman" w:hAnsi="Times New Roman"/>
          <w:color w:val="000000"/>
        </w:rPr>
        <w:t>ელეონორამ ხელი დაუქნია და ტაძარი დატოვა.</w:t>
      </w:r>
    </w:p>
    <w:p w14:paraId="03DCA7AE" w14:textId="77777777" w:rsidR="002B144F" w:rsidRDefault="00000000">
      <w:pPr>
        <w:spacing w:before="269" w:after="269"/>
        <w:ind w:left="120"/>
      </w:pPr>
      <w:r>
        <w:rPr>
          <w:rFonts w:ascii="Times New Roman" w:hAnsi="Times New Roman"/>
          <w:color w:val="000000"/>
        </w:rPr>
        <w:t>მისი გაქცევის ყურების შემდეგ, გამოვიყენე „გატომი“ და ტელეპორტირება მოვახდინე დემონთა მბრძანებლის ციხესიმაგრეში, რომელიც მიშას მიერ იყო შექმნილი.</w:t>
      </w:r>
    </w:p>
    <w:p w14:paraId="431976B5" w14:textId="77777777" w:rsidR="002B144F" w:rsidRDefault="00000000">
      <w:pPr>
        <w:spacing w:before="269" w:after="269"/>
        <w:ind w:left="120"/>
      </w:pPr>
      <w:r>
        <w:rPr>
          <w:rFonts w:ascii="Times New Roman" w:hAnsi="Times New Roman"/>
          <w:color w:val="000000"/>
        </w:rPr>
        <w:lastRenderedPageBreak/>
        <w:t>სწორედ აქ უნდა იმოქმედოს სამკურნალო მაგიამ. მისი ჭრილობების შესახორცებლად „ეი შეალი“ გამოვიყენე.</w:t>
      </w:r>
    </w:p>
    <w:p w14:paraId="42EBD5F2" w14:textId="77777777" w:rsidR="002B144F" w:rsidRDefault="00000000">
      <w:pPr>
        <w:spacing w:before="269" w:after="269"/>
        <w:ind w:left="120"/>
      </w:pPr>
      <w:r>
        <w:rPr>
          <w:rFonts w:ascii="Times New Roman" w:hAnsi="Times New Roman"/>
          <w:color w:val="000000"/>
        </w:rPr>
        <w:t>- ჰმ.</w:t>
      </w:r>
    </w:p>
    <w:p w14:paraId="6C7B76BC" w14:textId="77777777" w:rsidR="002B144F" w:rsidRDefault="00000000">
      <w:pPr>
        <w:spacing w:before="269" w:after="269"/>
        <w:ind w:left="120"/>
      </w:pPr>
      <w:r>
        <w:rPr>
          <w:rFonts w:ascii="Times New Roman" w:hAnsi="Times New Roman"/>
          <w:color w:val="000000"/>
        </w:rPr>
        <w:t>ენჰალეს წმინდა სინათლის ხმლით მიყენებული ჭრილობები საკმაოდ ღრმა იყო, მაგრამ ტაძრის სიღრმიდან გადმოღვრილი სინათლის ზემოქმედება გაცილებით ძლიერი იყო. ენჰალეს მიერ დატოვებულ ჭრილობებში მან მიშას ბირთვი დაამახინჯა. ასეთ პირობებში თქვენ არა მხოლოდ ვერ შეძლებთ მაგიის ნორმალურად გამოყენებას, არამედ გადაადგილებასაც კი ვერ შეძლებთ.</w:t>
      </w:r>
    </w:p>
    <w:p w14:paraId="5786F19F" w14:textId="77777777" w:rsidR="002B144F" w:rsidRDefault="00000000">
      <w:pPr>
        <w:spacing w:before="269" w:after="269"/>
        <w:ind w:left="120"/>
      </w:pPr>
      <w:r>
        <w:rPr>
          <w:rFonts w:ascii="Times New Roman" w:hAnsi="Times New Roman"/>
          <w:color w:val="000000"/>
        </w:rPr>
        <w:t>— ...ცოტა უკეთ ვგრძნობ თავს...</w:t>
      </w:r>
    </w:p>
    <w:p w14:paraId="6EF04D2E" w14:textId="77777777" w:rsidR="002B144F" w:rsidRDefault="00000000">
      <w:pPr>
        <w:spacing w:before="269" w:after="269"/>
        <w:ind w:left="120"/>
      </w:pPr>
      <w:r>
        <w:rPr>
          <w:rFonts w:ascii="Times New Roman" w:hAnsi="Times New Roman"/>
          <w:color w:val="000000"/>
        </w:rPr>
        <w:t>მიშა, რომელიც ჩემს მკლავებში იწვა, გაიღიმა.</w:t>
      </w:r>
    </w:p>
    <w:p w14:paraId="13CDD78C" w14:textId="77777777" w:rsidR="002B144F" w:rsidRDefault="00000000">
      <w:pPr>
        <w:spacing w:before="269" w:after="269"/>
        <w:ind w:left="120"/>
      </w:pPr>
      <w:r>
        <w:rPr>
          <w:rFonts w:ascii="Times New Roman" w:hAnsi="Times New Roman"/>
          <w:color w:val="000000"/>
        </w:rPr>
        <w:t>- ნუ ღელავ. მალე შეძლებ გადაადგილებას.</w:t>
      </w:r>
    </w:p>
    <w:p w14:paraId="5AD2D6D2" w14:textId="77777777" w:rsidR="002B144F" w:rsidRDefault="00000000">
      <w:pPr>
        <w:spacing w:before="269" w:after="269"/>
        <w:ind w:left="120"/>
      </w:pPr>
      <w:r>
        <w:rPr>
          <w:rFonts w:ascii="Times New Roman" w:hAnsi="Times New Roman"/>
          <w:color w:val="000000"/>
        </w:rPr>
        <w:t>— ...არ ვნერვიულობ...</w:t>
      </w:r>
    </w:p>
    <w:p w14:paraId="658822A2" w14:textId="77777777" w:rsidR="002B144F" w:rsidRDefault="00000000">
      <w:pPr>
        <w:spacing w:before="269" w:after="269"/>
        <w:ind w:left="120"/>
      </w:pPr>
      <w:r>
        <w:rPr>
          <w:rFonts w:ascii="Times New Roman" w:hAnsi="Times New Roman"/>
          <w:color w:val="000000"/>
        </w:rPr>
        <w:t>მან პირდაპირ შემომხედა.</w:t>
      </w:r>
    </w:p>
    <w:p w14:paraId="32A593B8" w14:textId="77777777" w:rsidR="002B144F" w:rsidRDefault="00000000">
      <w:pPr>
        <w:spacing w:before="269" w:after="269"/>
        <w:ind w:left="120"/>
      </w:pPr>
      <w:r>
        <w:rPr>
          <w:rFonts w:ascii="Times New Roman" w:hAnsi="Times New Roman"/>
          <w:color w:val="000000"/>
        </w:rPr>
        <w:t>— ...იმიტომ, რომ ახლოს ხარ...</w:t>
      </w:r>
    </w:p>
    <w:p w14:paraId="1520BEC8" w14:textId="77777777" w:rsidR="002B144F" w:rsidRDefault="00000000">
      <w:pPr>
        <w:spacing w:before="269" w:after="269"/>
        <w:ind w:left="120"/>
      </w:pPr>
      <w:r>
        <w:rPr>
          <w:rFonts w:ascii="Times New Roman" w:hAnsi="Times New Roman"/>
          <w:color w:val="000000"/>
        </w:rPr>
        <w:t>- გასაგებია.</w:t>
      </w:r>
    </w:p>
    <w:p w14:paraId="2443B654" w14:textId="77777777" w:rsidR="002B144F" w:rsidRDefault="00000000">
      <w:pPr>
        <w:spacing w:before="269" w:after="269"/>
        <w:ind w:left="120"/>
      </w:pPr>
      <w:r>
        <w:rPr>
          <w:rFonts w:ascii="Times New Roman" w:hAnsi="Times New Roman"/>
          <w:color w:val="000000"/>
        </w:rPr>
        <w:t>— ...ტაძრის სიღრმეში, — ჩაილაპარაკა მიშამ, — ...მე დავინახე ძლიერი ჯადოსნური ძალა... ის უფრო ძლიერი იყო, ვიდრე ეუგო ლა რავიასის...</w:t>
      </w:r>
    </w:p>
    <w:p w14:paraId="54B68CC8" w14:textId="77777777" w:rsidR="002B144F" w:rsidRDefault="00000000">
      <w:pPr>
        <w:spacing w:before="269" w:after="269"/>
        <w:ind w:left="120"/>
      </w:pPr>
      <w:r>
        <w:rPr>
          <w:rFonts w:ascii="Times New Roman" w:hAnsi="Times New Roman"/>
          <w:color w:val="000000"/>
        </w:rPr>
        <w:t>მან ასე ღრმად ჩაიხედა უფსკრულში? იქნებ ამიტომაც იტანჯება ის დღემდე ამ ძალით.</w:t>
      </w:r>
    </w:p>
    <w:p w14:paraId="7A43AD71" w14:textId="77777777" w:rsidR="002B144F" w:rsidRDefault="00000000">
      <w:pPr>
        <w:spacing w:before="269" w:after="269"/>
        <w:ind w:left="120"/>
      </w:pPr>
      <w:r>
        <w:rPr>
          <w:rFonts w:ascii="Times New Roman" w:hAnsi="Times New Roman"/>
          <w:color w:val="000000"/>
        </w:rPr>
        <w:t>— ...ვცდებოდი?..</w:t>
      </w:r>
    </w:p>
    <w:p w14:paraId="1161D19F" w14:textId="77777777" w:rsidR="002B144F" w:rsidRDefault="00000000">
      <w:pPr>
        <w:spacing w:before="269" w:after="269"/>
        <w:ind w:left="120"/>
      </w:pPr>
      <w:r>
        <w:rPr>
          <w:rFonts w:ascii="Times New Roman" w:hAnsi="Times New Roman"/>
          <w:color w:val="000000"/>
        </w:rPr>
        <w:t>- არა, ძალის მხრივ, მფარველი ღმერთები ღმერთებს შორის შუალედურ პოზიციას იკავებენ. შენმა თვალებმა ყველაფერი სწორად განსაზღვრეს.</w:t>
      </w:r>
    </w:p>
    <w:p w14:paraId="70B3871E" w14:textId="77777777" w:rsidR="002B144F" w:rsidRDefault="00000000">
      <w:pPr>
        <w:spacing w:before="269" w:after="269"/>
        <w:ind w:left="120"/>
      </w:pPr>
      <w:r>
        <w:rPr>
          <w:rFonts w:ascii="Times New Roman" w:hAnsi="Times New Roman"/>
          <w:color w:val="000000"/>
        </w:rPr>
        <w:t>- ეს რა იყო?</w:t>
      </w:r>
    </w:p>
    <w:p w14:paraId="3253793E" w14:textId="77777777" w:rsidR="002B144F" w:rsidRDefault="00000000">
      <w:pPr>
        <w:spacing w:before="269" w:after="269"/>
        <w:ind w:left="120"/>
      </w:pPr>
      <w:r>
        <w:rPr>
          <w:rFonts w:ascii="Times New Roman" w:hAnsi="Times New Roman"/>
          <w:color w:val="000000"/>
        </w:rPr>
        <w:t>„მეშინია,“ ჩუმად დავიწყე ახსნა, „რომ ხმალი ევანსმანის ღმერთებისა და ხალხის სულია.</w:t>
      </w:r>
    </w:p>
    <w:p w14:paraId="475F165D" w14:textId="77777777" w:rsidR="002B144F" w:rsidRDefault="00000000">
      <w:pPr>
        <w:spacing w:before="269" w:after="269"/>
        <w:ind w:left="120"/>
      </w:pPr>
      <w:r>
        <w:rPr>
          <w:rFonts w:ascii="Times New Roman" w:hAnsi="Times New Roman"/>
          <w:color w:val="000000"/>
        </w:rPr>
        <w:t>88 წმინდა ხმალს შორის ყველაზე ძლიერი.</w:t>
      </w:r>
    </w:p>
    <w:p w14:paraId="25E9DBA2" w14:textId="77777777" w:rsidR="002B144F" w:rsidRDefault="00000000">
      <w:pPr>
        <w:spacing w:before="269" w:after="269"/>
        <w:ind w:left="120"/>
      </w:pPr>
      <w:r>
        <w:rPr>
          <w:rFonts w:ascii="Times New Roman" w:hAnsi="Times New Roman"/>
          <w:color w:val="000000"/>
        </w:rPr>
        <w:t>ლეგენდარული ხმალი, რომელიც შეიქმნა დემონთა მბრძანებლის, ტირანის გასანადგურებლად.</w:t>
      </w:r>
    </w:p>
    <w:p w14:paraId="179B9445" w14:textId="77777777" w:rsidR="002B144F" w:rsidRDefault="00000000">
      <w:pPr>
        <w:pStyle w:val="Heading2"/>
        <w:pageBreakBefore/>
        <w:spacing w:before="180" w:after="180"/>
        <w:ind w:left="120"/>
      </w:pPr>
      <w:bookmarkStart w:id="60" w:name="_§_29._გამოჩნდა"/>
      <w:bookmarkStart w:id="61" w:name="_Toc199679543"/>
      <w:bookmarkEnd w:id="60"/>
      <w:r>
        <w:rPr>
          <w:rFonts w:ascii="Times New Roman" w:hAnsi="Times New Roman"/>
          <w:color w:val="000000"/>
          <w:sz w:val="33"/>
        </w:rPr>
        <w:lastRenderedPageBreak/>
        <w:t>§ 29. გამოჩნდა</w:t>
      </w:r>
      <w:bookmarkEnd w:id="61"/>
    </w:p>
    <w:p w14:paraId="4693DA4E" w14:textId="77777777" w:rsidR="002B144F" w:rsidRDefault="00000000">
      <w:pPr>
        <w:spacing w:before="269" w:after="269"/>
        <w:ind w:left="120"/>
      </w:pPr>
      <w:r>
        <w:rPr>
          <w:rFonts w:ascii="Times New Roman" w:hAnsi="Times New Roman"/>
          <w:color w:val="000000"/>
        </w:rPr>
        <w:t>მეორე დღეს. არკლანისკის გმირთა აკადემიაში უამრავი აუდიტორია შეიკრიბა.</w:t>
      </w:r>
    </w:p>
    <w:p w14:paraId="312AC7DD" w14:textId="77777777" w:rsidR="002B144F" w:rsidRDefault="00000000">
      <w:pPr>
        <w:spacing w:before="269" w:after="269"/>
        <w:ind w:left="120"/>
      </w:pPr>
      <w:r>
        <w:rPr>
          <w:rFonts w:ascii="Times New Roman" w:hAnsi="Times New Roman"/>
          <w:color w:val="000000"/>
        </w:rPr>
        <w:t>როგორც კი კარი გავაღე, შიგნიდან ხმები გავიგე:</w:t>
      </w:r>
    </w:p>
    <w:p w14:paraId="514247D8" w14:textId="77777777" w:rsidR="002B144F" w:rsidRDefault="00000000">
      <w:pPr>
        <w:spacing w:before="269" w:after="269"/>
        <w:ind w:left="120"/>
      </w:pPr>
      <w:r>
        <w:rPr>
          <w:rFonts w:ascii="Times New Roman" w:hAnsi="Times New Roman"/>
          <w:color w:val="000000"/>
        </w:rPr>
        <w:t>— ...კი, როგორც ჩანს, ჯერგ კანონს დღეს დასვენება აქვს. ზესია კი, როგორც ყოველთვის, ისეთივეა.</w:t>
      </w:r>
    </w:p>
    <w:p w14:paraId="76CB0C25"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ბიჭებმა კარგად სცემეს. გავიგე, რომ ლაოსი ჯადოსნურ კლინიკაში მოხვდა, რადგან მისგან შხამი ვერ ამოიღეს.“</w:t>
      </w:r>
    </w:p>
    <w:p w14:paraId="669DF01C" w14:textId="77777777" w:rsidR="002B144F" w:rsidRDefault="00000000">
      <w:pPr>
        <w:spacing w:before="269" w:after="269"/>
        <w:ind w:left="120"/>
      </w:pPr>
      <w:r>
        <w:rPr>
          <w:rFonts w:ascii="Times New Roman" w:hAnsi="Times New Roman"/>
          <w:color w:val="000000"/>
        </w:rPr>
        <w:t>- ჰაინეს კიდევ უფრო მკაცრად მოეპყრნენ. როგორც ჩანს, სამკურნალო მაგია მასზე არანაირ გავლენას არ ახდენს, იმის გამო, რომ თავიდან ფეხებამდე სტიგმატებითაა დაფარული. როგორც ჩანს, წმინდა წყალს იყენებენ, რომ სიკვდილი არ დაუშვან, მაგრამ მის ადგილას ალბათ სიკვდილს ვამჯობინებდი.</w:t>
      </w:r>
    </w:p>
    <w:p w14:paraId="54114800" w14:textId="77777777" w:rsidR="002B144F" w:rsidRDefault="00000000">
      <w:pPr>
        <w:spacing w:before="269" w:after="269"/>
        <w:ind w:left="120"/>
      </w:pPr>
      <w:r>
        <w:rPr>
          <w:rFonts w:ascii="Times New Roman" w:hAnsi="Times New Roman"/>
          <w:color w:val="000000"/>
        </w:rPr>
        <w:t>- მაგრამ ლედრიანო უსაფრთხოდაა, არა?</w:t>
      </w:r>
    </w:p>
    <w:p w14:paraId="3603FC12" w14:textId="77777777" w:rsidR="002B144F" w:rsidRDefault="00000000">
      <w:pPr>
        <w:spacing w:before="269" w:after="269"/>
        <w:ind w:left="120"/>
      </w:pPr>
      <w:r>
        <w:rPr>
          <w:rFonts w:ascii="Times New Roman" w:hAnsi="Times New Roman"/>
          <w:color w:val="000000"/>
        </w:rPr>
        <w:t>- კარგადაა, მაგრამ იმ ადამიანების ისტორიებით თუ ვიმსჯელებთ, ვინც მასთან სტუმრად იმყოფებოდა, მისი პრობლემები ფსიქიკური ხასიათისაა. როგორც ჩანს, ოთახში ჩაიკეტა და გარეთ არ გამოდის.</w:t>
      </w:r>
    </w:p>
    <w:p w14:paraId="51EA10BC" w14:textId="77777777" w:rsidR="002B144F" w:rsidRDefault="00000000">
      <w:pPr>
        <w:spacing w:before="269" w:after="269"/>
        <w:ind w:left="120"/>
      </w:pPr>
      <w:r>
        <w:rPr>
          <w:rFonts w:ascii="Times New Roman" w:hAnsi="Times New Roman"/>
          <w:color w:val="000000"/>
        </w:rPr>
        <w:t>-ძალიან ვნერვიულობ მათზე...</w:t>
      </w:r>
    </w:p>
    <w:p w14:paraId="1B90E01B" w14:textId="77777777" w:rsidR="002B144F" w:rsidRDefault="00000000">
      <w:pPr>
        <w:spacing w:before="269" w:after="269"/>
        <w:ind w:left="120"/>
      </w:pPr>
      <w:r>
        <w:rPr>
          <w:rFonts w:ascii="Times New Roman" w:hAnsi="Times New Roman"/>
          <w:color w:val="000000"/>
        </w:rPr>
        <w:t>- მეც. ვინ იცოდა, რომ დემონებს ასეთი სასწაულებრივი…</w:t>
      </w:r>
    </w:p>
    <w:p w14:paraId="1FF21D30" w14:textId="77777777" w:rsidR="002B144F" w:rsidRDefault="00000000">
      <w:pPr>
        <w:spacing w:before="269" w:after="269"/>
        <w:ind w:left="120"/>
      </w:pPr>
      <w:r>
        <w:rPr>
          <w:rFonts w:ascii="Times New Roman" w:hAnsi="Times New Roman"/>
          <w:color w:val="000000"/>
        </w:rPr>
        <w:t>-ჩშშ, ის არის.</w:t>
      </w:r>
    </w:p>
    <w:p w14:paraId="265688D0" w14:textId="77777777" w:rsidR="002B144F" w:rsidRDefault="00000000">
      <w:pPr>
        <w:spacing w:before="269" w:after="269"/>
        <w:ind w:left="120"/>
      </w:pPr>
      <w:r>
        <w:rPr>
          <w:rFonts w:ascii="Times New Roman" w:hAnsi="Times New Roman"/>
          <w:color w:val="000000"/>
        </w:rPr>
        <w:t>გმირთა აკადემიის სტუდენტები ერთდროულად ჩემსკენ შემობრუნდნენ. სტუდენტები, რომლებიც ჩემს წინ შეიკრიბნენ, თითქოს გზას უღობავდნენ, უეცრად გაიფანტნენ, ზოგი მარჯვნივ, ზოგი მარცხნივ და გზა გამისუფთავეს.</w:t>
      </w:r>
    </w:p>
    <w:p w14:paraId="60CB6D40" w14:textId="77777777" w:rsidR="002B144F" w:rsidRDefault="00000000">
      <w:pPr>
        <w:spacing w:before="269" w:after="269"/>
        <w:ind w:left="120"/>
      </w:pPr>
      <w:r>
        <w:rPr>
          <w:rFonts w:ascii="Times New Roman" w:hAnsi="Times New Roman"/>
          <w:color w:val="000000"/>
        </w:rPr>
        <w:t>როგორც ჩანს, ყველას ჩემი ეშინოდათ. გაცარიელებულ დერეფანში გავიარე და დემონთა მბრძანებლის აკადემიის გვერდზე ჩამოვჯექი.</w:t>
      </w:r>
    </w:p>
    <w:p w14:paraId="772B1A58" w14:textId="77777777" w:rsidR="002B144F" w:rsidRDefault="00000000">
      <w:pPr>
        <w:spacing w:before="269" w:after="269"/>
        <w:ind w:left="120"/>
      </w:pPr>
      <w:r>
        <w:rPr>
          <w:rFonts w:ascii="Times New Roman" w:hAnsi="Times New Roman"/>
          <w:color w:val="000000"/>
        </w:rPr>
        <w:t>„როგორც ჩანს, ვიღაცამ გადააჭარბა“, - თქვა საშამ.</w:t>
      </w:r>
    </w:p>
    <w:p w14:paraId="4B9EA9F7" w14:textId="77777777" w:rsidR="002B144F" w:rsidRDefault="00000000">
      <w:pPr>
        <w:spacing w:before="269" w:after="269"/>
        <w:ind w:left="120"/>
      </w:pPr>
      <w:r>
        <w:rPr>
          <w:rFonts w:ascii="Times New Roman" w:hAnsi="Times New Roman"/>
          <w:color w:val="000000"/>
        </w:rPr>
        <w:t>მიშამ, რომელიც ჩემს გვერდით იდგა, ჩაფიქრებულმა თავი დახარა.</w:t>
      </w:r>
    </w:p>
    <w:p w14:paraId="20EB3649" w14:textId="77777777" w:rsidR="002B144F" w:rsidRDefault="00000000">
      <w:pPr>
        <w:spacing w:before="269" w:after="269"/>
        <w:ind w:left="120"/>
      </w:pPr>
      <w:r>
        <w:rPr>
          <w:rFonts w:ascii="Times New Roman" w:hAnsi="Times New Roman"/>
          <w:color w:val="000000"/>
        </w:rPr>
        <w:t>- ჰმ, და ამას მე მეუბნები?</w:t>
      </w:r>
    </w:p>
    <w:p w14:paraId="7A8E41EB" w14:textId="77777777" w:rsidR="002B144F" w:rsidRDefault="00000000">
      <w:pPr>
        <w:spacing w:before="269" w:after="269"/>
        <w:ind w:left="120"/>
      </w:pPr>
      <w:r>
        <w:rPr>
          <w:rFonts w:ascii="Times New Roman" w:hAnsi="Times New Roman"/>
          <w:color w:val="000000"/>
        </w:rPr>
        <w:t>მიშამ თავი დაუქნია. საშამ პირი შეკრა, თითქოს ეტყოდა: „კარგი, კიდევ რა?“</w:t>
      </w:r>
    </w:p>
    <w:p w14:paraId="3E83C570" w14:textId="77777777" w:rsidR="002B144F" w:rsidRDefault="00000000">
      <w:pPr>
        <w:spacing w:before="269" w:after="269"/>
        <w:ind w:left="120"/>
      </w:pPr>
      <w:r>
        <w:rPr>
          <w:rFonts w:ascii="Times New Roman" w:hAnsi="Times New Roman"/>
          <w:color w:val="000000"/>
        </w:rPr>
        <w:lastRenderedPageBreak/>
        <w:t>— ...აჰა-ჰა-ჰა, ყველანი ისეთი მაგრები ხართ. მე არაფერი გამიკეთებია და სანამ გავაცნობიერდებოდი, გამოცდების შეჯიბრი დასრულდა.</w:t>
      </w:r>
    </w:p>
    <w:p w14:paraId="603A3745" w14:textId="77777777" w:rsidR="002B144F" w:rsidRDefault="00000000">
      <w:pPr>
        <w:spacing w:before="269" w:after="269"/>
        <w:ind w:left="120"/>
      </w:pPr>
      <w:r>
        <w:rPr>
          <w:rFonts w:ascii="Times New Roman" w:hAnsi="Times New Roman"/>
          <w:color w:val="000000"/>
        </w:rPr>
        <w:t>ჯერგა კანონი ელეონორას ტაძრის დატოვების შემდეგ მალევე დანებდა. როგორც ჩანს, მან უთხრა მათ ამის გაკეთება.</w:t>
      </w:r>
    </w:p>
    <w:p w14:paraId="34674D40" w14:textId="77777777" w:rsidR="002B144F" w:rsidRDefault="00000000">
      <w:pPr>
        <w:spacing w:before="269" w:after="269"/>
        <w:ind w:left="120"/>
      </w:pPr>
      <w:r>
        <w:rPr>
          <w:rFonts w:ascii="Times New Roman" w:hAnsi="Times New Roman"/>
          <w:color w:val="000000"/>
        </w:rPr>
        <w:t>„მაგრამ მიხარია, რომ არ დაშავებულხარ“, - უთხრა რეიმ მისას ღიმილით.</w:t>
      </w:r>
    </w:p>
    <w:p w14:paraId="7A0B5B66" w14:textId="77777777" w:rsidR="002B144F" w:rsidRDefault="00000000">
      <w:pPr>
        <w:spacing w:before="269" w:after="269"/>
        <w:ind w:left="120"/>
      </w:pPr>
      <w:r>
        <w:rPr>
          <w:rFonts w:ascii="Times New Roman" w:hAnsi="Times New Roman"/>
          <w:color w:val="000000"/>
        </w:rPr>
        <w:t>ის გაწითლდა და რაღაც მსგავსი უპასუხა: „აჰა“.</w:t>
      </w:r>
    </w:p>
    <w:p w14:paraId="20BE5F61" w14:textId="77777777" w:rsidR="002B144F" w:rsidRDefault="00000000">
      <w:pPr>
        <w:spacing w:before="269" w:after="269"/>
        <w:ind w:left="120"/>
      </w:pPr>
      <w:r>
        <w:rPr>
          <w:rFonts w:ascii="Times New Roman" w:hAnsi="Times New Roman"/>
          <w:color w:val="000000"/>
        </w:rPr>
        <w:t>„სხვათა შორის,“ ვუთხარი რეის დაჯდომისას, „როგორც ჩანს, თვითნებობის მახვილი დახვეწე“.</w:t>
      </w:r>
    </w:p>
    <w:p w14:paraId="425DC183" w14:textId="77777777" w:rsidR="002B144F" w:rsidRDefault="00000000">
      <w:pPr>
        <w:spacing w:before="269" w:after="269"/>
        <w:ind w:left="120"/>
      </w:pPr>
      <w:r>
        <w:rPr>
          <w:rFonts w:ascii="Times New Roman" w:hAnsi="Times New Roman"/>
          <w:color w:val="000000"/>
        </w:rPr>
        <w:t>- ასე ფიქრობ? მაგრამ მეჩვენება, რომ მისგან კიდევ უფრო მეტი ძალაუფლების გამოწურვა შემიძლია.</w:t>
      </w:r>
    </w:p>
    <w:p w14:paraId="21D59E0D" w14:textId="77777777" w:rsidR="002B144F" w:rsidRDefault="00000000">
      <w:pPr>
        <w:spacing w:before="269" w:after="269"/>
        <w:ind w:left="120"/>
      </w:pPr>
      <w:r>
        <w:rPr>
          <w:rFonts w:ascii="Times New Roman" w:hAnsi="Times New Roman"/>
          <w:color w:val="000000"/>
        </w:rPr>
        <w:t>მას კიდევ უფრო დიდი სიმაღლეების მიღწევა სურს? ეს ზუსტად მას მოსწონს.</w:t>
      </w:r>
    </w:p>
    <w:p w14:paraId="1B1D1BF0" w14:textId="77777777" w:rsidR="002B144F" w:rsidRDefault="00000000">
      <w:pPr>
        <w:spacing w:before="269" w:after="269"/>
        <w:ind w:left="120"/>
      </w:pPr>
      <w:r>
        <w:rPr>
          <w:rFonts w:ascii="Times New Roman" w:hAnsi="Times New Roman"/>
          <w:color w:val="000000"/>
        </w:rPr>
        <w:t>— რამე გახსოვს?</w:t>
      </w:r>
    </w:p>
    <w:p w14:paraId="46C5770A" w14:textId="77777777" w:rsidR="002B144F" w:rsidRDefault="00000000">
      <w:pPr>
        <w:spacing w:before="269" w:after="269"/>
        <w:ind w:left="120"/>
      </w:pPr>
      <w:r>
        <w:rPr>
          <w:rFonts w:ascii="Times New Roman" w:hAnsi="Times New Roman"/>
          <w:color w:val="000000"/>
        </w:rPr>
        <w:t>- წარსული ცხოვრებიდან გულისხმობ? ისევ არაფერი.</w:t>
      </w:r>
    </w:p>
    <w:p w14:paraId="2074A4F5" w14:textId="77777777" w:rsidR="002B144F" w:rsidRDefault="00000000">
      <w:pPr>
        <w:spacing w:before="269" w:after="269"/>
        <w:ind w:left="120"/>
      </w:pPr>
      <w:r>
        <w:rPr>
          <w:rFonts w:ascii="Times New Roman" w:hAnsi="Times New Roman"/>
          <w:color w:val="000000"/>
        </w:rPr>
        <w:t>- ჰმ, მეგონა აუცილებლად გახსოვდი, რადგან წმინდა ხმლებსაც კი იყენებდი.</w:t>
      </w:r>
    </w:p>
    <w:p w14:paraId="35E91B2E" w14:textId="77777777" w:rsidR="002B144F" w:rsidRDefault="00000000">
      <w:pPr>
        <w:spacing w:before="269" w:after="269"/>
        <w:ind w:left="120"/>
      </w:pPr>
      <w:r>
        <w:rPr>
          <w:rFonts w:ascii="Times New Roman" w:hAnsi="Times New Roman"/>
          <w:color w:val="000000"/>
        </w:rPr>
        <w:t>ჩვეულებრივ, დემონებს არ შეუძლიათ წმინდა ხმლების გამოყენება. რა თქმა უნდა, შეგიძლიათ ხმლის ძალით დამორჩილება, როგორც მე ვაკეთებ, თუ თქვენი მაგიური ძალა გაცილებით აღემატება ხმლის ძალას, მაგრამ გამოცდა-კონკურსის დროს რეიმ აიძულა წმინდა ხმლები, რომ სათანადოდ ეღიარებინათ იგი თავიანთ მფლობელად.</w:t>
      </w:r>
    </w:p>
    <w:p w14:paraId="4AC474D3" w14:textId="77777777" w:rsidR="002B144F" w:rsidRDefault="00000000">
      <w:pPr>
        <w:spacing w:before="269" w:after="269"/>
        <w:ind w:left="120"/>
      </w:pPr>
      <w:r>
        <w:rPr>
          <w:rFonts w:ascii="Times New Roman" w:hAnsi="Times New Roman"/>
          <w:color w:val="000000"/>
        </w:rPr>
        <w:t>არ ვიცი, შეეძლო თუ არა სინ რეგლიას, რომელიც 2000 წლის წინ დემონებს შორის ყველაზე ძლიერ მეხმედ იყო ცნობილი, ამის გაკეთება, როდესაც დაახლოებით ისეთივე ძლიერი იყო, როგორც ახლა რეი. მან თქვა, რომ ახალ ეპოქაში ახლებურად დაიწყებდა ფარიკაობას.</w:t>
      </w:r>
    </w:p>
    <w:p w14:paraId="6DC29692" w14:textId="77777777" w:rsidR="002B144F" w:rsidRDefault="00000000">
      <w:pPr>
        <w:spacing w:before="269" w:after="269"/>
        <w:ind w:left="120"/>
      </w:pPr>
      <w:r>
        <w:rPr>
          <w:rFonts w:ascii="Times New Roman" w:hAnsi="Times New Roman"/>
          <w:color w:val="000000"/>
        </w:rPr>
        <w:t>შესაძლოა ეს ახდა. თუმცა, ეს არ ცვლის იმ ფაქტს, რომ ის საშინელია.</w:t>
      </w:r>
    </w:p>
    <w:p w14:paraId="5D1749A9" w14:textId="77777777" w:rsidR="002B144F" w:rsidRDefault="00000000">
      <w:pPr>
        <w:spacing w:before="269" w:after="269"/>
        <w:ind w:left="120"/>
      </w:pPr>
      <w:r>
        <w:rPr>
          <w:rFonts w:ascii="Times New Roman" w:hAnsi="Times New Roman"/>
          <w:color w:val="000000"/>
        </w:rPr>
        <w:t>- წარსულ ცხოვრებაში იცნობდით ბატონ ანოსს?</w:t>
      </w:r>
    </w:p>
    <w:p w14:paraId="6171C484" w14:textId="77777777" w:rsidR="002B144F" w:rsidRDefault="00000000">
      <w:pPr>
        <w:spacing w:before="269" w:after="269"/>
        <w:ind w:left="120"/>
      </w:pPr>
      <w:r>
        <w:rPr>
          <w:rFonts w:ascii="Times New Roman" w:hAnsi="Times New Roman"/>
          <w:color w:val="000000"/>
        </w:rPr>
        <w:t>- მეც პირველად მესმის ამის შესახებ. გასაკვირი არ არის, რომ ასე წარმოუდგენლად კარგად ფლობ დემონურ ხმლებს. 2000 წლის წინანდელი ყველა დემონი შენნაირი ურჩხულები იყვნენ?</w:t>
      </w:r>
    </w:p>
    <w:p w14:paraId="648CD9E9" w14:textId="77777777" w:rsidR="002B144F" w:rsidRDefault="00000000">
      <w:pPr>
        <w:spacing w:before="269" w:after="269"/>
        <w:ind w:left="120"/>
      </w:pPr>
      <w:r>
        <w:rPr>
          <w:rFonts w:ascii="Times New Roman" w:hAnsi="Times New Roman"/>
          <w:color w:val="000000"/>
        </w:rPr>
        <w:t>მიშამ და საშამ ცნობისმოყვარეობით შემოგვხედეს.</w:t>
      </w:r>
    </w:p>
    <w:p w14:paraId="0A90B74F" w14:textId="77777777" w:rsidR="002B144F" w:rsidRDefault="00000000">
      <w:pPr>
        <w:spacing w:before="269" w:after="269"/>
        <w:ind w:left="120"/>
      </w:pPr>
      <w:r>
        <w:rPr>
          <w:rFonts w:ascii="Times New Roman" w:hAnsi="Times New Roman"/>
          <w:color w:val="000000"/>
        </w:rPr>
        <w:t>- ჯერ არ ვიცი. ასე რომ, არ აქვს მნიშვნელობა.</w:t>
      </w:r>
    </w:p>
    <w:p w14:paraId="6CD5083F" w14:textId="77777777" w:rsidR="002B144F" w:rsidRDefault="00000000">
      <w:pPr>
        <w:spacing w:before="269" w:after="269"/>
        <w:ind w:left="120"/>
      </w:pPr>
      <w:r>
        <w:rPr>
          <w:rFonts w:ascii="Times New Roman" w:hAnsi="Times New Roman"/>
          <w:color w:val="000000"/>
        </w:rPr>
        <w:lastRenderedPageBreak/>
        <w:t>- შესაძლოა.</w:t>
      </w:r>
    </w:p>
    <w:p w14:paraId="43AA3BB8" w14:textId="77777777" w:rsidR="002B144F" w:rsidRDefault="00000000">
      <w:pPr>
        <w:spacing w:before="269" w:after="269"/>
        <w:ind w:left="120"/>
      </w:pPr>
      <w:r>
        <w:rPr>
          <w:rFonts w:ascii="Times New Roman" w:hAnsi="Times New Roman"/>
          <w:color w:val="000000"/>
        </w:rPr>
        <w:t>საშამ მიხვდა, რომ ამაზე საუბარი არ გვინდოდა და უკმაყოფილო სახე მიიღო.</w:t>
      </w:r>
    </w:p>
    <w:p w14:paraId="74C1CBCC" w14:textId="77777777" w:rsidR="002B144F" w:rsidRDefault="00000000">
      <w:pPr>
        <w:spacing w:before="269" w:after="269"/>
        <w:ind w:left="120"/>
      </w:pPr>
      <w:r>
        <w:rPr>
          <w:rFonts w:ascii="Times New Roman" w:hAnsi="Times New Roman"/>
          <w:color w:val="000000"/>
        </w:rPr>
        <w:t>— ...ისევ რა? ჩურჩულეთ ერთმანეთში საიდუმლოებები, ბიჭებო…</w:t>
      </w:r>
    </w:p>
    <w:p w14:paraId="49B435AA" w14:textId="77777777" w:rsidR="002B144F" w:rsidRDefault="00000000">
      <w:pPr>
        <w:spacing w:before="269" w:after="269"/>
        <w:ind w:left="120"/>
      </w:pPr>
      <w:r>
        <w:rPr>
          <w:rFonts w:ascii="Times New Roman" w:hAnsi="Times New Roman"/>
          <w:color w:val="000000"/>
        </w:rPr>
        <w:t>„აჰა-ჰა... კარგი, რადგან ბატონ ანოსს ამაზე საუბარი არ სურს, მაშინ ვერაფერს იზამ...“ - თქვა მიშამ გარკვეულწილად დაძაბული მზერით.</w:t>
      </w:r>
    </w:p>
    <w:p w14:paraId="217B8B9C" w14:textId="77777777" w:rsidR="002B144F" w:rsidRDefault="00000000">
      <w:pPr>
        <w:spacing w:before="269" w:after="269"/>
        <w:ind w:left="120"/>
      </w:pPr>
      <w:r>
        <w:rPr>
          <w:rFonts w:ascii="Times New Roman" w:hAnsi="Times New Roman"/>
          <w:color w:val="000000"/>
        </w:rPr>
        <w:t>რეიმ გაუღიმა მას.</w:t>
      </w:r>
    </w:p>
    <w:p w14:paraId="1BA792C7" w14:textId="77777777" w:rsidR="002B144F" w:rsidRDefault="00000000">
      <w:pPr>
        <w:spacing w:before="269" w:after="269"/>
        <w:ind w:left="120"/>
      </w:pPr>
      <w:r>
        <w:rPr>
          <w:rFonts w:ascii="Times New Roman" w:hAnsi="Times New Roman"/>
          <w:color w:val="000000"/>
        </w:rPr>
        <w:t>- არ შევიცვლები.</w:t>
      </w:r>
    </w:p>
    <w:p w14:paraId="06B68B21" w14:textId="77777777" w:rsidR="002B144F" w:rsidRDefault="00000000">
      <w:pPr>
        <w:spacing w:before="269" w:after="269"/>
        <w:ind w:left="120"/>
      </w:pPr>
      <w:r>
        <w:rPr>
          <w:rFonts w:ascii="Times New Roman" w:hAnsi="Times New Roman"/>
          <w:color w:val="000000"/>
        </w:rPr>
        <w:t>- რა?</w:t>
      </w:r>
    </w:p>
    <w:p w14:paraId="24041242" w14:textId="77777777" w:rsidR="002B144F" w:rsidRDefault="00000000">
      <w:pPr>
        <w:spacing w:before="269" w:after="269"/>
        <w:ind w:left="120"/>
      </w:pPr>
      <w:r>
        <w:rPr>
          <w:rFonts w:ascii="Times New Roman" w:hAnsi="Times New Roman"/>
          <w:color w:val="000000"/>
        </w:rPr>
        <w:t>- რაც არ უნდა მახსოვდეს, მაინც საკუთარ თავს დავრჩები.</w:t>
      </w:r>
    </w:p>
    <w:p w14:paraId="4B3D3A54" w14:textId="77777777" w:rsidR="002B144F" w:rsidRDefault="00000000">
      <w:pPr>
        <w:spacing w:before="269" w:after="269"/>
        <w:ind w:left="120"/>
      </w:pPr>
      <w:r>
        <w:rPr>
          <w:rFonts w:ascii="Times New Roman" w:hAnsi="Times New Roman"/>
          <w:color w:val="000000"/>
        </w:rPr>
        <w:t>- ა-ა... მე-მე ვხედავ...</w:t>
      </w:r>
    </w:p>
    <w:p w14:paraId="06F385E1" w14:textId="77777777" w:rsidR="002B144F" w:rsidRDefault="00000000">
      <w:pPr>
        <w:spacing w:before="269" w:after="269"/>
        <w:ind w:left="120"/>
      </w:pPr>
      <w:r>
        <w:rPr>
          <w:rFonts w:ascii="Times New Roman" w:hAnsi="Times New Roman"/>
          <w:color w:val="000000"/>
        </w:rPr>
        <w:t>- არ მოგწონს?</w:t>
      </w:r>
    </w:p>
    <w:p w14:paraId="4763C8A7" w14:textId="77777777" w:rsidR="002B144F" w:rsidRDefault="00000000">
      <w:pPr>
        <w:spacing w:before="269" w:after="269"/>
        <w:ind w:left="120"/>
      </w:pPr>
      <w:r>
        <w:rPr>
          <w:rFonts w:ascii="Times New Roman" w:hAnsi="Times New Roman"/>
          <w:color w:val="000000"/>
        </w:rPr>
        <w:t>„...არა, ყველაფერი კარგადაა... ჰმ... მიხარია ამის მოსმენა...“ კოღოს მსგავსი ხმით ჩაილაპარაკა მან და უხერხულად დახედა.</w:t>
      </w:r>
    </w:p>
    <w:p w14:paraId="5A15862F" w14:textId="77777777" w:rsidR="002B144F" w:rsidRDefault="00000000">
      <w:pPr>
        <w:spacing w:before="269" w:after="269"/>
        <w:ind w:left="120"/>
      </w:pPr>
      <w:r>
        <w:rPr>
          <w:rFonts w:ascii="Times New Roman" w:hAnsi="Times New Roman"/>
          <w:color w:val="000000"/>
        </w:rPr>
        <w:t>საშამ გვერდულად შეხედა და ამოიოხრა.</w:t>
      </w:r>
    </w:p>
    <w:p w14:paraId="06C998E9" w14:textId="77777777" w:rsidR="002B144F" w:rsidRDefault="00000000">
      <w:pPr>
        <w:spacing w:before="269" w:after="269"/>
        <w:ind w:left="120"/>
      </w:pPr>
      <w:r>
        <w:rPr>
          <w:rFonts w:ascii="Times New Roman" w:hAnsi="Times New Roman"/>
          <w:color w:val="000000"/>
        </w:rPr>
        <w:t>- შეწყვიტე ფლირტი კლასში, როგორც რამდენიმე დღის წინ აკეთებდი.</w:t>
      </w:r>
    </w:p>
    <w:p w14:paraId="7EFBE254" w14:textId="77777777" w:rsidR="002B144F" w:rsidRDefault="00000000">
      <w:pPr>
        <w:spacing w:before="269" w:after="269"/>
        <w:ind w:left="120"/>
      </w:pPr>
      <w:r>
        <w:rPr>
          <w:rFonts w:ascii="Times New Roman" w:hAnsi="Times New Roman"/>
          <w:color w:val="000000"/>
        </w:rPr>
        <w:t>- ეჰ... აჰ... არა, ჩვენ არ ვფლირტაობთ!.. აჰ? ჩვენ ამას არ ვაკეთებთ, არა?..</w:t>
      </w:r>
    </w:p>
    <w:p w14:paraId="2026BFDB" w14:textId="77777777" w:rsidR="002B144F" w:rsidRDefault="00000000">
      <w:pPr>
        <w:spacing w:before="269" w:after="269"/>
        <w:ind w:left="120"/>
      </w:pPr>
      <w:r>
        <w:rPr>
          <w:rFonts w:ascii="Times New Roman" w:hAnsi="Times New Roman"/>
          <w:color w:val="000000"/>
        </w:rPr>
        <w:t>მიშა ძალიან ღელავდა, მაგრამ რეი, რომელიც სულაც არ ღელავდა, გაიღიმა და თქვა:</w:t>
      </w:r>
    </w:p>
    <w:p w14:paraId="099AFA78" w14:textId="77777777" w:rsidR="002B144F" w:rsidRDefault="00000000">
      <w:pPr>
        <w:spacing w:before="269" w:after="269"/>
        <w:ind w:left="120"/>
      </w:pPr>
      <w:r>
        <w:rPr>
          <w:rFonts w:ascii="Times New Roman" w:hAnsi="Times New Roman"/>
          <w:color w:val="000000"/>
        </w:rPr>
        <w:t>- თუ ეჭვიანობ, მაშინ იფლირტე. „შენს დემონ მბრძანებელთან“.</w:t>
      </w:r>
    </w:p>
    <w:p w14:paraId="19879321" w14:textId="77777777" w:rsidR="002B144F" w:rsidRDefault="00000000">
      <w:pPr>
        <w:spacing w:before="269" w:after="269"/>
        <w:ind w:left="120"/>
      </w:pPr>
      <w:r>
        <w:rPr>
          <w:rFonts w:ascii="Times New Roman" w:hAnsi="Times New Roman"/>
          <w:color w:val="000000"/>
        </w:rPr>
        <w:t>— რა... ჰმ... ა-ა...</w:t>
      </w:r>
    </w:p>
    <w:p w14:paraId="0124220C" w14:textId="77777777" w:rsidR="002B144F" w:rsidRDefault="00000000">
      <w:pPr>
        <w:spacing w:before="269" w:after="269"/>
        <w:ind w:left="120"/>
      </w:pPr>
      <w:r>
        <w:rPr>
          <w:rFonts w:ascii="Times New Roman" w:hAnsi="Times New Roman"/>
          <w:color w:val="000000"/>
        </w:rPr>
        <w:t>საშამ მოკლედ შემომხედა, შემდეგ კი რეის უხალისოდ შეხედა.</w:t>
      </w:r>
    </w:p>
    <w:p w14:paraId="623ADDA8" w14:textId="77777777" w:rsidR="002B144F" w:rsidRDefault="00000000">
      <w:pPr>
        <w:spacing w:before="269" w:after="269"/>
        <w:ind w:left="120"/>
      </w:pPr>
      <w:r>
        <w:rPr>
          <w:rFonts w:ascii="Times New Roman" w:hAnsi="Times New Roman"/>
          <w:color w:val="000000"/>
        </w:rPr>
        <w:t>- ჰეი, რეი, გარეთ გავიდეთ და ვისაუბროთ!</w:t>
      </w:r>
    </w:p>
    <w:p w14:paraId="075651D3" w14:textId="77777777" w:rsidR="002B144F" w:rsidRDefault="00000000">
      <w:pPr>
        <w:spacing w:before="269" w:after="269"/>
        <w:ind w:left="120"/>
      </w:pPr>
      <w:r>
        <w:rPr>
          <w:rFonts w:ascii="Times New Roman" w:hAnsi="Times New Roman"/>
          <w:color w:val="000000"/>
        </w:rPr>
        <w:t>საშა წამოდგა.</w:t>
      </w:r>
    </w:p>
    <w:p w14:paraId="158DB7CA" w14:textId="77777777" w:rsidR="002B144F" w:rsidRDefault="00000000">
      <w:pPr>
        <w:spacing w:before="269" w:after="269"/>
        <w:ind w:left="120"/>
      </w:pPr>
      <w:r>
        <w:rPr>
          <w:rFonts w:ascii="Times New Roman" w:hAnsi="Times New Roman"/>
          <w:color w:val="000000"/>
        </w:rPr>
        <w:t>- მაგრამ გაკვეთილი მალე დაიწყება.</w:t>
      </w:r>
    </w:p>
    <w:p w14:paraId="78D07355" w14:textId="77777777" w:rsidR="002B144F" w:rsidRDefault="00000000">
      <w:pPr>
        <w:spacing w:before="269" w:after="269"/>
        <w:ind w:left="120"/>
      </w:pPr>
      <w:r>
        <w:rPr>
          <w:rFonts w:ascii="Times New Roman" w:hAnsi="Times New Roman"/>
          <w:color w:val="000000"/>
        </w:rPr>
        <w:t>-არა უშავს, ერთი წუთიც საკმარისი იქნება.</w:t>
      </w:r>
    </w:p>
    <w:p w14:paraId="6FE5717F" w14:textId="77777777" w:rsidR="002B144F" w:rsidRDefault="00000000">
      <w:pPr>
        <w:spacing w:before="269" w:after="269"/>
        <w:ind w:left="120"/>
      </w:pPr>
      <w:r>
        <w:rPr>
          <w:rFonts w:ascii="Times New Roman" w:hAnsi="Times New Roman"/>
          <w:color w:val="000000"/>
        </w:rPr>
        <w:lastRenderedPageBreak/>
        <w:t>- ანუ ასეა საქმე? მგონი შენთან ერთად სახალისო იქნება, - თქვა რეიმ და ისიც წამოდგა.</w:t>
      </w:r>
    </w:p>
    <w:p w14:paraId="50400B73" w14:textId="77777777" w:rsidR="002B144F" w:rsidRDefault="00000000">
      <w:pPr>
        <w:spacing w:before="269" w:after="269"/>
        <w:ind w:left="120"/>
      </w:pPr>
      <w:r>
        <w:rPr>
          <w:rFonts w:ascii="Times New Roman" w:hAnsi="Times New Roman"/>
          <w:color w:val="000000"/>
        </w:rPr>
        <w:t>მან მშვიდად გაუღიმა საშას, რომელიც მუქარით უყურებდა მას.</w:t>
      </w:r>
    </w:p>
    <w:p w14:paraId="44040D6C" w14:textId="77777777" w:rsidR="002B144F" w:rsidRDefault="00000000">
      <w:pPr>
        <w:spacing w:before="269" w:after="269"/>
        <w:ind w:left="120"/>
      </w:pPr>
      <w:r>
        <w:rPr>
          <w:rFonts w:ascii="Times New Roman" w:hAnsi="Times New Roman"/>
          <w:color w:val="000000"/>
        </w:rPr>
        <w:t>„ჩხუბობთ?“ თქვა მიშამ, რომელიც მოულოდნელად მათ შორის გამოჩნდა.</w:t>
      </w:r>
    </w:p>
    <w:p w14:paraId="6A83CF7C" w14:textId="77777777" w:rsidR="002B144F" w:rsidRDefault="00000000">
      <w:pPr>
        <w:spacing w:before="269" w:after="269"/>
        <w:ind w:left="120"/>
      </w:pPr>
      <w:r>
        <w:rPr>
          <w:rFonts w:ascii="Times New Roman" w:hAnsi="Times New Roman"/>
          <w:color w:val="000000"/>
        </w:rPr>
        <w:t>- საქმე იმაში არ არის, რომ ვჩხუბობთ...</w:t>
      </w:r>
    </w:p>
    <w:p w14:paraId="5DBBAD6C" w14:textId="77777777" w:rsidR="002B144F" w:rsidRDefault="00000000">
      <w:pPr>
        <w:spacing w:before="269" w:after="269"/>
        <w:ind w:left="120"/>
      </w:pPr>
      <w:r>
        <w:rPr>
          <w:rFonts w:ascii="Times New Roman" w:hAnsi="Times New Roman"/>
          <w:color w:val="000000"/>
        </w:rPr>
        <w:t>— უბრალოდ გვინდა ცოტათი ჩვენი ძალები გამოვცადოთ.</w:t>
      </w:r>
    </w:p>
    <w:p w14:paraId="03F8FF39" w14:textId="77777777" w:rsidR="002B144F" w:rsidRDefault="00000000">
      <w:pPr>
        <w:spacing w:before="269" w:after="269"/>
        <w:ind w:left="120"/>
      </w:pPr>
      <w:r>
        <w:rPr>
          <w:rFonts w:ascii="Times New Roman" w:hAnsi="Times New Roman"/>
          <w:color w:val="000000"/>
        </w:rPr>
        <w:t>— ი-მართალია. მიუხედავად იმისა, რომ თვითსწავლა ჯოჯოხეთურად გავიარე, უფრო სწორად, ჯოჯოხეთი გამოვიარე, როგორც თვითსწავლა, ის პატარა გმირი ძალიან სუსტი იყო. ძალიან მომბეზრდება, თუ ცოტას არ ვეცადე.</w:t>
      </w:r>
    </w:p>
    <w:p w14:paraId="0263F245" w14:textId="77777777" w:rsidR="002B144F" w:rsidRDefault="00000000">
      <w:pPr>
        <w:spacing w:before="269" w:after="269"/>
        <w:ind w:left="120"/>
      </w:pPr>
      <w:r>
        <w:rPr>
          <w:rFonts w:ascii="Times New Roman" w:hAnsi="Times New Roman"/>
          <w:color w:val="000000"/>
        </w:rPr>
        <w:t>„ვფიქრობ, შემიძლია გაჩვენოთ თვითნებობის მახვილის ნამდვილი ძალა თქვენს წინააღმდეგ.“</w:t>
      </w:r>
    </w:p>
    <w:p w14:paraId="4F51FC42" w14:textId="77777777" w:rsidR="002B144F" w:rsidRDefault="00000000">
      <w:pPr>
        <w:spacing w:before="269" w:after="269"/>
        <w:ind w:left="120"/>
      </w:pPr>
      <w:r>
        <w:rPr>
          <w:rFonts w:ascii="Times New Roman" w:hAnsi="Times New Roman"/>
          <w:color w:val="000000"/>
        </w:rPr>
        <w:t>- ოჰ, მისმინე, მაინტერესებს, რა ჯანდაბა დაემართა იმ დემონურ ხმალს? წმინდა მაგიური ძალა ხომ არ გამოიყენე?</w:t>
      </w:r>
    </w:p>
    <w:p w14:paraId="17475CDA" w14:textId="77777777" w:rsidR="002B144F" w:rsidRDefault="00000000">
      <w:pPr>
        <w:spacing w:before="269" w:after="269"/>
        <w:ind w:left="120"/>
      </w:pPr>
      <w:r>
        <w:rPr>
          <w:rFonts w:ascii="Times New Roman" w:hAnsi="Times New Roman"/>
          <w:color w:val="000000"/>
        </w:rPr>
        <w:t>- მოკლედ: უბრალოდ უნდა გინდოდეს და ყველაფერი გამოგივა.</w:t>
      </w:r>
    </w:p>
    <w:p w14:paraId="27C1DEC1" w14:textId="77777777" w:rsidR="002B144F" w:rsidRDefault="00000000">
      <w:pPr>
        <w:spacing w:before="269" w:after="269"/>
        <w:ind w:left="120"/>
      </w:pPr>
      <w:r>
        <w:rPr>
          <w:rFonts w:ascii="Times New Roman" w:hAnsi="Times New Roman"/>
          <w:color w:val="000000"/>
        </w:rPr>
        <w:t>- რა? ცოტა უფრო სერიოზულად ამიხსენი.</w:t>
      </w:r>
    </w:p>
    <w:p w14:paraId="538B577F" w14:textId="77777777" w:rsidR="002B144F" w:rsidRDefault="00000000">
      <w:pPr>
        <w:spacing w:before="269" w:after="269"/>
        <w:ind w:left="120"/>
      </w:pPr>
      <w:r>
        <w:rPr>
          <w:rFonts w:ascii="Times New Roman" w:hAnsi="Times New Roman"/>
          <w:color w:val="000000"/>
        </w:rPr>
        <w:t>მიშამ გაიღიმა. ორივემ გაკვირვებულმა შეხედა მას.</w:t>
      </w:r>
    </w:p>
    <w:p w14:paraId="23A8849F" w14:textId="77777777" w:rsidR="002B144F" w:rsidRDefault="00000000">
      <w:pPr>
        <w:spacing w:before="269" w:after="269"/>
        <w:ind w:left="120"/>
      </w:pPr>
      <w:r>
        <w:rPr>
          <w:rFonts w:ascii="Times New Roman" w:hAnsi="Times New Roman"/>
          <w:color w:val="000000"/>
        </w:rPr>
        <w:t>- კარგი მეგობრები ხართ.</w:t>
      </w:r>
    </w:p>
    <w:p w14:paraId="12F4874E" w14:textId="77777777" w:rsidR="002B144F" w:rsidRDefault="00000000">
      <w:pPr>
        <w:spacing w:before="269" w:after="269"/>
        <w:ind w:left="120"/>
      </w:pPr>
      <w:r>
        <w:rPr>
          <w:rFonts w:ascii="Times New Roman" w:hAnsi="Times New Roman"/>
          <w:color w:val="000000"/>
        </w:rPr>
        <w:t>საშას დაბნეულობისგან თვალები გაუფართოვდა.</w:t>
      </w:r>
    </w:p>
    <w:p w14:paraId="49F77003" w14:textId="77777777" w:rsidR="002B144F" w:rsidRDefault="00000000">
      <w:pPr>
        <w:spacing w:before="269" w:after="269"/>
        <w:ind w:left="120"/>
      </w:pPr>
      <w:r>
        <w:rPr>
          <w:rFonts w:ascii="Times New Roman" w:hAnsi="Times New Roman"/>
          <w:color w:val="000000"/>
        </w:rPr>
        <w:t>- როგორც ჩანს, შენმა პატარა დამ გაიმარჯვა.</w:t>
      </w:r>
    </w:p>
    <w:p w14:paraId="3490F12B" w14:textId="77777777" w:rsidR="002B144F" w:rsidRDefault="00000000">
      <w:pPr>
        <w:spacing w:before="269" w:after="269"/>
        <w:ind w:left="120"/>
      </w:pPr>
      <w:r>
        <w:rPr>
          <w:rFonts w:ascii="Times New Roman" w:hAnsi="Times New Roman"/>
          <w:color w:val="000000"/>
        </w:rPr>
        <w:t>— ...ჯანდაბა.</w:t>
      </w:r>
    </w:p>
    <w:p w14:paraId="3780BC70" w14:textId="77777777" w:rsidR="002B144F" w:rsidRDefault="00000000">
      <w:pPr>
        <w:spacing w:before="269" w:after="269"/>
        <w:ind w:left="120"/>
      </w:pPr>
      <w:r>
        <w:rPr>
          <w:rFonts w:ascii="Times New Roman" w:hAnsi="Times New Roman"/>
          <w:color w:val="000000"/>
        </w:rPr>
        <w:t>ორივენი ისევ ისე დასხდნენ, თითქოს მოულოდნელობისგან დაეწივნენ.</w:t>
      </w:r>
    </w:p>
    <w:p w14:paraId="60C9E8E8" w14:textId="77777777" w:rsidR="002B144F" w:rsidRDefault="00000000">
      <w:pPr>
        <w:spacing w:before="269" w:after="269"/>
        <w:ind w:left="120"/>
      </w:pPr>
      <w:r>
        <w:rPr>
          <w:rFonts w:ascii="Times New Roman" w:hAnsi="Times New Roman"/>
          <w:color w:val="000000"/>
        </w:rPr>
        <w:t>რის შემდეგაც გაკვეთილის დაწყების ზარი დაირეკა. მალე მენო დიდ აუდიტორიაში შევიდა. მას კიდევ ერთი მასწავლებელი გაჰყვა და მენოსთან ერთად პოდიუმზე დადგა.</w:t>
      </w:r>
    </w:p>
    <w:p w14:paraId="3CF8EC6A" w14:textId="77777777" w:rsidR="002B144F" w:rsidRDefault="00000000">
      <w:pPr>
        <w:spacing w:before="269" w:after="269"/>
        <w:ind w:left="120"/>
      </w:pPr>
      <w:r>
        <w:rPr>
          <w:rFonts w:ascii="Times New Roman" w:hAnsi="Times New Roman"/>
          <w:color w:val="000000"/>
        </w:rPr>
        <w:t>მიშა გაკვირვებული იყო და თვალები გაუფართოვდა.</w:t>
      </w:r>
    </w:p>
    <w:p w14:paraId="34927A12" w14:textId="77777777" w:rsidR="002B144F" w:rsidRDefault="00000000">
      <w:pPr>
        <w:spacing w:before="269" w:after="269"/>
        <w:ind w:left="120"/>
      </w:pPr>
      <w:r>
        <w:rPr>
          <w:rFonts w:ascii="Times New Roman" w:hAnsi="Times New Roman"/>
          <w:color w:val="000000"/>
        </w:rPr>
        <w:t>— გუშინდელი გამოცდები საკმაოდ დაძაბული იყო. ორივე აკადემიის სტუდენტებს სირთულეების წინაშე მოუწიათ გამკლავება. მოდით, ამიერიდან ერთად დაუღალავად ვიმუშაოთ საკუთარ თავზე. მაშ ასე, დავიწყოთ დღევანდელი გაკვეთილები გაცვლითი პროგრამით.</w:t>
      </w:r>
    </w:p>
    <w:p w14:paraId="7261DD07" w14:textId="77777777" w:rsidR="002B144F" w:rsidRDefault="00000000">
      <w:pPr>
        <w:spacing w:before="269" w:after="269"/>
        <w:ind w:left="120"/>
      </w:pPr>
      <w:r>
        <w:rPr>
          <w:rFonts w:ascii="Times New Roman" w:hAnsi="Times New Roman"/>
          <w:color w:val="000000"/>
        </w:rPr>
        <w:lastRenderedPageBreak/>
        <w:t>დიეგო კანონ იჯეისიკა. მისი საძირკველი უნდა დაენგრიათ, მაგრამ ის აქ დგას და ეს ილუზია არ არის.</w:t>
      </w:r>
    </w:p>
    <w:p w14:paraId="2F69433D" w14:textId="77777777" w:rsidR="002B144F" w:rsidRDefault="00000000">
      <w:pPr>
        <w:spacing w:before="269" w:after="269"/>
        <w:ind w:left="120"/>
      </w:pPr>
      <w:r>
        <w:rPr>
          <w:rFonts w:ascii="Times New Roman" w:hAnsi="Times New Roman"/>
          <w:color w:val="000000"/>
        </w:rPr>
        <w:t>გასაკვირი არ არის, რომ მიშა გაკვირვებული იყო. და ეს არ იყო სხვა ადამიანი იგივე გარეგნობით.</w:t>
      </w:r>
    </w:p>
    <w:p w14:paraId="74455200" w14:textId="77777777" w:rsidR="002B144F" w:rsidRDefault="00000000">
      <w:pPr>
        <w:spacing w:before="269" w:after="269"/>
        <w:ind w:left="120"/>
      </w:pPr>
      <w:r>
        <w:rPr>
          <w:rFonts w:ascii="Times New Roman" w:hAnsi="Times New Roman"/>
          <w:color w:val="000000"/>
        </w:rPr>
        <w:t>მას ზუსტად იგივე ტალღის სიგრძე და იგივე ბაზა ჰქონდა, რაც დიეგოს, რომელიც საკუთარი ხელით გავანადგურე.</w:t>
      </w:r>
    </w:p>
    <w:p w14:paraId="2267B7D9" w14:textId="77777777" w:rsidR="002B144F" w:rsidRDefault="00000000">
      <w:pPr>
        <w:spacing w:before="269" w:after="269"/>
        <w:ind w:left="120"/>
      </w:pPr>
      <w:r>
        <w:rPr>
          <w:rFonts w:ascii="Times New Roman" w:hAnsi="Times New Roman"/>
          <w:color w:val="000000"/>
        </w:rPr>
        <w:t>გმირ კანონს შვიდი ბაზა ჰქონდა. ასე რომ, ექვსის განადგურების შემთხვევაშიც კი, ერთის დარჩენის შემთხვევაში, მას შეეძლო დანარჩენების აღორძინება. თუმცა, დიეგოს ნამდვილად მხოლოდ ერთი ბაზა ჰქონდა.</w:t>
      </w:r>
    </w:p>
    <w:p w14:paraId="0004BE67" w14:textId="77777777" w:rsidR="002B144F" w:rsidRDefault="00000000">
      <w:pPr>
        <w:spacing w:before="269" w:after="269"/>
        <w:ind w:left="120"/>
      </w:pPr>
      <w:r>
        <w:rPr>
          <w:rFonts w:ascii="Times New Roman" w:hAnsi="Times New Roman"/>
          <w:color w:val="000000"/>
        </w:rPr>
        <w:t>ან იქნებ საძირკველი აღდგება მაშინაც კი, თუ მხოლოდ ერთი დარჩა, რადგან ისინი შვიდ ადამიანზე არიან გაყოფილნი? არა, მაშინაც კი, თუ ასეა, მისი საძირკველი კანონის საძირკველს არ ჰგავს. მაშინაც კი, თუ მან შელოცვით შექმნა კანონის მსგავსი შვიდი საძირკველი, დიეგოს არ შეეძლო მათი განმეორებითი განადგურების ტკივილის ატანა.</w:t>
      </w:r>
    </w:p>
    <w:p w14:paraId="51091C3B" w14:textId="77777777" w:rsidR="002B144F" w:rsidRDefault="00000000">
      <w:pPr>
        <w:spacing w:before="269" w:after="269"/>
        <w:ind w:left="120"/>
      </w:pPr>
      <w:r>
        <w:rPr>
          <w:rFonts w:ascii="Times New Roman" w:hAnsi="Times New Roman"/>
          <w:color w:val="000000"/>
        </w:rPr>
        <w:t>მისი გაცოცხლების შემთხვევაშიც კი, არამგონია, რომ გონების შენარჩუნება შეძლოს.</w:t>
      </w:r>
    </w:p>
    <w:p w14:paraId="658CE0B8" w14:textId="77777777" w:rsidR="002B144F" w:rsidRDefault="00000000">
      <w:pPr>
        <w:spacing w:before="269" w:after="269"/>
        <w:ind w:left="120"/>
      </w:pPr>
      <w:r>
        <w:rPr>
          <w:rFonts w:ascii="Times New Roman" w:hAnsi="Times New Roman"/>
          <w:color w:val="000000"/>
        </w:rPr>
        <w:t>- ოჰ, კი, სანამ გაკვეთილს დავიწყებდეთ, მინდა რაღაც გაცნობოთ. დღეს ჯერგა კანონი სრულად გააცდენს გაკვეთილებს გუშინდელი გამოცდისგან გამოწვეული დაღლილობის გამო. მოგვიანებით გაცნობებთ, როდის დაბრუნდებიან.</w:t>
      </w:r>
    </w:p>
    <w:p w14:paraId="6895E003" w14:textId="77777777" w:rsidR="002B144F" w:rsidRDefault="00000000">
      <w:pPr>
        <w:spacing w:before="269" w:after="269"/>
        <w:ind w:left="120"/>
      </w:pPr>
      <w:r>
        <w:rPr>
          <w:rFonts w:ascii="Times New Roman" w:hAnsi="Times New Roman"/>
          <w:color w:val="000000"/>
        </w:rPr>
        <w:t>— შეიძლება ერთი კითხვა დაგისვათ?</w:t>
      </w:r>
    </w:p>
    <w:p w14:paraId="58BFC5E1" w14:textId="77777777" w:rsidR="002B144F" w:rsidRDefault="00000000">
      <w:pPr>
        <w:spacing w:before="269" w:after="269"/>
        <w:ind w:left="120"/>
      </w:pPr>
      <w:r>
        <w:rPr>
          <w:rFonts w:ascii="Times New Roman" w:hAnsi="Times New Roman"/>
          <w:color w:val="000000"/>
        </w:rPr>
        <w:t>როდესაც ხელი ავწიე, დიეგომ შემომხედა.</w:t>
      </w:r>
    </w:p>
    <w:p w14:paraId="50172D11" w14:textId="77777777" w:rsidR="002B144F" w:rsidRDefault="00000000">
      <w:pPr>
        <w:spacing w:before="269" w:after="269"/>
        <w:ind w:left="120"/>
      </w:pPr>
      <w:r>
        <w:rPr>
          <w:rFonts w:ascii="Times New Roman" w:hAnsi="Times New Roman"/>
          <w:color w:val="000000"/>
        </w:rPr>
        <w:t>- რა მოხდა?</w:t>
      </w:r>
    </w:p>
    <w:p w14:paraId="2428C755" w14:textId="77777777" w:rsidR="002B144F" w:rsidRDefault="00000000">
      <w:pPr>
        <w:spacing w:before="269" w:after="269"/>
        <w:ind w:left="120"/>
      </w:pPr>
      <w:r>
        <w:rPr>
          <w:rFonts w:ascii="Times New Roman" w:hAnsi="Times New Roman"/>
          <w:color w:val="000000"/>
        </w:rPr>
        <w:t>ზუსტად იგივე ბაზა აქვს. მაშინ რაშია საქმე? აქ რაღაც რიგზე არ არის.</w:t>
      </w:r>
    </w:p>
    <w:p w14:paraId="4B73DFC5" w14:textId="77777777" w:rsidR="002B144F" w:rsidRDefault="00000000">
      <w:pPr>
        <w:spacing w:before="269" w:after="269"/>
        <w:ind w:left="120"/>
      </w:pPr>
      <w:r>
        <w:rPr>
          <w:rFonts w:ascii="Times New Roman" w:hAnsi="Times New Roman"/>
          <w:color w:val="000000"/>
        </w:rPr>
        <w:t>კი, საფუძველი იგივეა, მაგრამ ის სრულიად სხვა ადამიანივით რეაგირებს. ისე იქცევა, თითქოს გუშინ არაფერი მომხდარა. და ეს მას შემდეგ, რაც მე ვცემე. თუ ის კომედიურ რუტინას აკეთებს, ესე იგი, შესანიშნავად აკეთებს, მაგრამ მე ასე არ ვფიქრობ.</w:t>
      </w:r>
    </w:p>
    <w:p w14:paraId="375C64E1" w14:textId="77777777" w:rsidR="002B144F" w:rsidRDefault="00000000">
      <w:pPr>
        <w:spacing w:before="269" w:after="269"/>
        <w:ind w:left="120"/>
      </w:pPr>
      <w:r>
        <w:rPr>
          <w:rFonts w:ascii="Times New Roman" w:hAnsi="Times New Roman"/>
          <w:color w:val="000000"/>
        </w:rPr>
        <w:t>- გუშინდელი გამოცდის დროს ელეონორა თითქოს საერთოდ არ დაშავებულა. რა სჭირს?</w:t>
      </w:r>
    </w:p>
    <w:p w14:paraId="6E96DD2F" w14:textId="77777777" w:rsidR="002B144F" w:rsidRDefault="00000000">
      <w:pPr>
        <w:spacing w:before="269" w:after="269"/>
        <w:ind w:left="120"/>
      </w:pPr>
      <w:r>
        <w:rPr>
          <w:rFonts w:ascii="Times New Roman" w:hAnsi="Times New Roman"/>
          <w:color w:val="000000"/>
        </w:rPr>
        <w:t>„ისიც დაიღალა“, - მაშინვე უპასუხა დიეგომ ჩემს კითხვას. „როგორც ჩანს, ჯერგ კანონის მოსწავლეებზე სამკურნალო მაგიის გადაჭარბებული გამოყენებით გადატვირთა თავი. სერიოზული არაფერია, მაგრამ არა მგონია, გაკვეთილზე ნათლად აზროვნება შეძლოს. თქვა, რომ დაისვენებს და რამე მნიშვნელოვანს გააკეთებს“.</w:t>
      </w:r>
    </w:p>
    <w:p w14:paraId="2CB03EEC" w14:textId="77777777" w:rsidR="002B144F" w:rsidRDefault="00000000">
      <w:pPr>
        <w:spacing w:before="269" w:after="269"/>
        <w:ind w:left="120"/>
      </w:pPr>
      <w:r>
        <w:rPr>
          <w:rFonts w:ascii="Times New Roman" w:hAnsi="Times New Roman"/>
          <w:color w:val="000000"/>
        </w:rPr>
        <w:lastRenderedPageBreak/>
        <w:t>კი, ჰაველის შეჩერება ადვილი საქმე არ არის. მაგრამ დღეს სკოლის შემდეგ შეგვახვედრებდა. არამგონია, საკმარისად დაღლილი ყოფილიყო დასასვენებლად წასასვლელად.</w:t>
      </w:r>
    </w:p>
    <w:p w14:paraId="006ABE7A" w14:textId="77777777" w:rsidR="002B144F" w:rsidRDefault="00000000">
      <w:pPr>
        <w:spacing w:before="269" w:after="269"/>
        <w:ind w:left="120"/>
      </w:pPr>
      <w:r>
        <w:rPr>
          <w:rFonts w:ascii="Times New Roman" w:hAnsi="Times New Roman"/>
          <w:color w:val="000000"/>
        </w:rPr>
        <w:t>- დავიწყოთ გაკვეთილი. დღეს ჩვენ ვისაუბრებთ წმინდა ჯადოსნურ არტეფაქტებზე. ვფიქრობ, დემონთა მბრძანებლის აკადემიის ბატონებს ისინი არ შეუსწავლიათ...</w:t>
      </w:r>
    </w:p>
    <w:p w14:paraId="1A1A0086" w14:textId="77777777" w:rsidR="002B144F" w:rsidRDefault="00000000">
      <w:pPr>
        <w:spacing w:before="269" w:after="269"/>
        <w:ind w:left="120"/>
      </w:pPr>
      <w:r>
        <w:rPr>
          <w:rFonts w:ascii="Times New Roman" w:hAnsi="Times New Roman"/>
          <w:color w:val="000000"/>
        </w:rPr>
        <w:t>კარგი, კარგი. როგორც ჩანს, გმირთა აკადემიაში საქმე გაცილებით რთულადაა, ვიდრე წარმომედგინა.</w:t>
      </w:r>
    </w:p>
    <w:p w14:paraId="7292E2FA" w14:textId="77777777" w:rsidR="002B144F" w:rsidRDefault="00000000">
      <w:pPr>
        <w:pStyle w:val="Heading2"/>
        <w:pageBreakBefore/>
        <w:spacing w:before="180" w:after="180"/>
        <w:ind w:left="120"/>
      </w:pPr>
      <w:bookmarkStart w:id="62" w:name="_§_30._აკრძალული"/>
      <w:bookmarkStart w:id="63" w:name="_Toc199679544"/>
      <w:bookmarkEnd w:id="62"/>
      <w:r>
        <w:rPr>
          <w:rFonts w:ascii="Times New Roman" w:hAnsi="Times New Roman"/>
          <w:color w:val="000000"/>
          <w:sz w:val="33"/>
        </w:rPr>
        <w:lastRenderedPageBreak/>
        <w:t>§ 30. აკრძალული მაგია</w:t>
      </w:r>
      <w:bookmarkEnd w:id="63"/>
    </w:p>
    <w:p w14:paraId="081A9569" w14:textId="77777777" w:rsidR="002B144F" w:rsidRDefault="00000000">
      <w:pPr>
        <w:spacing w:before="269" w:after="269"/>
        <w:ind w:left="120"/>
      </w:pPr>
      <w:r>
        <w:rPr>
          <w:rFonts w:ascii="Times New Roman" w:hAnsi="Times New Roman"/>
          <w:color w:val="000000"/>
        </w:rPr>
        <w:t>- მაშ ასე, დღეისთვის გაკვეთილები დასრულდა.</w:t>
      </w:r>
    </w:p>
    <w:p w14:paraId="7EE28D52" w14:textId="77777777" w:rsidR="002B144F" w:rsidRDefault="00000000">
      <w:pPr>
        <w:spacing w:before="269" w:after="269"/>
        <w:ind w:left="120"/>
      </w:pPr>
      <w:r>
        <w:rPr>
          <w:rFonts w:ascii="Times New Roman" w:hAnsi="Times New Roman"/>
          <w:color w:val="000000"/>
        </w:rPr>
        <w:t>საბოლოოდ, ელეონორა გაკვეთილების შემდეგ აღარასდროს შემხვედრია. ეჭვგარეშეა, რომ რაღაც მოხდა. აკადემიებს შორის შეჯიბრის გამოცდის დროს, საფეთქელში, ელეონორამ თქვა, რომ ნებართვის გარეშე გადაადგილება არ შეეძლო. თუ ის იმავე მდგომარეობაში იქნებოდა, შეხვედრაზე ვერ გამოცხადდებოდა.</w:t>
      </w:r>
    </w:p>
    <w:p w14:paraId="54547B1F" w14:textId="77777777" w:rsidR="002B144F" w:rsidRDefault="00000000">
      <w:pPr>
        <w:spacing w:before="269" w:after="269"/>
        <w:ind w:left="120"/>
      </w:pPr>
      <w:r>
        <w:rPr>
          <w:rFonts w:ascii="Times New Roman" w:hAnsi="Times New Roman"/>
          <w:color w:val="000000"/>
        </w:rPr>
        <w:t>მე თვითონ უნდა მივიდე მასთან?</w:t>
      </w:r>
    </w:p>
    <w:p w14:paraId="480449AD" w14:textId="77777777" w:rsidR="002B144F" w:rsidRDefault="00000000">
      <w:pPr>
        <w:spacing w:before="269" w:after="269"/>
        <w:ind w:left="120"/>
      </w:pPr>
      <w:r>
        <w:rPr>
          <w:rFonts w:ascii="Times New Roman" w:hAnsi="Times New Roman"/>
          <w:color w:val="000000"/>
        </w:rPr>
        <w:t>- ჰმ... მისტერ ანოს? ვფიქრობთ, მთელი კომპანია წვეულებაზე წავიდეთ... - მიმახედა მისამ.</w:t>
      </w:r>
    </w:p>
    <w:p w14:paraId="678B3D86" w14:textId="77777777" w:rsidR="002B144F" w:rsidRDefault="00000000">
      <w:pPr>
        <w:spacing w:before="269" w:after="269"/>
        <w:ind w:left="120"/>
      </w:pPr>
      <w:r>
        <w:rPr>
          <w:rFonts w:ascii="Times New Roman" w:hAnsi="Times New Roman"/>
          <w:color w:val="000000"/>
        </w:rPr>
        <w:t>- ჰმ, რაღაც საქმეები მაქვს. გაერთე თუ გინდა.</w:t>
      </w:r>
    </w:p>
    <w:p w14:paraId="63C4290D" w14:textId="77777777" w:rsidR="002B144F" w:rsidRDefault="00000000">
      <w:pPr>
        <w:spacing w:before="269" w:after="269"/>
        <w:ind w:left="120"/>
      </w:pPr>
      <w:r>
        <w:rPr>
          <w:rFonts w:ascii="Times New Roman" w:hAnsi="Times New Roman"/>
          <w:color w:val="000000"/>
        </w:rPr>
        <w:t>- ვხედავ.</w:t>
      </w:r>
    </w:p>
    <w:p w14:paraId="7767BCB9" w14:textId="77777777" w:rsidR="002B144F" w:rsidRDefault="00000000">
      <w:pPr>
        <w:spacing w:before="269" w:after="269"/>
        <w:ind w:left="120"/>
      </w:pPr>
      <w:r>
        <w:rPr>
          <w:rFonts w:ascii="Times New Roman" w:hAnsi="Times New Roman"/>
          <w:color w:val="000000"/>
        </w:rPr>
        <w:t>„მგონი დღესაც გამივლის“, თქვა რეიმ. „მეძინება“.</w:t>
      </w:r>
    </w:p>
    <w:p w14:paraId="61BFFFB7" w14:textId="77777777" w:rsidR="002B144F" w:rsidRDefault="00000000">
      <w:pPr>
        <w:spacing w:before="269" w:after="269"/>
        <w:ind w:left="120"/>
      </w:pPr>
      <w:r>
        <w:rPr>
          <w:rFonts w:ascii="Times New Roman" w:hAnsi="Times New Roman"/>
          <w:color w:val="000000"/>
        </w:rPr>
        <w:t>— გვიან დაიძინე?</w:t>
      </w:r>
    </w:p>
    <w:p w14:paraId="1DC1E8B9" w14:textId="77777777" w:rsidR="002B144F" w:rsidRDefault="00000000">
      <w:pPr>
        <w:spacing w:before="269" w:after="269"/>
        <w:ind w:left="120"/>
      </w:pPr>
      <w:r>
        <w:rPr>
          <w:rFonts w:ascii="Times New Roman" w:hAnsi="Times New Roman"/>
          <w:color w:val="000000"/>
        </w:rPr>
        <w:t>— მას შემდეგ, რაც ბალიში გამომიცვალეს, ვერ ვიძინებ.</w:t>
      </w:r>
    </w:p>
    <w:p w14:paraId="3309C17F" w14:textId="77777777" w:rsidR="002B144F" w:rsidRDefault="00000000">
      <w:pPr>
        <w:spacing w:before="269" w:after="269"/>
        <w:ind w:left="120"/>
      </w:pPr>
      <w:r>
        <w:rPr>
          <w:rFonts w:ascii="Times New Roman" w:hAnsi="Times New Roman"/>
          <w:color w:val="000000"/>
        </w:rPr>
        <w:t>„მაშ, ასეა საქმე...“ სევდიანად თქვა მიშამ.</w:t>
      </w:r>
    </w:p>
    <w:p w14:paraId="1850F922" w14:textId="77777777" w:rsidR="002B144F" w:rsidRDefault="00000000">
      <w:pPr>
        <w:spacing w:before="269" w:after="269"/>
        <w:ind w:left="120"/>
      </w:pPr>
      <w:r>
        <w:rPr>
          <w:rFonts w:ascii="Times New Roman" w:hAnsi="Times New Roman"/>
          <w:color w:val="000000"/>
        </w:rPr>
        <w:t>რეი მიშასთან მივიდა და ჩურჩულით უთხრა:</w:t>
      </w:r>
    </w:p>
    <w:p w14:paraId="75725894" w14:textId="77777777" w:rsidR="002B144F" w:rsidRDefault="00000000">
      <w:pPr>
        <w:spacing w:before="269" w:after="269"/>
        <w:ind w:left="120"/>
      </w:pPr>
      <w:r>
        <w:rPr>
          <w:rFonts w:ascii="Times New Roman" w:hAnsi="Times New Roman"/>
          <w:color w:val="000000"/>
        </w:rPr>
        <w:t>- მოდი, რომ ჩამეძინოს, შევხვდეთ.</w:t>
      </w:r>
    </w:p>
    <w:p w14:paraId="3EBD0DB1" w14:textId="77777777" w:rsidR="002B144F" w:rsidRDefault="00000000">
      <w:pPr>
        <w:spacing w:before="269" w:after="269"/>
        <w:ind w:left="120"/>
      </w:pPr>
      <w:r>
        <w:rPr>
          <w:rFonts w:ascii="Times New Roman" w:hAnsi="Times New Roman"/>
          <w:color w:val="000000"/>
        </w:rPr>
        <w:t>— ...ჰმ...</w:t>
      </w:r>
    </w:p>
    <w:p w14:paraId="75C316BD" w14:textId="77777777" w:rsidR="002B144F" w:rsidRDefault="00000000">
      <w:pPr>
        <w:spacing w:before="269" w:after="269"/>
        <w:ind w:left="120"/>
      </w:pPr>
      <w:r>
        <w:rPr>
          <w:rFonts w:ascii="Times New Roman" w:hAnsi="Times New Roman"/>
          <w:color w:val="000000"/>
        </w:rPr>
        <w:t>გასაგებია. მათ სურთ, რომ ერთად, ფარულად, მარტო იყვნენ. სასიამოვნოა ამის მოსმენა.</w:t>
      </w:r>
    </w:p>
    <w:p w14:paraId="584C4FE3" w14:textId="77777777" w:rsidR="002B144F" w:rsidRDefault="00000000">
      <w:pPr>
        <w:spacing w:before="269" w:after="269"/>
        <w:ind w:left="120"/>
      </w:pPr>
      <w:r>
        <w:rPr>
          <w:rFonts w:ascii="Times New Roman" w:hAnsi="Times New Roman"/>
          <w:color w:val="000000"/>
        </w:rPr>
        <w:t>- არ გინდა?</w:t>
      </w:r>
    </w:p>
    <w:p w14:paraId="02A1A1CB" w14:textId="77777777" w:rsidR="002B144F" w:rsidRDefault="00000000">
      <w:pPr>
        <w:spacing w:before="269" w:after="269"/>
        <w:ind w:left="120"/>
      </w:pPr>
      <w:r>
        <w:rPr>
          <w:rFonts w:ascii="Times New Roman" w:hAnsi="Times New Roman"/>
          <w:color w:val="000000"/>
        </w:rPr>
        <w:t>- არა, არა. მაშინ განაგრძეთ. მე-მე არაფრის.</w:t>
      </w:r>
    </w:p>
    <w:p w14:paraId="0DC8928F" w14:textId="77777777" w:rsidR="002B144F" w:rsidRDefault="00000000">
      <w:pPr>
        <w:spacing w:before="269" w:after="269"/>
        <w:ind w:left="120"/>
      </w:pPr>
      <w:r>
        <w:rPr>
          <w:rFonts w:ascii="Times New Roman" w:hAnsi="Times New Roman"/>
          <w:color w:val="000000"/>
        </w:rPr>
        <w:t>— ...რეის ძილი ეუფლება... — ამ წყვილს რომ უყურებდნენ, კავშირის გოგონებმა ჩურჩული დაიწყეს.</w:t>
      </w:r>
    </w:p>
    <w:p w14:paraId="62AB3910" w14:textId="77777777" w:rsidR="002B144F" w:rsidRDefault="00000000">
      <w:pPr>
        <w:spacing w:before="269" w:after="269"/>
        <w:ind w:left="120"/>
      </w:pPr>
      <w:r>
        <w:rPr>
          <w:rFonts w:ascii="Times New Roman" w:hAnsi="Times New Roman"/>
          <w:color w:val="000000"/>
        </w:rPr>
        <w:t>- კი. რეი სასტუმროში ბატონ ანოსთან ერთად ერთ ოთახშია, არა?..</w:t>
      </w:r>
    </w:p>
    <w:p w14:paraId="5DB905BC" w14:textId="77777777" w:rsidR="002B144F" w:rsidRDefault="00000000">
      <w:pPr>
        <w:spacing w:before="269" w:after="269"/>
        <w:ind w:left="120"/>
      </w:pPr>
      <w:r>
        <w:rPr>
          <w:rFonts w:ascii="Times New Roman" w:hAnsi="Times New Roman"/>
          <w:color w:val="000000"/>
        </w:rPr>
        <w:t>- მოიცა, მოიცა! რაზე ფიქრობ?!</w:t>
      </w:r>
    </w:p>
    <w:p w14:paraId="1E1DDEDB" w14:textId="77777777" w:rsidR="002B144F" w:rsidRDefault="00000000">
      <w:pPr>
        <w:spacing w:before="269" w:after="269"/>
        <w:ind w:left="120"/>
      </w:pPr>
      <w:r>
        <w:rPr>
          <w:rFonts w:ascii="Times New Roman" w:hAnsi="Times New Roman"/>
          <w:color w:val="000000"/>
        </w:rPr>
        <w:lastRenderedPageBreak/>
        <w:t xml:space="preserve">- არაფერზე, მხოლოდ ცოტა რამ სპეციალურ </w:t>
      </w:r>
      <w:r>
        <w:rPr>
          <w:rFonts w:ascii="Times New Roman" w:hAnsi="Times New Roman"/>
          <w:i/>
          <w:color w:val="000000"/>
        </w:rPr>
        <w:t xml:space="preserve">კონტაქტებზე </w:t>
      </w:r>
      <w:r>
        <w:rPr>
          <w:rFonts w:ascii="Times New Roman" w:hAnsi="Times New Roman"/>
          <w:color w:val="000000"/>
        </w:rPr>
        <w:t>...</w:t>
      </w:r>
    </w:p>
    <w:p w14:paraId="7AFB3E10" w14:textId="77777777" w:rsidR="002B144F" w:rsidRDefault="00000000">
      <w:pPr>
        <w:spacing w:before="269" w:after="269"/>
        <w:ind w:left="120"/>
      </w:pPr>
      <w:r>
        <w:rPr>
          <w:rFonts w:ascii="Times New Roman" w:hAnsi="Times New Roman"/>
          <w:color w:val="000000"/>
        </w:rPr>
        <w:t>— ნუ უწოდებთ მას „სპეციალურ კონტაქტებს“!</w:t>
      </w:r>
    </w:p>
    <w:p w14:paraId="1388E918" w14:textId="77777777" w:rsidR="002B144F" w:rsidRDefault="00000000">
      <w:pPr>
        <w:spacing w:before="269" w:after="269"/>
        <w:ind w:left="120"/>
      </w:pPr>
      <w:r>
        <w:rPr>
          <w:rFonts w:ascii="Times New Roman" w:hAnsi="Times New Roman"/>
          <w:color w:val="000000"/>
        </w:rPr>
        <w:t>— ...მაშინ...მაშინ...გინდა თქვა, რომ...დღეს...მისა გელოდება...</w:t>
      </w:r>
    </w:p>
    <w:p w14:paraId="06630C2C" w14:textId="77777777" w:rsidR="002B144F" w:rsidRDefault="00000000">
      <w:pPr>
        <w:spacing w:before="269" w:after="269"/>
        <w:ind w:left="120"/>
      </w:pPr>
      <w:r>
        <w:rPr>
          <w:rFonts w:ascii="Times New Roman" w:hAnsi="Times New Roman"/>
          <w:color w:val="000000"/>
        </w:rPr>
        <w:t>— შესაძლებლობა, ირიბად მასთან ერთად ერთ საწოლში დავიძინო?!?!</w:t>
      </w:r>
    </w:p>
    <w:p w14:paraId="20D6AE48" w14:textId="77777777" w:rsidR="002B144F" w:rsidRDefault="00000000">
      <w:pPr>
        <w:spacing w:before="269" w:after="269"/>
        <w:ind w:left="120"/>
      </w:pPr>
      <w:r>
        <w:rPr>
          <w:rFonts w:ascii="Times New Roman" w:hAnsi="Times New Roman"/>
          <w:color w:val="000000"/>
        </w:rPr>
        <w:t>მათი საუბრის იგნორირების გარეშე, დიდი აუდიტორიიდან გამოვედი. ჯადოსნური თვალები გავააქტიურე და ელეონორას ჯადოსნური ძალის პოვნა ვცადე, მაგრამ ვერაფერი ვიპოვე. ნუთუ ენერგიას მალავდა? სხვათა შორის, მიშამაც ვერ იპოვა ელეონორას ადგილსამყოფელი. თუმცა, დიეგოს ჯადოსნური ძალის აღმოჩენა შევძელი. თუ გმირთა აკადემიამ რამე დაუშავა, მისმა დირექტორმა ალბათ ამის შესახებ არაფერი იცის.</w:t>
      </w:r>
    </w:p>
    <w:p w14:paraId="66E8BFC5" w14:textId="77777777" w:rsidR="002B144F" w:rsidRDefault="00000000">
      <w:pPr>
        <w:spacing w:before="269" w:after="269"/>
        <w:ind w:left="120"/>
      </w:pPr>
      <w:r>
        <w:rPr>
          <w:rFonts w:ascii="Times New Roman" w:hAnsi="Times New Roman"/>
          <w:color w:val="000000"/>
        </w:rPr>
        <w:t>„რეინელით“ უხილავი გავხდი, „ნაჯირათი“ კი ჩემი მაგიური ძალა დავმალე და დიეგოს გავყევი, რომელიც ახლახან გამოსულიყო კლასიდან.</w:t>
      </w:r>
    </w:p>
    <w:p w14:paraId="0A11CA94" w14:textId="77777777" w:rsidR="002B144F" w:rsidRDefault="00000000">
      <w:pPr>
        <w:spacing w:before="269" w:after="269"/>
        <w:ind w:left="120"/>
      </w:pPr>
      <w:r>
        <w:rPr>
          <w:rFonts w:ascii="Times New Roman" w:hAnsi="Times New Roman"/>
          <w:color w:val="000000"/>
        </w:rPr>
        <w:t>ის სწრაფად წავიდა წმინდა ტბისკენ. იქ წყალი ჯერ კიდევ არ იყო. დიეგო ტბის ფსკერზე ჩავიდა შელოცვით „ფლესი“. როდესაც ვიფიქრე, რომ ტაძარში წავიდოდა, მის მოპირდაპირე მხარეს წყალქვეშა გამოქვაბულს წააწყდა.</w:t>
      </w:r>
    </w:p>
    <w:p w14:paraId="6795335B" w14:textId="77777777" w:rsidR="002B144F" w:rsidRDefault="00000000">
      <w:pPr>
        <w:spacing w:before="269" w:after="269"/>
        <w:ind w:left="120"/>
      </w:pPr>
      <w:r>
        <w:rPr>
          <w:rFonts w:ascii="Times New Roman" w:hAnsi="Times New Roman"/>
          <w:color w:val="000000"/>
        </w:rPr>
        <w:t>ბნელი გამოქვაბულის გასწვრივ მიმავალმა, სიღრმეში პატარა წყარო იყო. მისგან წმინდა წყალი მოედინებოდა. მან გამოიყენა შელოცვა „კოკო“ და წყაროში ჩაყვინთა.</w:t>
      </w:r>
    </w:p>
    <w:p w14:paraId="61E00E9C" w14:textId="77777777" w:rsidR="002B144F" w:rsidRDefault="00000000">
      <w:pPr>
        <w:spacing w:before="269" w:after="269"/>
        <w:ind w:left="120"/>
      </w:pPr>
      <w:r>
        <w:rPr>
          <w:rFonts w:ascii="Times New Roman" w:hAnsi="Times New Roman"/>
          <w:color w:val="000000"/>
        </w:rPr>
        <w:t>მე მას გავყევი და აღმოვაჩინე, რომ წყარო ძალიან ღრმა და ფართო იყო, არა ისეთი, როგორიც გარედან ჩანდა. წყაროს შიგნით დიეგო თითქოს ლივლივებდა, შელოცვის „ფლესის“ გამო, და უფრო და უფრო ღრმად ჩაყვინთავდა ფსკერამდე.</w:t>
      </w:r>
    </w:p>
    <w:p w14:paraId="6B9D6DBB" w14:textId="77777777" w:rsidR="002B144F" w:rsidRDefault="00000000">
      <w:pPr>
        <w:spacing w:before="269" w:after="269"/>
        <w:ind w:left="120"/>
      </w:pPr>
      <w:r>
        <w:rPr>
          <w:rFonts w:ascii="Times New Roman" w:hAnsi="Times New Roman"/>
          <w:color w:val="000000"/>
        </w:rPr>
        <w:t>ამდენი სიღრმის შემდეგ, ფსკერი საბოლოოდ გამოჩნდა. იქ უზარმაზარი კარი იყო. როგორც ჩანდა, მასზე „დეჯიტის“ შელოცვა იყო გაკეთებული. დიეგოს გავლის უფლება მისცეს, ამიტომ კარი გაიღო და ის შიგნით შევიდა.</w:t>
      </w:r>
    </w:p>
    <w:p w14:paraId="118790D4" w14:textId="77777777" w:rsidR="002B144F" w:rsidRDefault="00000000">
      <w:pPr>
        <w:spacing w:before="269" w:after="269"/>
        <w:ind w:left="120"/>
      </w:pPr>
      <w:r>
        <w:rPr>
          <w:rFonts w:ascii="Times New Roman" w:hAnsi="Times New Roman"/>
          <w:color w:val="000000"/>
        </w:rPr>
        <w:t>თუ კარებს გავაღებ, ის შემამჩნევს ჩემი დაფარული ფორმითა და მაგიური ძალითაც კი.</w:t>
      </w:r>
    </w:p>
    <w:p w14:paraId="18CBCC17" w14:textId="77777777" w:rsidR="002B144F" w:rsidRDefault="00000000">
      <w:pPr>
        <w:spacing w:before="269" w:after="269"/>
        <w:ind w:left="120"/>
      </w:pPr>
      <w:r>
        <w:rPr>
          <w:rFonts w:ascii="Times New Roman" w:hAnsi="Times New Roman"/>
          <w:color w:val="000000"/>
        </w:rPr>
        <w:t>მის წასვლამდე ცოტა ხნით ლოდინის შემდეგ, დეგიტი გავაღე და კარი გავაღე.</w:t>
      </w:r>
    </w:p>
    <w:p w14:paraId="5D61553C" w14:textId="77777777" w:rsidR="002B144F" w:rsidRDefault="00000000">
      <w:pPr>
        <w:spacing w:before="269" w:after="269"/>
        <w:ind w:left="120"/>
      </w:pPr>
      <w:r>
        <w:rPr>
          <w:rFonts w:ascii="Times New Roman" w:hAnsi="Times New Roman"/>
          <w:color w:val="000000"/>
        </w:rPr>
        <w:t>შიგნით ქვის შენობა იყო. როგორც ჩანს, მაგიის წყალობით წყაროდან წყალი კარებამდე უფრო შორს არ ჩადიოდა, შიგნით.</w:t>
      </w:r>
    </w:p>
    <w:p w14:paraId="7A0FD88D" w14:textId="77777777" w:rsidR="002B144F" w:rsidRDefault="00000000">
      <w:pPr>
        <w:spacing w:before="269" w:after="269"/>
        <w:ind w:left="120"/>
      </w:pPr>
      <w:r>
        <w:rPr>
          <w:rFonts w:ascii="Times New Roman" w:hAnsi="Times New Roman"/>
          <w:color w:val="000000"/>
        </w:rPr>
        <w:t>დერეფანში მივუყვებოდი და ვფიქრობდი, აქ რას აკეთებდნენ? შემდეგ ჩამონგრეულ კედელს წავაწყდი.</w:t>
      </w:r>
    </w:p>
    <w:p w14:paraId="4CF39FCB" w14:textId="77777777" w:rsidR="002B144F" w:rsidRDefault="00000000">
      <w:pPr>
        <w:spacing w:before="269" w:after="269"/>
        <w:ind w:left="120"/>
      </w:pPr>
      <w:r>
        <w:rPr>
          <w:rFonts w:ascii="Times New Roman" w:hAnsi="Times New Roman"/>
          <w:color w:val="000000"/>
        </w:rPr>
        <w:lastRenderedPageBreak/>
        <w:t>უფრო მეტიც, ის შედარებით ცოტა ხნის წინ დაინგრა. იმის გათვალისწინებით, რომ ის არ შეკეთებულა, ის ბოლო რამდენიმე დღის განმავლობაში უნდა დაზიანებულიყო.</w:t>
      </w:r>
    </w:p>
    <w:p w14:paraId="39461147" w14:textId="77777777" w:rsidR="002B144F" w:rsidRDefault="00000000">
      <w:pPr>
        <w:spacing w:before="269" w:after="269"/>
        <w:ind w:left="120"/>
      </w:pPr>
      <w:r>
        <w:rPr>
          <w:rFonts w:ascii="Times New Roman" w:hAnsi="Times New Roman"/>
          <w:color w:val="000000"/>
        </w:rPr>
        <w:t>რაც უფრო ღრმად შევედი შიგნით, მით უფრო თვალსაჩინო ხდებოდა შიდა ნგრევის ადგილები. იატაკი, ჭერი და კედლები ჩამსხვრეული, გატეხილი და ბევრი ნახვრეტი ჰქონდა. თითქოს აქ ბრძოლა ცოტა ხნის წინ მომხდარიყო.</w:t>
      </w:r>
    </w:p>
    <w:p w14:paraId="5011A529" w14:textId="77777777" w:rsidR="002B144F" w:rsidRDefault="00000000">
      <w:pPr>
        <w:spacing w:before="269" w:after="269"/>
        <w:ind w:left="120"/>
      </w:pPr>
      <w:r>
        <w:rPr>
          <w:rFonts w:ascii="Times New Roman" w:hAnsi="Times New Roman"/>
          <w:color w:val="000000"/>
        </w:rPr>
        <w:t>„ჯერ კიდევ ვერაფერი გაარკვიე?!“ - უცებ გაისმა გაბრაზებული ხმა.</w:t>
      </w:r>
    </w:p>
    <w:p w14:paraId="4FFA03F7" w14:textId="77777777" w:rsidR="002B144F" w:rsidRDefault="00000000">
      <w:pPr>
        <w:spacing w:before="269" w:after="269"/>
        <w:ind w:left="120"/>
      </w:pPr>
      <w:r>
        <w:rPr>
          <w:rFonts w:ascii="Times New Roman" w:hAnsi="Times New Roman"/>
          <w:color w:val="000000"/>
        </w:rPr>
        <w:t>ის დიეგოს ეკუთვნოდა და უახლოესი კარიდან მოდიოდა. მე მის წინ დავდექი და ყურადღებით მოსმენა დავიწყე.</w:t>
      </w:r>
    </w:p>
    <w:p w14:paraId="4576EE0D" w14:textId="77777777" w:rsidR="002B144F" w:rsidRDefault="00000000">
      <w:pPr>
        <w:spacing w:before="269" w:after="269"/>
        <w:ind w:left="120"/>
      </w:pPr>
      <w:r>
        <w:rPr>
          <w:rFonts w:ascii="Times New Roman" w:hAnsi="Times New Roman"/>
          <w:color w:val="000000"/>
        </w:rPr>
        <w:t>— ...ჩვენ გავარკვიეთ, რომ ეს ნიღბიანი კაცი იყო…</w:t>
      </w:r>
    </w:p>
    <w:p w14:paraId="7E9741F5" w14:textId="77777777" w:rsidR="002B144F" w:rsidRDefault="00000000">
      <w:pPr>
        <w:spacing w:before="269" w:after="269"/>
        <w:ind w:left="120"/>
      </w:pPr>
      <w:r>
        <w:rPr>
          <w:rFonts w:ascii="Times New Roman" w:hAnsi="Times New Roman"/>
          <w:color w:val="000000"/>
        </w:rPr>
        <w:t>- ამის შესახებ დილით უკვე შემატყობინეს! და ახალი ამბების შესახებაც ვუთხარი!</w:t>
      </w:r>
    </w:p>
    <w:p w14:paraId="0BCA6106" w14:textId="77777777" w:rsidR="002B144F" w:rsidRDefault="00000000">
      <w:pPr>
        <w:spacing w:before="269" w:after="269"/>
        <w:ind w:left="120"/>
      </w:pPr>
      <w:r>
        <w:rPr>
          <w:rFonts w:ascii="Times New Roman" w:hAnsi="Times New Roman"/>
          <w:color w:val="000000"/>
        </w:rPr>
        <w:t>- ბოდიში.</w:t>
      </w:r>
    </w:p>
    <w:p w14:paraId="6DF8D0F5" w14:textId="77777777" w:rsidR="002B144F" w:rsidRDefault="00000000">
      <w:pPr>
        <w:spacing w:before="269" w:after="269"/>
        <w:ind w:left="120"/>
      </w:pPr>
      <w:r>
        <w:rPr>
          <w:rFonts w:ascii="Times New Roman" w:hAnsi="Times New Roman"/>
          <w:color w:val="000000"/>
        </w:rPr>
        <w:t>— ეს დემონთა მბრძანებლის აკადემიის ნამუშევარია?</w:t>
      </w:r>
    </w:p>
    <w:p w14:paraId="7D754687" w14:textId="77777777" w:rsidR="002B144F" w:rsidRDefault="00000000">
      <w:pPr>
        <w:spacing w:before="269" w:after="269"/>
        <w:ind w:left="120"/>
      </w:pPr>
      <w:r>
        <w:rPr>
          <w:rFonts w:ascii="Times New Roman" w:hAnsi="Times New Roman"/>
          <w:color w:val="000000"/>
        </w:rPr>
        <w:t>— …დამნაშავის მაგიური ძალა შეუმჩნეველი იყო, ამიტომ ვერ დავადგინეთ, დემონი იყო თუ არა…</w:t>
      </w:r>
    </w:p>
    <w:p w14:paraId="171FAF3E" w14:textId="77777777" w:rsidR="002B144F" w:rsidRDefault="00000000">
      <w:pPr>
        <w:spacing w:before="269" w:after="269"/>
        <w:ind w:left="120"/>
      </w:pPr>
      <w:r>
        <w:rPr>
          <w:rFonts w:ascii="Times New Roman" w:hAnsi="Times New Roman"/>
          <w:color w:val="000000"/>
        </w:rPr>
        <w:t>უგრძნობი მაგიური ძალა. ნიღაბში გამოწყობილი კაცი?.. სადღაც მსმენია ამის შესახებ.</w:t>
      </w:r>
    </w:p>
    <w:p w14:paraId="35929D4A" w14:textId="77777777" w:rsidR="002B144F" w:rsidRDefault="00000000">
      <w:pPr>
        <w:spacing w:before="269" w:after="269"/>
        <w:ind w:left="120"/>
      </w:pPr>
      <w:r>
        <w:rPr>
          <w:rFonts w:ascii="Times New Roman" w:hAnsi="Times New Roman"/>
          <w:color w:val="000000"/>
        </w:rPr>
        <w:t>„დემონთა მბრძანებლის აკადემიამ ჩვენი გეგმების შესახებ არაფერი იცის. ნაკლებად სავარაუდოა, რომ ისინი დგანან ამ ობიექტზე თავდასხმის უკან. ეს ალბათ დასავლეთის იმპერიის, ინსუელის, ინტრიგები უნდა იყოს.“</w:t>
      </w:r>
    </w:p>
    <w:p w14:paraId="54A8E976" w14:textId="77777777" w:rsidR="002B144F" w:rsidRDefault="00000000">
      <w:pPr>
        <w:spacing w:before="269" w:after="269"/>
        <w:ind w:left="120"/>
      </w:pPr>
      <w:r>
        <w:rPr>
          <w:rFonts w:ascii="Times New Roman" w:hAnsi="Times New Roman"/>
          <w:color w:val="000000"/>
        </w:rPr>
        <w:t>- მაგრამ მათ ამის მიზეზი არ აქვთ! ჩვენ მათთან მეგობრულ ურთიერთობებს ათას წელზე მეტია ვამყარებთ!</w:t>
      </w:r>
    </w:p>
    <w:p w14:paraId="6F113BF1" w14:textId="77777777" w:rsidR="002B144F" w:rsidRDefault="00000000">
      <w:pPr>
        <w:spacing w:before="269" w:after="269"/>
        <w:ind w:left="120"/>
      </w:pPr>
      <w:r>
        <w:rPr>
          <w:rFonts w:ascii="Times New Roman" w:hAnsi="Times New Roman"/>
          <w:color w:val="000000"/>
        </w:rPr>
        <w:t>— ...თუმცა, იქაც არ არიან იმდენად სულელები, რომ სრულად ენდონ გაირადიტს. რა მოხდება, თუ ჯაშუში გვყავს? იქნებ ყოვლადწმინდა ღვთისმშობლის შესახებ ჭორები სმენიათ?</w:t>
      </w:r>
    </w:p>
    <w:p w14:paraId="033571DC" w14:textId="77777777" w:rsidR="002B144F" w:rsidRDefault="00000000">
      <w:pPr>
        <w:spacing w:before="269" w:after="269"/>
        <w:ind w:left="120"/>
      </w:pPr>
      <w:r>
        <w:rPr>
          <w:rFonts w:ascii="Times New Roman" w:hAnsi="Times New Roman"/>
          <w:color w:val="000000"/>
        </w:rPr>
        <w:t>დიეგო გაჩუმდა და სიჩუმე ჩამოვარდა.</w:t>
      </w:r>
    </w:p>
    <w:p w14:paraId="345DA837" w14:textId="77777777" w:rsidR="002B144F" w:rsidRDefault="00000000">
      <w:pPr>
        <w:spacing w:before="269" w:after="269"/>
        <w:ind w:left="120"/>
      </w:pPr>
      <w:r>
        <w:rPr>
          <w:rFonts w:ascii="Times New Roman" w:hAnsi="Times New Roman"/>
          <w:color w:val="000000"/>
        </w:rPr>
        <w:t>— მათ არ იციან, სად არის წმინდა დედა, არა?</w:t>
      </w:r>
    </w:p>
    <w:p w14:paraId="080B0EAB" w14:textId="77777777" w:rsidR="002B144F" w:rsidRDefault="00000000">
      <w:pPr>
        <w:spacing w:before="269" w:after="269"/>
        <w:ind w:left="120"/>
      </w:pPr>
      <w:r>
        <w:rPr>
          <w:rFonts w:ascii="Times New Roman" w:hAnsi="Times New Roman"/>
          <w:color w:val="000000"/>
        </w:rPr>
        <w:t>- მართალია. ნიღბიანი კაცი აქ ყველაფერს ანადგურებდა მარცხნივ და მარჯვნივ, მაგრამ, როგორც ჩანს, ვერ იპოვა.</w:t>
      </w:r>
    </w:p>
    <w:p w14:paraId="2B3E6195" w14:textId="77777777" w:rsidR="002B144F" w:rsidRDefault="00000000">
      <w:pPr>
        <w:spacing w:before="269" w:after="269"/>
        <w:ind w:left="120"/>
      </w:pPr>
      <w:r>
        <w:rPr>
          <w:rFonts w:ascii="Times New Roman" w:hAnsi="Times New Roman"/>
          <w:color w:val="000000"/>
        </w:rPr>
        <w:lastRenderedPageBreak/>
        <w:t>„მშვენიერია. მაშინ ასე მოვიქცეთ“, - თქვა დიეგომ, თითქოს დიდებულმა იდეამ მოუვიდა თავში, - „ისეთი შთაბეჭდილება შექმნა, თითქოს ძარცვა დემონებმა განახორციელეს“.</w:t>
      </w:r>
    </w:p>
    <w:p w14:paraId="13325218" w14:textId="77777777" w:rsidR="002B144F" w:rsidRDefault="00000000">
      <w:pPr>
        <w:spacing w:before="269" w:after="269"/>
        <w:ind w:left="120"/>
      </w:pPr>
      <w:r>
        <w:rPr>
          <w:rFonts w:ascii="Times New Roman" w:hAnsi="Times New Roman"/>
          <w:color w:val="000000"/>
        </w:rPr>
        <w:t>— ...დემონთა მბრძანებლის აკადემიის ერთ-ერთი სტუდენტის დაჭერა?</w:t>
      </w:r>
    </w:p>
    <w:p w14:paraId="0C8428B5" w14:textId="77777777" w:rsidR="002B144F" w:rsidRDefault="00000000">
      <w:pPr>
        <w:spacing w:before="269" w:after="269"/>
        <w:ind w:left="120"/>
      </w:pPr>
      <w:r>
        <w:rPr>
          <w:rFonts w:ascii="Times New Roman" w:hAnsi="Times New Roman"/>
          <w:color w:val="000000"/>
        </w:rPr>
        <w:t>- არ მაინტერესებს, როგორ გააკეთებ ამას. მთავარია, რომ ხალხს ჩვენი საქმე სამართლიანად მოეჩვენოს. დილჰეიდში შეჭრის საბაბი რომ შეიქმნას.</w:t>
      </w:r>
    </w:p>
    <w:p w14:paraId="451A4DE4" w14:textId="77777777" w:rsidR="002B144F" w:rsidRDefault="00000000">
      <w:pPr>
        <w:spacing w:before="269" w:after="269"/>
        <w:ind w:left="120"/>
      </w:pPr>
      <w:r>
        <w:rPr>
          <w:rFonts w:ascii="Times New Roman" w:hAnsi="Times New Roman"/>
          <w:color w:val="000000"/>
        </w:rPr>
        <w:t>- მაშ, დრო დადგა?</w:t>
      </w:r>
    </w:p>
    <w:p w14:paraId="1D2B0F21" w14:textId="77777777" w:rsidR="002B144F" w:rsidRDefault="00000000">
      <w:pPr>
        <w:spacing w:before="269" w:after="269"/>
        <w:ind w:left="120"/>
      </w:pPr>
      <w:r>
        <w:rPr>
          <w:rFonts w:ascii="Times New Roman" w:hAnsi="Times New Roman"/>
          <w:color w:val="000000"/>
        </w:rPr>
        <w:t>- დიახ, ჩვენი უდიდესი სურვილის ასრულების დრო იყო.</w:t>
      </w:r>
    </w:p>
    <w:p w14:paraId="17F01CAA" w14:textId="77777777" w:rsidR="002B144F" w:rsidRDefault="00000000">
      <w:pPr>
        <w:spacing w:before="269" w:after="269"/>
        <w:ind w:left="120"/>
      </w:pPr>
      <w:r>
        <w:rPr>
          <w:rFonts w:ascii="Times New Roman" w:hAnsi="Times New Roman"/>
          <w:color w:val="000000"/>
        </w:rPr>
        <w:t>- კი! კი ბატონო!</w:t>
      </w:r>
    </w:p>
    <w:p w14:paraId="718857A8" w14:textId="77777777" w:rsidR="002B144F" w:rsidRDefault="00000000">
      <w:pPr>
        <w:spacing w:before="269" w:after="269"/>
        <w:ind w:left="120"/>
      </w:pPr>
      <w:r>
        <w:rPr>
          <w:rFonts w:ascii="Times New Roman" w:hAnsi="Times New Roman"/>
          <w:color w:val="000000"/>
        </w:rPr>
        <w:t>- ჯაშუშს განდობ. იპოვე და ყველაფერი უნდა გითხრას. შეგიძლია ნებისმიერი საჭირო საშუალება გამოიყენო.</w:t>
      </w:r>
    </w:p>
    <w:p w14:paraId="1697C730" w14:textId="77777777" w:rsidR="002B144F" w:rsidRDefault="00000000">
      <w:pPr>
        <w:spacing w:before="269" w:after="269"/>
        <w:ind w:left="120"/>
      </w:pPr>
      <w:r>
        <w:rPr>
          <w:rFonts w:ascii="Times New Roman" w:hAnsi="Times New Roman"/>
          <w:color w:val="000000"/>
        </w:rPr>
        <w:t>- ჭამე!</w:t>
      </w:r>
    </w:p>
    <w:p w14:paraId="57C1395A" w14:textId="77777777" w:rsidR="002B144F" w:rsidRDefault="00000000">
      <w:pPr>
        <w:spacing w:before="269" w:after="269"/>
        <w:ind w:left="120"/>
      </w:pPr>
      <w:r>
        <w:rPr>
          <w:rFonts w:ascii="Times New Roman" w:hAnsi="Times New Roman"/>
          <w:color w:val="000000"/>
        </w:rPr>
        <w:t>რა სისულელეა ეს. ომის დაწყება კონფლიქტის არარსებული პოტენციური მიზეზის გამოგონებით გინდა?</w:t>
      </w:r>
    </w:p>
    <w:p w14:paraId="2AC22563" w14:textId="77777777" w:rsidR="002B144F" w:rsidRDefault="00000000">
      <w:pPr>
        <w:spacing w:before="269" w:after="269"/>
        <w:ind w:left="120"/>
      </w:pPr>
      <w:r>
        <w:rPr>
          <w:rFonts w:ascii="Times New Roman" w:hAnsi="Times New Roman"/>
          <w:color w:val="000000"/>
        </w:rPr>
        <w:t>მიუხედავად იმისა, რომ მშვიდობა დამყარდა, ისინი მაინც რაღაცით არ არიან კმაყოფილები. შემეძლო მისი მოკვლა აქ და ახლავე, მაგრამ გუშინ ფაქტიურად გავანადგურე მისი ბაზა. ვფიქრობ, უფრო სწრაფი იქნებოდა მათი გეგმის შეჩერება.</w:t>
      </w:r>
    </w:p>
    <w:p w14:paraId="75210BD2" w14:textId="77777777" w:rsidR="002B144F" w:rsidRDefault="00000000">
      <w:pPr>
        <w:spacing w:before="269" w:after="269"/>
        <w:ind w:left="120"/>
      </w:pPr>
      <w:r>
        <w:rPr>
          <w:rFonts w:ascii="Times New Roman" w:hAnsi="Times New Roman"/>
          <w:color w:val="000000"/>
        </w:rPr>
        <w:t>არ ვიცი ვინ არის „წმინდა დედა“, მაგრამ როგორც ჩანს, ის გმირთა აკადემიისთვის ძალიან მნიშვნელოვანი პიროვნებაა.</w:t>
      </w:r>
    </w:p>
    <w:p w14:paraId="0FCF74B9" w14:textId="77777777" w:rsidR="002B144F" w:rsidRDefault="00000000">
      <w:pPr>
        <w:spacing w:before="269" w:after="269"/>
        <w:ind w:left="120"/>
      </w:pPr>
      <w:r>
        <w:rPr>
          <w:rFonts w:ascii="Times New Roman" w:hAnsi="Times New Roman"/>
          <w:color w:val="000000"/>
        </w:rPr>
        <w:t>ყველა ფაქტის გათვალისწინებით, რაც მე ვიცი, შესაძლოა ეს ელეონორა იყოს.</w:t>
      </w:r>
    </w:p>
    <w:p w14:paraId="24BD9362" w14:textId="77777777" w:rsidR="002B144F" w:rsidRDefault="00000000">
      <w:pPr>
        <w:spacing w:before="269" w:after="269"/>
        <w:ind w:left="120"/>
      </w:pPr>
      <w:r>
        <w:rPr>
          <w:rFonts w:ascii="Times New Roman" w:hAnsi="Times New Roman"/>
          <w:color w:val="000000"/>
        </w:rPr>
        <w:t>რადგან ნიღბიანმა კაცმა ის ვერ იპოვა, აქ სადღაც საიდუმლო ოთახი უნდა იყოს. მაგრამ ჯადოსნური თვალების გააქტიურების მიუხედავად, ვერ ვიპოვე ადგილები, სადაც შეიძლება ჯადოსნური მექანიზმები ყოფილიყო. და მაშინაც კი, თუ არსებობდა, ვფიქრობ, რომ მათი შეგრძნება შეიძლებოდა. ეს ნიშნავს, რომ აქ არის საიდუმლო ოთახი, რომელიც არ იყენებს მაგიურ ძალას, როგორც ეს დემონთა მბრძანებლის ციხის დუნდულშია.</w:t>
      </w:r>
    </w:p>
    <w:p w14:paraId="17CBD698" w14:textId="77777777" w:rsidR="002B144F" w:rsidRDefault="00000000">
      <w:pPr>
        <w:spacing w:before="269" w:after="269"/>
        <w:ind w:left="120"/>
      </w:pPr>
      <w:r>
        <w:rPr>
          <w:rFonts w:ascii="Times New Roman" w:hAnsi="Times New Roman"/>
          <w:color w:val="000000"/>
        </w:rPr>
        <w:t>შემოვბრუნდი და დანგრეული კედლის მქონე დერეფანში აღმოვჩნდი. ოდნავ ავწიე ფეხი და იატაკს დავაბიჯე. ამის შემდეგ მაშინვე შენობა ძლიერად შეირყა ჩემი კიბეებიდან მიწისძვრისგან.</w:t>
      </w:r>
    </w:p>
    <w:p w14:paraId="01F43D58" w14:textId="77777777" w:rsidR="002B144F" w:rsidRDefault="00000000">
      <w:pPr>
        <w:spacing w:before="269" w:after="269"/>
        <w:ind w:left="120"/>
      </w:pPr>
      <w:r>
        <w:rPr>
          <w:rFonts w:ascii="Times New Roman" w:hAnsi="Times New Roman"/>
          <w:color w:val="000000"/>
        </w:rPr>
        <w:t>— მტერმა შეტევა წამოიწყო! ყველა ჯარისკაცმა, პოზიციები დაიკავეთ!</w:t>
      </w:r>
    </w:p>
    <w:p w14:paraId="11E20E52" w14:textId="77777777" w:rsidR="002B144F" w:rsidRDefault="00000000">
      <w:pPr>
        <w:spacing w:before="269" w:after="269"/>
        <w:ind w:left="120"/>
      </w:pPr>
      <w:r>
        <w:rPr>
          <w:rFonts w:ascii="Times New Roman" w:hAnsi="Times New Roman"/>
          <w:color w:val="000000"/>
        </w:rPr>
        <w:lastRenderedPageBreak/>
        <w:t>როგორც კი ეს ხმა გაისმა, ჯარისკაცები მოულოდნელად გამოჩნდნენ აურზაურით. მაგრამ როდესაც შენიშნეს, რომ ქურდი არსად იყო, ყველა გაოცდა.</w:t>
      </w:r>
    </w:p>
    <w:p w14:paraId="284C1FDB" w14:textId="77777777" w:rsidR="002B144F" w:rsidRDefault="00000000">
      <w:pPr>
        <w:spacing w:before="269" w:after="269"/>
        <w:ind w:left="120"/>
      </w:pPr>
      <w:r>
        <w:rPr>
          <w:rFonts w:ascii="Times New Roman" w:hAnsi="Times New Roman"/>
          <w:color w:val="000000"/>
        </w:rPr>
        <w:t>— ...მიწისძვრა თუ რამე?..</w:t>
      </w:r>
    </w:p>
    <w:p w14:paraId="0B6EEAA8" w14:textId="77777777" w:rsidR="002B144F" w:rsidRDefault="00000000">
      <w:pPr>
        <w:spacing w:before="269" w:after="269"/>
        <w:ind w:left="120"/>
      </w:pPr>
      <w:r>
        <w:rPr>
          <w:rFonts w:ascii="Times New Roman" w:hAnsi="Times New Roman"/>
          <w:color w:val="000000"/>
        </w:rPr>
        <w:t>— ...ისინი ხშირად არ უნდა ხდებოდნენ წმინდა ტბაში... წყლის აორთქლების გამო ხომ არ არის?.. — ჯარისკაცებმა ერთმანეთს გადაულაპარაკეს.</w:t>
      </w:r>
    </w:p>
    <w:p w14:paraId="392CD732" w14:textId="77777777" w:rsidR="002B144F" w:rsidRDefault="00000000">
      <w:pPr>
        <w:spacing w:before="269" w:after="269"/>
        <w:ind w:left="120"/>
      </w:pPr>
      <w:r>
        <w:rPr>
          <w:rFonts w:ascii="Times New Roman" w:hAnsi="Times New Roman"/>
          <w:color w:val="000000"/>
        </w:rPr>
        <w:t>ამასობაში, საკუთარი თვალით აღმოვაჩინე მათი ჯადოსნური ძალა და ვიპოვე, სად იყო განლაგებული ყველა ჯარი.</w:t>
      </w:r>
    </w:p>
    <w:p w14:paraId="08485A6E" w14:textId="77777777" w:rsidR="002B144F" w:rsidRDefault="00000000">
      <w:pPr>
        <w:spacing w:before="269" w:after="269"/>
        <w:ind w:left="120"/>
      </w:pPr>
      <w:r>
        <w:rPr>
          <w:rFonts w:ascii="Times New Roman" w:hAnsi="Times New Roman"/>
          <w:color w:val="000000"/>
        </w:rPr>
        <w:t>ჰმ, აი, ასე? დერეფნისკენ გავემართე და საჭირო ადგილისკენ წავედი.</w:t>
      </w:r>
    </w:p>
    <w:p w14:paraId="5AC1E974" w14:textId="77777777" w:rsidR="002B144F" w:rsidRDefault="00000000">
      <w:pPr>
        <w:spacing w:before="269" w:after="269"/>
        <w:ind w:left="120"/>
      </w:pPr>
      <w:r>
        <w:rPr>
          <w:rFonts w:ascii="Times New Roman" w:hAnsi="Times New Roman"/>
          <w:color w:val="000000"/>
        </w:rPr>
        <w:t>გარკვეული დროის შემდეგ, როდესაც ჯარისკაცები წავიდნენ, მე სრულიად ჩვეულებრივი გარეგნობის კედელთან მივედი. თითის წვერით შევეხე და დავაჭირე. ამის შემდეგ, კედელი ნელ-ნელა გაიღო. ეს იყო საიდუმლო კარი, რომელიც ჯადოსნურ ძალას არ იყენებდა.</w:t>
      </w:r>
    </w:p>
    <w:p w14:paraId="5C25E985" w14:textId="77777777" w:rsidR="002B144F" w:rsidRDefault="00000000">
      <w:pPr>
        <w:spacing w:before="269" w:after="269"/>
        <w:ind w:left="120"/>
      </w:pPr>
      <w:r>
        <w:rPr>
          <w:rFonts w:ascii="Times New Roman" w:hAnsi="Times New Roman"/>
          <w:color w:val="000000"/>
        </w:rPr>
        <w:t>საგანგებო სიტუაციის დროს საჭირო ინფორმაციის დაცვა, მიუხედავად იმისა, თუ რამდენად არის დაცული გაჟონვისგან, ადამიანებს სისხლში აქვთ. მე გავარკვიე, სად იყო კარი ჯარისკაცების განლაგებისა და შენობის რყევის დროს წარმოქმნილი არაბუნებრივი ვიბრაციის შედარების გზით.</w:t>
      </w:r>
    </w:p>
    <w:p w14:paraId="357C801D" w14:textId="77777777" w:rsidR="002B144F" w:rsidRDefault="00000000">
      <w:pPr>
        <w:spacing w:before="269" w:after="269"/>
        <w:ind w:left="120"/>
      </w:pPr>
      <w:r>
        <w:rPr>
          <w:rFonts w:ascii="Times New Roman" w:hAnsi="Times New Roman"/>
          <w:color w:val="000000"/>
        </w:rPr>
        <w:t>საიდუმლო კარის უკან ბნელ დერეფანში პირდაპირ მივუყვებოდი. აქ რამდენიმე ხაფანგი იყო დაგებული, რომლებიც ასევე არ იყენებდნენ მაგიურ ძალას, მაგრამ მათი შემჩნევა ადვილი იყო. მალე ჩემს წინ მკრთალი, ფერმკრთალი შუქი დავინახე.</w:t>
      </w:r>
    </w:p>
    <w:p w14:paraId="044BA87D" w14:textId="77777777" w:rsidR="002B144F" w:rsidRDefault="00000000">
      <w:pPr>
        <w:spacing w:before="269" w:after="269"/>
        <w:ind w:left="120"/>
      </w:pPr>
      <w:r>
        <w:rPr>
          <w:rFonts w:ascii="Times New Roman" w:hAnsi="Times New Roman"/>
          <w:color w:val="000000"/>
        </w:rPr>
        <w:t>ფართო ოთახი იყო. მასში ათასობით, არა, ათ ათასზე მეტი სფერო წმინდა წყალი ტივტივებდა, რომელთა შიგნითაც შიშველი გოგონები იყვნენ.</w:t>
      </w:r>
    </w:p>
    <w:p w14:paraId="658B6F9E" w14:textId="77777777" w:rsidR="002B144F" w:rsidRDefault="00000000">
      <w:pPr>
        <w:spacing w:before="269" w:after="269"/>
        <w:ind w:left="120"/>
      </w:pPr>
      <w:r>
        <w:rPr>
          <w:rFonts w:ascii="Times New Roman" w:hAnsi="Times New Roman"/>
          <w:color w:val="000000"/>
        </w:rPr>
        <w:t>ზესია კანონ იჯეიშიკა. ეჭვგარეშეა, რომ ის, პირველი რანგის სტუდენტი, აკადემიებს შორის შეჯიბრში ჩემთან ერთად იბრძოდა. ათი ათასზე მეტი გოგონას ყველა მათგანს ზუსტად იგივე საფუძველი ჰქონდა.</w:t>
      </w:r>
    </w:p>
    <w:p w14:paraId="3145E0AF" w14:textId="77777777" w:rsidR="002B144F" w:rsidRDefault="00000000">
      <w:pPr>
        <w:spacing w:before="269" w:after="269"/>
        <w:ind w:left="120"/>
      </w:pPr>
      <w:r>
        <w:rPr>
          <w:rFonts w:ascii="Times New Roman" w:hAnsi="Times New Roman"/>
          <w:color w:val="000000"/>
        </w:rPr>
        <w:t>ოთახის ცენტრში, წმინდა წყლის უზარმაზარ სფეროში, ელეონორა იჯდა.</w:t>
      </w:r>
    </w:p>
    <w:p w14:paraId="60C95CB5" w14:textId="77777777" w:rsidR="002B144F" w:rsidRDefault="00000000">
      <w:pPr>
        <w:spacing w:before="269" w:after="269"/>
        <w:ind w:left="120"/>
      </w:pPr>
      <w:r>
        <w:rPr>
          <w:rFonts w:ascii="Times New Roman" w:hAnsi="Times New Roman"/>
          <w:color w:val="000000"/>
        </w:rPr>
        <w:t>ისევე, როგორც გუშინ, როცა ტაძარში ვნახე, მთელი სხეული ბრწყინავდა, თითქოს მაგიურ ძალას ასხივებდა და ეს ნათება მისი სხეულის კონტურებს აბუნდოვნებდა. მის გარშემო მრავალი მაგიური სიმბოლო ტრიალებდა, თითქოს მის სხეულს ფარავდა. შევნიშნე, რომ მისი მაგიური ძალა წმინდა წყლის სხვა სფეროში მოედინებოდა.</w:t>
      </w:r>
    </w:p>
    <w:p w14:paraId="27F6825E" w14:textId="77777777" w:rsidR="002B144F" w:rsidRDefault="00000000">
      <w:pPr>
        <w:spacing w:before="269" w:after="269"/>
        <w:ind w:left="120"/>
      </w:pPr>
      <w:r>
        <w:rPr>
          <w:rFonts w:ascii="Times New Roman" w:hAnsi="Times New Roman"/>
          <w:color w:val="000000"/>
        </w:rPr>
        <w:t>„ელეონორა“, წარმოვთქვი მისი სახელი და „რეინელი“ გავფანტე.</w:t>
      </w:r>
    </w:p>
    <w:p w14:paraId="36F4183B" w14:textId="77777777" w:rsidR="002B144F" w:rsidRDefault="00000000">
      <w:pPr>
        <w:spacing w:before="269" w:after="269"/>
        <w:ind w:left="120"/>
      </w:pPr>
      <w:r>
        <w:rPr>
          <w:rFonts w:ascii="Times New Roman" w:hAnsi="Times New Roman"/>
          <w:color w:val="000000"/>
        </w:rPr>
        <w:t>— …ანოსი…</w:t>
      </w:r>
    </w:p>
    <w:p w14:paraId="4D525F3B" w14:textId="77777777" w:rsidR="002B144F" w:rsidRDefault="00000000">
      <w:pPr>
        <w:spacing w:before="269" w:after="269"/>
        <w:ind w:left="120"/>
      </w:pPr>
      <w:r>
        <w:rPr>
          <w:rFonts w:ascii="Times New Roman" w:hAnsi="Times New Roman"/>
          <w:color w:val="000000"/>
        </w:rPr>
        <w:lastRenderedPageBreak/>
        <w:t>გაკვირვებული ჩანდა, მაგრამ მაინც ბედნიერად მიყურებდა.</w:t>
      </w:r>
    </w:p>
    <w:p w14:paraId="6C1C456E" w14:textId="77777777" w:rsidR="002B144F" w:rsidRDefault="00000000">
      <w:pPr>
        <w:spacing w:before="269" w:after="269"/>
        <w:ind w:left="120"/>
      </w:pPr>
      <w:r>
        <w:rPr>
          <w:rFonts w:ascii="Times New Roman" w:hAnsi="Times New Roman"/>
          <w:color w:val="000000"/>
        </w:rPr>
        <w:t>- ბოდიში, ვერ მოვედი. ჩემთვისაც ცოტა მოულოდნელი იყო.</w:t>
      </w:r>
    </w:p>
    <w:p w14:paraId="13A0757D" w14:textId="77777777" w:rsidR="002B144F" w:rsidRDefault="00000000">
      <w:pPr>
        <w:spacing w:before="269" w:after="269"/>
        <w:ind w:left="120"/>
      </w:pPr>
      <w:r>
        <w:rPr>
          <w:rFonts w:ascii="Times New Roman" w:hAnsi="Times New Roman"/>
          <w:color w:val="000000"/>
        </w:rPr>
        <w:t>- რას ამბობ, სკოლის შემდეგ შევხვდით, როგორც დაგეგმილი გვქონდა. ვერანაირ პრობლემას ვერ ვხედავ.</w:t>
      </w:r>
    </w:p>
    <w:p w14:paraId="0DC7FEE0" w14:textId="77777777" w:rsidR="002B144F" w:rsidRDefault="00000000">
      <w:pPr>
        <w:spacing w:before="269" w:after="269"/>
        <w:ind w:left="120"/>
      </w:pPr>
      <w:r>
        <w:rPr>
          <w:rFonts w:ascii="Times New Roman" w:hAnsi="Times New Roman"/>
          <w:color w:val="000000"/>
        </w:rPr>
        <w:t>ამის გაგონებაზე ელეონორამ გაიღიმა.</w:t>
      </w:r>
    </w:p>
    <w:p w14:paraId="4C898F45" w14:textId="77777777" w:rsidR="002B144F" w:rsidRDefault="00000000">
      <w:pPr>
        <w:spacing w:before="269" w:after="269"/>
        <w:ind w:left="120"/>
      </w:pPr>
      <w:r>
        <w:rPr>
          <w:rFonts w:ascii="Times New Roman" w:hAnsi="Times New Roman"/>
          <w:color w:val="000000"/>
        </w:rPr>
        <w:t>„ვიცოდი, რომ მოხვიდოდი“, - თქვა მან და საჩვენებელი თითი ასწია.</w:t>
      </w:r>
    </w:p>
    <w:p w14:paraId="544A373C" w14:textId="77777777" w:rsidR="002B144F" w:rsidRDefault="00000000">
      <w:pPr>
        <w:spacing w:before="269" w:after="269"/>
        <w:ind w:left="120"/>
      </w:pPr>
      <w:r>
        <w:rPr>
          <w:rFonts w:ascii="Times New Roman" w:hAnsi="Times New Roman"/>
          <w:color w:val="000000"/>
        </w:rPr>
        <w:t>და შემდეგ მან ნაზად შემომხედა.</w:t>
      </w:r>
    </w:p>
    <w:p w14:paraId="3E35EB96" w14:textId="77777777" w:rsidR="002B144F" w:rsidRDefault="00000000">
      <w:pPr>
        <w:spacing w:before="269" w:after="269"/>
        <w:ind w:left="120"/>
      </w:pPr>
      <w:r>
        <w:rPr>
          <w:rFonts w:ascii="Times New Roman" w:hAnsi="Times New Roman"/>
          <w:color w:val="000000"/>
        </w:rPr>
        <w:t>- შეგიძლია ჩემი თხოვნის მოსმენა, თუნდაც ასეთ ადგილას?</w:t>
      </w:r>
    </w:p>
    <w:p w14:paraId="359BBDD2" w14:textId="77777777" w:rsidR="002B144F" w:rsidRDefault="00000000">
      <w:pPr>
        <w:spacing w:before="269" w:after="269"/>
        <w:ind w:left="120"/>
      </w:pPr>
      <w:r>
        <w:rPr>
          <w:rFonts w:ascii="Times New Roman" w:hAnsi="Times New Roman"/>
          <w:color w:val="000000"/>
        </w:rPr>
        <w:t>- მოდით.</w:t>
      </w:r>
    </w:p>
    <w:p w14:paraId="32CE0372" w14:textId="77777777" w:rsidR="002B144F" w:rsidRDefault="00000000">
      <w:pPr>
        <w:spacing w:before="269" w:after="269"/>
        <w:ind w:left="120"/>
      </w:pPr>
      <w:r>
        <w:rPr>
          <w:rFonts w:ascii="Times New Roman" w:hAnsi="Times New Roman"/>
          <w:color w:val="000000"/>
        </w:rPr>
        <w:t>- მინდა, ბაზა გაანადგურო.</w:t>
      </w:r>
    </w:p>
    <w:p w14:paraId="2467044F" w14:textId="77777777" w:rsidR="002B144F" w:rsidRDefault="00000000">
      <w:pPr>
        <w:spacing w:before="269" w:after="269"/>
        <w:ind w:left="120"/>
      </w:pPr>
      <w:r>
        <w:rPr>
          <w:rFonts w:ascii="Times New Roman" w:hAnsi="Times New Roman"/>
          <w:color w:val="000000"/>
        </w:rPr>
        <w:t>- ჰმ, ვისი?</w:t>
      </w:r>
    </w:p>
    <w:p w14:paraId="1F1D00A6" w14:textId="77777777" w:rsidR="002B144F" w:rsidRDefault="00000000">
      <w:pPr>
        <w:spacing w:before="269" w:after="269"/>
        <w:ind w:left="120"/>
      </w:pPr>
      <w:r>
        <w:rPr>
          <w:rFonts w:ascii="Times New Roman" w:hAnsi="Times New Roman"/>
          <w:color w:val="000000"/>
        </w:rPr>
        <w:t>„ჩემია“, - თქვა მან ენთუზიაზმით და სახეზე გულწრფელი ღიმილი გადაეფინა.</w:t>
      </w:r>
    </w:p>
    <w:p w14:paraId="36AEB1C1" w14:textId="77777777" w:rsidR="002B144F" w:rsidRDefault="00000000">
      <w:pPr>
        <w:spacing w:before="269" w:after="269"/>
        <w:ind w:left="120"/>
      </w:pPr>
      <w:r>
        <w:rPr>
          <w:rFonts w:ascii="Times New Roman" w:hAnsi="Times New Roman"/>
          <w:color w:val="000000"/>
        </w:rPr>
        <w:t>თითქოს სურდა ეთქვა, რომ ეს მთელი გულით სურდა.</w:t>
      </w:r>
    </w:p>
    <w:p w14:paraId="66E5FD98" w14:textId="77777777" w:rsidR="002B144F" w:rsidRDefault="00000000">
      <w:pPr>
        <w:spacing w:before="269" w:after="269"/>
        <w:ind w:left="120"/>
      </w:pPr>
      <w:r>
        <w:rPr>
          <w:rFonts w:ascii="Times New Roman" w:hAnsi="Times New Roman"/>
          <w:color w:val="000000"/>
        </w:rPr>
        <w:t>„მე ყოველთვის ველოდი ვინმეს, ვინც გამათავისუფლებდა მე და ზესიას ამ დაუსრულებელი ტანჯვისგან. ანოს, მე,“ დაიწყო მან და შემდეგ აღიარა, „მე ვარ აკრძალული მაგია, რომლის შექმნაც ადამიანებს არ უწერიათ“.</w:t>
      </w:r>
    </w:p>
    <w:p w14:paraId="203EB12C" w14:textId="77777777" w:rsidR="002B144F" w:rsidRDefault="00000000">
      <w:pPr>
        <w:pStyle w:val="Heading2"/>
        <w:pageBreakBefore/>
        <w:spacing w:before="180" w:after="180"/>
        <w:ind w:left="120"/>
      </w:pPr>
      <w:bookmarkStart w:id="64" w:name="_§_31._ელეონორა"/>
      <w:bookmarkStart w:id="65" w:name="_Toc199679545"/>
      <w:bookmarkEnd w:id="64"/>
      <w:r>
        <w:rPr>
          <w:rFonts w:ascii="Times New Roman" w:hAnsi="Times New Roman"/>
          <w:color w:val="000000"/>
          <w:sz w:val="33"/>
        </w:rPr>
        <w:lastRenderedPageBreak/>
        <w:t>§ 31. ელეონორა</w:t>
      </w:r>
      <w:bookmarkEnd w:id="65"/>
    </w:p>
    <w:p w14:paraId="201FAF9D" w14:textId="77777777" w:rsidR="002B144F" w:rsidRDefault="00000000">
      <w:pPr>
        <w:spacing w:before="269" w:after="269"/>
        <w:ind w:left="120"/>
      </w:pPr>
      <w:r>
        <w:rPr>
          <w:rFonts w:ascii="Times New Roman" w:hAnsi="Times New Roman"/>
          <w:color w:val="000000"/>
        </w:rPr>
        <w:t>აკრძალული მაგია, ამბობთ? ზოგადად, მესმის.</w:t>
      </w:r>
    </w:p>
    <w:p w14:paraId="7AA0F093" w14:textId="77777777" w:rsidR="002B144F" w:rsidRDefault="00000000">
      <w:pPr>
        <w:spacing w:before="269" w:after="269"/>
        <w:ind w:left="120"/>
      </w:pPr>
      <w:r>
        <w:rPr>
          <w:rFonts w:ascii="Times New Roman" w:hAnsi="Times New Roman"/>
          <w:color w:val="000000"/>
        </w:rPr>
        <w:t>- სხვა სიტყვებით რომ ვთქვათ, თქვენ ჰუმანოიდი ჯადოქარი ხართ?</w:t>
      </w:r>
    </w:p>
    <w:p w14:paraId="0B3A2FBE" w14:textId="77777777" w:rsidR="002B144F" w:rsidRDefault="00000000">
      <w:pPr>
        <w:spacing w:before="269" w:after="269"/>
        <w:ind w:left="120"/>
      </w:pPr>
      <w:r>
        <w:rPr>
          <w:rFonts w:ascii="Times New Roman" w:hAnsi="Times New Roman"/>
          <w:color w:val="000000"/>
        </w:rPr>
        <w:t>ამის გაგონებაზე ელეონორას გაოცებისგან თვალები გაუფართოვდა.</w:t>
      </w:r>
    </w:p>
    <w:p w14:paraId="524634B5" w14:textId="77777777" w:rsidR="002B144F" w:rsidRDefault="00000000">
      <w:pPr>
        <w:spacing w:before="269" w:after="269"/>
        <w:ind w:left="120"/>
      </w:pPr>
      <w:r>
        <w:rPr>
          <w:rFonts w:ascii="Times New Roman" w:hAnsi="Times New Roman"/>
          <w:color w:val="000000"/>
        </w:rPr>
        <w:t>— ...ვაუ. ახლა გაიგე?</w:t>
      </w:r>
    </w:p>
    <w:p w14:paraId="6A60F5CB" w14:textId="77777777" w:rsidR="002B144F" w:rsidRDefault="00000000">
      <w:pPr>
        <w:spacing w:before="269" w:after="269"/>
        <w:ind w:left="120"/>
      </w:pPr>
      <w:r>
        <w:rPr>
          <w:rFonts w:ascii="Times New Roman" w:hAnsi="Times New Roman"/>
          <w:color w:val="000000"/>
        </w:rPr>
        <w:t>- ასევე ვფიქრობდი ადამიანების ჯადოქრად გარდაქმნის თეორიაზე. გასართობად ჯადოსნური ფორმულის მოქსოვაც კი ვცადე.</w:t>
      </w:r>
    </w:p>
    <w:p w14:paraId="24C2581F" w14:textId="77777777" w:rsidR="002B144F" w:rsidRDefault="00000000">
      <w:pPr>
        <w:spacing w:before="269" w:after="269"/>
        <w:ind w:left="120"/>
      </w:pPr>
      <w:r>
        <w:rPr>
          <w:rFonts w:ascii="Times New Roman" w:hAnsi="Times New Roman"/>
          <w:color w:val="000000"/>
        </w:rPr>
        <w:t>— ...და წარმატებას მიაღწიე? — მორცხვად იკითხა ელეონორამ.</w:t>
      </w:r>
    </w:p>
    <w:p w14:paraId="4EBB5BE7" w14:textId="77777777" w:rsidR="002B144F" w:rsidRDefault="00000000">
      <w:pPr>
        <w:spacing w:before="269" w:after="269"/>
        <w:ind w:left="120"/>
      </w:pPr>
      <w:r>
        <w:rPr>
          <w:rFonts w:ascii="Times New Roman" w:hAnsi="Times New Roman"/>
          <w:color w:val="000000"/>
        </w:rPr>
        <w:t>- ეს სუფთა სიგიჟე აღმოჩნდა. ასეთი მაგია არ უნდა არსებობდეს.</w:t>
      </w:r>
    </w:p>
    <w:p w14:paraId="04C18111" w14:textId="77777777" w:rsidR="002B144F" w:rsidRDefault="00000000">
      <w:pPr>
        <w:spacing w:before="269" w:after="269"/>
        <w:ind w:left="120"/>
      </w:pPr>
      <w:r>
        <w:rPr>
          <w:rFonts w:ascii="Times New Roman" w:hAnsi="Times New Roman"/>
          <w:color w:val="000000"/>
        </w:rPr>
        <w:t>ელეონორა გაიღიმა და თითქოს შვებით ამოისუნთქა.</w:t>
      </w:r>
    </w:p>
    <w:p w14:paraId="0E811BFB" w14:textId="77777777" w:rsidR="002B144F" w:rsidRDefault="00000000">
      <w:pPr>
        <w:spacing w:before="269" w:after="269"/>
        <w:ind w:left="120"/>
      </w:pPr>
      <w:r>
        <w:rPr>
          <w:rFonts w:ascii="Times New Roman" w:hAnsi="Times New Roman"/>
          <w:color w:val="000000"/>
        </w:rPr>
        <w:t>„მართალი ხარ. ზუსტად ისე, როგორც არასდროს...“ თქვა მან და ოდნავ ქვემოთ დაიხედა.</w:t>
      </w:r>
    </w:p>
    <w:p w14:paraId="0A1B2582" w14:textId="77777777" w:rsidR="002B144F" w:rsidRDefault="00000000">
      <w:pPr>
        <w:spacing w:before="269" w:after="269"/>
        <w:ind w:left="120"/>
      </w:pPr>
      <w:r>
        <w:rPr>
          <w:rFonts w:ascii="Times New Roman" w:hAnsi="Times New Roman"/>
          <w:color w:val="000000"/>
        </w:rPr>
        <w:t>რის შემდეგაც ელეონორამ თავი ასწია.</w:t>
      </w:r>
    </w:p>
    <w:p w14:paraId="4E7A9DFA" w14:textId="77777777" w:rsidR="002B144F" w:rsidRDefault="00000000">
      <w:pPr>
        <w:spacing w:before="269" w:after="269"/>
        <w:ind w:left="120"/>
      </w:pPr>
      <w:r>
        <w:rPr>
          <w:rFonts w:ascii="Times New Roman" w:hAnsi="Times New Roman"/>
          <w:color w:val="000000"/>
        </w:rPr>
        <w:t>- მაგრამ 2000 წლის წინ ერთმა კაცმა ეს „სუფთა სიგიჟე“ ჩაიდინა. იცნობთ დემონთა მბრძანებლის დამშვიდების გეირადიტთა არმიის მთავარსარდალს?</w:t>
      </w:r>
    </w:p>
    <w:p w14:paraId="510B7109" w14:textId="77777777" w:rsidR="002B144F" w:rsidRDefault="00000000">
      <w:pPr>
        <w:spacing w:before="269" w:after="269"/>
        <w:ind w:left="120"/>
      </w:pPr>
      <w:r>
        <w:rPr>
          <w:rFonts w:ascii="Times New Roman" w:hAnsi="Times New Roman"/>
          <w:color w:val="000000"/>
        </w:rPr>
        <w:t>სათაური მოგონებებს აღვიძებს. მიუხედავად იმისა, რომ ის ძალით კანონს ჩამორჩებოდა, დემონების დამარცხების მის გატაცებას საზღვარი არ ჰქონდა.</w:t>
      </w:r>
    </w:p>
    <w:p w14:paraId="3EFC51B8" w14:textId="77777777" w:rsidR="002B144F" w:rsidRDefault="00000000">
      <w:pPr>
        <w:spacing w:before="269" w:after="269"/>
        <w:ind w:left="120"/>
      </w:pPr>
      <w:r>
        <w:rPr>
          <w:rFonts w:ascii="Times New Roman" w:hAnsi="Times New Roman"/>
          <w:color w:val="000000"/>
        </w:rPr>
        <w:t>- ჯერგა.</w:t>
      </w:r>
    </w:p>
    <w:p w14:paraId="70D7C573" w14:textId="77777777" w:rsidR="002B144F" w:rsidRDefault="00000000">
      <w:pPr>
        <w:spacing w:before="269" w:after="269"/>
        <w:ind w:left="120"/>
      </w:pPr>
      <w:r>
        <w:rPr>
          <w:rFonts w:ascii="Times New Roman" w:hAnsi="Times New Roman"/>
          <w:color w:val="000000"/>
        </w:rPr>
        <w:t>ელეონორამ თავი დაუქნია.</w:t>
      </w:r>
    </w:p>
    <w:p w14:paraId="20BEC32B" w14:textId="77777777" w:rsidR="002B144F" w:rsidRDefault="00000000">
      <w:pPr>
        <w:spacing w:before="269" w:after="269"/>
        <w:ind w:left="120"/>
      </w:pPr>
      <w:r>
        <w:rPr>
          <w:rFonts w:ascii="Times New Roman" w:hAnsi="Times New Roman"/>
          <w:color w:val="000000"/>
        </w:rPr>
        <w:t>— მთავარსარდალი ჯერგა ძალიან სძულდა დემონებს. და ის არ შეცვლილა მას შემდეგაც კი, რაც დემონთა მბრძანებელი ტირანი გარდაიცვალა და სამყარო კედლით გაიყო. რადგან ერთ დღეს კედელი გაქრება. ერთ დღეს დემონთა მბრძანებელი ტირანი ხელახლა დაიბადება. ამიტომ მან ამ დღისთვის მზადება დაიწყო. დარწმუნებული იყო, რომ მისი ბრძოლა მანამ არ დასრულდებოდა, სანამ დემონთა მბრძანებელი ტირანი სრულად არ განადგურდებოდა, ამიტომ მან დააარსა გმირთა აკადემია, რათა დემონებისადმი სიძულვილი მომავალ თაობებს გადაეცათ.</w:t>
      </w:r>
    </w:p>
    <w:p w14:paraId="5151FBCC" w14:textId="77777777" w:rsidR="002B144F" w:rsidRDefault="00000000">
      <w:pPr>
        <w:spacing w:before="269" w:after="269"/>
        <w:ind w:left="120"/>
      </w:pPr>
      <w:r>
        <w:rPr>
          <w:rFonts w:ascii="Times New Roman" w:hAnsi="Times New Roman"/>
          <w:color w:val="000000"/>
        </w:rPr>
        <w:t>— ვერ ვაიძულებ ამას სხვა რამე ვუწოდო, გარდა სისულელისა.</w:t>
      </w:r>
    </w:p>
    <w:p w14:paraId="51359D45" w14:textId="77777777" w:rsidR="002B144F" w:rsidRDefault="00000000">
      <w:pPr>
        <w:spacing w:before="269" w:after="269"/>
        <w:ind w:left="120"/>
      </w:pPr>
      <w:r>
        <w:rPr>
          <w:rFonts w:ascii="Times New Roman" w:hAnsi="Times New Roman"/>
          <w:color w:val="000000"/>
        </w:rPr>
        <w:lastRenderedPageBreak/>
        <w:t>- მეც ასე ვფიქრობ. და იმ მომენტში იყო ადამიანი, რომელიც ზუსტად შენსავით ფიქრობდა.</w:t>
      </w:r>
    </w:p>
    <w:p w14:paraId="10DF49F1" w14:textId="77777777" w:rsidR="002B144F" w:rsidRDefault="00000000">
      <w:pPr>
        <w:spacing w:before="269" w:after="269"/>
        <w:ind w:left="120"/>
      </w:pPr>
      <w:r>
        <w:rPr>
          <w:rFonts w:ascii="Times New Roman" w:hAnsi="Times New Roman"/>
          <w:color w:val="000000"/>
        </w:rPr>
        <w:t>- გმირის კანონი?</w:t>
      </w:r>
    </w:p>
    <w:p w14:paraId="61246F47" w14:textId="77777777" w:rsidR="002B144F" w:rsidRDefault="00000000">
      <w:pPr>
        <w:spacing w:before="269" w:after="269"/>
        <w:ind w:left="120"/>
      </w:pPr>
      <w:r>
        <w:rPr>
          <w:rFonts w:ascii="Times New Roman" w:hAnsi="Times New Roman"/>
          <w:color w:val="000000"/>
        </w:rPr>
        <w:t>— დიახ. კანონი კატეგორიულად ეწინააღმდეგებოდა გმირთა აკადემიის დაარსებას. ის გამუდმებით იმეორებდა, რომ ტირან დემონთა მბრძანებელს მშვიდობა სურდა. რომ ომი იყო და დემონთა მბრძანებელი მხოლოდ დემონების დასაცავად იბრძოდა. რომ ის ჩვენსავით მდგომარეობაში იყო. მაგრამ მიუხედავად იმისა, რომ ეს თავად გმირის სიტყვები იყო, ცოტას თუ სჯეროდა მათი...</w:t>
      </w:r>
    </w:p>
    <w:p w14:paraId="4DCDD0A2" w14:textId="77777777" w:rsidR="002B144F" w:rsidRDefault="00000000">
      <w:pPr>
        <w:spacing w:before="269" w:after="269"/>
        <w:ind w:left="120"/>
      </w:pPr>
      <w:r>
        <w:rPr>
          <w:rFonts w:ascii="Times New Roman" w:hAnsi="Times New Roman"/>
          <w:color w:val="000000"/>
        </w:rPr>
        <w:t>ეს სავსებით შესაძლებელია. მსოფლიო ომის დროს იმდენი ადამიანი მოვკალი, რომ მათი დათვლაც კი არ შემიძლია. თუ ამით დაარწმუნებდნენ, საერთოდ არ იქნებოდა საჭირო მსოფლიოს 4 ნაწილად დაყოფა.</w:t>
      </w:r>
    </w:p>
    <w:p w14:paraId="6BC9A885" w14:textId="77777777" w:rsidR="002B144F" w:rsidRDefault="00000000">
      <w:pPr>
        <w:spacing w:before="269" w:after="269"/>
        <w:ind w:left="120"/>
      </w:pPr>
      <w:r>
        <w:rPr>
          <w:rFonts w:ascii="Times New Roman" w:hAnsi="Times New Roman"/>
          <w:color w:val="000000"/>
        </w:rPr>
        <w:t>— გმირი კანონი ამტკიცებდა, რომ დემონთა მბრძანებელმა კედელი საკუთარი სიცოცხლის გაწირვით შექმნა. მეც კი მეგონა, რომ ეს ტყუილი იყო. ამბობენ, რომ კანონი დემონების მიმართაც კი კეთილი იყო და სურდა რეინკარნირებული დემონთა მბრძანებლისთვის თავიდან დაწყების შანსი მიეცა.</w:t>
      </w:r>
    </w:p>
    <w:p w14:paraId="3252F612" w14:textId="77777777" w:rsidR="002B144F" w:rsidRDefault="00000000">
      <w:pPr>
        <w:spacing w:before="269" w:after="269"/>
        <w:ind w:left="120"/>
      </w:pPr>
      <w:r>
        <w:rPr>
          <w:rFonts w:ascii="Times New Roman" w:hAnsi="Times New Roman"/>
          <w:color w:val="000000"/>
        </w:rPr>
        <w:t>ისინი ფიქრობდნენ, რომ დემონ ტირანის დამარცხებით კანონმა უკანასკნელი წყალობა გამოავლინა და იცრუა? ელეონორი მას შემდეგ დაიბადა, რაც დემონ ტირანის სახელი ავოს დილჰევიად შეიცვალა. გასაკვირი არ არის, რომ მას ასე ეგონა.</w:t>
      </w:r>
    </w:p>
    <w:p w14:paraId="33B6DED7" w14:textId="77777777" w:rsidR="002B144F" w:rsidRDefault="00000000">
      <w:pPr>
        <w:spacing w:before="269" w:after="269"/>
        <w:ind w:left="120"/>
      </w:pPr>
      <w:r>
        <w:rPr>
          <w:rFonts w:ascii="Times New Roman" w:hAnsi="Times New Roman"/>
          <w:color w:val="000000"/>
        </w:rPr>
        <w:t>„მაგრამ მას შემდეგ, რაც შენ გაგიცანი და გავიგე, რომ დემონთა მბრძანებელი ტირანი იყავი, ვიფიქრე, რომ კანონი ბოლოს და ბოლოს სიმართლეს ამბობდა.“</w:t>
      </w:r>
    </w:p>
    <w:p w14:paraId="098FB0D4" w14:textId="77777777" w:rsidR="002B144F" w:rsidRDefault="00000000">
      <w:pPr>
        <w:spacing w:before="269" w:after="269"/>
        <w:ind w:left="120"/>
      </w:pPr>
      <w:r>
        <w:rPr>
          <w:rFonts w:ascii="Times New Roman" w:hAnsi="Times New Roman"/>
          <w:color w:val="000000"/>
        </w:rPr>
        <w:t>- რატომაც არა?</w:t>
      </w:r>
    </w:p>
    <w:p w14:paraId="687F7CDF" w14:textId="77777777" w:rsidR="002B144F" w:rsidRDefault="00000000">
      <w:pPr>
        <w:spacing w:before="269" w:after="269"/>
        <w:ind w:left="120"/>
      </w:pPr>
      <w:r>
        <w:rPr>
          <w:rFonts w:ascii="Times New Roman" w:hAnsi="Times New Roman"/>
          <w:color w:val="000000"/>
        </w:rPr>
        <w:t>ელეონორამ ჩაიცინა.</w:t>
      </w:r>
    </w:p>
    <w:p w14:paraId="7DE65844" w14:textId="77777777" w:rsidR="002B144F" w:rsidRDefault="00000000">
      <w:pPr>
        <w:spacing w:before="269" w:after="269"/>
        <w:ind w:left="120"/>
      </w:pPr>
      <w:r>
        <w:rPr>
          <w:rFonts w:ascii="Times New Roman" w:hAnsi="Times New Roman"/>
          <w:color w:val="000000"/>
        </w:rPr>
        <w:t>- იმიტომ, რომ არ მგონია, რომ ხალხს საფუძვლიანი მიზეზის გარეშე კლავდე. ჰაველის მსგავსად. დროის დინებას შელოცვით რომ არ გაეჩერებინა, ყველა სტუდენტი დაიღუპებოდა.</w:t>
      </w:r>
    </w:p>
    <w:p w14:paraId="08D52011" w14:textId="77777777" w:rsidR="002B144F" w:rsidRDefault="00000000">
      <w:pPr>
        <w:spacing w:before="269" w:after="269"/>
        <w:ind w:left="120"/>
      </w:pPr>
      <w:r>
        <w:rPr>
          <w:rFonts w:ascii="Times New Roman" w:hAnsi="Times New Roman"/>
          <w:color w:val="000000"/>
        </w:rPr>
        <w:t>- ეს უბრალოდ უბედური შემთხვევაა.</w:t>
      </w:r>
    </w:p>
    <w:p w14:paraId="733BED49" w14:textId="77777777" w:rsidR="002B144F" w:rsidRDefault="00000000">
      <w:pPr>
        <w:spacing w:before="269" w:after="269"/>
        <w:ind w:left="120"/>
      </w:pPr>
      <w:r>
        <w:rPr>
          <w:rFonts w:ascii="Times New Roman" w:hAnsi="Times New Roman"/>
          <w:color w:val="000000"/>
        </w:rPr>
        <w:t>- მაშინ მეც ასე ვიფიქრებ.</w:t>
      </w:r>
    </w:p>
    <w:p w14:paraId="5D0B03CD" w14:textId="77777777" w:rsidR="002B144F" w:rsidRDefault="00000000">
      <w:pPr>
        <w:spacing w:before="269" w:after="269"/>
        <w:ind w:left="120"/>
      </w:pPr>
      <w:r>
        <w:rPr>
          <w:rFonts w:ascii="Times New Roman" w:hAnsi="Times New Roman"/>
          <w:color w:val="000000"/>
        </w:rPr>
        <w:t>ამის თქმის შემდეგ, მან საჩვენებელი თითი ასწია.</w:t>
      </w:r>
    </w:p>
    <w:p w14:paraId="0A9DBA19" w14:textId="77777777" w:rsidR="002B144F" w:rsidRDefault="00000000">
      <w:pPr>
        <w:spacing w:before="269" w:after="269"/>
        <w:ind w:left="120"/>
      </w:pPr>
      <w:r>
        <w:rPr>
          <w:rFonts w:ascii="Times New Roman" w:hAnsi="Times New Roman"/>
          <w:color w:val="000000"/>
        </w:rPr>
        <w:t>— საბოლოოდ, უფრო მეტი ადამიანი გამოჩნდა, ვინც თანაუგრძნობდა მთავარსარდალ ჯერგას შეხედულებებს და მათ დააარსეს გმირთა აკადემია.</w:t>
      </w:r>
    </w:p>
    <w:p w14:paraId="5FF916C4" w14:textId="77777777" w:rsidR="002B144F" w:rsidRDefault="00000000">
      <w:pPr>
        <w:spacing w:before="269" w:after="269"/>
        <w:ind w:left="120"/>
      </w:pPr>
      <w:r>
        <w:rPr>
          <w:rFonts w:ascii="Times New Roman" w:hAnsi="Times New Roman"/>
          <w:color w:val="000000"/>
        </w:rPr>
        <w:lastRenderedPageBreak/>
        <w:t>- რა დაემართა კენონს?</w:t>
      </w:r>
    </w:p>
    <w:p w14:paraId="71EB3431" w14:textId="77777777" w:rsidR="002B144F" w:rsidRDefault="00000000">
      <w:pPr>
        <w:spacing w:before="269" w:after="269"/>
        <w:ind w:left="120"/>
      </w:pPr>
      <w:r>
        <w:rPr>
          <w:rFonts w:ascii="Times New Roman" w:hAnsi="Times New Roman"/>
          <w:color w:val="000000"/>
        </w:rPr>
        <w:t>— ...როგორც ჩანს, ის ამას შეეგუა და გადაწყვიტა, დაეჯერებინა ადამიანებისა და დემონების მომავალი თაობების არსებობის. რომ მშვიდობიან ეპოქაში დემონები არ დაესხებიან თავს ადამიანებს და ადამიანები არ უნდა იყვნენ იმდენად სულელები, რომ გადაწყვიტონ არააქტიური დემონების წინააღმდეგ ომის დაწყება.</w:t>
      </w:r>
    </w:p>
    <w:p w14:paraId="673E3795" w14:textId="77777777" w:rsidR="002B144F" w:rsidRDefault="00000000">
      <w:pPr>
        <w:spacing w:before="269" w:after="269"/>
        <w:ind w:left="120"/>
      </w:pPr>
      <w:r>
        <w:rPr>
          <w:rFonts w:ascii="Times New Roman" w:hAnsi="Times New Roman"/>
          <w:color w:val="000000"/>
        </w:rPr>
        <w:t>ასეთი გულუბრყვილო. თუმცა ასეთი გადაწყვეტილება მის სულისკვეთებას შეესაბამება. თუ არც ერთი მხარე არ გამოქაჩავს მშვილდის სიმს, მაშინ სიძულვილი არ იქნება. ალბათ, ზუსტად ამის სჯეროდა.</w:t>
      </w:r>
    </w:p>
    <w:p w14:paraId="58E72BAA" w14:textId="77777777" w:rsidR="002B144F" w:rsidRDefault="00000000">
      <w:pPr>
        <w:spacing w:before="269" w:after="269"/>
        <w:ind w:left="120"/>
      </w:pPr>
      <w:r>
        <w:rPr>
          <w:rFonts w:ascii="Times New Roman" w:hAnsi="Times New Roman"/>
          <w:color w:val="000000"/>
        </w:rPr>
        <w:t>— მაგრამ მთავარსარდალმა ჯერგამ ძალიან კარგად იცოდა, რომ სიძულვილი მალე გაქრებოდა. და ბოროტება ერთ დღეს გაქრებოდა. შეგიძლიათ დააარსოთ გმირთა აკადემია; შეგიძლიათ დემონების სიძულვილი მომავალ თაობებს გადასცეთ რამდენიც გსურთ, მაგრამ თუ ყველა, ვინც დიდ ომში იბრძოდა, გაქრება, ერთ დღეს ხალხი დემონების სიძულვილს დაივიწყებს.</w:t>
      </w:r>
    </w:p>
    <w:p w14:paraId="3782FF1C" w14:textId="77777777" w:rsidR="002B144F" w:rsidRDefault="00000000">
      <w:pPr>
        <w:spacing w:before="269" w:after="269"/>
        <w:ind w:left="120"/>
      </w:pPr>
      <w:r>
        <w:rPr>
          <w:rFonts w:ascii="Times New Roman" w:hAnsi="Times New Roman"/>
          <w:color w:val="000000"/>
        </w:rPr>
        <w:t>ადამიანები დიდხანს არ ცოცხლობენ, რა მაგიასაც არ უნდა მიმართონ. სიძულვილი რამდენიმე ასეულ წელიწადში გაქრება ადამიანების სულებიდან. ისტორიის წიგნები კი მხოლოდ ფაქტებს მოგვითხრობს.</w:t>
      </w:r>
    </w:p>
    <w:p w14:paraId="3781B3A8" w14:textId="77777777" w:rsidR="002B144F" w:rsidRDefault="00000000">
      <w:pPr>
        <w:spacing w:before="269" w:after="269"/>
        <w:ind w:left="120"/>
      </w:pPr>
      <w:r>
        <w:rPr>
          <w:rFonts w:ascii="Times New Roman" w:hAnsi="Times New Roman"/>
          <w:color w:val="000000"/>
        </w:rPr>
        <w:t>— მთავარსარდალი ჯერგა ამის ძალიან ეშინოდა.</w:t>
      </w:r>
    </w:p>
    <w:p w14:paraId="05D60FBF" w14:textId="77777777" w:rsidR="002B144F" w:rsidRDefault="00000000">
      <w:pPr>
        <w:spacing w:before="269" w:after="269"/>
        <w:ind w:left="120"/>
      </w:pPr>
      <w:r>
        <w:rPr>
          <w:rFonts w:ascii="Times New Roman" w:hAnsi="Times New Roman"/>
          <w:color w:val="000000"/>
        </w:rPr>
        <w:t>— სწორედ ამიტომ აქცია მან საკუთარი ფონდი „კითხვის შელოცვად“?</w:t>
      </w:r>
    </w:p>
    <w:p w14:paraId="0026D274" w14:textId="77777777" w:rsidR="002B144F" w:rsidRDefault="00000000">
      <w:pPr>
        <w:spacing w:before="269" w:after="269"/>
        <w:ind w:left="120"/>
      </w:pPr>
      <w:r>
        <w:rPr>
          <w:rFonts w:ascii="Times New Roman" w:hAnsi="Times New Roman"/>
          <w:color w:val="000000"/>
        </w:rPr>
        <w:t>ელეონორას გაოცებისგან თვალები გაუფართოვდა. შემდეგ გაიღიმა.</w:t>
      </w:r>
    </w:p>
    <w:p w14:paraId="6C646B3A" w14:textId="77777777" w:rsidR="002B144F" w:rsidRDefault="00000000">
      <w:pPr>
        <w:spacing w:before="269" w:after="269"/>
        <w:ind w:left="120"/>
      </w:pPr>
      <w:r>
        <w:rPr>
          <w:rFonts w:ascii="Times New Roman" w:hAnsi="Times New Roman"/>
          <w:color w:val="000000"/>
        </w:rPr>
        <w:t>— ...შენ ხომ წარმოუდგენელი ხარ. ამქვეყნად ყველაფერი გესმის...</w:t>
      </w:r>
    </w:p>
    <w:p w14:paraId="63728E06" w14:textId="77777777" w:rsidR="002B144F" w:rsidRDefault="00000000">
      <w:pPr>
        <w:spacing w:before="269" w:after="269"/>
        <w:ind w:left="120"/>
      </w:pPr>
      <w:r>
        <w:rPr>
          <w:rFonts w:ascii="Times New Roman" w:hAnsi="Times New Roman"/>
          <w:color w:val="000000"/>
        </w:rPr>
        <w:t>- რას ამბობ, უბრალოდ, როდესაც „კითხვის“ შელოცვა გამოვიყენე, საოცრად ნაცნობი ხმა გავიგე.</w:t>
      </w:r>
    </w:p>
    <w:p w14:paraId="3CBF7171" w14:textId="77777777" w:rsidR="002B144F" w:rsidRDefault="00000000">
      <w:pPr>
        <w:spacing w:before="269" w:after="269"/>
        <w:ind w:left="120"/>
      </w:pPr>
      <w:r>
        <w:rPr>
          <w:rFonts w:ascii="Times New Roman" w:hAnsi="Times New Roman"/>
          <w:color w:val="000000"/>
        </w:rPr>
        <w:t>მაშინვე არ გამახსენდა, რადგან ხმა ადამიანურს არ ჰგავდა, მაგრამ ალბათ მისი ხმა იყო.</w:t>
      </w:r>
    </w:p>
    <w:p w14:paraId="176FE028" w14:textId="77777777" w:rsidR="002B144F" w:rsidRDefault="00000000">
      <w:pPr>
        <w:spacing w:before="269" w:after="269"/>
        <w:ind w:left="120"/>
      </w:pPr>
      <w:r>
        <w:rPr>
          <w:rFonts w:ascii="Times New Roman" w:hAnsi="Times New Roman"/>
          <w:color w:val="000000"/>
        </w:rPr>
        <w:t>— 2000 წლის წინ ღმერთებიც ჩაერთნენ ომში. ადამიანებს არ შეუძლიათ საფუძვლების მაგიად გარდაქმნა, მაგრამ თუ წმინდა წყალსა და ღმერთების ძალას გააერთიანებ, ამისგან რაღაც გამოვა.</w:t>
      </w:r>
    </w:p>
    <w:p w14:paraId="39F72BC8" w14:textId="77777777" w:rsidR="002B144F" w:rsidRDefault="00000000">
      <w:pPr>
        <w:spacing w:before="269" w:after="269"/>
        <w:ind w:left="120"/>
      </w:pPr>
      <w:r>
        <w:rPr>
          <w:rFonts w:ascii="Times New Roman" w:hAnsi="Times New Roman"/>
          <w:color w:val="000000"/>
        </w:rPr>
        <w:t>„ასუკას“ მაგიური ფორმულა, რომელიც მე გამოვიყენე, იგივე იყო, რაც 2000 წლის წინ. თუმცა, იგივე ფორმულის გამოყენებით, სხვა შედეგი მივიღე. სხვა სიტყვებით რომ ვთქვათ, ღმერთებმა მსოფლიო წესრიგი გადაწერეს.</w:t>
      </w:r>
    </w:p>
    <w:p w14:paraId="5A577BE9" w14:textId="77777777" w:rsidR="002B144F" w:rsidRDefault="00000000">
      <w:pPr>
        <w:spacing w:before="269" w:after="269"/>
        <w:ind w:left="120"/>
      </w:pPr>
      <w:r>
        <w:rPr>
          <w:rFonts w:ascii="Times New Roman" w:hAnsi="Times New Roman"/>
          <w:color w:val="000000"/>
        </w:rPr>
        <w:t xml:space="preserve">- მართალი ხარ. მთავარსარდალმა ჯერგამ თავი გასწირა და საკუთარი გრძნობები, დემონებზე შურისძიების სურვილი შელოცვაში „ითხოვე“ გადაიტანა. მას შემდეგ </w:t>
      </w:r>
      <w:r>
        <w:rPr>
          <w:rFonts w:ascii="Times New Roman" w:hAnsi="Times New Roman"/>
          <w:color w:val="000000"/>
        </w:rPr>
        <w:lastRenderedPageBreak/>
        <w:t>გმირთა აკადემიის სახელმძღვანელოებში მითითებულია, რომ თუ შელოცვას „ითხოვე“, კანონის ხმას გაიგონებ. და თუ ამ ხმის კარნახს მიჰყვები, ნამდვილი გმირი გახდები.</w:t>
      </w:r>
    </w:p>
    <w:p w14:paraId="693974D4" w14:textId="77777777" w:rsidR="002B144F" w:rsidRDefault="00000000">
      <w:pPr>
        <w:spacing w:before="269" w:after="269"/>
        <w:ind w:left="120"/>
      </w:pPr>
      <w:r>
        <w:rPr>
          <w:rFonts w:ascii="Times New Roman" w:hAnsi="Times New Roman"/>
          <w:color w:val="000000"/>
        </w:rPr>
        <w:t>სწორედ ამიტომ ფიქრობენ გმირთა აკადემიის სტუდენტები, რომ ეს ხმა კანონს ეკუთვნის?</w:t>
      </w:r>
    </w:p>
    <w:p w14:paraId="5C43EB64" w14:textId="77777777" w:rsidR="002B144F" w:rsidRDefault="00000000">
      <w:pPr>
        <w:spacing w:before="269" w:after="269"/>
        <w:ind w:left="120"/>
      </w:pPr>
      <w:r>
        <w:rPr>
          <w:rFonts w:ascii="Times New Roman" w:hAnsi="Times New Roman"/>
          <w:color w:val="000000"/>
        </w:rPr>
        <w:t>— რაც უფრო ხშირად იყენებს მსახიობს „იკითხე“, მით უფრო მეტად უჩნდება მასში დემონების მიმართ შურისძიების სურვილი. გმირთა აკადემიაში დეტალურად არის მოთხრობილი, თუ რამდენად სასტიკები იყვნენ დემონები ადამიანების მიმართ. ამიტომ ჯერგამ არ მისცა საშუალება თავისი გრძნობებისა და მოგონებების გაქრობისა და შეძლო სიძულვილის შენარჩუნება ტირანი დემონი მბრძანებლის რეინკარნაციამდე.</w:t>
      </w:r>
    </w:p>
    <w:p w14:paraId="34AA3744" w14:textId="77777777" w:rsidR="002B144F" w:rsidRDefault="00000000">
      <w:pPr>
        <w:spacing w:before="269" w:after="269"/>
        <w:ind w:left="120"/>
      </w:pPr>
      <w:r>
        <w:rPr>
          <w:rFonts w:ascii="Times New Roman" w:hAnsi="Times New Roman"/>
          <w:color w:val="000000"/>
        </w:rPr>
        <w:t>ვიცოდი, რომ ჯერგას დემონები სხვებზე მეტად სძულდა. მაგრამ მიუხედავად ამისა, სიმშვიდე უკვე ახლოს იყო და ის თავად სიკვდილამდე ერთი ნაბიჯით იყო დაშორებული. ვფიქრობდი, რომ სიცოცხლის ბოლო წუთებში, საყვარელი ადამიანების გარემოცვაში მომკვდარიყო. იქნებ ეს ყველაფერი ჩემი გულუბრყვილობის გამო მოხდა. 2000 წლის წინ უნდა მომეკლა.</w:t>
      </w:r>
    </w:p>
    <w:p w14:paraId="011700AD" w14:textId="77777777" w:rsidR="002B144F" w:rsidRDefault="00000000">
      <w:pPr>
        <w:spacing w:before="269" w:after="269"/>
        <w:ind w:left="120"/>
      </w:pPr>
      <w:r>
        <w:rPr>
          <w:rFonts w:ascii="Times New Roman" w:hAnsi="Times New Roman"/>
          <w:color w:val="000000"/>
        </w:rPr>
        <w:t>— და, ვფიქრობ, კენონს არ შეეძლო უმოქმედოდ დგომა და ამის ყურება?</w:t>
      </w:r>
    </w:p>
    <w:p w14:paraId="6A819F92" w14:textId="77777777" w:rsidR="002B144F" w:rsidRDefault="00000000">
      <w:pPr>
        <w:spacing w:before="269" w:after="269"/>
        <w:ind w:left="120"/>
      </w:pPr>
      <w:r>
        <w:rPr>
          <w:rFonts w:ascii="Times New Roman" w:hAnsi="Times New Roman"/>
          <w:color w:val="000000"/>
        </w:rPr>
        <w:t>ელეონორამ თავი დაუქნია.</w:t>
      </w:r>
    </w:p>
    <w:p w14:paraId="09D3A31F" w14:textId="77777777" w:rsidR="002B144F" w:rsidRDefault="00000000">
      <w:pPr>
        <w:spacing w:before="269" w:after="269"/>
        <w:ind w:left="120"/>
      </w:pPr>
      <w:r>
        <w:rPr>
          <w:rFonts w:ascii="Times New Roman" w:hAnsi="Times New Roman"/>
          <w:color w:val="000000"/>
        </w:rPr>
        <w:t>- ის კატეგორიული წინააღმდეგი იყო მთავარსარდლის ჯერგას მაგიად გადაქცევისა. მიუხედავად იმისა, რომ კანონს ცოტა მომხრე ჰყავდა, მაინც ჰყავდა ისინი. ჯერგას ალბათ ეგონა, რომ ეს შეიძლებოდა პრობლემად გადაქცეულიყო.</w:t>
      </w:r>
    </w:p>
    <w:p w14:paraId="17259D9A" w14:textId="77777777" w:rsidR="002B144F" w:rsidRDefault="00000000">
      <w:pPr>
        <w:spacing w:before="269" w:after="269"/>
        <w:ind w:left="120"/>
      </w:pPr>
      <w:r>
        <w:rPr>
          <w:rFonts w:ascii="Times New Roman" w:hAnsi="Times New Roman"/>
          <w:color w:val="000000"/>
        </w:rPr>
        <w:t>- და ამიტომ მოკალი?</w:t>
      </w:r>
    </w:p>
    <w:p w14:paraId="191BDF69" w14:textId="77777777" w:rsidR="002B144F" w:rsidRDefault="00000000">
      <w:pPr>
        <w:spacing w:before="269" w:after="269"/>
        <w:ind w:left="120"/>
      </w:pPr>
      <w:r>
        <w:rPr>
          <w:rFonts w:ascii="Times New Roman" w:hAnsi="Times New Roman"/>
          <w:color w:val="000000"/>
        </w:rPr>
        <w:t>— ...ჰმ... ბევრ ადამიანს სურდა, რომ მათ შვილებსა და შვილიშვილებს ამ გრძნობების ცოდნის გარეშე ეცხოვრათ. ნელ-ნელა, კანონის მხარდამჭერთა რიცხვი, განსაკუთრებით ამ ხალხში, გაიზარდა. მაგრამ საბოლოოდ, ისინი მთავარსარდლის მხარდამჭერები აღმოჩნდნენ. ამ შესაძლებლობის გამოყენებით, მან კანონი მოკლა და ისე გააკეთა, რომ მისი გაცოცხლება შეუძლებელი იყო. დიახ, მას შვიდი საფუძველი ჰქონდა, მაგრამ თუ გაცოცხლების გზა არ არსებობს, ვერ აღდგები.</w:t>
      </w:r>
    </w:p>
    <w:p w14:paraId="5D56770A" w14:textId="77777777" w:rsidR="002B144F" w:rsidRDefault="00000000">
      <w:pPr>
        <w:spacing w:before="269" w:after="269"/>
        <w:ind w:left="120"/>
      </w:pPr>
      <w:r>
        <w:rPr>
          <w:rFonts w:ascii="Times New Roman" w:hAnsi="Times New Roman"/>
          <w:color w:val="000000"/>
        </w:rPr>
        <w:t>— მოვკალი ვინმე, ვისი მოკვლაც არ შემეძლო? არა მგონია, იგივე ადამიანებს მისი მოკვლა შეეძლოთ, რამდენი შესაძლებლობაც არ უნდა ჰქონოდათ.</w:t>
      </w:r>
    </w:p>
    <w:p w14:paraId="5921A7CD" w14:textId="77777777" w:rsidR="002B144F" w:rsidRDefault="00000000">
      <w:pPr>
        <w:spacing w:before="269" w:after="269"/>
        <w:ind w:left="120"/>
      </w:pPr>
      <w:r>
        <w:rPr>
          <w:rFonts w:ascii="Times New Roman" w:hAnsi="Times New Roman"/>
          <w:color w:val="000000"/>
        </w:rPr>
        <w:t>- შესაძლოა მართალი ხარ... რაც მე გავიგე, მას აღდგომის გზა ჰქონდა. მაგრამ ეს არ გააკეთა. დარწმუნებული ვარ, უბრალოდ ხალხით დაიღალა.</w:t>
      </w:r>
    </w:p>
    <w:p w14:paraId="7B2F5642" w14:textId="77777777" w:rsidR="002B144F" w:rsidRDefault="00000000">
      <w:pPr>
        <w:spacing w:before="269" w:after="269"/>
        <w:ind w:left="120"/>
      </w:pPr>
      <w:r>
        <w:rPr>
          <w:rFonts w:ascii="Times New Roman" w:hAnsi="Times New Roman"/>
          <w:color w:val="000000"/>
        </w:rPr>
        <w:t xml:space="preserve">ეს სრულიად შესაძლებელია. ადამიანი, რომელიც აგრძელებდა ბრძოლას და თავს სწირავდა ხალხისთვის, ხალხმა უღალატა და მოკლა. ნუთუ ის, ადამიანი, რომელიც არაერთხელ დაუპირისპირდა დემონთა მბრძანებელს, მოკავშირეებმა ზურგში დანა </w:t>
      </w:r>
      <w:r>
        <w:rPr>
          <w:rFonts w:ascii="Times New Roman" w:hAnsi="Times New Roman"/>
          <w:color w:val="000000"/>
        </w:rPr>
        <w:lastRenderedPageBreak/>
        <w:t>ჩაარტყეს და დაკარგა ყოველგვარი სურვილი, რომ აჯანყებულიყო, რაც არ უნდა მომხდარიყო?</w:t>
      </w:r>
    </w:p>
    <w:p w14:paraId="620D2CAB" w14:textId="77777777" w:rsidR="002B144F" w:rsidRDefault="00000000">
      <w:pPr>
        <w:spacing w:before="269" w:after="269"/>
        <w:ind w:left="120"/>
      </w:pPr>
      <w:r>
        <w:rPr>
          <w:rFonts w:ascii="Times New Roman" w:hAnsi="Times New Roman"/>
          <w:color w:val="000000"/>
        </w:rPr>
        <w:t>— გმირის კანონი, დიდი ადამიანი, რომელმაც კაცობრიობის გადარჩენა სცადა, აღარ არსებობდა. და მას შემდეგ, ისტორიაში მისი გამოჩენის შესახებ პირდაპირი ხსენება აღარ არსებობს. ის არ ცდილობდა გმირთა აკადემიასა და „კითხვის“ შელოცვაში ჩარევას. შესაძლოა, ის ჩუმად გაქრა ისე, რომ ხელახლა არ დაბადებულა. და მაშინაც კი, თუ ხელახლა დაიბადებოდა, მას აღარასდროს უნდა სურდეს გმირად ბრძოლა.</w:t>
      </w:r>
    </w:p>
    <w:p w14:paraId="2E777E5A" w14:textId="77777777" w:rsidR="002B144F" w:rsidRDefault="00000000">
      <w:pPr>
        <w:spacing w:before="269" w:after="269"/>
        <w:ind w:left="120"/>
      </w:pPr>
      <w:r>
        <w:rPr>
          <w:rFonts w:ascii="Times New Roman" w:hAnsi="Times New Roman"/>
          <w:color w:val="000000"/>
        </w:rPr>
        <w:t>ამიტომ თქვი, რომ კანონი, რომელიც ვიცოდი, აღარ არსებობს?</w:t>
      </w:r>
    </w:p>
    <w:p w14:paraId="3937218E" w14:textId="77777777" w:rsidR="002B144F" w:rsidRDefault="00000000">
      <w:pPr>
        <w:spacing w:before="269" w:after="269"/>
        <w:ind w:left="120"/>
      </w:pPr>
      <w:r>
        <w:rPr>
          <w:rFonts w:ascii="Times New Roman" w:hAnsi="Times New Roman"/>
          <w:color w:val="000000"/>
        </w:rPr>
        <w:t>- და როდის დაიბადე?</w:t>
      </w:r>
    </w:p>
    <w:p w14:paraId="130F1CC8" w14:textId="77777777" w:rsidR="002B144F" w:rsidRDefault="00000000">
      <w:pPr>
        <w:spacing w:before="269" w:after="269"/>
        <w:ind w:left="120"/>
      </w:pPr>
      <w:r>
        <w:rPr>
          <w:rFonts w:ascii="Times New Roman" w:hAnsi="Times New Roman"/>
          <w:color w:val="000000"/>
        </w:rPr>
        <w:t>ერთი წამით ელეონორა განაწყენებული ჩანდა.</w:t>
      </w:r>
    </w:p>
    <w:p w14:paraId="45CFD01D" w14:textId="77777777" w:rsidR="002B144F" w:rsidRDefault="00000000">
      <w:pPr>
        <w:spacing w:before="269" w:after="269"/>
        <w:ind w:left="120"/>
      </w:pPr>
      <w:r>
        <w:rPr>
          <w:rFonts w:ascii="Times New Roman" w:hAnsi="Times New Roman"/>
          <w:color w:val="000000"/>
        </w:rPr>
        <w:t xml:space="preserve">— …მთავარმთავარ მეთაურ ჯერგას საფუძველი ორი შელოცვა გახდა. პირველი იყო „ჰკითხე“. მეორე კი მე ვიყავი — შელოცვა „ელეონორ </w:t>
      </w:r>
      <w:r>
        <w:rPr>
          <w:rFonts w:ascii="Times New Roman" w:hAnsi="Times New Roman"/>
          <w:color w:val="000000"/>
          <w:sz w:val="18"/>
          <w:vertAlign w:val="superscript"/>
        </w:rPr>
        <w:t xml:space="preserve">1 </w:t>
      </w:r>
      <w:r>
        <w:rPr>
          <w:rFonts w:ascii="Times New Roman" w:hAnsi="Times New Roman"/>
          <w:color w:val="000000"/>
        </w:rPr>
        <w:t>“.</w:t>
      </w:r>
    </w:p>
    <w:p w14:paraId="506FCFDC" w14:textId="77777777" w:rsidR="002B144F" w:rsidRDefault="00000000">
      <w:pPr>
        <w:spacing w:before="269" w:after="269"/>
        <w:ind w:left="120"/>
      </w:pPr>
      <w:r>
        <w:rPr>
          <w:rFonts w:ascii="Times New Roman" w:hAnsi="Times New Roman"/>
          <w:color w:val="000000"/>
        </w:rPr>
        <w:t>თუ ის მეორე მსოფლიო ომის შემდეგ მაშინვე ჯადოქარი გახდა, მას უნდა სცოდნოდა, რომ დემონთა მბრძანებელი ტირანი ანოს ვოლდიგოდი იყო.</w:t>
      </w:r>
    </w:p>
    <w:p w14:paraId="6C861744" w14:textId="77777777" w:rsidR="002B144F" w:rsidRDefault="00000000">
      <w:pPr>
        <w:spacing w:before="269" w:after="269"/>
        <w:ind w:left="120"/>
      </w:pPr>
      <w:r>
        <w:rPr>
          <w:rFonts w:ascii="Times New Roman" w:hAnsi="Times New Roman"/>
          <w:color w:val="000000"/>
        </w:rPr>
        <w:t>— დიდი დრო დასჭირდა მაგიად გარდაქმნას?</w:t>
      </w:r>
    </w:p>
    <w:p w14:paraId="6F377E91" w14:textId="77777777" w:rsidR="002B144F" w:rsidRDefault="00000000">
      <w:pPr>
        <w:spacing w:before="269" w:after="269"/>
        <w:ind w:left="120"/>
      </w:pPr>
      <w:r>
        <w:rPr>
          <w:rFonts w:ascii="Times New Roman" w:hAnsi="Times New Roman"/>
          <w:color w:val="000000"/>
        </w:rPr>
        <w:t>— მე ქორწინება ვარ. მთელი სიძულვილი და ბოროტება შელოცვამ „ითხოვა“ გამიქრო და დემონების მიმართ სიძულვილი აღარ დამრჩენია. სინამდვილეში, მთავარსარდალი ჯერგას პერსონაჟი უნდა მიმეღო და გმირთა აკადემიაში სწავლება გამეგრძელებინა. ამიტომ, ჩემი მოგონებები არაერთხელ წაიშალა და მრავალჯერ ხელახლა შემქმნეს.</w:t>
      </w:r>
    </w:p>
    <w:p w14:paraId="3EFF6C0C" w14:textId="77777777" w:rsidR="002B144F" w:rsidRDefault="00000000">
      <w:pPr>
        <w:spacing w:before="269" w:after="269"/>
        <w:ind w:left="120"/>
      </w:pPr>
      <w:r>
        <w:rPr>
          <w:rFonts w:ascii="Times New Roman" w:hAnsi="Times New Roman"/>
          <w:color w:val="000000"/>
        </w:rPr>
        <w:t>აღმოჩნდა, რომ ჯერგის ყველა გეგმა მისი სურვილის მიხედვით არ განხორციელებულა.</w:t>
      </w:r>
    </w:p>
    <w:p w14:paraId="67E0ED6F" w14:textId="77777777" w:rsidR="002B144F" w:rsidRDefault="00000000">
      <w:pPr>
        <w:spacing w:before="269" w:after="269"/>
        <w:ind w:left="120"/>
      </w:pPr>
      <w:r>
        <w:rPr>
          <w:rFonts w:ascii="Times New Roman" w:hAnsi="Times New Roman"/>
          <w:color w:val="000000"/>
        </w:rPr>
        <w:t>— 300 წლის შემდეგ, იმ ეპოქის გმირებმა საბოლოოდ გადაწყვიტეს, რომ ჩემი სწორად ხელახლა შექმნა შეუძლებელი იყო და ამიტომ გადაწყდა, რომ მხოლოდ შელოცვის სახით გამომეყენებინათ.</w:t>
      </w:r>
    </w:p>
    <w:p w14:paraId="3B01BCCD" w14:textId="77777777" w:rsidR="002B144F" w:rsidRDefault="00000000">
      <w:pPr>
        <w:spacing w:before="269" w:after="269"/>
        <w:ind w:left="120"/>
      </w:pPr>
      <w:r>
        <w:rPr>
          <w:rFonts w:ascii="Times New Roman" w:hAnsi="Times New Roman"/>
          <w:color w:val="000000"/>
        </w:rPr>
        <w:t>ელეონორამ ირგვლივ მიმოიხედა და დააკვირდა წმინდა წყლის უთვალავ სფეროს, რომლებიც ირგვლივ მოტივტივედ მოტივტივედ მოძრაობდნენ, მათში კი ზესიუსს.</w:t>
      </w:r>
    </w:p>
    <w:p w14:paraId="4CB4D984" w14:textId="77777777" w:rsidR="002B144F" w:rsidRDefault="00000000">
      <w:pPr>
        <w:spacing w:before="269" w:after="269"/>
        <w:ind w:left="120"/>
      </w:pPr>
      <w:r>
        <w:rPr>
          <w:rFonts w:ascii="Times New Roman" w:hAnsi="Times New Roman"/>
          <w:color w:val="000000"/>
        </w:rPr>
        <w:t>- „ელეონორა“. მე ვარ შელოცვა ბაზების კლონების შესაქმნელად.</w:t>
      </w:r>
    </w:p>
    <w:p w14:paraId="51097D03" w14:textId="77777777" w:rsidR="002B144F" w:rsidRDefault="00000000">
      <w:pPr>
        <w:spacing w:before="269" w:after="269"/>
        <w:ind w:left="120"/>
      </w:pPr>
      <w:r>
        <w:rPr>
          <w:rFonts w:ascii="Times New Roman" w:hAnsi="Times New Roman"/>
          <w:color w:val="000000"/>
        </w:rPr>
        <w:t>- ანუ აქ მყოფი ყველა ზესია და დიეგო საფუძვლების მაგიით კოპირებით დაიბადა?</w:t>
      </w:r>
    </w:p>
    <w:p w14:paraId="740DB0AE" w14:textId="77777777" w:rsidR="002B144F" w:rsidRDefault="00000000">
      <w:pPr>
        <w:spacing w:before="269" w:after="269"/>
        <w:ind w:left="120"/>
      </w:pPr>
      <w:r>
        <w:rPr>
          <w:rFonts w:ascii="Times New Roman" w:hAnsi="Times New Roman"/>
          <w:color w:val="000000"/>
        </w:rPr>
        <w:t xml:space="preserve">ისინი არ აღდგებოდნენ, თუნდაც ბაზა განადგურებულიყო და ისინი ნამდვილად განადგურდნენ. ისინი უბრალოდ განსხვავებული ადამიანები იყვნენ, ერთმანეთისგან განურჩევლები. მკაცრად რომ ვთქვათ, ისინი ზუსტად იდენტურები ნამდვილად არ </w:t>
      </w:r>
      <w:r>
        <w:rPr>
          <w:rFonts w:ascii="Times New Roman" w:hAnsi="Times New Roman"/>
          <w:color w:val="000000"/>
        </w:rPr>
        <w:lastRenderedPageBreak/>
        <w:t>იყვნენ. მათ ალბათ ჰქონდათ მცირე განსხვავებები, რომელთა დანახვაც ჩემს ჯადოსნურ თვალებსაც კი არ შეეძლოთ.</w:t>
      </w:r>
    </w:p>
    <w:p w14:paraId="4C40062F" w14:textId="77777777" w:rsidR="002B144F" w:rsidRDefault="00000000">
      <w:pPr>
        <w:spacing w:before="269" w:after="269"/>
        <w:ind w:left="120"/>
      </w:pPr>
      <w:r>
        <w:rPr>
          <w:rFonts w:ascii="Times New Roman" w:hAnsi="Times New Roman"/>
          <w:color w:val="000000"/>
        </w:rPr>
        <w:t>— იმ დროის გმირებს შორის შეირჩა და გაუმჯობესდა ყველაზე შესაფერისი ბაზები. ზესია არის ბაზის კლონი, რომელიც აქცენტს აკეთებს საბრძოლო შესაძლებლობებზე, მაგრამ მეორეს მხრივ, მან დაკარგა ემოციები და მეტყველება. დიეგო არის ბაზის კლონი, რომელიც სპეციალიზირებულია განათლებაში. მას აქვს კარგი თავსებადობა „კითხვის“ შელოცვასთან და ყველაზე მეტად აღიქვამს ჯერგას ხმას.</w:t>
      </w:r>
    </w:p>
    <w:p w14:paraId="4F3A2665" w14:textId="77777777" w:rsidR="002B144F" w:rsidRDefault="00000000">
      <w:pPr>
        <w:spacing w:before="269" w:after="269"/>
        <w:ind w:left="120"/>
      </w:pPr>
      <w:r>
        <w:rPr>
          <w:rFonts w:ascii="Times New Roman" w:hAnsi="Times New Roman"/>
          <w:color w:val="000000"/>
        </w:rPr>
        <w:t>ზესია იდეალურია ჯარისკაცად, დიეგო კი მასწავლებლად, რომელიც ამ ეპოქის გმირებში სიძულვილს ნერგავს.</w:t>
      </w:r>
    </w:p>
    <w:p w14:paraId="04DFCB0F" w14:textId="77777777" w:rsidR="002B144F" w:rsidRDefault="00000000">
      <w:pPr>
        <w:spacing w:before="269" w:after="269"/>
        <w:ind w:left="120"/>
      </w:pPr>
      <w:r>
        <w:rPr>
          <w:rFonts w:ascii="Times New Roman" w:hAnsi="Times New Roman"/>
          <w:color w:val="000000"/>
        </w:rPr>
        <w:t>— და მთელი ამ ხნის განმავლობაში ვუყურებდი ზესიების უსაქმურ ცხოვრებას. მე ჯადოქარი ვარ და ამიტომ ხელახლა ვიბადები, როგორც კი ეს ადამიანის სხეული კვდება. შემდეგ კი მათ „ელეონორას“ სახელით ვაგრძელებ დაბადებას. ცარიელი სიცოცხლეების დაბადება მხოლოდ იმისთვის, რომ ისინი დაიღუპონ; მხოლოდ სიძულვილის გულისთვის.</w:t>
      </w:r>
    </w:p>
    <w:p w14:paraId="187DB42D" w14:textId="77777777" w:rsidR="002B144F" w:rsidRDefault="00000000">
      <w:pPr>
        <w:spacing w:before="269" w:after="269"/>
        <w:ind w:left="120"/>
      </w:pPr>
      <w:r>
        <w:rPr>
          <w:rFonts w:ascii="Times New Roman" w:hAnsi="Times New Roman"/>
          <w:color w:val="000000"/>
        </w:rPr>
        <w:t>ელეონორა პირდაპირ თვალებში მიყურებდა, სახეზე ღიმილით, რომელიც მის მწუხარებას მალავდა.</w:t>
      </w:r>
    </w:p>
    <w:p w14:paraId="2975DEE4" w14:textId="77777777" w:rsidR="002B144F" w:rsidRDefault="00000000">
      <w:pPr>
        <w:spacing w:before="269" w:after="269"/>
        <w:ind w:left="120"/>
      </w:pPr>
      <w:r>
        <w:rPr>
          <w:rFonts w:ascii="Times New Roman" w:hAnsi="Times New Roman"/>
          <w:color w:val="000000"/>
        </w:rPr>
        <w:t>„სანამ ამქვეყნად შელოცვა „ელეონორა“ იარსებებს, ვერც ზესია, ვერც დიეგო და ვერც გმირთა აკადემია ვერ გაიგებენ ბედნიერებას. ამიტომ, გევედრები: მომკალი, „ელეონორა“.“ - თქვა მან და სიტყვებში ნამდვილი გრძნობები ჩადო. „„ელეონორას“ წყარო მთავარსარდალ ჯერგას საფუძველია. შენ შეგიძლია ანოსის საფუძვლები დაანგრიო და ამ მაგიისგან თავის დაღწევაც აუცილებლად შეძლებ.“</w:t>
      </w:r>
    </w:p>
    <w:p w14:paraId="29F4A1AD" w14:textId="77777777" w:rsidR="002B144F" w:rsidRDefault="00000000">
      <w:pPr>
        <w:spacing w:before="269" w:after="269"/>
        <w:ind w:left="120"/>
      </w:pPr>
      <w:r>
        <w:rPr>
          <w:rFonts w:ascii="Times New Roman" w:hAnsi="Times New Roman"/>
          <w:color w:val="000000"/>
        </w:rPr>
        <w:t>— ... პრინციპში, შემიძლია. მხოლოდ ერთი რამ მაწუხებს.</w:t>
      </w:r>
    </w:p>
    <w:p w14:paraId="28EB4350" w14:textId="77777777" w:rsidR="002B144F" w:rsidRDefault="00000000">
      <w:pPr>
        <w:spacing w:before="269" w:after="269"/>
        <w:ind w:left="120"/>
      </w:pPr>
      <w:r>
        <w:rPr>
          <w:rFonts w:ascii="Times New Roman" w:hAnsi="Times New Roman"/>
          <w:color w:val="000000"/>
        </w:rPr>
        <w:t>„მერე რა?“ მკითხა მან და უდარდელად გამიღიმა, თუნდაც ასეთ მომენტში.</w:t>
      </w:r>
    </w:p>
    <w:p w14:paraId="64822941" w14:textId="77777777" w:rsidR="002B144F" w:rsidRDefault="00000000">
      <w:pPr>
        <w:spacing w:before="269" w:after="269"/>
        <w:ind w:left="120"/>
      </w:pPr>
      <w:r>
        <w:rPr>
          <w:rFonts w:ascii="Times New Roman" w:hAnsi="Times New Roman"/>
          <w:color w:val="000000"/>
        </w:rPr>
        <w:t>— არ მეჩვენება, რომ შენი სურვილი შენს ბედნიერებას ითვალისწინებს.</w:t>
      </w:r>
    </w:p>
    <w:p w14:paraId="7075909B" w14:textId="77777777" w:rsidR="002B144F" w:rsidRDefault="00000000">
      <w:pPr>
        <w:spacing w:before="269" w:after="269"/>
        <w:ind w:left="120"/>
      </w:pPr>
      <w:r>
        <w:rPr>
          <w:rFonts w:ascii="Times New Roman" w:hAnsi="Times New Roman"/>
          <w:color w:val="000000"/>
        </w:rPr>
        <w:t>ელეონორამ დაბნეულმა პირი გააღო. შემდეგ ოდნავ გაიღიმა.</w:t>
      </w:r>
    </w:p>
    <w:p w14:paraId="69397D06" w14:textId="77777777" w:rsidR="002B144F" w:rsidRDefault="00000000">
      <w:pPr>
        <w:spacing w:before="269" w:after="269"/>
        <w:ind w:left="120"/>
      </w:pPr>
      <w:r>
        <w:rPr>
          <w:rFonts w:ascii="Times New Roman" w:hAnsi="Times New Roman"/>
          <w:color w:val="000000"/>
        </w:rPr>
        <w:t>— ...ხედავ, ანოს, — სევდიანად თქვა ელეონორამ და ქვემოთ დაიხედა, — მე მათ ვერ დავიცავდი. ვერცერთ ბავშვს ვერ დავიცავდი, რომლებიც გავაჩინე. ვერცერთ მათგანს ვერ დავიცავდი...</w:t>
      </w:r>
    </w:p>
    <w:p w14:paraId="5D7E2C9D" w14:textId="77777777" w:rsidR="002B144F" w:rsidRDefault="00000000">
      <w:pPr>
        <w:spacing w:before="269" w:after="269"/>
        <w:ind w:left="120"/>
      </w:pPr>
      <w:r>
        <w:rPr>
          <w:rFonts w:ascii="Times New Roman" w:hAnsi="Times New Roman"/>
          <w:color w:val="000000"/>
        </w:rPr>
        <w:t>ცრემლები წამოუვიდა თვალებში.</w:t>
      </w:r>
    </w:p>
    <w:p w14:paraId="4C827048" w14:textId="77777777" w:rsidR="002B144F" w:rsidRDefault="00000000">
      <w:pPr>
        <w:spacing w:before="269" w:after="269"/>
        <w:ind w:left="120"/>
      </w:pPr>
      <w:r>
        <w:rPr>
          <w:rFonts w:ascii="Times New Roman" w:hAnsi="Times New Roman"/>
          <w:color w:val="000000"/>
        </w:rPr>
        <w:t>— ...მე უბრალოდ ვაგრძელებდი მკვლელობას... ისევ და ისევ... 100 წლის შემდეგ, 200 წლის შემდეგ, შემდეგ ისევ და ისევ და ასე განუწყვეტლივ...</w:t>
      </w:r>
    </w:p>
    <w:p w14:paraId="431A4D8D" w14:textId="77777777" w:rsidR="002B144F" w:rsidRDefault="00000000">
      <w:pPr>
        <w:spacing w:before="269" w:after="269"/>
        <w:ind w:left="120"/>
      </w:pPr>
      <w:r>
        <w:rPr>
          <w:rFonts w:ascii="Times New Roman" w:hAnsi="Times New Roman"/>
          <w:color w:val="000000"/>
        </w:rPr>
        <w:lastRenderedPageBreak/>
        <w:t>გამჭვირვალე ცრემლები ღაპაღუპით ჩამოსდიოდა ლოყებზე. წმინდა წყალთან შერევისას, ეს ცრემლებიც კი სადღაც გაქრა.</w:t>
      </w:r>
    </w:p>
    <w:p w14:paraId="631DFA6E" w14:textId="77777777" w:rsidR="002B144F" w:rsidRDefault="00000000">
      <w:pPr>
        <w:spacing w:before="269" w:after="269"/>
        <w:ind w:left="120"/>
      </w:pPr>
      <w:r>
        <w:rPr>
          <w:rFonts w:ascii="Times New Roman" w:hAnsi="Times New Roman"/>
          <w:color w:val="000000"/>
        </w:rPr>
        <w:t>— ...მე ვარ შელოცვა, რომელიც მხოლოდ სიძულვილს წარმოშობს და მწუხარებას ზრდის... აღარ მინდა ამ ბავშვების გაჩენა, რომლებიც მხოლოდ უბედურებას აცნობიერებენ... და...</w:t>
      </w:r>
    </w:p>
    <w:p w14:paraId="101D307F" w14:textId="77777777" w:rsidR="002B144F" w:rsidRDefault="00000000">
      <w:pPr>
        <w:spacing w:before="269" w:after="269"/>
        <w:ind w:left="120"/>
      </w:pPr>
      <w:r>
        <w:rPr>
          <w:rFonts w:ascii="Times New Roman" w:hAnsi="Times New Roman"/>
          <w:color w:val="000000"/>
        </w:rPr>
        <w:t>ეს სიტყვები გულდამწყვეტი ხმით წარმოთქვა. თითქოს საკუთარ თავს საყვედურობდა.</w:t>
      </w:r>
    </w:p>
    <w:p w14:paraId="4ADA2624" w14:textId="77777777" w:rsidR="002B144F" w:rsidRDefault="00000000">
      <w:pPr>
        <w:spacing w:before="269" w:after="269"/>
        <w:ind w:left="120"/>
      </w:pPr>
      <w:r>
        <w:rPr>
          <w:rFonts w:ascii="Times New Roman" w:hAnsi="Times New Roman"/>
          <w:color w:val="000000"/>
        </w:rPr>
        <w:t>— ...მე არ უნდა ვიყო ბედნიერი, რადგან მხოლოდ უბედურებას ვბადებ...</w:t>
      </w:r>
    </w:p>
    <w:p w14:paraId="2DF62126" w14:textId="77777777" w:rsidR="002B144F" w:rsidRDefault="00000000">
      <w:pPr>
        <w:spacing w:before="269" w:after="269"/>
        <w:ind w:left="120"/>
      </w:pPr>
      <w:r>
        <w:rPr>
          <w:rFonts w:ascii="Times New Roman" w:hAnsi="Times New Roman"/>
          <w:color w:val="000000"/>
        </w:rPr>
        <w:t>- ჰმ, გასაგებია. ახლა ყველაფერი მესმის.</w:t>
      </w:r>
    </w:p>
    <w:p w14:paraId="56628220" w14:textId="77777777" w:rsidR="002B144F" w:rsidRDefault="00000000">
      <w:pPr>
        <w:spacing w:before="269" w:after="269"/>
        <w:ind w:left="120"/>
      </w:pPr>
      <w:r>
        <w:rPr>
          <w:rFonts w:ascii="Times New Roman" w:hAnsi="Times New Roman"/>
          <w:color w:val="000000"/>
        </w:rPr>
        <w:t>გაკვირვებული გამომეტყველებით შემომხედა. ხელები გავშალე და ზესიაზე ვანიშნე წმინდა წყლის უთვალავ სფეროებში.</w:t>
      </w:r>
    </w:p>
    <w:p w14:paraId="1C26DEDE" w14:textId="77777777" w:rsidR="002B144F" w:rsidRDefault="00000000">
      <w:pPr>
        <w:spacing w:before="269" w:after="269"/>
        <w:ind w:left="120"/>
      </w:pPr>
      <w:r>
        <w:rPr>
          <w:rFonts w:ascii="Times New Roman" w:hAnsi="Times New Roman"/>
          <w:color w:val="000000"/>
        </w:rPr>
        <w:t>- სხვა სიტყვებით რომ ვთქვათ, აქ ყველა ერთდროულად უნდა გავახარო?</w:t>
      </w:r>
    </w:p>
    <w:p w14:paraId="1A40AAF1" w14:textId="77777777" w:rsidR="002B144F" w:rsidRDefault="00000000">
      <w:pPr>
        <w:pStyle w:val="Heading4"/>
        <w:spacing w:before="269" w:after="269"/>
        <w:ind w:left="120"/>
      </w:pPr>
      <w:r>
        <w:rPr>
          <w:rFonts w:ascii="Times New Roman" w:hAnsi="Times New Roman"/>
          <w:i w:val="0"/>
          <w:color w:val="000000"/>
        </w:rPr>
        <w:t>შენიშვნები</w:t>
      </w:r>
    </w:p>
    <w:p w14:paraId="3DEA8D2F" w14:textId="77777777" w:rsidR="002B144F" w:rsidRDefault="00000000">
      <w:pPr>
        <w:spacing w:before="269" w:after="269"/>
        <w:ind w:left="120"/>
      </w:pPr>
      <w:r>
        <w:rPr>
          <w:rFonts w:ascii="Times New Roman" w:hAnsi="Times New Roman"/>
          <w:color w:val="000000"/>
        </w:rPr>
        <w:t>1. ჩაწერილია, როგორც: „საძირკვლის საშვილოსნო“.</w:t>
      </w:r>
    </w:p>
    <w:p w14:paraId="6A370F4D" w14:textId="77777777" w:rsidR="002B144F" w:rsidRDefault="00000000">
      <w:pPr>
        <w:pStyle w:val="Heading2"/>
        <w:pageBreakBefore/>
        <w:spacing w:before="180" w:after="180"/>
        <w:ind w:left="120"/>
      </w:pPr>
      <w:bookmarkStart w:id="66" w:name="_§_32._ღმერთებისა"/>
      <w:bookmarkStart w:id="67" w:name="_Toc199679546"/>
      <w:bookmarkEnd w:id="66"/>
      <w:r>
        <w:rPr>
          <w:rFonts w:ascii="Times New Roman" w:hAnsi="Times New Roman"/>
          <w:color w:val="000000"/>
          <w:sz w:val="33"/>
        </w:rPr>
        <w:lastRenderedPageBreak/>
        <w:t>§ 32. ღმერთებისა და ადამიანების სულების ხმალი</w:t>
      </w:r>
      <w:bookmarkEnd w:id="67"/>
    </w:p>
    <w:p w14:paraId="5D52E4E6" w14:textId="77777777" w:rsidR="002B144F" w:rsidRDefault="00000000">
      <w:pPr>
        <w:spacing w:before="269" w:after="269"/>
        <w:ind w:left="120"/>
      </w:pPr>
      <w:r>
        <w:rPr>
          <w:rFonts w:ascii="Times New Roman" w:hAnsi="Times New Roman"/>
          <w:color w:val="000000"/>
        </w:rPr>
        <w:t>ელეონორა გაიღიმა, ცრემლები ლოყებზე ჩამოსდიოდა, თითქოს ჩემი სურვილის საპასუხოდ.</w:t>
      </w:r>
    </w:p>
    <w:p w14:paraId="502422EC" w14:textId="77777777" w:rsidR="002B144F" w:rsidRDefault="00000000">
      <w:pPr>
        <w:spacing w:before="269" w:after="269"/>
        <w:ind w:left="120"/>
      </w:pPr>
      <w:r>
        <w:rPr>
          <w:rFonts w:ascii="Times New Roman" w:hAnsi="Times New Roman"/>
          <w:color w:val="000000"/>
        </w:rPr>
        <w:t>„გმადლობთ. მაგრამ დარწმუნებული ხართ ამაში? მე დემონებთან საბრძოლველი შელოცვა ვარ. თუ გამომიყენებენ, ჩემ წინააღმდეგ ბრძოლა შეუძლებელი იქნება. ბაზისური კლონების წარმოება გაგრძელდება და ზესიების მიერ დაბადებული დილჰეიდს თავს დაესხმებიან.“</w:t>
      </w:r>
    </w:p>
    <w:p w14:paraId="155C89A2" w14:textId="77777777" w:rsidR="002B144F" w:rsidRDefault="00000000">
      <w:pPr>
        <w:spacing w:before="269" w:after="269"/>
        <w:ind w:left="120"/>
      </w:pPr>
      <w:r>
        <w:rPr>
          <w:rFonts w:ascii="Times New Roman" w:hAnsi="Times New Roman"/>
          <w:color w:val="000000"/>
        </w:rPr>
        <w:t>10 000 ზესიას არმიას, რომელსაც „კითხვის“ უნარი აქვს, უბრალოდ წარმოუდგენელი საბრძოლო ძალა აქვს. გარდა ამისა, „ჰაველის“ გამოყენებისას თითოეული მათგანი ადამიანურ ბომბად გადაიქცევა. დილჰეიდისთვის ისინი მხოლოდ საფრთხეს წარმოადგენენ.</w:t>
      </w:r>
    </w:p>
    <w:p w14:paraId="1A18D3C9" w14:textId="77777777" w:rsidR="002B144F" w:rsidRDefault="00000000">
      <w:pPr>
        <w:spacing w:before="269" w:after="269"/>
        <w:ind w:left="120"/>
      </w:pPr>
      <w:r>
        <w:rPr>
          <w:rFonts w:ascii="Times New Roman" w:hAnsi="Times New Roman"/>
          <w:color w:val="000000"/>
        </w:rPr>
        <w:t>„თქვენ, დემონებს, არ გჭირდებათ ადამიანური პრობლემების მოგვარება. მომშორდით და დაიცავით დილჰეიდი.“</w:t>
      </w:r>
    </w:p>
    <w:p w14:paraId="458187E2" w14:textId="77777777" w:rsidR="002B144F" w:rsidRDefault="00000000">
      <w:pPr>
        <w:spacing w:before="269" w:after="269"/>
        <w:ind w:left="120"/>
      </w:pPr>
      <w:r>
        <w:rPr>
          <w:rFonts w:ascii="Times New Roman" w:hAnsi="Times New Roman"/>
          <w:color w:val="000000"/>
        </w:rPr>
        <w:t>- არა. ეს არის ბრძოლა, რომელიც 2000 წლის წინ არ დამისრულებია. არ შემიძლია დავუშვა, რომ ამ მშვიდობიან ეპოქაში მცხოვრები ადამიანები ამ სულელურ ბრძოლაში ჩაითრიონ.</w:t>
      </w:r>
    </w:p>
    <w:p w14:paraId="1546B5FB" w14:textId="77777777" w:rsidR="002B144F" w:rsidRDefault="00000000">
      <w:pPr>
        <w:spacing w:before="269" w:after="269"/>
        <w:ind w:left="120"/>
      </w:pPr>
      <w:r>
        <w:rPr>
          <w:rFonts w:ascii="Times New Roman" w:hAnsi="Times New Roman"/>
          <w:color w:val="000000"/>
        </w:rPr>
        <w:t>ეს არ მოხდებოდა, ჯერგას რომ მოვკლა.</w:t>
      </w:r>
    </w:p>
    <w:p w14:paraId="54C01F98" w14:textId="77777777" w:rsidR="002B144F" w:rsidRDefault="00000000">
      <w:pPr>
        <w:spacing w:before="269" w:after="269"/>
        <w:ind w:left="120"/>
      </w:pPr>
      <w:r>
        <w:rPr>
          <w:rFonts w:ascii="Times New Roman" w:hAnsi="Times New Roman"/>
          <w:color w:val="000000"/>
        </w:rPr>
        <w:t>- ეს მხოლოდ შენ არ გეხება, ზესიასაც.</w:t>
      </w:r>
    </w:p>
    <w:p w14:paraId="6988FA02" w14:textId="77777777" w:rsidR="002B144F" w:rsidRDefault="00000000">
      <w:pPr>
        <w:spacing w:before="269" w:after="269"/>
        <w:ind w:left="120"/>
      </w:pPr>
      <w:r>
        <w:rPr>
          <w:rFonts w:ascii="Times New Roman" w:hAnsi="Times New Roman"/>
          <w:color w:val="000000"/>
        </w:rPr>
        <w:t>ასუკას სიძულვილი დიეგოსაც კი შთანთქავს.</w:t>
      </w:r>
    </w:p>
    <w:p w14:paraId="46EC1F3A" w14:textId="77777777" w:rsidR="002B144F" w:rsidRDefault="00000000">
      <w:pPr>
        <w:spacing w:before="269" w:after="269"/>
        <w:ind w:left="120"/>
      </w:pPr>
      <w:r>
        <w:rPr>
          <w:rFonts w:ascii="Times New Roman" w:hAnsi="Times New Roman"/>
          <w:color w:val="000000"/>
        </w:rPr>
        <w:t>- საქმე მხოლოდ წარსულთან ანგარიშსწორებაშია. განადგურებული ზესიები ვერ აღდგებიან, მაგრამ აქ მყოფ ზესიებთან ერთად შეგიძლია იცხოვრო იმდენ ხანს, რამდენიც გინდა მშვიდობიან ეპოქაში.</w:t>
      </w:r>
    </w:p>
    <w:p w14:paraId="6B76E19D" w14:textId="77777777" w:rsidR="002B144F" w:rsidRDefault="00000000">
      <w:pPr>
        <w:spacing w:before="269" w:after="269"/>
        <w:ind w:left="120"/>
      </w:pPr>
      <w:r>
        <w:rPr>
          <w:rFonts w:ascii="Times New Roman" w:hAnsi="Times New Roman"/>
          <w:color w:val="000000"/>
        </w:rPr>
        <w:t>- თუ ყველაფრის დალაგება გინდა, მაშინ ამ ეპოქაში არც მე უნდა ვიარსებოთ და არც ზესია.</w:t>
      </w:r>
    </w:p>
    <w:p w14:paraId="4ABA334E" w14:textId="77777777" w:rsidR="002B144F" w:rsidRDefault="00000000">
      <w:pPr>
        <w:spacing w:before="269" w:after="269"/>
        <w:ind w:left="120"/>
      </w:pPr>
      <w:r>
        <w:rPr>
          <w:rFonts w:ascii="Times New Roman" w:hAnsi="Times New Roman"/>
          <w:color w:val="000000"/>
        </w:rPr>
        <w:t>- ამის გამოსწორება აღარ შეიძლება.</w:t>
      </w:r>
    </w:p>
    <w:p w14:paraId="644F0722" w14:textId="77777777" w:rsidR="002B144F" w:rsidRDefault="00000000">
      <w:pPr>
        <w:spacing w:before="269" w:after="269"/>
        <w:ind w:left="120"/>
      </w:pPr>
      <w:r>
        <w:rPr>
          <w:rFonts w:ascii="Times New Roman" w:hAnsi="Times New Roman"/>
          <w:color w:val="000000"/>
        </w:rPr>
        <w:t>დაბადებული სიცოცხლე ვერ წაიშლება. ელეონორაც და ზესია უკვე აქ და ახლა ცხოვრობენ.</w:t>
      </w:r>
    </w:p>
    <w:p w14:paraId="46D18E59" w14:textId="77777777" w:rsidR="002B144F" w:rsidRDefault="00000000">
      <w:pPr>
        <w:spacing w:before="269" w:after="269"/>
        <w:ind w:left="120"/>
      </w:pPr>
      <w:r>
        <w:rPr>
          <w:rFonts w:ascii="Times New Roman" w:hAnsi="Times New Roman"/>
          <w:color w:val="000000"/>
        </w:rPr>
        <w:t>- 2000 წელი იტანჯე.</w:t>
      </w:r>
    </w:p>
    <w:p w14:paraId="704ED4DB" w14:textId="77777777" w:rsidR="002B144F" w:rsidRDefault="00000000">
      <w:pPr>
        <w:spacing w:before="269" w:after="269"/>
        <w:ind w:left="120"/>
      </w:pPr>
      <w:r>
        <w:rPr>
          <w:rFonts w:ascii="Times New Roman" w:hAnsi="Times New Roman"/>
          <w:color w:val="000000"/>
        </w:rPr>
        <w:lastRenderedPageBreak/>
        <w:t>ელეონორა შეკრთა. მისი ცხოვრება, ალბათ, დაუსრულებელი ტანჯვისა და ტანჯვის სერია იყო. და იმედოვნებდა, რომ ეს საბოლოოდ დასრულდებოდა. ეს მწუხარება საკმარისი იყო მისთვის.</w:t>
      </w:r>
    </w:p>
    <w:p w14:paraId="1B48BE50" w14:textId="77777777" w:rsidR="002B144F" w:rsidRDefault="00000000">
      <w:pPr>
        <w:spacing w:before="269" w:after="269"/>
        <w:ind w:left="120"/>
      </w:pPr>
      <w:r>
        <w:rPr>
          <w:rFonts w:ascii="Times New Roman" w:hAnsi="Times New Roman"/>
          <w:color w:val="000000"/>
        </w:rPr>
        <w:t>- ეს ჩემი შეცდომაა. ასე რომ, ამ დღიდან მომდევნო 2000 წლის განმავლობაში ბედნიერი იქნები.</w:t>
      </w:r>
    </w:p>
    <w:p w14:paraId="50B9B424" w14:textId="77777777" w:rsidR="002B144F" w:rsidRDefault="00000000">
      <w:pPr>
        <w:spacing w:before="269" w:after="269"/>
        <w:ind w:left="120"/>
      </w:pPr>
      <w:r>
        <w:rPr>
          <w:rFonts w:ascii="Times New Roman" w:hAnsi="Times New Roman"/>
          <w:color w:val="000000"/>
        </w:rPr>
        <w:t>ელეონორას სახიდან ღიმილი გაქრა. მის მიერ შექმნილი დემონსტრაციული სიმტკიცის ნიღაბი თანდათან იცლებოდა.</w:t>
      </w:r>
    </w:p>
    <w:p w14:paraId="7F40A1F1" w14:textId="77777777" w:rsidR="002B144F" w:rsidRDefault="00000000">
      <w:pPr>
        <w:spacing w:before="269" w:after="269"/>
        <w:ind w:left="120"/>
      </w:pPr>
      <w:r>
        <w:rPr>
          <w:rFonts w:ascii="Times New Roman" w:hAnsi="Times New Roman"/>
          <w:color w:val="000000"/>
        </w:rPr>
        <w:t>- ამიტომ არ ვამბობ, რომ ყველაფერს არ წაშლის, მაგრამ ყოველ შემთხვევაში, ჩემი დანაშაულის გამოსყიდვას შევძლებ.</w:t>
      </w:r>
    </w:p>
    <w:p w14:paraId="6D9184B9" w14:textId="77777777" w:rsidR="002B144F" w:rsidRDefault="00000000">
      <w:pPr>
        <w:spacing w:before="269" w:after="269"/>
        <w:ind w:left="120"/>
      </w:pPr>
      <w:r>
        <w:rPr>
          <w:rFonts w:ascii="Times New Roman" w:hAnsi="Times New Roman"/>
          <w:color w:val="000000"/>
        </w:rPr>
        <w:t>— ...მაგრამ მე ადამიანი ვარ. არა, ადამიანიც კი არა. და მაგია...</w:t>
      </w:r>
    </w:p>
    <w:p w14:paraId="029D95E3" w14:textId="77777777" w:rsidR="002B144F" w:rsidRDefault="00000000">
      <w:pPr>
        <w:spacing w:before="269" w:after="269"/>
        <w:ind w:left="120"/>
      </w:pPr>
      <w:r>
        <w:rPr>
          <w:rFonts w:ascii="Times New Roman" w:hAnsi="Times New Roman"/>
          <w:color w:val="000000"/>
        </w:rPr>
        <w:t>- მერე რა?</w:t>
      </w:r>
    </w:p>
    <w:p w14:paraId="728BCF7F" w14:textId="77777777" w:rsidR="002B144F" w:rsidRDefault="00000000">
      <w:pPr>
        <w:spacing w:before="269" w:after="269"/>
        <w:ind w:left="120"/>
      </w:pPr>
      <w:r>
        <w:rPr>
          <w:rFonts w:ascii="Times New Roman" w:hAnsi="Times New Roman"/>
          <w:color w:val="000000"/>
        </w:rPr>
        <w:t>თვალები ცრემლებით აევსო და ლოყებზე ჩამოსდიოდა. ჩემმა ჯადოსნურმა თვალებმა ნათლად დაინახეს, როგორ იხსნებოდა ეს ცრემლები წმინდა წყლის სფეროების სითხეში.</w:t>
      </w:r>
    </w:p>
    <w:p w14:paraId="78A43784" w14:textId="77777777" w:rsidR="002B144F" w:rsidRDefault="00000000">
      <w:pPr>
        <w:spacing w:before="269" w:after="269"/>
        <w:ind w:left="120"/>
      </w:pPr>
      <w:r>
        <w:rPr>
          <w:rFonts w:ascii="Times New Roman" w:hAnsi="Times New Roman"/>
          <w:color w:val="000000"/>
        </w:rPr>
        <w:t>— …სანამ შელოცვა „ითხოვე“ იარსებებს, ადამიანები დემონების სიძულვილს გააგრძელებენ… ჩვენ განწირულები ვართ ვიბრძოლოთ მანამ, სანამ ერთ-ერთი ჩვენგანი არ განადგურდება…</w:t>
      </w:r>
    </w:p>
    <w:p w14:paraId="4EF2C7F3" w14:textId="77777777" w:rsidR="002B144F" w:rsidRDefault="00000000">
      <w:pPr>
        <w:spacing w:before="269" w:after="269"/>
        <w:ind w:left="120"/>
      </w:pPr>
      <w:r>
        <w:rPr>
          <w:rFonts w:ascii="Times New Roman" w:hAnsi="Times New Roman"/>
          <w:color w:val="000000"/>
        </w:rPr>
        <w:t>- მაშინ მომეცი საშუალება, ასკი გავანადგურო.</w:t>
      </w:r>
    </w:p>
    <w:p w14:paraId="52ED9F00" w14:textId="77777777" w:rsidR="002B144F" w:rsidRDefault="00000000">
      <w:pPr>
        <w:spacing w:before="269" w:after="269"/>
        <w:ind w:left="120"/>
      </w:pPr>
      <w:r>
        <w:rPr>
          <w:rFonts w:ascii="Times New Roman" w:hAnsi="Times New Roman"/>
          <w:color w:val="000000"/>
        </w:rPr>
        <w:t>სევდიანი გამომეტყველებით სახეზე ელეონორამ თავი გააქნია. შემდეგ ჩუმად ჩაილაპარაკა:</w:t>
      </w:r>
    </w:p>
    <w:p w14:paraId="00F9A828" w14:textId="77777777" w:rsidR="002B144F" w:rsidRDefault="00000000">
      <w:pPr>
        <w:spacing w:before="269" w:after="269"/>
        <w:ind w:left="120"/>
      </w:pPr>
      <w:r>
        <w:rPr>
          <w:rFonts w:ascii="Times New Roman" w:hAnsi="Times New Roman"/>
          <w:color w:val="000000"/>
        </w:rPr>
        <w:t>— ...კარგი, შენ ამაზე იმდენად ოპტიმისტურად საუბრობ... რომ მეც ოცნება დავიწყე...</w:t>
      </w:r>
    </w:p>
    <w:p w14:paraId="04B4C241" w14:textId="77777777" w:rsidR="002B144F" w:rsidRDefault="00000000">
      <w:pPr>
        <w:spacing w:before="269" w:after="269"/>
        <w:ind w:left="120"/>
      </w:pPr>
      <w:r>
        <w:rPr>
          <w:rFonts w:ascii="Times New Roman" w:hAnsi="Times New Roman"/>
          <w:color w:val="000000"/>
        </w:rPr>
        <w:t>- და მე შენს ოცნებებს აგისრულებ. 2000 წელი იტანჯებოდი. არ შეიძლება, რომ რომელიმე ოცნება მაინც არ ახდეს.</w:t>
      </w:r>
    </w:p>
    <w:p w14:paraId="258CE22D" w14:textId="77777777" w:rsidR="002B144F" w:rsidRDefault="00000000">
      <w:pPr>
        <w:spacing w:before="269" w:after="269"/>
        <w:ind w:left="120"/>
      </w:pPr>
      <w:r>
        <w:rPr>
          <w:rFonts w:ascii="Times New Roman" w:hAnsi="Times New Roman"/>
          <w:color w:val="000000"/>
        </w:rPr>
        <w:t>ადამიანები აგრძელებენ ტანჯვას და კვდებიან უიმედოდ. თუ ეს არის სამყაროს პრინციპი, მაშინ მე მას გავანადგურებ.</w:t>
      </w:r>
    </w:p>
    <w:p w14:paraId="28CD9DEA" w14:textId="77777777" w:rsidR="002B144F" w:rsidRDefault="00000000">
      <w:pPr>
        <w:spacing w:before="269" w:after="269"/>
        <w:ind w:left="120"/>
      </w:pPr>
      <w:r>
        <w:rPr>
          <w:rFonts w:ascii="Times New Roman" w:hAnsi="Times New Roman"/>
          <w:color w:val="000000"/>
        </w:rPr>
        <w:t>- შენ მთელი ეს დრო დღემდე გაუძელი. კმარა ტანჯვა. რადგან ახლა მე შენს წინაშე ვდგავარ.</w:t>
      </w:r>
    </w:p>
    <w:p w14:paraId="732FF215" w14:textId="77777777" w:rsidR="002B144F" w:rsidRDefault="00000000">
      <w:pPr>
        <w:spacing w:before="269" w:after="269"/>
        <w:ind w:left="120"/>
      </w:pPr>
      <w:r>
        <w:rPr>
          <w:rFonts w:ascii="Times New Roman" w:hAnsi="Times New Roman"/>
          <w:color w:val="000000"/>
        </w:rPr>
        <w:t>— …მაგრამ…</w:t>
      </w:r>
    </w:p>
    <w:p w14:paraId="1167108C" w14:textId="77777777" w:rsidR="002B144F" w:rsidRDefault="00000000">
      <w:pPr>
        <w:spacing w:before="269" w:after="269"/>
        <w:ind w:left="120"/>
      </w:pPr>
      <w:r>
        <w:rPr>
          <w:rFonts w:ascii="Times New Roman" w:hAnsi="Times New Roman"/>
          <w:color w:val="000000"/>
        </w:rPr>
        <w:lastRenderedPageBreak/>
        <w:t>უეცრად ელეონორა შეყოყმანდა, ან იქნებ უბრალოდ ბევრის თქმა არ სურდა. მან ყველაზე უკეთ იცოდა, რომ გულუბრყვილო ოცნებები შეიძლებოდა სასოწარკვეთილებაში გადაზრდილიყო.</w:t>
      </w:r>
    </w:p>
    <w:p w14:paraId="39F27EEF" w14:textId="77777777" w:rsidR="002B144F" w:rsidRDefault="00000000">
      <w:pPr>
        <w:spacing w:before="269" w:after="269"/>
        <w:ind w:left="120"/>
      </w:pPr>
      <w:r>
        <w:rPr>
          <w:rFonts w:ascii="Times New Roman" w:hAnsi="Times New Roman"/>
          <w:color w:val="000000"/>
        </w:rPr>
        <w:t>მაგრამ იმ მომენტში საიდანღაც ხმა გაისმა.</w:t>
      </w:r>
    </w:p>
    <w:p w14:paraId="26FC79E2" w14:textId="77777777" w:rsidR="002B144F" w:rsidRDefault="00000000">
      <w:pPr>
        <w:spacing w:before="269" w:after="269"/>
        <w:ind w:left="120"/>
      </w:pPr>
      <w:r>
        <w:rPr>
          <w:rFonts w:ascii="Times New Roman" w:hAnsi="Times New Roman"/>
          <w:color w:val="000000"/>
        </w:rPr>
        <w:t>სუსტი, ძლივს გასაგონი ხმა, რომელიც ასევე სუსტი გრძნობებით იყო სავსე.</w:t>
      </w:r>
    </w:p>
    <w:p w14:paraId="3EDC8B86" w14:textId="77777777" w:rsidR="002B144F" w:rsidRDefault="00000000">
      <w:pPr>
        <w:spacing w:before="269" w:after="269"/>
        <w:ind w:left="120"/>
      </w:pPr>
      <w:r>
        <w:rPr>
          <w:rFonts w:ascii="Times New Roman" w:hAnsi="Times New Roman"/>
          <w:color w:val="000000"/>
        </w:rPr>
        <w:t>— …ტ…ა…ს…</w:t>
      </w:r>
    </w:p>
    <w:p w14:paraId="2DE164E7" w14:textId="77777777" w:rsidR="002B144F" w:rsidRDefault="00000000">
      <w:pPr>
        <w:spacing w:before="269" w:after="269"/>
        <w:ind w:left="120"/>
      </w:pPr>
      <w:r>
        <w:rPr>
          <w:rFonts w:ascii="Times New Roman" w:hAnsi="Times New Roman"/>
          <w:color w:val="000000"/>
        </w:rPr>
        <w:t>ეს თქვა დაახლოებით ათი წლის ზესიამ ელეონორას გვერდით მდებარე წმინდა წყლის სფეროდან.</w:t>
      </w:r>
    </w:p>
    <w:p w14:paraId="3AE8C7DD" w14:textId="77777777" w:rsidR="002B144F" w:rsidRDefault="00000000">
      <w:pPr>
        <w:spacing w:before="269" w:after="269"/>
        <w:ind w:left="120"/>
      </w:pPr>
      <w:r>
        <w:rPr>
          <w:rFonts w:ascii="Times New Roman" w:hAnsi="Times New Roman"/>
          <w:color w:val="000000"/>
        </w:rPr>
        <w:t>— …ზესია?..</w:t>
      </w:r>
    </w:p>
    <w:p w14:paraId="0F4829E0" w14:textId="77777777" w:rsidR="002B144F" w:rsidRDefault="00000000">
      <w:pPr>
        <w:spacing w:before="269" w:after="269"/>
        <w:ind w:left="120"/>
      </w:pPr>
      <w:r>
        <w:rPr>
          <w:rFonts w:ascii="Times New Roman" w:hAnsi="Times New Roman"/>
          <w:color w:val="000000"/>
        </w:rPr>
        <w:t>ელეონორა გაკვირვებული ჩანდა. ზესია ლაპარაკობდა. ზესია, რომელსაც საბრძოლო უნარებზე უნდა გაემახვილებინა ყურადღება და ენა დაება.</w:t>
      </w:r>
    </w:p>
    <w:p w14:paraId="5E7B3FE1" w14:textId="77777777" w:rsidR="002B144F" w:rsidRDefault="00000000">
      <w:pPr>
        <w:spacing w:before="269" w:after="269"/>
        <w:ind w:left="120"/>
      </w:pPr>
      <w:r>
        <w:rPr>
          <w:rFonts w:ascii="Times New Roman" w:hAnsi="Times New Roman"/>
          <w:color w:val="000000"/>
        </w:rPr>
        <w:t>-...გადაარჩინე...დედა...</w:t>
      </w:r>
    </w:p>
    <w:p w14:paraId="394E7BD9" w14:textId="77777777" w:rsidR="002B144F" w:rsidRDefault="00000000">
      <w:pPr>
        <w:spacing w:before="269" w:after="269"/>
        <w:ind w:left="120"/>
      </w:pPr>
      <w:r>
        <w:rPr>
          <w:rFonts w:ascii="Times New Roman" w:hAnsi="Times New Roman"/>
          <w:color w:val="000000"/>
        </w:rPr>
        <w:t>ეს სიტყვები ელეონორისთვის უკანასკნელი წვეთი გახდა და მან ვეღარ გაუძლო და ცრემლები წამოუვიდა. ცრემლები ნაკადულივით მოედინებოდა თვალებიდან.</w:t>
      </w:r>
    </w:p>
    <w:p w14:paraId="12F1F6E5" w14:textId="77777777" w:rsidR="002B144F" w:rsidRDefault="00000000">
      <w:pPr>
        <w:spacing w:before="269" w:after="269"/>
        <w:ind w:left="120"/>
      </w:pPr>
      <w:r>
        <w:rPr>
          <w:rFonts w:ascii="Times New Roman" w:hAnsi="Times New Roman"/>
          <w:color w:val="000000"/>
        </w:rPr>
        <w:t>— ...მაპატიე ანოს... შეიძლება ამის თქმით მშიშარა ვიყო, მაგრამ გთხოვ... — ელეონორამ ვედრება დამიწყო, სიტყვასიტყვით ისევე, როგორც ამას წინათ აკეთებდა.</w:t>
      </w:r>
    </w:p>
    <w:p w14:paraId="67997878" w14:textId="77777777" w:rsidR="002B144F" w:rsidRDefault="00000000">
      <w:pPr>
        <w:spacing w:before="269" w:after="269"/>
        <w:ind w:left="120"/>
      </w:pPr>
      <w:r>
        <w:rPr>
          <w:rFonts w:ascii="Times New Roman" w:hAnsi="Times New Roman"/>
          <w:color w:val="000000"/>
        </w:rPr>
        <w:t>მაგრამ ამჯერად, მის სიტყვებში ჩადებული ვედრება გაცილებით ძლიერი იყო.</w:t>
      </w:r>
    </w:p>
    <w:p w14:paraId="05AF862A" w14:textId="77777777" w:rsidR="002B144F" w:rsidRDefault="00000000">
      <w:pPr>
        <w:spacing w:before="269" w:after="269"/>
        <w:ind w:left="120"/>
      </w:pPr>
      <w:r>
        <w:rPr>
          <w:rFonts w:ascii="Times New Roman" w:hAnsi="Times New Roman"/>
          <w:color w:val="000000"/>
        </w:rPr>
        <w:t>— ...გვიხსენით. ზესი აქ არის... და მე... უკვე საკმარისია ჩხუბი.</w:t>
      </w:r>
    </w:p>
    <w:p w14:paraId="39BAA252" w14:textId="77777777" w:rsidR="002B144F" w:rsidRDefault="00000000">
      <w:pPr>
        <w:spacing w:before="269" w:after="269"/>
        <w:ind w:left="120"/>
      </w:pPr>
      <w:r>
        <w:rPr>
          <w:rFonts w:ascii="Times New Roman" w:hAnsi="Times New Roman"/>
          <w:color w:val="000000"/>
        </w:rPr>
        <w:t>- დამიჯერე. არ ვამბობ, რომ ახლავე გავაკეთებ, მაგრამ აუცილებლად გიშველის.</w:t>
      </w:r>
    </w:p>
    <w:p w14:paraId="47F1EBF2" w14:textId="77777777" w:rsidR="002B144F" w:rsidRDefault="00000000">
      <w:pPr>
        <w:spacing w:before="269" w:after="269"/>
        <w:ind w:left="120"/>
      </w:pPr>
      <w:r>
        <w:rPr>
          <w:rFonts w:ascii="Times New Roman" w:hAnsi="Times New Roman"/>
          <w:color w:val="000000"/>
        </w:rPr>
        <w:t>ელეონორას თვალებიდან ცრემლები წამოუვიდა.</w:t>
      </w:r>
    </w:p>
    <w:p w14:paraId="26F579AF" w14:textId="77777777" w:rsidR="002B144F" w:rsidRDefault="00000000">
      <w:pPr>
        <w:spacing w:before="269" w:after="269"/>
        <w:ind w:left="120"/>
      </w:pPr>
      <w:r>
        <w:rPr>
          <w:rFonts w:ascii="Times New Roman" w:hAnsi="Times New Roman"/>
          <w:color w:val="000000"/>
        </w:rPr>
        <w:t>— ... დამპირდი...</w:t>
      </w:r>
    </w:p>
    <w:p w14:paraId="3249EF17" w14:textId="77777777" w:rsidR="002B144F" w:rsidRDefault="00000000">
      <w:pPr>
        <w:spacing w:before="269" w:after="269"/>
        <w:ind w:left="120"/>
      </w:pPr>
      <w:r>
        <w:rPr>
          <w:rFonts w:ascii="Times New Roman" w:hAnsi="Times New Roman"/>
          <w:color w:val="000000"/>
        </w:rPr>
        <w:t>- ჩემს სახელს ვფიცავარ.</w:t>
      </w:r>
    </w:p>
    <w:p w14:paraId="596607E4" w14:textId="77777777" w:rsidR="002B144F" w:rsidRDefault="00000000">
      <w:pPr>
        <w:spacing w:before="269" w:after="269"/>
        <w:ind w:left="120"/>
      </w:pPr>
      <w:r>
        <w:rPr>
          <w:rFonts w:ascii="Times New Roman" w:hAnsi="Times New Roman"/>
          <w:color w:val="000000"/>
        </w:rPr>
        <w:t>მათი გადარჩენის ერთადერთი გზა ადამიანების მიერ დემონების 2000 წლიანი სიძულვილის შეჩერებაა. ამისათვის ჩვენ უნდა გავანადგუროთ ჯერგას საფუძველი, რომელიც „კითხვის“ შელოცვად იქცა და ეს მაგია პირვანდელ მდგომარეობაში აღვადგინოთ.</w:t>
      </w:r>
    </w:p>
    <w:p w14:paraId="3A499B0F" w14:textId="77777777" w:rsidR="002B144F" w:rsidRDefault="00000000">
      <w:pPr>
        <w:spacing w:before="269" w:after="269"/>
        <w:ind w:left="120"/>
      </w:pPr>
      <w:r>
        <w:rPr>
          <w:rFonts w:ascii="Times New Roman" w:hAnsi="Times New Roman"/>
          <w:color w:val="000000"/>
        </w:rPr>
        <w:t xml:space="preserve">მაგრამ ელეონორისგან განსხვავებით, „კითხვა“ ჰუმანოიდური შელოცვა არ არის. ჯერგას ფონდს არ აქვს განსაზღვრული ფორმა და უკვე გახდა სამყაროს კანონი, წესრიგი </w:t>
      </w:r>
      <w:r>
        <w:rPr>
          <w:rFonts w:ascii="Times New Roman" w:hAnsi="Times New Roman"/>
          <w:color w:val="000000"/>
        </w:rPr>
        <w:lastRenderedPageBreak/>
        <w:t>და კონცეფცია. ამის გამოსწორება წარმოუდგენლად რთული იქნება. ბოლოს და ბოლოს, ჩვენ ვსაუბრობთ კანონის შეცვლაზე კატეგორიიდან - „თუ რამეს ჩამოაგდებ, ის ჩამოვარდება“. ეს კანონის დამრღვევის ეფექტის მსგავსია, ის სამუდამოდ გაგრძელდება.</w:t>
      </w:r>
    </w:p>
    <w:p w14:paraId="34CE5123" w14:textId="77777777" w:rsidR="002B144F" w:rsidRDefault="00000000">
      <w:pPr>
        <w:spacing w:before="269" w:after="269"/>
        <w:ind w:left="120"/>
      </w:pPr>
      <w:r>
        <w:rPr>
          <w:rFonts w:ascii="Times New Roman" w:hAnsi="Times New Roman"/>
          <w:color w:val="000000"/>
        </w:rPr>
        <w:t>„ჰა?“ ჩაილაპარაკა ელეონორამ.</w:t>
      </w:r>
    </w:p>
    <w:p w14:paraId="6A0B7884" w14:textId="77777777" w:rsidR="002B144F" w:rsidRDefault="00000000">
      <w:pPr>
        <w:spacing w:before="269" w:after="269"/>
        <w:ind w:left="120"/>
      </w:pPr>
      <w:r>
        <w:rPr>
          <w:rFonts w:ascii="Times New Roman" w:hAnsi="Times New Roman"/>
          <w:color w:val="000000"/>
        </w:rPr>
        <w:t>იმ მომენტში მეც ვიგრძენი მაგიური ძალის ძლიერი შეშფოთება.</w:t>
      </w:r>
    </w:p>
    <w:p w14:paraId="551B40C2" w14:textId="77777777" w:rsidR="002B144F" w:rsidRDefault="00000000">
      <w:pPr>
        <w:spacing w:before="269" w:after="269"/>
        <w:ind w:left="120"/>
      </w:pPr>
      <w:r>
        <w:rPr>
          <w:rFonts w:ascii="Times New Roman" w:hAnsi="Times New Roman"/>
          <w:color w:val="000000"/>
        </w:rPr>
        <w:t>მაგრამ არა ამ შენობაში. სადღაც გარეთ და ძალიან ახლოს.</w:t>
      </w:r>
    </w:p>
    <w:p w14:paraId="11904665" w14:textId="77777777" w:rsidR="002B144F" w:rsidRDefault="00000000">
      <w:pPr>
        <w:spacing w:before="269" w:after="269"/>
        <w:ind w:left="120"/>
      </w:pPr>
      <w:r>
        <w:rPr>
          <w:rFonts w:ascii="Times New Roman" w:hAnsi="Times New Roman"/>
          <w:color w:val="000000"/>
        </w:rPr>
        <w:t>— ...ტაძარში უნდა იყოს...</w:t>
      </w:r>
    </w:p>
    <w:p w14:paraId="66E94417" w14:textId="77777777" w:rsidR="002B144F" w:rsidRDefault="00000000">
      <w:pPr>
        <w:spacing w:before="269" w:after="269"/>
        <w:ind w:left="120"/>
      </w:pPr>
      <w:r>
        <w:rPr>
          <w:rFonts w:ascii="Times New Roman" w:hAnsi="Times New Roman"/>
          <w:color w:val="000000"/>
        </w:rPr>
        <w:t>ჯადოსნური თვალები გავააქტიურე და შენობაში მოსიარულე „ლიქსები“ შევიკავე.</w:t>
      </w:r>
    </w:p>
    <w:p w14:paraId="1DE6176D"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რაშია საქმე </w:t>
      </w:r>
      <w:r>
        <w:rPr>
          <w:rFonts w:ascii="Times New Roman" w:hAnsi="Times New Roman"/>
          <w:color w:val="000000"/>
        </w:rPr>
        <w:t>?!</w:t>
      </w:r>
    </w:p>
    <w:p w14:paraId="1F1D67B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მტერმა თავს დაესხა! მტერმა ა-ა-ა-ა-შეუტია! ტაძარში შემოჭრილები შევიდნენ </w:t>
      </w:r>
      <w:r>
        <w:rPr>
          <w:rFonts w:ascii="Times New Roman" w:hAnsi="Times New Roman"/>
          <w:color w:val="000000"/>
        </w:rPr>
        <w:t>!</w:t>
      </w:r>
    </w:p>
    <w:p w14:paraId="4621D83D"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ისინი უძველესი დემონები იმპერატორები არიან! ისინი აქ არიან! მე ვხედავ სამ მათგანს — მედოინ გარსას, ზორო ანგარტს და ელდორა ზაიას!! სასწრაფოდ გვჭირდება გამაგრება </w:t>
      </w:r>
      <w:r>
        <w:rPr>
          <w:rFonts w:ascii="Times New Roman" w:hAnsi="Times New Roman"/>
          <w:color w:val="000000"/>
        </w:rPr>
        <w:t>!!</w:t>
      </w:r>
    </w:p>
    <w:p w14:paraId="1B716B7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ღმ! ნუთუ მართლა დემონები იდგნენ ამის უკან?!.. თუ ისინი წმინდა ღვთისმშობლისთვის მოვიდნენ, მაშინ ღმერთებისა და ადამიანების სულების მახვილის განადგურებას აპირებენ </w:t>
      </w:r>
      <w:r>
        <w:rPr>
          <w:rFonts w:ascii="Times New Roman" w:hAnsi="Times New Roman"/>
          <w:color w:val="000000"/>
        </w:rPr>
        <w:t>!..</w:t>
      </w:r>
    </w:p>
    <w:p w14:paraId="693361E8" w14:textId="77777777" w:rsidR="002B144F" w:rsidRDefault="00000000">
      <w:pPr>
        <w:spacing w:before="269" w:after="269"/>
        <w:ind w:left="120"/>
      </w:pPr>
      <w:r>
        <w:rPr>
          <w:rFonts w:ascii="Times New Roman" w:hAnsi="Times New Roman"/>
          <w:color w:val="000000"/>
        </w:rPr>
        <w:t>უძველესი დემონი იმპერატორები აქ ჩამოვიდნენ?</w:t>
      </w:r>
    </w:p>
    <w:p w14:paraId="733FE04A" w14:textId="77777777" w:rsidR="002B144F" w:rsidRDefault="00000000">
      <w:pPr>
        <w:spacing w:before="269" w:after="269"/>
        <w:ind w:left="120"/>
      </w:pPr>
      <w:r>
        <w:rPr>
          <w:rFonts w:ascii="Times New Roman" w:hAnsi="Times New Roman"/>
          <w:color w:val="000000"/>
        </w:rPr>
        <w:t>- ...რა მოხდა?..</w:t>
      </w:r>
    </w:p>
    <w:p w14:paraId="748C5D02" w14:textId="77777777" w:rsidR="002B144F" w:rsidRDefault="00000000">
      <w:pPr>
        <w:spacing w:before="269" w:after="269"/>
        <w:ind w:left="120"/>
      </w:pPr>
      <w:r>
        <w:rPr>
          <w:rFonts w:ascii="Times New Roman" w:hAnsi="Times New Roman"/>
          <w:color w:val="000000"/>
        </w:rPr>
        <w:t>— გარემოებები გარკვეულწილად გართულდა. წავალ და ვნახავ, რა ხდება.</w:t>
      </w:r>
    </w:p>
    <w:p w14:paraId="47D905BF" w14:textId="77777777" w:rsidR="002B144F" w:rsidRDefault="00000000">
      <w:pPr>
        <w:spacing w:before="269" w:after="269"/>
        <w:ind w:left="120"/>
      </w:pPr>
      <w:r>
        <w:rPr>
          <w:rFonts w:ascii="Times New Roman" w:hAnsi="Times New Roman"/>
          <w:color w:val="000000"/>
        </w:rPr>
        <w:t>- ბ-ფრთხილად იყავი.</w:t>
      </w:r>
    </w:p>
    <w:p w14:paraId="6BBE3924" w14:textId="77777777" w:rsidR="002B144F" w:rsidRDefault="00000000">
      <w:pPr>
        <w:spacing w:before="269" w:after="269"/>
        <w:ind w:left="120"/>
      </w:pPr>
      <w:r>
        <w:rPr>
          <w:rFonts w:ascii="Times New Roman" w:hAnsi="Times New Roman"/>
          <w:color w:val="000000"/>
        </w:rPr>
        <w:t>- კი.</w:t>
      </w:r>
    </w:p>
    <w:p w14:paraId="7BA3023A" w14:textId="77777777" w:rsidR="002B144F" w:rsidRDefault="00000000">
      <w:pPr>
        <w:spacing w:before="269" w:after="269"/>
        <w:ind w:left="120"/>
      </w:pPr>
      <w:r>
        <w:rPr>
          <w:rFonts w:ascii="Times New Roman" w:hAnsi="Times New Roman"/>
          <w:color w:val="000000"/>
        </w:rPr>
        <w:t>ვცადე ტაძარში ტელეპორტირება შელოცვის „გატომის“ გამოყენებით, მაგრამ ჯადოსნური წრე განადგურდა სივრცის ორი წერტილის შეერთებამდე. ეს ალბათ იმპერატორების შეღწევის ბრალი უნდა იყოს. ღმერთებისა და ადამიანების სულების ხმლის ძალა წინა პერიოდთან შედარებით გაიზარდა და ამასთან ერთად დემონების ძალის დაბლოკვის უნარიც.</w:t>
      </w:r>
    </w:p>
    <w:p w14:paraId="3799577E" w14:textId="77777777" w:rsidR="002B144F" w:rsidRDefault="00000000">
      <w:pPr>
        <w:spacing w:before="269" w:after="269"/>
        <w:ind w:left="120"/>
      </w:pPr>
      <w:r>
        <w:rPr>
          <w:rFonts w:ascii="Times New Roman" w:hAnsi="Times New Roman"/>
          <w:color w:val="000000"/>
        </w:rPr>
        <w:t>ისევ გატი გამოვიყენე და ტაძრის გარეთ ტელეპორტირება მოვახდინე.</w:t>
      </w:r>
    </w:p>
    <w:p w14:paraId="10BE5052"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w:t>
      </w:r>
    </w:p>
    <w:p w14:paraId="701C2191" w14:textId="77777777" w:rsidR="002B144F" w:rsidRDefault="00000000">
      <w:pPr>
        <w:spacing w:before="269" w:after="269"/>
        <w:ind w:left="120"/>
      </w:pPr>
      <w:r>
        <w:rPr>
          <w:rFonts w:ascii="Times New Roman" w:hAnsi="Times New Roman"/>
          <w:color w:val="000000"/>
        </w:rPr>
        <w:lastRenderedPageBreak/>
        <w:t>რამდენიმე ჯარისკაცი ტაძრიდან გაფრინდა.</w:t>
      </w:r>
    </w:p>
    <w:p w14:paraId="0240B855" w14:textId="77777777" w:rsidR="002B144F" w:rsidRDefault="00000000">
      <w:pPr>
        <w:spacing w:before="269" w:after="269"/>
        <w:ind w:left="120"/>
      </w:pPr>
      <w:r>
        <w:rPr>
          <w:rFonts w:ascii="Times New Roman" w:hAnsi="Times New Roman"/>
          <w:color w:val="000000"/>
        </w:rPr>
        <w:t>ერთხელ შევხედე მათ და შემდეგ ტაძარში შევედი. ტაძრის სიღრმეში კარები ფართოდ იყო გაღებული. ღვთაებრივი შუქი ფარავდა ყველაფერს ირგვლივ და ოთახი თოვლივით თეთრი ნათებით იყო სავსე. რამდენიმე ჯარისკაცი დამარცხდა.</w:t>
      </w:r>
    </w:p>
    <w:p w14:paraId="07EC43B6" w14:textId="77777777" w:rsidR="002B144F" w:rsidRDefault="00000000">
      <w:pPr>
        <w:spacing w:before="269" w:after="269"/>
        <w:ind w:left="120"/>
      </w:pPr>
      <w:r>
        <w:rPr>
          <w:rFonts w:ascii="Times New Roman" w:hAnsi="Times New Roman"/>
          <w:color w:val="000000"/>
        </w:rPr>
        <w:t>ტაძარში უფრო ღრმად შევედი. იქ დავინახე კვარცხლბეკი, რომელშიც წმინდა ხმალი იყო ჩარგული. ეს იყო ღმერთებისა და ევანსმანის ხალხის სულების ხმალი, რომელიც ღვთაებრივ ბრწყინვალებას და აბსურდულად დიდ მაგიურ ძალას ასხივებდა.</w:t>
      </w:r>
    </w:p>
    <w:p w14:paraId="0DEE64C1" w14:textId="77777777" w:rsidR="002B144F" w:rsidRDefault="00000000">
      <w:pPr>
        <w:spacing w:before="269" w:after="269"/>
        <w:ind w:left="120"/>
      </w:pPr>
      <w:r>
        <w:rPr>
          <w:rFonts w:ascii="Times New Roman" w:hAnsi="Times New Roman"/>
          <w:color w:val="000000"/>
        </w:rPr>
        <w:t>მის გვერდით ოთხი დემონი იდგა. პირველს ორი რქა ჰქონდა. მეორეს უზარმაზარი ღამურის ფრთები. მესამეს კი სამი ჯადოსნური თვალი.</w:t>
      </w:r>
    </w:p>
    <w:p w14:paraId="0D9BFD19" w14:textId="77777777" w:rsidR="002B144F" w:rsidRDefault="00000000">
      <w:pPr>
        <w:spacing w:before="269" w:after="269"/>
        <w:ind w:left="120"/>
      </w:pPr>
      <w:r>
        <w:rPr>
          <w:rFonts w:ascii="Times New Roman" w:hAnsi="Times New Roman"/>
          <w:color w:val="000000"/>
        </w:rPr>
        <w:t>და ბოლოს, ცენტრში ნიღბიანი კაცი იდგა. მან ხელი ღმერთებისა და ადამიანების სულების მახვილის ტარს გაუწოდა.</w:t>
      </w:r>
    </w:p>
    <w:p w14:paraId="34496D21" w14:textId="77777777" w:rsidR="002B144F" w:rsidRDefault="00000000">
      <w:pPr>
        <w:spacing w:before="269" w:after="269"/>
        <w:ind w:left="120"/>
      </w:pPr>
      <w:r>
        <w:rPr>
          <w:rFonts w:ascii="Times New Roman" w:hAnsi="Times New Roman"/>
          <w:color w:val="000000"/>
        </w:rPr>
        <w:t>„მე-ეს უსარგებლოა! გგონია, დემონს შეუძლია რამე დაუშავოს გმირი კანონის წმინდა ხმალს?!“ თქვა ერთ-ერთმა ჯარისკაცმა დემონების გარშემო ოთახში.</w:t>
      </w:r>
    </w:p>
    <w:p w14:paraId="7FEC604A" w14:textId="77777777" w:rsidR="002B144F" w:rsidRDefault="00000000">
      <w:pPr>
        <w:spacing w:before="269" w:after="269"/>
        <w:ind w:left="120"/>
      </w:pPr>
      <w:r>
        <w:rPr>
          <w:rFonts w:ascii="Times New Roman" w:hAnsi="Times New Roman"/>
          <w:color w:val="000000"/>
        </w:rPr>
        <w:t>მაგრამ ნიღბიანმა ბიჭმა ევანსმანა დაიჭირა, მისი სიტყვები არ გაითვალისწინა. შემდეგ კი დიდი სირთულის გარეშე გაიყვანა.</w:t>
      </w:r>
    </w:p>
    <w:p w14:paraId="2A370283" w14:textId="77777777" w:rsidR="002B144F" w:rsidRDefault="00000000">
      <w:pPr>
        <w:spacing w:before="269" w:after="269"/>
        <w:ind w:left="120"/>
      </w:pPr>
      <w:r>
        <w:rPr>
          <w:rFonts w:ascii="Times New Roman" w:hAnsi="Times New Roman"/>
          <w:color w:val="000000"/>
        </w:rPr>
        <w:t>— …რა…?!</w:t>
      </w:r>
    </w:p>
    <w:p w14:paraId="1B6834FB" w14:textId="77777777" w:rsidR="002B144F" w:rsidRDefault="00000000">
      <w:pPr>
        <w:spacing w:before="269" w:after="269"/>
        <w:ind w:left="120"/>
      </w:pPr>
      <w:r>
        <w:rPr>
          <w:rFonts w:ascii="Times New Roman" w:hAnsi="Times New Roman"/>
          <w:color w:val="000000"/>
        </w:rPr>
        <w:t>ჯარისკაცები იმდენად შოკირებულები იყვნენ, რომ მაშინვე დაკარგეს მეტყველების უნარი.</w:t>
      </w:r>
    </w:p>
    <w:p w14:paraId="07C54F6A" w14:textId="77777777" w:rsidR="002B144F" w:rsidRDefault="00000000">
      <w:pPr>
        <w:spacing w:before="269" w:after="269"/>
        <w:ind w:left="120"/>
      </w:pPr>
      <w:r>
        <w:rPr>
          <w:rFonts w:ascii="Times New Roman" w:hAnsi="Times New Roman"/>
          <w:color w:val="000000"/>
        </w:rPr>
        <w:t>— ...მან... ამოიღო... წმინდა... ხმალი?...</w:t>
      </w:r>
    </w:p>
    <w:p w14:paraId="37843AE6" w14:textId="77777777" w:rsidR="002B144F" w:rsidRDefault="00000000">
      <w:pPr>
        <w:spacing w:before="269" w:after="269"/>
        <w:ind w:left="120"/>
      </w:pPr>
      <w:r>
        <w:rPr>
          <w:rFonts w:ascii="Times New Roman" w:hAnsi="Times New Roman"/>
          <w:color w:val="000000"/>
        </w:rPr>
        <w:t>— ...შეუძლებელია... ეს... არ... შეიძლება იყოს!</w:t>
      </w:r>
    </w:p>
    <w:p w14:paraId="66D45588" w14:textId="77777777" w:rsidR="002B144F" w:rsidRDefault="00000000">
      <w:pPr>
        <w:spacing w:before="269" w:after="269"/>
        <w:ind w:left="120"/>
      </w:pPr>
      <w:r>
        <w:rPr>
          <w:rFonts w:ascii="Times New Roman" w:hAnsi="Times New Roman"/>
          <w:color w:val="000000"/>
        </w:rPr>
        <w:t>— წმინდა ხმალი, რომლის ამოღებაც 2000 წლის განმავლობაში ვერავინ შეძლო, დემონის მფლობელად აღიარეს?!!.. როგორ არის ეს საერთოდ შესაძლებელი?!</w:t>
      </w:r>
    </w:p>
    <w:p w14:paraId="7AE22349" w14:textId="77777777" w:rsidR="002B144F" w:rsidRDefault="00000000">
      <w:pPr>
        <w:spacing w:before="269" w:after="269"/>
        <w:ind w:left="120"/>
      </w:pPr>
      <w:r>
        <w:rPr>
          <w:rFonts w:ascii="Times New Roman" w:hAnsi="Times New Roman"/>
          <w:color w:val="000000"/>
        </w:rPr>
        <w:t>ნიღბიანმა კაცმა შეშინებული ჯარისკაცები უგულებელყო და ამ ადგილას ყველაზე საშიშ მტერს გახედა.</w:t>
      </w:r>
    </w:p>
    <w:p w14:paraId="5070A267" w14:textId="77777777" w:rsidR="002B144F" w:rsidRDefault="00000000">
      <w:pPr>
        <w:spacing w:before="269" w:after="269"/>
        <w:ind w:left="120"/>
      </w:pPr>
      <w:r>
        <w:rPr>
          <w:rFonts w:ascii="Times New Roman" w:hAnsi="Times New Roman"/>
          <w:color w:val="000000"/>
        </w:rPr>
        <w:t>ჩემზე.</w:t>
      </w:r>
    </w:p>
    <w:p w14:paraId="0C131F11" w14:textId="77777777" w:rsidR="002B144F" w:rsidRDefault="00000000">
      <w:pPr>
        <w:spacing w:before="269" w:after="269"/>
        <w:ind w:left="120"/>
      </w:pPr>
      <w:r>
        <w:rPr>
          <w:rFonts w:ascii="Times New Roman" w:hAnsi="Times New Roman"/>
          <w:color w:val="000000"/>
        </w:rPr>
        <w:t>- ჰმ, დიდი ძალა გაქვს, რადგან ხმალი ამოიღე. ჩვეულებრივი დემონი რომ ყოფილიყავი, ერთი შეხებით აორთქლდებოდი.</w:t>
      </w:r>
    </w:p>
    <w:p w14:paraId="549B73E4" w14:textId="77777777" w:rsidR="002B144F" w:rsidRDefault="00000000">
      <w:pPr>
        <w:spacing w:before="269" w:after="269"/>
        <w:ind w:left="120"/>
      </w:pPr>
      <w:r>
        <w:rPr>
          <w:rFonts w:ascii="Times New Roman" w:hAnsi="Times New Roman"/>
          <w:color w:val="000000"/>
        </w:rPr>
        <w:t>თუ კარგად დავაკვირდებოდი, მისი ნიღაბი განსხვავდებოდა დემონური ხმლების ტურნირის ნიღაბისგან. მაგრამ მაინც ვერ ვგრძნობდი მის მაგიურ ძალას.</w:t>
      </w:r>
    </w:p>
    <w:p w14:paraId="6AB9CBD1" w14:textId="77777777" w:rsidR="002B144F" w:rsidRDefault="00000000">
      <w:pPr>
        <w:spacing w:before="269" w:after="269"/>
        <w:ind w:left="120"/>
      </w:pPr>
      <w:r>
        <w:rPr>
          <w:rFonts w:ascii="Times New Roman" w:hAnsi="Times New Roman"/>
          <w:color w:val="000000"/>
        </w:rPr>
        <w:lastRenderedPageBreak/>
        <w:t>- შენ თან მოიყვანე უძველესი დემონი იმპერატორები. აღარ გაქვს საბაბი. გაიცანით საკუთარი თავი.</w:t>
      </w:r>
    </w:p>
    <w:p w14:paraId="74CCF088" w14:textId="77777777" w:rsidR="002B144F" w:rsidRDefault="00000000">
      <w:pPr>
        <w:spacing w:before="269" w:after="269"/>
        <w:ind w:left="120"/>
      </w:pPr>
      <w:r>
        <w:rPr>
          <w:rFonts w:ascii="Times New Roman" w:hAnsi="Times New Roman"/>
          <w:color w:val="000000"/>
        </w:rPr>
        <w:t>— მე ავოს დილჰევია ვარ. დემონი მბრძანებელი ტირანი, რომელიც ყველაფერს ანადგურებს.</w:t>
      </w:r>
    </w:p>
    <w:p w14:paraId="753488EA" w14:textId="77777777" w:rsidR="002B144F" w:rsidRDefault="00000000">
      <w:pPr>
        <w:spacing w:before="269" w:after="269"/>
        <w:ind w:left="120"/>
      </w:pPr>
      <w:r>
        <w:rPr>
          <w:rFonts w:ascii="Times New Roman" w:hAnsi="Times New Roman"/>
          <w:color w:val="000000"/>
        </w:rPr>
        <w:t>ნიღბიანმა კაცმა ღმერთებისა და ადამიანების სულების ხმალი თავზე მაღლა ასწია. ევანსმანი მაშინვე კაშკაშა ბრწყინავდა.</w:t>
      </w:r>
    </w:p>
    <w:p w14:paraId="7B756E6B" w14:textId="77777777" w:rsidR="002B144F" w:rsidRDefault="00000000">
      <w:pPr>
        <w:spacing w:before="269" w:after="269"/>
        <w:ind w:left="120"/>
      </w:pPr>
      <w:r>
        <w:rPr>
          <w:rFonts w:ascii="Times New Roman" w:hAnsi="Times New Roman"/>
          <w:color w:val="000000"/>
        </w:rPr>
        <w:t>- რის მიღწევას ცდილობ ყალბი სახელით, ჰა, გამოგონილ დემონების მბრძანებელო?</w:t>
      </w:r>
    </w:p>
    <w:p w14:paraId="6319F0FC" w14:textId="77777777" w:rsidR="002B144F" w:rsidRDefault="00000000">
      <w:pPr>
        <w:spacing w:before="269" w:after="269"/>
        <w:ind w:left="120"/>
      </w:pPr>
      <w:r>
        <w:rPr>
          <w:rFonts w:ascii="Times New Roman" w:hAnsi="Times New Roman"/>
          <w:color w:val="000000"/>
        </w:rPr>
        <w:t>ჩემს წინ ექვსი ჯადოსნური წრე განვათავსე და მათგან გიო გრაზესი გავუშვი.</w:t>
      </w:r>
    </w:p>
    <w:p w14:paraId="753EE5F6" w14:textId="77777777" w:rsidR="002B144F" w:rsidRDefault="00000000">
      <w:pPr>
        <w:spacing w:before="269" w:after="269"/>
        <w:ind w:left="120"/>
      </w:pPr>
      <w:r>
        <w:rPr>
          <w:rFonts w:ascii="Times New Roman" w:hAnsi="Times New Roman"/>
          <w:color w:val="000000"/>
        </w:rPr>
        <w:t>- სულელო.</w:t>
      </w:r>
    </w:p>
    <w:p w14:paraId="0908F639" w14:textId="77777777" w:rsidR="002B144F" w:rsidRDefault="00000000">
      <w:pPr>
        <w:spacing w:before="269" w:after="269"/>
        <w:ind w:left="120"/>
      </w:pPr>
      <w:r>
        <w:rPr>
          <w:rFonts w:ascii="Times New Roman" w:hAnsi="Times New Roman"/>
          <w:color w:val="000000"/>
        </w:rPr>
        <w:t>ავოს დილჰევიამ ევანსმანა ქვემოთ ასწია და ღვთაებრივი ელვარება, რომელიც უამრავ დანის დარტყმად გადაიქცა, მთელ ტერიტორიაზე მიმოიფანტა. ექვსი „გიო გრაზესი“, რომელიც მე ვისროლე, ადვილად მოიშორეს და ხმლის დარტყმების შუქი უფრო შორს, ჩემსკენ გაფრინდა.</w:t>
      </w:r>
    </w:p>
    <w:p w14:paraId="37DA92E4"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თვალების“ ანტიმაგია მათ ძალას ამცირებდა და სადღაც ჩემს უკან გაფრინდა. მოწყვეტილი სვეტები ჩუმად ჩამოინგრა და ტაძარი ნგრევას იწყებდა.</w:t>
      </w:r>
    </w:p>
    <w:p w14:paraId="574218C8" w14:textId="77777777" w:rsidR="002B144F" w:rsidRDefault="00000000">
      <w:pPr>
        <w:spacing w:before="269" w:after="269"/>
        <w:ind w:left="120"/>
      </w:pPr>
      <w:r>
        <w:rPr>
          <w:rFonts w:ascii="Times New Roman" w:hAnsi="Times New Roman"/>
          <w:color w:val="000000"/>
        </w:rPr>
        <w:t>ჰმ, მან არა მხოლოდ ღმერთებისა და ადამიანების სულების ხმალი ამოიღო, არამედ ოსტატურადაც გამოიყენა იგი? ნუთუ აიძულა წმინდა ხმალი, რომ ის აერჩია თავის მფლობელად? თუ...</w:t>
      </w:r>
    </w:p>
    <w:p w14:paraId="1DBD9656" w14:textId="77777777" w:rsidR="002B144F" w:rsidRDefault="00000000">
      <w:pPr>
        <w:spacing w:before="269" w:after="269"/>
        <w:ind w:left="120"/>
      </w:pPr>
      <w:r>
        <w:rPr>
          <w:rFonts w:ascii="Times New Roman" w:hAnsi="Times New Roman"/>
          <w:color w:val="000000"/>
        </w:rPr>
        <w:t>- მომისმინეთ, ხალხო. 2000 წლის წინ მე ვიყავი გამარჯვებული.</w:t>
      </w:r>
    </w:p>
    <w:p w14:paraId="0D3D2761" w14:textId="77777777" w:rsidR="002B144F" w:rsidRDefault="00000000">
      <w:pPr>
        <w:spacing w:before="269" w:after="269"/>
        <w:ind w:left="120"/>
      </w:pPr>
      <w:r>
        <w:rPr>
          <w:rFonts w:ascii="Times New Roman" w:hAnsi="Times New Roman"/>
          <w:color w:val="000000"/>
        </w:rPr>
        <w:t>ევანსმანამ ავოს დილჰევია და სამი იმპერატორი სინათლით დაფარა.</w:t>
      </w:r>
    </w:p>
    <w:p w14:paraId="7E1C684F" w14:textId="77777777" w:rsidR="002B144F" w:rsidRDefault="00000000">
      <w:pPr>
        <w:spacing w:before="269" w:after="269"/>
        <w:ind w:left="120"/>
      </w:pPr>
      <w:r>
        <w:rPr>
          <w:rFonts w:ascii="Times New Roman" w:hAnsi="Times New Roman"/>
          <w:color w:val="000000"/>
        </w:rPr>
        <w:t>- დაიღუპეთ, სულელო ადამიანებო. დაიღუპეთ, სულელო დემონებო, რომლებიც ვერ მცნობენ. მე ამ სამყაროს ხელახლა შევქმნი და ახალს შევქმნი - დემონების ნამდვილ სამყაროს, რომელიც გაუგებარ სიბნელესა და ქაოსშია გახვეული.</w:t>
      </w:r>
    </w:p>
    <w:p w14:paraId="22DAA81F" w14:textId="77777777" w:rsidR="002B144F" w:rsidRDefault="00000000">
      <w:pPr>
        <w:spacing w:before="269" w:after="269"/>
        <w:ind w:left="120"/>
      </w:pPr>
      <w:r>
        <w:rPr>
          <w:rFonts w:ascii="Times New Roman" w:hAnsi="Times New Roman"/>
          <w:color w:val="000000"/>
        </w:rPr>
        <w:t>როდესაც შუქი აინთო და შემდეგ სწრაფად გაქრა, ავოს დილჰევია უკვე წასული იყო.</w:t>
      </w:r>
    </w:p>
    <w:p w14:paraId="397065D5" w14:textId="77777777" w:rsidR="002B144F" w:rsidRDefault="00000000">
      <w:pPr>
        <w:pStyle w:val="Heading2"/>
        <w:pageBreakBefore/>
        <w:spacing w:before="180" w:after="180"/>
        <w:ind w:left="120"/>
      </w:pPr>
      <w:bookmarkStart w:id="68" w:name="_§_33._ომის"/>
      <w:bookmarkStart w:id="69" w:name="_Toc199679547"/>
      <w:bookmarkEnd w:id="68"/>
      <w:r>
        <w:rPr>
          <w:rFonts w:ascii="Times New Roman" w:hAnsi="Times New Roman"/>
          <w:color w:val="000000"/>
          <w:sz w:val="33"/>
        </w:rPr>
        <w:lastRenderedPageBreak/>
        <w:t>§ 33. ომის გამოცხადება</w:t>
      </w:r>
      <w:bookmarkEnd w:id="69"/>
    </w:p>
    <w:p w14:paraId="27FF7B8A" w14:textId="77777777" w:rsidR="002B144F" w:rsidRDefault="00000000">
      <w:pPr>
        <w:spacing w:before="269" w:after="269"/>
        <w:ind w:left="120"/>
      </w:pPr>
      <w:r>
        <w:rPr>
          <w:rFonts w:ascii="Times New Roman" w:hAnsi="Times New Roman"/>
          <w:color w:val="000000"/>
        </w:rPr>
        <w:t>ავოს დილჰევიას და სამი დემონი იმპერატორის წასვლის შემდეგ, გაირადიტმა ჯარისკაცებმა სასოწარკვეთილად დაიწყეს დაჭრილების გადარჩენა და მომხდარის შესახებ ინფორმაციის მიწოდება.</w:t>
      </w:r>
    </w:p>
    <w:p w14:paraId="0F332AD6" w14:textId="77777777" w:rsidR="002B144F" w:rsidRDefault="00000000">
      <w:pPr>
        <w:spacing w:before="269" w:after="269"/>
        <w:ind w:left="120"/>
      </w:pPr>
      <w:r>
        <w:rPr>
          <w:rFonts w:ascii="Times New Roman" w:hAnsi="Times New Roman"/>
          <w:color w:val="000000"/>
        </w:rPr>
        <w:t>გადავწყვიტე, ეს ადგილი დამეტოვებინა და სასტუმროში გამეგო, როგორ მიდიოდა საქმეები. გზად, ცოტა ხნით გავხედე გაირადიტს. ქალაქში არასასიამოვნო ატმოსფერო იყო, სულაც არ ჰგავდა ჩვეულებრივ დროს. ბევრი ჯარისკაცი დარბოდა ირგვლივ.</w:t>
      </w:r>
    </w:p>
    <w:p w14:paraId="38FF1515" w14:textId="77777777" w:rsidR="002B144F" w:rsidRDefault="00000000">
      <w:pPr>
        <w:spacing w:before="269" w:after="269"/>
        <w:ind w:left="120"/>
      </w:pPr>
      <w:r>
        <w:rPr>
          <w:rFonts w:ascii="Times New Roman" w:hAnsi="Times New Roman"/>
          <w:color w:val="000000"/>
        </w:rPr>
        <w:t>როდესაც სასტუმროში მივედი, დავინახე, რომ მის გარშემო არსებული ტერიტორია არასტაბილური იყო. დაახლოებით 300 გაირადიტი ჯარისკაცი მზადყოფნაში იყო და გმირთა აკადემიის მესამე სასტუმროს ალყაში აქცევდა. ალყაში მოქცეული იყო ჯადოსნური ბარიერი, რომელიც ან წინასწარ იყო დამონტაჟებული სასტუმროზე, ან შექმნილი იყო წმინდა წყლით. მაშინაც კი, თუ ავოს დილჰევია აქ იმყოფებოდა, ისინი ძალიან სწრაფად მივიდნენ. როგორც ჩანს, წინასწარ მოემზადნენ ამისთვის. ისინი მაინც გეგმავდნენ ამის გაკეთებას მომავალში, მაშინაც კი, თუ წმინდა ხმალი არ მოიპარეს.</w:t>
      </w:r>
    </w:p>
    <w:p w14:paraId="2CD88918" w14:textId="77777777" w:rsidR="002B144F" w:rsidRDefault="00000000">
      <w:pPr>
        <w:spacing w:before="269" w:after="269"/>
        <w:ind w:left="120"/>
      </w:pPr>
      <w:r>
        <w:rPr>
          <w:rFonts w:ascii="Times New Roman" w:hAnsi="Times New Roman"/>
          <w:color w:val="000000"/>
        </w:rPr>
        <w:t>- რამდენჯერ გკითხე ეს? კითხვაზე მიპასუხე! რას გულისხმობ ამით?!</w:t>
      </w:r>
    </w:p>
    <w:p w14:paraId="0A10159E" w14:textId="77777777" w:rsidR="002B144F" w:rsidRDefault="00000000">
      <w:pPr>
        <w:spacing w:before="269" w:after="269"/>
        <w:ind w:left="120"/>
      </w:pPr>
      <w:r>
        <w:rPr>
          <w:rFonts w:ascii="Times New Roman" w:hAnsi="Times New Roman"/>
          <w:color w:val="000000"/>
        </w:rPr>
        <w:t>მენო მიუახლოვდა ჯარისკაცს, რომელიც მეთაურს ჰგავდა. ისინი ბარიერით იყვნენ გამოყოფილი.</w:t>
      </w:r>
    </w:p>
    <w:p w14:paraId="261A1535" w14:textId="77777777" w:rsidR="002B144F" w:rsidRDefault="00000000">
      <w:pPr>
        <w:spacing w:before="269" w:after="269"/>
        <w:ind w:left="120"/>
      </w:pPr>
      <w:r>
        <w:rPr>
          <w:rFonts w:ascii="Times New Roman" w:hAnsi="Times New Roman"/>
          <w:color w:val="000000"/>
        </w:rPr>
        <w:t>- მშვიდად იჯექი და გარანტიას გაძლევ, რომ არავინ შეგეხება.</w:t>
      </w:r>
    </w:p>
    <w:p w14:paraId="51AC5EAE" w14:textId="77777777" w:rsidR="002B144F" w:rsidRDefault="00000000">
      <w:pPr>
        <w:spacing w:before="269" w:after="269"/>
        <w:ind w:left="120"/>
      </w:pPr>
      <w:r>
        <w:rPr>
          <w:rFonts w:ascii="Times New Roman" w:hAnsi="Times New Roman"/>
          <w:color w:val="000000"/>
        </w:rPr>
        <w:t>- ხუმრობ?! გაგიჟდი, რომ გაცვლითი პროგრამით ჩამოსულ სტუდენტებს აპატიმრებ? საქმე მხოლოდ იმაში არ არის, რომ დელზოგეიდიდან არიან, არა?</w:t>
      </w:r>
    </w:p>
    <w:p w14:paraId="5CB91D8A" w14:textId="77777777" w:rsidR="002B144F" w:rsidRDefault="00000000">
      <w:pPr>
        <w:spacing w:before="269" w:after="269"/>
        <w:ind w:left="120"/>
      </w:pPr>
      <w:r>
        <w:rPr>
          <w:rFonts w:ascii="Times New Roman" w:hAnsi="Times New Roman"/>
          <w:color w:val="000000"/>
        </w:rPr>
        <w:t>ჯარისკაცმა პასუხი არ გასცა, უბრალოდ დაკვირვებული მზერით შეხედა მენოს. ისინი გეირადიტი ჯარისკაცები იყვნენ და მხოლოდ ბრძანებებს ასრულებდნენ დეტალების გარეშე.</w:t>
      </w:r>
    </w:p>
    <w:p w14:paraId="44AF194A" w14:textId="77777777" w:rsidR="002B144F" w:rsidRDefault="00000000">
      <w:pPr>
        <w:spacing w:before="269" w:after="269"/>
        <w:ind w:left="120"/>
      </w:pPr>
      <w:r>
        <w:rPr>
          <w:rFonts w:ascii="Times New Roman" w:hAnsi="Times New Roman"/>
          <w:color w:val="000000"/>
        </w:rPr>
        <w:t>- ვინ მოგცათ ბრძანება?</w:t>
      </w:r>
    </w:p>
    <w:p w14:paraId="0C6A03C7" w14:textId="77777777" w:rsidR="002B144F" w:rsidRDefault="00000000">
      <w:pPr>
        <w:spacing w:before="269" w:after="269"/>
        <w:ind w:left="120"/>
      </w:pPr>
      <w:r>
        <w:rPr>
          <w:rFonts w:ascii="Times New Roman" w:hAnsi="Times New Roman"/>
          <w:color w:val="000000"/>
        </w:rPr>
        <w:t>- ამ კითხვაზე პასუხის გაცემა არ შემიძლია.</w:t>
      </w:r>
    </w:p>
    <w:p w14:paraId="5A1F9F3D" w14:textId="77777777" w:rsidR="002B144F" w:rsidRDefault="00000000">
      <w:pPr>
        <w:spacing w:before="269" w:after="269"/>
        <w:ind w:left="120"/>
      </w:pPr>
      <w:r>
        <w:rPr>
          <w:rFonts w:ascii="Times New Roman" w:hAnsi="Times New Roman"/>
          <w:color w:val="000000"/>
        </w:rPr>
        <w:t>ჯარისკაცმა აქედან გაქცევა სცადა.</w:t>
      </w:r>
    </w:p>
    <w:p w14:paraId="0A2CDEF9" w14:textId="77777777" w:rsidR="002B144F" w:rsidRDefault="00000000">
      <w:pPr>
        <w:spacing w:before="269" w:after="269"/>
        <w:ind w:left="120"/>
      </w:pPr>
      <w:r>
        <w:rPr>
          <w:rFonts w:ascii="Times New Roman" w:hAnsi="Times New Roman"/>
          <w:color w:val="000000"/>
        </w:rPr>
        <w:t>- გაჩერდი!</w:t>
      </w:r>
    </w:p>
    <w:p w14:paraId="7672BAF0" w14:textId="77777777" w:rsidR="002B144F" w:rsidRDefault="00000000">
      <w:pPr>
        <w:spacing w:before="269" w:after="269"/>
        <w:ind w:left="120"/>
      </w:pPr>
      <w:r>
        <w:rPr>
          <w:rFonts w:ascii="Times New Roman" w:hAnsi="Times New Roman"/>
          <w:color w:val="000000"/>
        </w:rPr>
        <w:t>მენომ ხელი გაიწოდა, მაგრამ ჯადოსნურმა ბარიერმა დაბლოკა. ბარიერმა ტკაცუნის ხმით დაწვა მისი თითები.</w:t>
      </w:r>
    </w:p>
    <w:p w14:paraId="2A7A8A24" w14:textId="77777777" w:rsidR="002B144F" w:rsidRDefault="00000000">
      <w:pPr>
        <w:spacing w:before="269" w:after="269"/>
        <w:ind w:left="120"/>
      </w:pPr>
      <w:r>
        <w:rPr>
          <w:rFonts w:ascii="Times New Roman" w:hAnsi="Times New Roman"/>
          <w:color w:val="000000"/>
        </w:rPr>
        <w:lastRenderedPageBreak/>
        <w:t>„თუ სასტუმროში არმყოფი სტუდენტები დაბრუნდებიან, მე მათ შიგნით შესვლის უფლებას მივცემ. ეს ჩემი მოვალეობაა“, - თქვა ჯარისკაცმა ძალიან სერიოზული ტონით.</w:t>
      </w:r>
    </w:p>
    <w:p w14:paraId="3A1251C8" w14:textId="77777777" w:rsidR="002B144F" w:rsidRDefault="00000000">
      <w:pPr>
        <w:spacing w:before="269" w:after="269"/>
        <w:ind w:left="120"/>
      </w:pPr>
      <w:r>
        <w:rPr>
          <w:rFonts w:ascii="Times New Roman" w:hAnsi="Times New Roman"/>
          <w:color w:val="000000"/>
        </w:rPr>
        <w:t>და ის საკმაოდ პრიმიტიულია.</w:t>
      </w:r>
    </w:p>
    <w:p w14:paraId="6BD8432A" w14:textId="77777777" w:rsidR="002B144F" w:rsidRDefault="00000000">
      <w:pPr>
        <w:spacing w:before="269" w:after="269"/>
        <w:ind w:left="120"/>
      </w:pPr>
      <w:r>
        <w:rPr>
          <w:rFonts w:ascii="Times New Roman" w:hAnsi="Times New Roman"/>
          <w:color w:val="000000"/>
        </w:rPr>
        <w:t>- შეგიძლია გამიშვა?</w:t>
      </w:r>
    </w:p>
    <w:p w14:paraId="62959678" w14:textId="77777777" w:rsidR="002B144F" w:rsidRDefault="00000000">
      <w:pPr>
        <w:spacing w:before="269" w:after="269"/>
        <w:ind w:left="120"/>
      </w:pPr>
      <w:r>
        <w:rPr>
          <w:rFonts w:ascii="Times New Roman" w:hAnsi="Times New Roman"/>
          <w:color w:val="000000"/>
        </w:rPr>
        <w:t>როგორც კი ჯარისკაცებს დავუძახე, მათი გამომეტყველება მაშინვე შეიცვალა. შემდეგ კი მაშინვე გამოიყენეს „ლიქსი“.</w:t>
      </w:r>
    </w:p>
    <w:p w14:paraId="1FBA6F4F" w14:textId="77777777" w:rsidR="002B144F" w:rsidRDefault="00000000">
      <w:pPr>
        <w:spacing w:before="269" w:after="269"/>
        <w:ind w:left="120"/>
      </w:pPr>
      <w:r>
        <w:rPr>
          <w:rFonts w:ascii="Times New Roman" w:hAnsi="Times New Roman"/>
          <w:color w:val="000000"/>
        </w:rPr>
        <w:t>„ვ-ჩვენ დემონთა მბრძანებლის აკადემიის ერთ-ერთი სტუდენტი აღმოვაჩინეთ! ეს არის სამიზნე ჯგუფიდან განსაკუთრებული ადამიანი, ა-ანოს ვოლდიგოდი! ვიმეორებ, ანოს ვოლდიგოდი მესამე სასტუმროს წინ გამოჩნდა!“</w:t>
      </w:r>
    </w:p>
    <w:p w14:paraId="4E4CEAE3" w14:textId="77777777" w:rsidR="002B144F" w:rsidRDefault="00000000">
      <w:pPr>
        <w:spacing w:before="269" w:after="269"/>
        <w:ind w:left="120"/>
      </w:pPr>
      <w:r>
        <w:rPr>
          <w:rFonts w:ascii="Times New Roman" w:hAnsi="Times New Roman"/>
          <w:color w:val="000000"/>
        </w:rPr>
        <w:t>ჩემდამი სიფრთხილით, ყველა ჯარისკაცი ბარიერში გაიხიზნა. ჰმ, როგორც ჩანს, ტაძარში მყოფმა ჯარისკაცებმა ჩემი სახე არ იცნეს, მაგრამ ეს სხვა შემთხვევა იყო.</w:t>
      </w:r>
    </w:p>
    <w:p w14:paraId="77DBE15A" w14:textId="77777777" w:rsidR="002B144F" w:rsidRDefault="00000000">
      <w:pPr>
        <w:spacing w:before="269" w:after="269"/>
        <w:ind w:left="120"/>
      </w:pPr>
      <w:r>
        <w:rPr>
          <w:rFonts w:ascii="Times New Roman" w:hAnsi="Times New Roman"/>
          <w:color w:val="000000"/>
        </w:rPr>
        <w:t>- ნუ გეშინიათ ასე, მარიონეტებო, თქვენთან ჩხუბს არ ვაპირებ.</w:t>
      </w:r>
    </w:p>
    <w:p w14:paraId="49612032" w14:textId="77777777" w:rsidR="002B144F" w:rsidRDefault="00000000">
      <w:pPr>
        <w:spacing w:before="269" w:after="269"/>
        <w:ind w:left="120"/>
      </w:pPr>
      <w:r>
        <w:rPr>
          <w:rFonts w:ascii="Times New Roman" w:hAnsi="Times New Roman"/>
          <w:color w:val="000000"/>
        </w:rPr>
        <w:t>- ფხიზლად იყავით! ბარიერში მყოფები, მოემზადეთ! კი, რა თქმა უნდა, შემოდით შიგნით...</w:t>
      </w:r>
    </w:p>
    <w:p w14:paraId="2E1D0A96" w14:textId="77777777" w:rsidR="002B144F" w:rsidRDefault="00000000">
      <w:pPr>
        <w:spacing w:before="269" w:after="269"/>
        <w:ind w:left="120"/>
      </w:pPr>
      <w:r>
        <w:rPr>
          <w:rFonts w:ascii="Times New Roman" w:hAnsi="Times New Roman"/>
          <w:color w:val="000000"/>
        </w:rPr>
        <w:t>ბარიერში შევედი. წმინდა მაგია ცდილობდა ჩემს დაწვას, მაგრამ ანტიმაგიამ შემიშალა ხელი და მშვიდად შევედი შიგნით.</w:t>
      </w:r>
    </w:p>
    <w:p w14:paraId="2B2BEFF7" w14:textId="77777777" w:rsidR="002B144F" w:rsidRDefault="00000000">
      <w:pPr>
        <w:spacing w:before="269" w:after="269"/>
        <w:ind w:left="120"/>
      </w:pPr>
      <w:r>
        <w:rPr>
          <w:rFonts w:ascii="Times New Roman" w:hAnsi="Times New Roman"/>
          <w:color w:val="000000"/>
        </w:rPr>
        <w:t>- როგორ... როგორ... გავიგო ეს?!</w:t>
      </w:r>
    </w:p>
    <w:p w14:paraId="4FA1978B" w14:textId="77777777" w:rsidR="002B144F" w:rsidRDefault="00000000">
      <w:pPr>
        <w:spacing w:before="269" w:after="269"/>
        <w:ind w:left="120"/>
      </w:pPr>
      <w:r>
        <w:rPr>
          <w:rFonts w:ascii="Times New Roman" w:hAnsi="Times New Roman"/>
          <w:color w:val="000000"/>
        </w:rPr>
        <w:t>„ჰ-მან ბარიერი გაარღვია!“ - შეშინებულმა იყვირეს ჯარისკაცებმა.</w:t>
      </w:r>
    </w:p>
    <w:p w14:paraId="053F8DE9" w14:textId="77777777" w:rsidR="002B144F" w:rsidRDefault="00000000">
      <w:pPr>
        <w:spacing w:before="269" w:after="269"/>
        <w:ind w:left="120"/>
      </w:pPr>
      <w:r>
        <w:rPr>
          <w:rFonts w:ascii="Times New Roman" w:hAnsi="Times New Roman"/>
          <w:color w:val="000000"/>
        </w:rPr>
        <w:t>- კი-კი, ის კიდევ უფრო ურჩხულია, ვიდრე ანგარიშებში წერია! მან ვერც კი შეამჩნია წმინდა წყლისგან შექმნილი ეს ჯადოსნური ბარიერი!.. და იქნებ შემთხვევით იქაურმა ხელისუფლებამ ახსენა, როგორ უნდა შეგვეკავებინა იგი?!..</w:t>
      </w:r>
    </w:p>
    <w:p w14:paraId="7233D206" w14:textId="77777777" w:rsidR="002B144F" w:rsidRDefault="00000000">
      <w:pPr>
        <w:spacing w:before="269" w:after="269"/>
        <w:ind w:left="120"/>
      </w:pPr>
      <w:r>
        <w:rPr>
          <w:rFonts w:ascii="Times New Roman" w:hAnsi="Times New Roman"/>
          <w:color w:val="000000"/>
        </w:rPr>
        <w:t>- ნუ წუწუნებ! არ აქვს მნიშვნელობა, შეგვიძლია თუ არა, უბრალოდ სრულად უნდა შევასრულოთ ჩვენი მოვალეობა!</w:t>
      </w:r>
    </w:p>
    <w:p w14:paraId="490D1ABA" w14:textId="77777777" w:rsidR="002B144F" w:rsidRDefault="00000000">
      <w:pPr>
        <w:spacing w:before="269" w:after="269"/>
        <w:ind w:left="120"/>
      </w:pPr>
      <w:r>
        <w:rPr>
          <w:rFonts w:ascii="Times New Roman" w:hAnsi="Times New Roman"/>
          <w:color w:val="000000"/>
        </w:rPr>
        <w:t>ახლომდებარე ჯარისკაცების სასაცილო საუბრებს ყურადღება არ მივაქციე და პირდაპირ მენოსკენ წავედი. თითქოს ტალღებს ვჭრიდი, გზაში მდგომი ჯარისკაცები მაშინვე გაიყარნენ.</w:t>
      </w:r>
    </w:p>
    <w:p w14:paraId="16C736CD" w14:textId="77777777" w:rsidR="002B144F" w:rsidRDefault="00000000">
      <w:pPr>
        <w:spacing w:before="269" w:after="269"/>
        <w:ind w:left="120"/>
      </w:pPr>
      <w:r>
        <w:rPr>
          <w:rFonts w:ascii="Times New Roman" w:hAnsi="Times New Roman"/>
          <w:color w:val="000000"/>
        </w:rPr>
        <w:t>— …ანოს… იცი რა ხდება? — მკითხა მენომ.</w:t>
      </w:r>
    </w:p>
    <w:p w14:paraId="738E1928" w14:textId="77777777" w:rsidR="002B144F" w:rsidRDefault="00000000">
      <w:pPr>
        <w:spacing w:before="269" w:after="269"/>
        <w:ind w:left="120"/>
      </w:pPr>
      <w:r>
        <w:rPr>
          <w:rFonts w:ascii="Times New Roman" w:hAnsi="Times New Roman"/>
          <w:color w:val="000000"/>
        </w:rPr>
        <w:t>და როგორც ჩანს, ეს შორს იყო ერთადერთი კითხვადან, რომელიც მას აწუხებდა.</w:t>
      </w:r>
    </w:p>
    <w:p w14:paraId="2D6806B3" w14:textId="77777777" w:rsidR="002B144F" w:rsidRDefault="00000000">
      <w:pPr>
        <w:spacing w:before="269" w:after="269"/>
        <w:ind w:left="120"/>
      </w:pPr>
      <w:r>
        <w:rPr>
          <w:rFonts w:ascii="Times New Roman" w:hAnsi="Times New Roman"/>
          <w:color w:val="000000"/>
        </w:rPr>
        <w:t>- ეს იმაზეა დამოკიდებული, დამიჯერებ თუ არა.</w:t>
      </w:r>
    </w:p>
    <w:p w14:paraId="0AD5BB8D" w14:textId="77777777" w:rsidR="002B144F" w:rsidRDefault="00000000">
      <w:pPr>
        <w:spacing w:before="269" w:after="269"/>
        <w:ind w:left="120"/>
      </w:pPr>
      <w:r>
        <w:rPr>
          <w:rFonts w:ascii="Times New Roman" w:hAnsi="Times New Roman"/>
          <w:color w:val="000000"/>
        </w:rPr>
        <w:lastRenderedPageBreak/>
        <w:t>ამ დროს სასტუმროდან რივესტი გამოვიდა.</w:t>
      </w:r>
    </w:p>
    <w:p w14:paraId="4488BE61" w14:textId="77777777" w:rsidR="002B144F" w:rsidRDefault="00000000">
      <w:pPr>
        <w:spacing w:before="269" w:after="269"/>
        <w:ind w:left="120"/>
      </w:pPr>
      <w:r>
        <w:rPr>
          <w:rFonts w:ascii="Times New Roman" w:hAnsi="Times New Roman"/>
          <w:color w:val="000000"/>
        </w:rPr>
        <w:t>- ქალბატონო მენო, გთხოვთ, შემობრძანდეთ. გმირთა აკადემიის დირექტორი, დიეგო, ჯადოსნურ გადაცემას გადასცემს!..</w:t>
      </w:r>
    </w:p>
    <w:p w14:paraId="4CFC64E1" w14:textId="77777777" w:rsidR="002B144F" w:rsidRDefault="00000000">
      <w:pPr>
        <w:spacing w:before="269" w:after="269"/>
        <w:ind w:left="120"/>
      </w:pPr>
      <w:r>
        <w:rPr>
          <w:rFonts w:ascii="Times New Roman" w:hAnsi="Times New Roman"/>
          <w:color w:val="000000"/>
        </w:rPr>
        <w:t>მე და მენომ ერთმანეთს გავხედეთ. თავი დავუქნიე და მასთან ერთად სასტუმროში შევედი. დიდ დარბაზში, რომელიც უამრავი ადამიანისთვის იყო განკუთვნილი, ჯადოსნური გადაცემებისთვის დიდი ვიდეოკრისტალი იდგა. მასში დიეგო იყო გამოსახული. როგორც ჩანს, ის არკლანისკას სატახტო ოთახში მდებარეობდა.</w:t>
      </w:r>
    </w:p>
    <w:p w14:paraId="09B6FD2F" w14:textId="77777777" w:rsidR="002B144F" w:rsidRDefault="00000000">
      <w:pPr>
        <w:spacing w:before="269" w:after="269"/>
        <w:ind w:left="120"/>
      </w:pPr>
      <w:r>
        <w:rPr>
          <w:rFonts w:ascii="Times New Roman" w:hAnsi="Times New Roman"/>
          <w:color w:val="000000"/>
        </w:rPr>
        <w:t>— აზესიონის ხალხო. მე ვარ არკლანისკას გმირთა აკადემიის დირექტორი, დიეგო კანონი იჯეისიკა. დღეს ყველა ჯადოსნური გადაცემა შევწყვიტე, რათა მოგმართოთ. უბრალოდ, ყველასთვის უნდა გაცნობოთ, — წამით შეჩერდა და შთამბეჭდავი ტონით ილაპარაკა, — უფსკრულის სიბნელე დაბრუნდა.</w:t>
      </w:r>
    </w:p>
    <w:p w14:paraId="4C1BA7B3" w14:textId="77777777" w:rsidR="002B144F" w:rsidRDefault="00000000">
      <w:pPr>
        <w:spacing w:before="269" w:after="269"/>
        <w:ind w:left="120"/>
      </w:pPr>
      <w:r>
        <w:rPr>
          <w:rFonts w:ascii="Times New Roman" w:hAnsi="Times New Roman"/>
          <w:color w:val="000000"/>
        </w:rPr>
        <w:t>მისი მზერა ძალიან სერიოზული იყო. თითქოს მეომრებს გარდაუვალ სიკვდილამდე მიჰყავდა.</w:t>
      </w:r>
    </w:p>
    <w:p w14:paraId="5BFD5DA2" w14:textId="77777777" w:rsidR="002B144F" w:rsidRDefault="00000000">
      <w:pPr>
        <w:spacing w:before="269" w:after="269"/>
        <w:ind w:left="120"/>
      </w:pPr>
      <w:r>
        <w:rPr>
          <w:rFonts w:ascii="Times New Roman" w:hAnsi="Times New Roman"/>
          <w:color w:val="000000"/>
        </w:rPr>
        <w:t>— ლეგენდარული წმინდა ხმალი, რომელსაც ფარულად სცემდნენ თაყვანს გმირთა აკადემიაში; ევანსმანის ღმერთებისა და ადამიანების სულების ხმალი მოიპარეს დილჰეიდის დემონთა ქვეყნის წარმომადგენლებმა — სამმა უძველესმა დემონმა იმპერატორმა: მედოინ გარსმა, ზორო ანგარტმა, ელდორ ზაიამ და უკუნმა სიბნელემ, რომელიც ამ მიწაზე 2000 წლის შემდეგ აღდგა — ტირანმა დემონმა მბრძანებელმა!</w:t>
      </w:r>
    </w:p>
    <w:p w14:paraId="21FE075D" w14:textId="77777777" w:rsidR="002B144F" w:rsidRDefault="00000000">
      <w:pPr>
        <w:spacing w:before="269" w:after="269"/>
        <w:ind w:left="120"/>
      </w:pPr>
      <w:r>
        <w:rPr>
          <w:rFonts w:ascii="Times New Roman" w:hAnsi="Times New Roman"/>
          <w:color w:val="000000"/>
        </w:rPr>
        <w:t>დიდ დარბაზში ხმაურია. ტრანსლაციასთან დაკავშირებით უკმაყოფილოები ძირითადად იმპერიული ოჯახის წევრები იყვნენ.</w:t>
      </w:r>
    </w:p>
    <w:p w14:paraId="296D49C3" w14:textId="77777777" w:rsidR="002B144F" w:rsidRDefault="00000000">
      <w:pPr>
        <w:spacing w:before="269" w:after="269"/>
        <w:ind w:left="120"/>
      </w:pPr>
      <w:r>
        <w:rPr>
          <w:rFonts w:ascii="Times New Roman" w:hAnsi="Times New Roman"/>
          <w:color w:val="000000"/>
        </w:rPr>
        <w:t>— 2000 წლის წინ, ჩვენი წინაპარი, ლეგენდარული გმირი კანონი, ებრძოდა სასტიკ და სასტიკ დემონებს და ამარცხებდა მათ. დიდი ხნის განმავლობაში, კედლის მეორე მხარეს გამოკეტილი დემონები არ გვესხმოდნენ თავს, მაშინაც კი, როდესაც კედელი გაქრა. მე მჯეროდა, რომ ისინი საკუთარ შეცდომებზე ფიქრობდნენ. მე მჯეროდა, რომ თუ ასე იყო, მაშინ უნდა ვეცადოთ დემონების პატიებას და წარსული წყენების დავიწყებას. და მე გავუწოდე ხელი მათ ხსნის მინიჭებისთვის გაცვლითი პროგრამის ჩატარების საბაბით. ამ გზავნილით მინდოდა მეთქვა მათთვის, რომ მომავალ ეპოქაში ჩვენ უნდა დავეხმაროთ ერთმანეთს და ვეცადოთ თანაარსებობას.</w:t>
      </w:r>
    </w:p>
    <w:p w14:paraId="60B3828C" w14:textId="77777777" w:rsidR="002B144F" w:rsidRDefault="00000000">
      <w:pPr>
        <w:spacing w:before="269" w:after="269"/>
        <w:ind w:left="120"/>
      </w:pPr>
      <w:r>
        <w:rPr>
          <w:rFonts w:ascii="Times New Roman" w:hAnsi="Times New Roman"/>
          <w:color w:val="000000"/>
        </w:rPr>
        <w:t>დიეგო განაწყენებული ჩანდა. მან მუშტი მაგრად შეკრა და მთელი ძალით ქვემოთ ჩამოსწია.</w:t>
      </w:r>
    </w:p>
    <w:p w14:paraId="61A4245A" w14:textId="77777777" w:rsidR="002B144F" w:rsidRDefault="00000000">
      <w:pPr>
        <w:spacing w:before="269" w:after="269"/>
        <w:ind w:left="120"/>
      </w:pPr>
      <w:r>
        <w:rPr>
          <w:rFonts w:ascii="Times New Roman" w:hAnsi="Times New Roman"/>
          <w:color w:val="000000"/>
        </w:rPr>
        <w:t xml:space="preserve">- და მათ ჩემი იმედები ყველაზე საზიზღარი გზით უღალატეს!! მათ ღმერთებისა და ადამიანების სულების ხმალი მოიპარეს - ჩვენი მფარველი ღმერთი, რომელიც დღემდე ფარულად იცავს ამ მიწებს. არც კი მჭირდება გითხრათ, რას ნიშნავს ეს! დემონურმა </w:t>
      </w:r>
      <w:r>
        <w:rPr>
          <w:rFonts w:ascii="Times New Roman" w:hAnsi="Times New Roman"/>
          <w:color w:val="000000"/>
        </w:rPr>
        <w:lastRenderedPageBreak/>
        <w:t>შთამომავლობამ ჩვენს აზესიონზე თავდასხმა დაგეგმა!! და თორემ რატომ მოიპარავდნენ ღმერთებისა და ადამიანების სულების ხმალს!!</w:t>
      </w:r>
    </w:p>
    <w:p w14:paraId="71137552" w14:textId="77777777" w:rsidR="002B144F" w:rsidRDefault="00000000">
      <w:pPr>
        <w:spacing w:before="269" w:after="269"/>
        <w:ind w:left="120"/>
      </w:pPr>
      <w:r>
        <w:rPr>
          <w:rFonts w:ascii="Times New Roman" w:hAnsi="Times New Roman"/>
          <w:color w:val="000000"/>
        </w:rPr>
        <w:t>დიეგომ ძალიან ხმამაღლა იყვირა, თითქოს სურდა ეჩვენებინა, რომ სამართალი მის მხარეს იყო.</w:t>
      </w:r>
    </w:p>
    <w:p w14:paraId="1288C8D2" w14:textId="77777777" w:rsidR="002B144F" w:rsidRDefault="00000000">
      <w:pPr>
        <w:spacing w:before="269" w:after="269"/>
        <w:ind w:left="120"/>
      </w:pPr>
      <w:r>
        <w:rPr>
          <w:rFonts w:ascii="Times New Roman" w:hAnsi="Times New Roman"/>
          <w:color w:val="000000"/>
        </w:rPr>
        <w:t>- მაგრამ არ ინერვიულოთ! მეფე გაირადიტის ნებართვით, ვაცხადებ გაირადიტის არმიის ხელახლა შექმნას, რათა დავამშვიდოთ დემონთა მბრძანებელი, რომელმაც ოდესღაც ის გაანადგურა!! დღეს კი, არსებული სიტუაციის გათვალისწინებით, ჩვენ ვუცხადებთ ომს ამ საზიზღარ არსებებს, რათა სამართლიანობის ჩაქუჩი დავატეხოთ დილჰეიდს, რომელმაც ჩვენი წინაპრების სიამაყე - ღმერთებისა და ადამიანების სულების ხმალი - წაართვა!!!</w:t>
      </w:r>
    </w:p>
    <w:p w14:paraId="248CE7D9" w14:textId="77777777" w:rsidR="002B144F" w:rsidRDefault="00000000">
      <w:pPr>
        <w:spacing w:before="269" w:after="269"/>
        <w:ind w:left="120"/>
      </w:pPr>
      <w:r>
        <w:rPr>
          <w:rFonts w:ascii="Times New Roman" w:hAnsi="Times New Roman"/>
          <w:color w:val="000000"/>
        </w:rPr>
        <w:t>- ო-ო-ო-ო-ო-ო-ო-ო!!! - ხმამაღლა იყვირეს ტახტის ოთახში მყოფმა ჯარისკაცებმა, თითქოს სულის სიმტკიცეს აჩვენებდნენ.</w:t>
      </w:r>
    </w:p>
    <w:p w14:paraId="4CA73537" w14:textId="77777777" w:rsidR="002B144F" w:rsidRDefault="00000000">
      <w:pPr>
        <w:spacing w:before="269" w:after="269"/>
        <w:ind w:left="120"/>
      </w:pPr>
      <w:r>
        <w:rPr>
          <w:rFonts w:ascii="Times New Roman" w:hAnsi="Times New Roman"/>
          <w:color w:val="000000"/>
        </w:rPr>
        <w:t>— როგორც ყველამ იცით, აზესიონში არსებობს ლეგენდა, რომელიც უძველესი დროიდან ზეპირად გადაეცემა: „მალე, სრული სიბნელე კვლავ შთანთქავს აზესიონს, მაგრამ არაფრის შიში არ არის. იმედით ილოცეთ. ჩვენი ლეგენდარული გმირისთვის. შემდეგ ის კვლავ მოვა და იმედის სხივით გაფანტავს სრული სიბნელეს.“ დიეგო ჩუმად შებრუნდა და განაგრძო. — მე მქვია დიეგო კანონ იჯეისიკა. მე ვარ ლეგენდარული გმირის, კანონისა და მისი რეინკარნაციის შთამომავალი! გმირთა აკადემიის კურსდამთავრებულები, რომლებიც აზესიონში სხვადასხვა რეგიონში ცხოვრობენ, უკვე გაირადიტში დაბრუნდნენ. ხვალ კი მზად ვიქნებით სამხედრო კამპანიის დასაწყებად.</w:t>
      </w:r>
    </w:p>
    <w:p w14:paraId="45B16076" w14:textId="77777777" w:rsidR="002B144F" w:rsidRDefault="00000000">
      <w:pPr>
        <w:spacing w:before="269" w:after="269"/>
        <w:ind w:left="120"/>
      </w:pPr>
      <w:r>
        <w:rPr>
          <w:rFonts w:ascii="Times New Roman" w:hAnsi="Times New Roman"/>
          <w:color w:val="000000"/>
        </w:rPr>
        <w:t>რაც არ უნდა თავისუფლად იყენებდნენ მაგიას, მათ მომზადებას წარმოუდგენლად მცირე დრო დასჭირდათ. მხოლოდ იმის თქმა შემიძლია, რომ ისინი ომისთვის წინასწარ ემზადებოდნენ, მაგრამ ადამიანების უმეტესობა ამას ყურადღებას არ მიაქცევს. ვფიქრობ, ხალხი ძალიან დაკავებული იქნება საკუთარ თავზე ფიქრით.</w:t>
      </w:r>
    </w:p>
    <w:p w14:paraId="40CE74C5" w14:textId="77777777" w:rsidR="002B144F" w:rsidRDefault="00000000">
      <w:pPr>
        <w:spacing w:before="269" w:after="269"/>
        <w:ind w:left="120"/>
      </w:pPr>
      <w:r>
        <w:rPr>
          <w:rFonts w:ascii="Times New Roman" w:hAnsi="Times New Roman"/>
          <w:color w:val="000000"/>
        </w:rPr>
        <w:t>- სამართალი ჩემთან იყოს! გაიმარჯვოს დემონთა მბრძანებლის დამშვიდების გეირადიტთა არმიამ!</w:t>
      </w:r>
    </w:p>
    <w:p w14:paraId="4B62849B" w14:textId="77777777" w:rsidR="002B144F" w:rsidRDefault="00000000">
      <w:pPr>
        <w:spacing w:before="269" w:after="269"/>
        <w:ind w:left="120"/>
      </w:pPr>
      <w:r>
        <w:rPr>
          <w:rFonts w:ascii="Times New Roman" w:hAnsi="Times New Roman"/>
          <w:color w:val="000000"/>
        </w:rPr>
        <w:t>- ო-ო-ო-ო-ო-ო-ო-ო-ო! - იყვირეს ჯარისკაცებმა.</w:t>
      </w:r>
    </w:p>
    <w:p w14:paraId="1D85FC63" w14:textId="77777777" w:rsidR="002B144F" w:rsidRDefault="00000000">
      <w:pPr>
        <w:spacing w:before="269" w:after="269"/>
        <w:ind w:left="120"/>
      </w:pPr>
      <w:r>
        <w:rPr>
          <w:rFonts w:ascii="Times New Roman" w:hAnsi="Times New Roman"/>
          <w:color w:val="000000"/>
        </w:rPr>
        <w:t>- დაე, ზეცამ დასაჯოს სულელი დემონები! დაე, მათ მოგვიტანონ გამარჯვება ჩვენ, გმირებს!!</w:t>
      </w:r>
    </w:p>
    <w:p w14:paraId="38301FC8" w14:textId="77777777" w:rsidR="002B144F" w:rsidRDefault="00000000">
      <w:pPr>
        <w:spacing w:before="269" w:after="269"/>
        <w:ind w:left="120"/>
      </w:pPr>
      <w:r>
        <w:rPr>
          <w:rFonts w:ascii="Times New Roman" w:hAnsi="Times New Roman"/>
          <w:color w:val="000000"/>
        </w:rPr>
        <w:t>- ო-ო-ო-ო-ო-ო-ო-ო-ო! - კვლავ იყვირეს ჯარისკაცებმა.</w:t>
      </w:r>
    </w:p>
    <w:p w14:paraId="29400FE1" w14:textId="77777777" w:rsidR="002B144F" w:rsidRDefault="00000000">
      <w:pPr>
        <w:spacing w:before="269" w:after="269"/>
        <w:ind w:left="120"/>
      </w:pPr>
      <w:r>
        <w:rPr>
          <w:rFonts w:ascii="Times New Roman" w:hAnsi="Times New Roman"/>
          <w:color w:val="000000"/>
        </w:rPr>
        <w:t>ამის დანახვისას, დემონთა მბრძანებლის აკადემიის სტუდენტებმა ერთმანეთში ჩურჩული დაიწყეს.</w:t>
      </w:r>
    </w:p>
    <w:p w14:paraId="19ADE483" w14:textId="77777777" w:rsidR="002B144F" w:rsidRDefault="00000000">
      <w:pPr>
        <w:spacing w:before="269" w:after="269"/>
        <w:ind w:left="120"/>
      </w:pPr>
      <w:r>
        <w:rPr>
          <w:rFonts w:ascii="Times New Roman" w:hAnsi="Times New Roman"/>
          <w:color w:val="000000"/>
        </w:rPr>
        <w:t>- რას ამბობენ... საერთოდ გაგიჟდნენ? ეს ხალხი მართლა ომს დაიწყებს?..</w:t>
      </w:r>
    </w:p>
    <w:p w14:paraId="3F242ACA" w14:textId="77777777" w:rsidR="002B144F" w:rsidRDefault="00000000">
      <w:pPr>
        <w:spacing w:before="269" w:after="269"/>
        <w:ind w:left="120"/>
      </w:pPr>
      <w:r>
        <w:rPr>
          <w:rFonts w:ascii="Times New Roman" w:hAnsi="Times New Roman"/>
          <w:color w:val="000000"/>
        </w:rPr>
        <w:lastRenderedPageBreak/>
        <w:t>- კი, იქნებ გაგიჟდნენ?..</w:t>
      </w:r>
    </w:p>
    <w:p w14:paraId="698A5FDF" w14:textId="77777777" w:rsidR="002B144F" w:rsidRDefault="00000000">
      <w:pPr>
        <w:spacing w:before="269" w:after="269"/>
        <w:ind w:left="120"/>
      </w:pPr>
      <w:r>
        <w:rPr>
          <w:rFonts w:ascii="Times New Roman" w:hAnsi="Times New Roman"/>
          <w:color w:val="000000"/>
        </w:rPr>
        <w:t>ბუნებრივი რეაქცია იყო. თუმცა, ბევრი შეშინებულიც იყო. თუ დილჰეიდსა და აზესიონს შორის ომი მართლაც დაიწყებოდა, დემონთა მბრძანებლის აკადემიის სტუდენტები მტრის ქვეყანაში ტყვეებად აღმოჩნდებოდნენ.</w:t>
      </w:r>
    </w:p>
    <w:p w14:paraId="7C8CDBB4" w14:textId="77777777" w:rsidR="002B144F" w:rsidRDefault="00000000">
      <w:pPr>
        <w:spacing w:before="269" w:after="269"/>
        <w:ind w:left="120"/>
      </w:pPr>
      <w:r>
        <w:rPr>
          <w:rFonts w:ascii="Times New Roman" w:hAnsi="Times New Roman"/>
          <w:color w:val="000000"/>
        </w:rPr>
        <w:t>იმ მომენტში პრასი მივიღე.</w:t>
      </w:r>
    </w:p>
    <w:p w14:paraId="42D5859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გაიგე </w:t>
      </w:r>
      <w:r>
        <w:rPr>
          <w:rFonts w:ascii="Times New Roman" w:hAnsi="Times New Roman"/>
          <w:color w:val="000000"/>
        </w:rPr>
        <w:t>?</w:t>
      </w:r>
    </w:p>
    <w:p w14:paraId="14730624" w14:textId="77777777" w:rsidR="002B144F" w:rsidRDefault="00000000">
      <w:pPr>
        <w:spacing w:before="269" w:after="269"/>
        <w:ind w:left="120"/>
      </w:pPr>
      <w:r>
        <w:rPr>
          <w:rFonts w:ascii="Times New Roman" w:hAnsi="Times New Roman"/>
          <w:color w:val="000000"/>
        </w:rPr>
        <w:t>ხმა მიშას ეკუთვნოდა.</w:t>
      </w:r>
    </w:p>
    <w:p w14:paraId="1BBF5877" w14:textId="77777777" w:rsidR="002B144F" w:rsidRDefault="00000000">
      <w:pPr>
        <w:spacing w:before="269" w:after="269"/>
        <w:ind w:left="120"/>
      </w:pPr>
      <w:r>
        <w:rPr>
          <w:rFonts w:ascii="Times New Roman" w:hAnsi="Times New Roman"/>
          <w:color w:val="000000"/>
        </w:rPr>
        <w:t>- კი. გადაცემიდან გაიგე?</w:t>
      </w:r>
    </w:p>
    <w:p w14:paraId="16B1885A" w14:textId="77777777" w:rsidR="002B144F" w:rsidRDefault="00000000">
      <w:pPr>
        <w:spacing w:before="269" w:after="269"/>
        <w:ind w:left="120"/>
      </w:pPr>
      <w:r>
        <w:rPr>
          <w:rFonts w:ascii="Times New Roman" w:hAnsi="Times New Roman"/>
          <w:color w:val="000000"/>
        </w:rPr>
        <w:t xml:space="preserve">-ჰმ </w:t>
      </w:r>
      <w:r>
        <w:rPr>
          <w:rFonts w:ascii="Times New Roman" w:hAnsi="Times New Roman"/>
          <w:i/>
          <w:color w:val="000000"/>
        </w:rPr>
        <w:t xml:space="preserve">. სად ხარ </w:t>
      </w:r>
      <w:r>
        <w:rPr>
          <w:rFonts w:ascii="Times New Roman" w:hAnsi="Times New Roman"/>
          <w:color w:val="000000"/>
        </w:rPr>
        <w:t>?</w:t>
      </w:r>
    </w:p>
    <w:p w14:paraId="33C8A43C" w14:textId="77777777" w:rsidR="002B144F" w:rsidRDefault="00000000">
      <w:pPr>
        <w:spacing w:before="269" w:after="269"/>
        <w:ind w:left="120"/>
      </w:pPr>
      <w:r>
        <w:rPr>
          <w:rFonts w:ascii="Times New Roman" w:hAnsi="Times New Roman"/>
          <w:color w:val="000000"/>
        </w:rPr>
        <w:t>— მესამე სასტუმრო. ჯარისკაცებმა ალყა შემოარტყეს და სტუდენტები დააკავეს. ამიტომ აქ აღარ დაბრუნდეთ. ქალაქში ჯარისკაცები, როგორც ჩანს, დემონთა მბრძანებლის აკადემიის სტუდენტების დაჭერას ცდილობენ. ფრთხილად იყავით.</w:t>
      </w:r>
    </w:p>
    <w:p w14:paraId="33516CD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w:t>
      </w:r>
      <w:r>
        <w:rPr>
          <w:rFonts w:ascii="Times New Roman" w:hAnsi="Times New Roman"/>
          <w:color w:val="000000"/>
        </w:rPr>
        <w:t>.</w:t>
      </w:r>
    </w:p>
    <w:p w14:paraId="55C91BD1" w14:textId="77777777" w:rsidR="002B144F" w:rsidRDefault="00000000">
      <w:pPr>
        <w:spacing w:before="269" w:after="269"/>
        <w:ind w:left="120"/>
      </w:pPr>
      <w:r>
        <w:rPr>
          <w:rFonts w:ascii="Times New Roman" w:hAnsi="Times New Roman"/>
          <w:color w:val="000000"/>
        </w:rPr>
        <w:t>თუმცა, ადამიანი ჯარისკაცები საკმარისად ძლიერები არ არიან მიშას დასაჭერად.</w:t>
      </w:r>
    </w:p>
    <w:p w14:paraId="1F3D051B" w14:textId="77777777" w:rsidR="002B144F" w:rsidRDefault="00000000">
      <w:pPr>
        <w:spacing w:before="269" w:after="269"/>
        <w:ind w:left="120"/>
      </w:pPr>
      <w:r>
        <w:rPr>
          <w:rFonts w:ascii="Times New Roman" w:hAnsi="Times New Roman"/>
          <w:color w:val="000000"/>
        </w:rPr>
        <w:t>— დანარჩენებიც შენთან არიან?</w:t>
      </w:r>
    </w:p>
    <w:p w14:paraId="02F9B10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საშა ჩემთანაა. დანარჩენები სადღაც მარტო არიან </w:t>
      </w:r>
      <w:r>
        <w:rPr>
          <w:rFonts w:ascii="Times New Roman" w:hAnsi="Times New Roman"/>
          <w:color w:val="000000"/>
        </w:rPr>
        <w:t>.</w:t>
      </w:r>
    </w:p>
    <w:p w14:paraId="400939AD" w14:textId="77777777" w:rsidR="002B144F" w:rsidRDefault="00000000">
      <w:pPr>
        <w:spacing w:before="269" w:after="269"/>
        <w:ind w:left="120"/>
      </w:pPr>
      <w:r>
        <w:rPr>
          <w:rFonts w:ascii="Times New Roman" w:hAnsi="Times New Roman"/>
          <w:color w:val="000000"/>
        </w:rPr>
        <w:t>მგონი თქვეს, რომ წვეულებაზე მიდიოდნენ.</w:t>
      </w:r>
    </w:p>
    <w:p w14:paraId="3CF67D6A" w14:textId="77777777" w:rsidR="002B144F" w:rsidRDefault="00000000">
      <w:pPr>
        <w:spacing w:before="269" w:after="269"/>
        <w:ind w:left="120"/>
      </w:pPr>
      <w:r>
        <w:rPr>
          <w:rFonts w:ascii="Times New Roman" w:hAnsi="Times New Roman"/>
          <w:color w:val="000000"/>
        </w:rPr>
        <w:t xml:space="preserve">- ჩვენ „ედრო </w:t>
      </w:r>
      <w:r>
        <w:rPr>
          <w:rFonts w:ascii="Times New Roman" w:hAnsi="Times New Roman"/>
          <w:i/>
          <w:color w:val="000000"/>
          <w:sz w:val="18"/>
          <w:vertAlign w:val="superscript"/>
        </w:rPr>
        <w:t xml:space="preserve">1 “ </w:t>
      </w:r>
      <w:r>
        <w:rPr>
          <w:rFonts w:ascii="Times New Roman" w:hAnsi="Times New Roman"/>
          <w:i/>
          <w:color w:val="000000"/>
        </w:rPr>
        <w:t xml:space="preserve">-ის გავლენის ქვეშ ვართ , ამიტომ „ლიქსები“ არასტაბილურები არიან. რეისთან და სხვებთან დაკავშირება რთულია </w:t>
      </w:r>
      <w:r>
        <w:rPr>
          <w:rFonts w:ascii="Times New Roman" w:hAnsi="Times New Roman"/>
          <w:color w:val="000000"/>
        </w:rPr>
        <w:t>.</w:t>
      </w:r>
    </w:p>
    <w:p w14:paraId="573614A3" w14:textId="77777777" w:rsidR="002B144F" w:rsidRDefault="00000000">
      <w:pPr>
        <w:spacing w:before="269" w:after="269"/>
        <w:ind w:left="120"/>
      </w:pPr>
      <w:r>
        <w:rPr>
          <w:rFonts w:ascii="Times New Roman" w:hAnsi="Times New Roman"/>
          <w:color w:val="000000"/>
        </w:rPr>
        <w:t>რეი მაგიაში დიდად კარგი არ არის, მისას კი ზოგადად სუსტი მაგიური ძალა აქვს. ვფიქრობ, რომ ახლა, როცა ორივე „ედროს“ გავლენის ქვეშაა, მათთვის „ლიქსის“ გაგზავნა და მიღება გაუჭირდებათ.</w:t>
      </w:r>
    </w:p>
    <w:p w14:paraId="50C295D8" w14:textId="77777777" w:rsidR="002B144F" w:rsidRDefault="00000000">
      <w:pPr>
        <w:spacing w:before="269" w:after="269"/>
        <w:ind w:left="120"/>
      </w:pPr>
      <w:r>
        <w:rPr>
          <w:rFonts w:ascii="Times New Roman" w:hAnsi="Times New Roman"/>
          <w:color w:val="000000"/>
        </w:rPr>
        <w:t>- მისა რეისთან უნდა იყოს, ასე რომ მასზე ნუ ინერვიულებ. პირველ რიგში, იპოვე გულშემატკივართა კავშირი.</w:t>
      </w:r>
    </w:p>
    <w:p w14:paraId="53FB5722" w14:textId="77777777" w:rsidR="002B144F" w:rsidRDefault="00000000">
      <w:pPr>
        <w:spacing w:before="269" w:after="269"/>
        <w:ind w:left="120"/>
      </w:pPr>
      <w:r>
        <w:rPr>
          <w:rFonts w:ascii="Times New Roman" w:hAnsi="Times New Roman"/>
          <w:color w:val="000000"/>
        </w:rPr>
        <w:t>და შემდეგ კიდევ ერთი „ლიქსი“ მოვიდა ჩემთან.</w:t>
      </w:r>
    </w:p>
    <w:p w14:paraId="6C4AA11E" w14:textId="77777777" w:rsidR="002B144F" w:rsidRDefault="00000000">
      <w:pPr>
        <w:spacing w:before="269" w:after="269"/>
        <w:ind w:left="120"/>
      </w:pPr>
      <w:r>
        <w:rPr>
          <w:rFonts w:ascii="Times New Roman" w:hAnsi="Times New Roman"/>
          <w:color w:val="000000"/>
        </w:rPr>
        <w:t>- თუ რამე მოხდება, კიდევ დამიკავშირდით.</w:t>
      </w:r>
    </w:p>
    <w:p w14:paraId="0614001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48539C43" w14:textId="77777777" w:rsidR="002B144F" w:rsidRDefault="00000000">
      <w:pPr>
        <w:spacing w:before="269" w:after="269"/>
        <w:ind w:left="120"/>
      </w:pPr>
      <w:r>
        <w:rPr>
          <w:rFonts w:ascii="Times New Roman" w:hAnsi="Times New Roman"/>
          <w:color w:val="000000"/>
        </w:rPr>
        <w:lastRenderedPageBreak/>
        <w:t>მიშასთან „ლიქსი“ გავთიშე და ახალს ვუპასუხე. იმას, რაც დილჰეიდისგან მომივიდა.</w:t>
      </w:r>
    </w:p>
    <w:p w14:paraId="4A9E9B7E" w14:textId="77777777" w:rsidR="002B144F" w:rsidRDefault="00000000">
      <w:pPr>
        <w:spacing w:before="269" w:after="269"/>
        <w:ind w:left="120"/>
      </w:pPr>
      <w:r>
        <w:rPr>
          <w:rFonts w:ascii="Times New Roman" w:hAnsi="Times New Roman"/>
          <w:color w:val="000000"/>
        </w:rPr>
        <w:t>- რა ხდება, მელჰეის?</w:t>
      </w:r>
    </w:p>
    <w:p w14:paraId="41C012D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პრობლემები გვაქვს </w:t>
      </w:r>
      <w:r>
        <w:rPr>
          <w:rFonts w:ascii="Times New Roman" w:hAnsi="Times New Roman"/>
          <w:color w:val="000000"/>
        </w:rPr>
        <w:t>.</w:t>
      </w:r>
    </w:p>
    <w:p w14:paraId="00A02C7C" w14:textId="77777777" w:rsidR="002B144F" w:rsidRDefault="00000000">
      <w:pPr>
        <w:spacing w:before="269" w:after="269"/>
        <w:ind w:left="120"/>
      </w:pPr>
      <w:r>
        <w:rPr>
          <w:rFonts w:ascii="Times New Roman" w:hAnsi="Times New Roman"/>
          <w:color w:val="000000"/>
        </w:rPr>
        <w:t>შელოცვით „ლიქსი“ მან გამომიგზავნა „რიმნეტი“. მე ის ჩემს წინ გამოვაჩინე.</w:t>
      </w:r>
    </w:p>
    <w:p w14:paraId="1BD74B1E" w14:textId="77777777" w:rsidR="002B144F" w:rsidRDefault="00000000">
      <w:pPr>
        <w:spacing w:before="269" w:after="269"/>
        <w:ind w:left="120"/>
      </w:pPr>
      <w:r>
        <w:rPr>
          <w:rFonts w:ascii="Times New Roman" w:hAnsi="Times New Roman"/>
          <w:color w:val="000000"/>
        </w:rPr>
        <w:t>- მე ავოს დილჰევია ვარ.</w:t>
      </w:r>
    </w:p>
    <w:p w14:paraId="2D698EF9" w14:textId="77777777" w:rsidR="002B144F" w:rsidRDefault="00000000">
      <w:pPr>
        <w:spacing w:before="269" w:after="269"/>
        <w:ind w:left="120"/>
      </w:pPr>
      <w:r>
        <w:rPr>
          <w:rFonts w:ascii="Times New Roman" w:hAnsi="Times New Roman"/>
          <w:color w:val="000000"/>
        </w:rPr>
        <w:t>მასზე გამოსახული იყო იგივე დემონი ნიღაბში. მის გვერდით სამი უძველესი დემონის იმპერატორი იჯდა - მედოინ გარსა, ზორო ანგარტი და ელდორა ზაია. სამივე დაიჩოქა, რითაც ავოს დილჰევიასადმი ერთგულება გამოხატა.</w:t>
      </w:r>
    </w:p>
    <w:p w14:paraId="459EB9F7" w14:textId="77777777" w:rsidR="002B144F" w:rsidRDefault="00000000">
      <w:pPr>
        <w:spacing w:before="269" w:after="269"/>
        <w:ind w:left="120"/>
      </w:pPr>
      <w:r>
        <w:rPr>
          <w:rFonts w:ascii="Times New Roman" w:hAnsi="Times New Roman"/>
          <w:color w:val="000000"/>
        </w:rPr>
        <w:t>- რას ნიშნავს ეს?</w:t>
      </w:r>
    </w:p>
    <w:p w14:paraId="7551103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ის მთელ დილჰეიდში გადაიცემა. მედოინმა, ზორომ და ელდორამ განაცხადეს, რომ რეინკარნირებული დემონი ლორდი ტირანი აღმოაჩინეს </w:t>
      </w:r>
      <w:r>
        <w:rPr>
          <w:rFonts w:ascii="Times New Roman" w:hAnsi="Times New Roman"/>
          <w:color w:val="000000"/>
        </w:rPr>
        <w:t>.</w:t>
      </w:r>
    </w:p>
    <w:p w14:paraId="41E7B0BF" w14:textId="77777777" w:rsidR="002B144F" w:rsidRDefault="00000000">
      <w:pPr>
        <w:spacing w:before="269" w:after="269"/>
        <w:ind w:left="120"/>
      </w:pPr>
      <w:r>
        <w:rPr>
          <w:rFonts w:ascii="Times New Roman" w:hAnsi="Times New Roman"/>
          <w:color w:val="000000"/>
        </w:rPr>
        <w:t>დილჰეიდის მოსახლეობა აუცილებლად დაიჯერებდა ასეთ სიტყვებს, თუ ისინი უძველესი დემონი იმპერატორების პირიდან მოდიოდა.</w:t>
      </w:r>
    </w:p>
    <w:p w14:paraId="70747403" w14:textId="77777777" w:rsidR="002B144F" w:rsidRDefault="00000000">
      <w:pPr>
        <w:spacing w:before="269" w:after="269"/>
        <w:ind w:left="120"/>
      </w:pPr>
      <w:r>
        <w:rPr>
          <w:rFonts w:ascii="Times New Roman" w:hAnsi="Times New Roman"/>
          <w:color w:val="000000"/>
        </w:rPr>
        <w:t>„მე დავბრუნდი, ჩემო შთამომავლებო“, - დაიწყო ავოს დილჰევიამ გამამხნევებელი ხმით. „2000 წლის წინ, მე თავი გავწირე ომის დასასრულებლად და მსოფლიოს ოთხ ნაწილად დასაყოფად. ეს იყო საუკეთესო გზა მშვიდობის მისაღწევად და ჩემი წყალობის გამოსახატავად ადამიანებისთვის და არა მათი განადგურებისთვის.“</w:t>
      </w:r>
    </w:p>
    <w:p w14:paraId="3E93951F" w14:textId="77777777" w:rsidR="002B144F" w:rsidRDefault="00000000">
      <w:pPr>
        <w:spacing w:before="269" w:after="269"/>
        <w:ind w:left="120"/>
      </w:pPr>
      <w:r>
        <w:rPr>
          <w:rFonts w:ascii="Times New Roman" w:hAnsi="Times New Roman"/>
          <w:color w:val="000000"/>
        </w:rPr>
        <w:t>მედოინმა გამოიყენა რიმნეტი. მან აჟესიონის ბოლოდროინდელი ჯადოსნური გადაცემა აჩვენა. დიეგოს გამოსვლა მთელ დემონთა ქვეყანაში გადაიცემოდა. მისი მიერ დილჰეიდისთვის ომის გამოცხადება.</w:t>
      </w:r>
    </w:p>
    <w:p w14:paraId="3ECC8DD2" w14:textId="77777777" w:rsidR="002B144F" w:rsidRDefault="00000000">
      <w:pPr>
        <w:spacing w:before="269" w:after="269"/>
        <w:ind w:left="120"/>
      </w:pPr>
      <w:r>
        <w:rPr>
          <w:rFonts w:ascii="Times New Roman" w:hAnsi="Times New Roman"/>
          <w:color w:val="000000"/>
        </w:rPr>
        <w:t>დასრულების შემდეგ, ნიღბიანმა კვლავ ალაპარაკდა.</w:t>
      </w:r>
    </w:p>
    <w:p w14:paraId="486976AC" w14:textId="77777777" w:rsidR="002B144F" w:rsidRDefault="00000000">
      <w:pPr>
        <w:spacing w:before="269" w:after="269"/>
        <w:ind w:left="120"/>
      </w:pPr>
      <w:r>
        <w:rPr>
          <w:rFonts w:ascii="Times New Roman" w:hAnsi="Times New Roman"/>
          <w:color w:val="000000"/>
        </w:rPr>
        <w:t>- ისინი დღემდე ინახავდნენ ღმერთებისა და ადამიანების სულების მახვილს, რომლებიც ჩემს გასანადგურებლად იყვნენ შექმნილნი. ადამიანებმა დახვეწეს დემონების მოკვლის უნარები და ომისთვის გულმოდგინედ მოემზადნენ, ამ მშვიდობიან ეპოქაში გმირთა აკადემიის სახელის უკან იმალებოდნენ. თქვენ დაგავიწყდათ, რა არის ბრძოლები. დაგავიწყდათ ადამიანების მიმართ თქვენი წყენა. მაგრამ ადამიანები 2000 წლის განმავლობაში საერთოდ არ შეცვლილა. - მან გულგრილად გამოთქვა ფაქტები, თუმცა ზოგიერთი მათგანი მნიშვნელოვანი იყო. - ვცდებოდი. ადამიანის ბუნება არც ათასი და არც ორი ათასი წლის შემდეგ შეცვლილა. ისინი ეშინიათ, ასხვავებენ და კლავენ მათ, ვინც მათნაირი არ არის. საზიზღარი, სულელი და წარმოუდგენლად ამაზრზენი არსებები.</w:t>
      </w:r>
    </w:p>
    <w:p w14:paraId="10FA85F8" w14:textId="77777777" w:rsidR="002B144F" w:rsidRDefault="00000000">
      <w:pPr>
        <w:spacing w:before="269" w:after="269"/>
        <w:ind w:left="120"/>
      </w:pPr>
      <w:r>
        <w:rPr>
          <w:rFonts w:ascii="Times New Roman" w:hAnsi="Times New Roman"/>
          <w:color w:val="000000"/>
        </w:rPr>
        <w:lastRenderedPageBreak/>
        <w:t>ავოს დილჰევიამ მარჯვენა ხელი ასწია.</w:t>
      </w:r>
    </w:p>
    <w:p w14:paraId="75F23AA1" w14:textId="77777777" w:rsidR="002B144F" w:rsidRDefault="00000000">
      <w:pPr>
        <w:spacing w:before="269" w:after="269"/>
        <w:ind w:left="120"/>
      </w:pPr>
      <w:r>
        <w:rPr>
          <w:rFonts w:ascii="Times New Roman" w:hAnsi="Times New Roman"/>
          <w:color w:val="000000"/>
        </w:rPr>
        <w:t>— დროა გამოვასწოროთ 2000 წლის წინ დაშვებული შეცდომა. შემომიერთდით, ამქვეყნიურო ძლიერებო. მანდობეთ თქვენი სიცოცხლე.</w:t>
      </w:r>
    </w:p>
    <w:p w14:paraId="68C033E3" w14:textId="77777777" w:rsidR="002B144F" w:rsidRDefault="00000000">
      <w:pPr>
        <w:spacing w:before="269" w:after="269"/>
        <w:ind w:left="120"/>
      </w:pPr>
      <w:r>
        <w:rPr>
          <w:rFonts w:ascii="Times New Roman" w:hAnsi="Times New Roman"/>
          <w:color w:val="000000"/>
        </w:rPr>
        <w:t>ნიღბიანი კაცის მარჯვენა ხელში ღვთაებრივი სინათლე შეიკრიბა და მასში ღმერთებისა და ევანსმანის ხალხის სულების ხმალი გამოჩნდა.</w:t>
      </w:r>
    </w:p>
    <w:p w14:paraId="30937FFB" w14:textId="77777777" w:rsidR="002B144F" w:rsidRDefault="00000000">
      <w:pPr>
        <w:spacing w:before="269" w:after="269"/>
        <w:ind w:left="120"/>
      </w:pPr>
      <w:r>
        <w:rPr>
          <w:rFonts w:ascii="Times New Roman" w:hAnsi="Times New Roman"/>
          <w:color w:val="000000"/>
        </w:rPr>
        <w:t>„მათი ყველაზე დიდი იარაღი, ევანსმანის ხმალი, რომელიც ჩემს გასანადგურებლად შეიქმნა, ახლა ჩემს ხელშია. ასე რომ, არაფრის უნდა გვეშინოდეს. მთლიანად მე მიძღვენით თავი, ჩემო შთამომავლებო. შემდეგ კი მე დავიცავ თქვენს ყველა სიცოცხლეს და შევასრულებ თქვენს ყველა ფიცს. ჩემთან ერთად გამოდით ბრძოლის ველზე და გაანადგურეთ სისუსტის მქონე ადამიანები!“</w:t>
      </w:r>
    </w:p>
    <w:p w14:paraId="25A184F8" w14:textId="77777777" w:rsidR="002B144F" w:rsidRDefault="00000000">
      <w:pPr>
        <w:spacing w:before="269" w:after="269"/>
        <w:ind w:left="120"/>
      </w:pPr>
      <w:r>
        <w:rPr>
          <w:rFonts w:ascii="Times New Roman" w:hAnsi="Times New Roman"/>
          <w:color w:val="000000"/>
        </w:rPr>
        <w:t>მისი სუნი ვიგრძენი. იგივე სისხლიანი სუნი, რომელიც ოდესღაც შევისუნთქე. მოახლოებული ბრძოლის სუნი.</w:t>
      </w:r>
    </w:p>
    <w:p w14:paraId="4076EE31" w14:textId="77777777" w:rsidR="002B144F" w:rsidRDefault="00000000">
      <w:pPr>
        <w:spacing w:before="269" w:after="269"/>
        <w:ind w:left="120"/>
      </w:pPr>
      <w:r>
        <w:rPr>
          <w:rFonts w:ascii="Times New Roman" w:hAnsi="Times New Roman"/>
          <w:color w:val="000000"/>
        </w:rPr>
        <w:t>ბოლო მსოფლიო ომი, რომელსაც ნამდვილად გავექეცი 2000 წლის წინ.</w:t>
      </w:r>
    </w:p>
    <w:p w14:paraId="2D9CAE4F" w14:textId="77777777" w:rsidR="002B144F" w:rsidRDefault="00000000">
      <w:pPr>
        <w:pStyle w:val="Heading4"/>
        <w:spacing w:before="269" w:after="269"/>
        <w:ind w:left="120"/>
      </w:pPr>
      <w:r>
        <w:rPr>
          <w:rFonts w:ascii="Times New Roman" w:hAnsi="Times New Roman"/>
          <w:i w:val="0"/>
          <w:color w:val="000000"/>
        </w:rPr>
        <w:t>შენიშვნები</w:t>
      </w:r>
    </w:p>
    <w:p w14:paraId="6ED7E4BD" w14:textId="77777777" w:rsidR="002B144F" w:rsidRDefault="00000000">
      <w:pPr>
        <w:spacing w:before="269" w:after="269"/>
        <w:ind w:left="120"/>
      </w:pPr>
      <w:r>
        <w:rPr>
          <w:rFonts w:ascii="Times New Roman" w:hAnsi="Times New Roman"/>
          <w:color w:val="000000"/>
        </w:rPr>
        <w:t>1. ჩაწერილია, როგორც: „ფსიქიკური ჩარევა“.</w:t>
      </w:r>
    </w:p>
    <w:p w14:paraId="6B6F10E8" w14:textId="77777777" w:rsidR="002B144F" w:rsidRDefault="00000000">
      <w:pPr>
        <w:pStyle w:val="Heading2"/>
        <w:pageBreakBefore/>
        <w:spacing w:before="180" w:after="180"/>
        <w:ind w:left="120"/>
      </w:pPr>
      <w:bookmarkStart w:id="70" w:name="_§_34._გადამწყვეტი"/>
      <w:bookmarkStart w:id="71" w:name="_Toc199679548"/>
      <w:bookmarkEnd w:id="70"/>
      <w:r>
        <w:rPr>
          <w:rFonts w:ascii="Times New Roman" w:hAnsi="Times New Roman"/>
          <w:color w:val="000000"/>
          <w:sz w:val="33"/>
        </w:rPr>
        <w:lastRenderedPageBreak/>
        <w:t>§ 34. გადამწყვეტი ბრძოლის წინა ღამე</w:t>
      </w:r>
      <w:bookmarkEnd w:id="71"/>
    </w:p>
    <w:p w14:paraId="1EE88400" w14:textId="77777777" w:rsidR="002B144F" w:rsidRDefault="00000000">
      <w:pPr>
        <w:spacing w:before="269" w:after="269"/>
        <w:ind w:left="120"/>
      </w:pPr>
      <w:r>
        <w:rPr>
          <w:rFonts w:ascii="Times New Roman" w:hAnsi="Times New Roman"/>
          <w:color w:val="000000"/>
        </w:rPr>
        <w:t>ღრმა მიწისქვეშა, წყალქვეშა გამოქვაბულში. სამხედრო ობიექტის ფარულ ოთახში გადავედი. ოთახის ცენტრში ელეონორა იყო, რომელიც წმინდა წყლის სფეროს შიგნით ტივტივებდა.</w:t>
      </w:r>
    </w:p>
    <w:p w14:paraId="591CC73E" w14:textId="77777777" w:rsidR="002B144F" w:rsidRDefault="00000000">
      <w:pPr>
        <w:spacing w:before="269" w:after="269"/>
        <w:ind w:left="120"/>
      </w:pPr>
      <w:r>
        <w:rPr>
          <w:rFonts w:ascii="Times New Roman" w:hAnsi="Times New Roman"/>
          <w:color w:val="000000"/>
        </w:rPr>
        <w:t>„ვაუ, კეთილი იყოს შენი დაბრუნება ანოს“, - თბილად მომესალმა ელეონორა სახეზე მომღიმარი სახით.</w:t>
      </w:r>
    </w:p>
    <w:p w14:paraId="40148E29" w14:textId="77777777" w:rsidR="002B144F" w:rsidRDefault="00000000">
      <w:pPr>
        <w:spacing w:before="269" w:after="269"/>
        <w:ind w:left="120"/>
      </w:pPr>
      <w:r>
        <w:rPr>
          <w:rFonts w:ascii="Times New Roman" w:hAnsi="Times New Roman"/>
          <w:color w:val="000000"/>
        </w:rPr>
        <w:t>— აქ პატარა პრობლემა გვაქვს.</w:t>
      </w:r>
    </w:p>
    <w:p w14:paraId="6F9E7F4D" w14:textId="77777777" w:rsidR="002B144F" w:rsidRDefault="00000000">
      <w:pPr>
        <w:spacing w:before="269" w:after="269"/>
        <w:ind w:left="120"/>
      </w:pPr>
      <w:r>
        <w:rPr>
          <w:rFonts w:ascii="Times New Roman" w:hAnsi="Times New Roman"/>
          <w:color w:val="000000"/>
        </w:rPr>
        <w:t>- ვიცი. აზესიონმა ომი გამოუცხადა დილჰეიდს, არა?</w:t>
      </w:r>
    </w:p>
    <w:p w14:paraId="2E86A6F5" w14:textId="77777777" w:rsidR="002B144F" w:rsidRDefault="00000000">
      <w:pPr>
        <w:spacing w:before="269" w:after="269"/>
        <w:ind w:left="120"/>
      </w:pPr>
      <w:r>
        <w:rPr>
          <w:rFonts w:ascii="Times New Roman" w:hAnsi="Times New Roman"/>
          <w:color w:val="000000"/>
        </w:rPr>
        <w:t>თავი დავუქნიე.</w:t>
      </w:r>
    </w:p>
    <w:p w14:paraId="7EBFD3C0" w14:textId="77777777" w:rsidR="002B144F" w:rsidRDefault="00000000">
      <w:pPr>
        <w:spacing w:before="269" w:after="269"/>
        <w:ind w:left="120"/>
      </w:pPr>
      <w:r>
        <w:rPr>
          <w:rFonts w:ascii="Times New Roman" w:hAnsi="Times New Roman"/>
          <w:color w:val="000000"/>
        </w:rPr>
        <w:t>— დილჰეიდში გამოჩნდა ავოს დილჰევია, თაღლითი, რომელიც ჩემს თავს ასაღებს. როგორც ჩანს, ის დემონთა მბრძანებლის დასამშვიდებლად გაირადიტების არმიაზე კონტრშეტევის დაწყებას გეგმავს.</w:t>
      </w:r>
    </w:p>
    <w:p w14:paraId="202B6948" w14:textId="77777777" w:rsidR="002B144F" w:rsidRDefault="00000000">
      <w:pPr>
        <w:spacing w:before="269" w:after="269"/>
        <w:ind w:left="120"/>
      </w:pPr>
      <w:r>
        <w:rPr>
          <w:rFonts w:ascii="Times New Roman" w:hAnsi="Times New Roman"/>
          <w:color w:val="000000"/>
        </w:rPr>
        <w:t>— ...მესმის.</w:t>
      </w:r>
    </w:p>
    <w:p w14:paraId="3C72C4CD" w14:textId="77777777" w:rsidR="002B144F" w:rsidRDefault="00000000">
      <w:pPr>
        <w:spacing w:before="269" w:after="269"/>
        <w:ind w:left="120"/>
      </w:pPr>
      <w:r>
        <w:rPr>
          <w:rFonts w:ascii="Times New Roman" w:hAnsi="Times New Roman"/>
          <w:color w:val="000000"/>
        </w:rPr>
        <w:t>- ავოს დილჰევიამ ჯარი შეკრიბა და აზესიონის საზღვრებისკენ მიემართება.</w:t>
      </w:r>
    </w:p>
    <w:p w14:paraId="19F4B78E" w14:textId="77777777" w:rsidR="002B144F" w:rsidRDefault="00000000">
      <w:pPr>
        <w:spacing w:before="269" w:after="269"/>
        <w:ind w:left="120"/>
      </w:pPr>
      <w:r>
        <w:rPr>
          <w:rFonts w:ascii="Times New Roman" w:hAnsi="Times New Roman"/>
          <w:color w:val="000000"/>
        </w:rPr>
        <w:t>— შესაძლებელია ჯარების ასე სწრაფად შეკრება?</w:t>
      </w:r>
    </w:p>
    <w:p w14:paraId="5C327636" w14:textId="77777777" w:rsidR="002B144F" w:rsidRDefault="00000000">
      <w:pPr>
        <w:spacing w:before="269" w:after="269"/>
        <w:ind w:left="120"/>
      </w:pPr>
      <w:r>
        <w:rPr>
          <w:rFonts w:ascii="Times New Roman" w:hAnsi="Times New Roman"/>
          <w:color w:val="000000"/>
        </w:rPr>
        <w:t>- არა, მაგრამ ავოს დილჰევია მათ წინ წაუძღვება. მიუხედავად იმისა, რომ მშვიდობიანი ეპოქაა, დემონები არ არიან მშიშრები, რომლებიც წინაპარს მარტო გასვლის უფლებას მისცემენ. მთელი ქვეყნის დემონები მისი ხელმძღვანელობით უნდა შეიკრიბონ.</w:t>
      </w:r>
    </w:p>
    <w:p w14:paraId="16EDD53B" w14:textId="77777777" w:rsidR="002B144F" w:rsidRDefault="00000000">
      <w:pPr>
        <w:spacing w:before="269" w:after="269"/>
        <w:ind w:left="120"/>
      </w:pPr>
      <w:r>
        <w:rPr>
          <w:rFonts w:ascii="Times New Roman" w:hAnsi="Times New Roman"/>
          <w:color w:val="000000"/>
        </w:rPr>
        <w:t>ბუნებრივია, დემონთა მბრძანებლის დამშვიდების გეირადის არმია, რომელიც უძველესი დროიდან ინტენსიურად ემზადებოდა, სწრაფად დაიძვრება. ყველა რეგიონიდან შეკრებილი გმირები შეუერთდებიან არმიას და გააგრძელებენ მოძრაობას დილჰეიდის საზღვრებისკენ.</w:t>
      </w:r>
    </w:p>
    <w:p w14:paraId="3D19E338" w14:textId="77777777" w:rsidR="002B144F" w:rsidRDefault="00000000">
      <w:pPr>
        <w:spacing w:before="269" w:after="269"/>
        <w:ind w:left="120"/>
      </w:pPr>
      <w:r>
        <w:rPr>
          <w:rFonts w:ascii="Times New Roman" w:hAnsi="Times New Roman"/>
          <w:color w:val="000000"/>
        </w:rPr>
        <w:t>- ახლა მაინც შემიძლია გაქცევის საშუალება მოგცე.</w:t>
      </w:r>
    </w:p>
    <w:p w14:paraId="252EAA52" w14:textId="77777777" w:rsidR="002B144F" w:rsidRDefault="00000000">
      <w:pPr>
        <w:spacing w:before="269" w:after="269"/>
        <w:ind w:left="120"/>
      </w:pPr>
      <w:r>
        <w:rPr>
          <w:rFonts w:ascii="Times New Roman" w:hAnsi="Times New Roman"/>
          <w:color w:val="000000"/>
        </w:rPr>
        <w:t>ეს კარგი შესაძლებლობაა იმის გათვალისწინებით, რომ გმირთა აკადემია ამჟამად დემონ მბრძანებელ ტირანზეა ორიენტირებული.</w:t>
      </w:r>
    </w:p>
    <w:p w14:paraId="0A48D080" w14:textId="77777777" w:rsidR="002B144F" w:rsidRDefault="00000000">
      <w:pPr>
        <w:spacing w:before="269" w:after="269"/>
        <w:ind w:left="120"/>
      </w:pPr>
      <w:r>
        <w:rPr>
          <w:rFonts w:ascii="Times New Roman" w:hAnsi="Times New Roman"/>
          <w:color w:val="000000"/>
        </w:rPr>
        <w:t>— …ომი დაიწყება?</w:t>
      </w:r>
    </w:p>
    <w:p w14:paraId="267387A2" w14:textId="77777777" w:rsidR="002B144F" w:rsidRDefault="00000000">
      <w:pPr>
        <w:spacing w:before="269" w:after="269"/>
        <w:ind w:left="120"/>
      </w:pPr>
      <w:r>
        <w:rPr>
          <w:rFonts w:ascii="Times New Roman" w:hAnsi="Times New Roman"/>
          <w:color w:val="000000"/>
        </w:rPr>
        <w:t>- მართალია.</w:t>
      </w:r>
    </w:p>
    <w:p w14:paraId="3927101E" w14:textId="77777777" w:rsidR="002B144F" w:rsidRDefault="00000000">
      <w:pPr>
        <w:spacing w:before="269" w:after="269"/>
        <w:ind w:left="120"/>
      </w:pPr>
      <w:r>
        <w:rPr>
          <w:rFonts w:ascii="Times New Roman" w:hAnsi="Times New Roman"/>
          <w:color w:val="000000"/>
        </w:rPr>
        <w:t>- მაშინ ვერ გავექეცით.</w:t>
      </w:r>
    </w:p>
    <w:p w14:paraId="2AA22691" w14:textId="77777777" w:rsidR="002B144F" w:rsidRDefault="00000000">
      <w:pPr>
        <w:spacing w:before="269" w:after="269"/>
        <w:ind w:left="120"/>
      </w:pPr>
      <w:r>
        <w:rPr>
          <w:rFonts w:ascii="Times New Roman" w:hAnsi="Times New Roman"/>
          <w:color w:val="000000"/>
        </w:rPr>
        <w:lastRenderedPageBreak/>
        <w:t>მეც ასე ვფიქრობდი. დიეგომ ომი გამოუცხადა დილჰეიდს, ზესიას, ელეონორის მიერ გენერირებული სამხედრო პოტენციალის გათვალისწინებით. მათ გარეშე, გეირადიტების დემონთა მბრძანებლის ჩახშობის არმიას დილჰეიდის ჯარებთან გამარჯვების შანსი არ აქვს.</w:t>
      </w:r>
    </w:p>
    <w:p w14:paraId="29AE5016" w14:textId="77777777" w:rsidR="002B144F" w:rsidRDefault="00000000">
      <w:pPr>
        <w:spacing w:before="269" w:after="269"/>
        <w:ind w:left="120"/>
      </w:pPr>
      <w:r>
        <w:rPr>
          <w:rFonts w:ascii="Times New Roman" w:hAnsi="Times New Roman"/>
          <w:color w:val="000000"/>
        </w:rPr>
        <w:t>— მე უნდა დავიცვა ყველა გაირადიტში და ყველა ჯერგა კანონის მკვიდრი.</w:t>
      </w:r>
    </w:p>
    <w:p w14:paraId="1F431371" w14:textId="77777777" w:rsidR="002B144F" w:rsidRDefault="00000000">
      <w:pPr>
        <w:spacing w:before="269" w:after="269"/>
        <w:ind w:left="120"/>
      </w:pPr>
      <w:r>
        <w:rPr>
          <w:rFonts w:ascii="Times New Roman" w:hAnsi="Times New Roman"/>
          <w:color w:val="000000"/>
        </w:rPr>
        <w:t>ამის თქმის შემდეგ, გოგონამ გაიღიმა.</w:t>
      </w:r>
    </w:p>
    <w:p w14:paraId="6B4D9969" w14:textId="77777777" w:rsidR="002B144F" w:rsidRDefault="00000000">
      <w:pPr>
        <w:spacing w:before="269" w:after="269"/>
        <w:ind w:left="120"/>
      </w:pPr>
      <w:r>
        <w:rPr>
          <w:rFonts w:ascii="Times New Roman" w:hAnsi="Times New Roman"/>
          <w:color w:val="000000"/>
        </w:rPr>
        <w:t>- ცოტა სულელები არიან. ამიტომ მთელი გულით გთხოვ პატიებას. არ შემიძლია მათი სიკვდილის უფლება მივცე.</w:t>
      </w:r>
    </w:p>
    <w:p w14:paraId="1B03364D" w14:textId="77777777" w:rsidR="002B144F" w:rsidRDefault="00000000">
      <w:pPr>
        <w:spacing w:before="269" w:after="269"/>
        <w:ind w:left="120"/>
      </w:pPr>
      <w:r>
        <w:rPr>
          <w:rFonts w:ascii="Times New Roman" w:hAnsi="Times New Roman"/>
          <w:color w:val="000000"/>
        </w:rPr>
        <w:t>მიუხედავად იმისა, რომ ის დიდად არ ჰგავს ჯერგას რეინკარნაციას, მას მაინც ჰყავს მისი მხარდამჭერი. შეგიძლიათ ამაში მისი დადანაშაულება?</w:t>
      </w:r>
    </w:p>
    <w:p w14:paraId="6546E3D7" w14:textId="77777777" w:rsidR="002B144F" w:rsidRDefault="00000000">
      <w:pPr>
        <w:spacing w:before="269" w:after="269"/>
        <w:ind w:left="120"/>
      </w:pPr>
      <w:r>
        <w:rPr>
          <w:rFonts w:ascii="Times New Roman" w:hAnsi="Times New Roman"/>
          <w:color w:val="000000"/>
        </w:rPr>
        <w:t>— გმირობა რთულია.</w:t>
      </w:r>
    </w:p>
    <w:p w14:paraId="6B9F8DF6" w14:textId="77777777" w:rsidR="002B144F" w:rsidRDefault="00000000">
      <w:pPr>
        <w:spacing w:before="269" w:after="269"/>
        <w:ind w:left="120"/>
      </w:pPr>
      <w:r>
        <w:rPr>
          <w:rFonts w:ascii="Times New Roman" w:hAnsi="Times New Roman"/>
          <w:color w:val="000000"/>
        </w:rPr>
        <w:t>ის იძულებულია სასაცილო როლი ითამაშოს, მაგრამ მაინც ცდილობს იბრძოლოს იმისთვის, რაც უნდა დაიცვას.</w:t>
      </w:r>
    </w:p>
    <w:p w14:paraId="631614EB" w14:textId="77777777" w:rsidR="002B144F" w:rsidRDefault="00000000">
      <w:pPr>
        <w:spacing w:before="269" w:after="269"/>
        <w:ind w:left="120"/>
      </w:pPr>
      <w:r>
        <w:rPr>
          <w:rFonts w:ascii="Times New Roman" w:hAnsi="Times New Roman"/>
          <w:color w:val="000000"/>
        </w:rPr>
        <w:t>საინტერესოა, გმირი კანონი 2000 წლის წინ იმავე სიტუაციაში იყო თუ არა?</w:t>
      </w:r>
    </w:p>
    <w:p w14:paraId="612D73A1" w14:textId="77777777" w:rsidR="002B144F" w:rsidRDefault="00000000">
      <w:pPr>
        <w:spacing w:before="269" w:after="269"/>
        <w:ind w:left="120"/>
      </w:pPr>
      <w:r>
        <w:rPr>
          <w:rFonts w:ascii="Times New Roman" w:hAnsi="Times New Roman"/>
          <w:color w:val="000000"/>
        </w:rPr>
        <w:t>— ...ახლა მე და შენ მტრები ვართ, ანოს.</w:t>
      </w:r>
    </w:p>
    <w:p w14:paraId="27B9D5C9" w14:textId="77777777" w:rsidR="002B144F" w:rsidRDefault="00000000">
      <w:pPr>
        <w:spacing w:before="269" w:after="269"/>
        <w:ind w:left="120"/>
      </w:pPr>
      <w:r>
        <w:rPr>
          <w:rFonts w:ascii="Times New Roman" w:hAnsi="Times New Roman"/>
          <w:color w:val="000000"/>
        </w:rPr>
        <w:t>სევდიანად გაიღიმა. შემდეგ კი მშვიდად თქვა:</w:t>
      </w:r>
    </w:p>
    <w:p w14:paraId="1F4B41E2" w14:textId="77777777" w:rsidR="002B144F" w:rsidRDefault="00000000">
      <w:pPr>
        <w:spacing w:before="269" w:after="269"/>
        <w:ind w:left="120"/>
      </w:pPr>
      <w:r>
        <w:rPr>
          <w:rFonts w:ascii="Times New Roman" w:hAnsi="Times New Roman"/>
          <w:color w:val="000000"/>
        </w:rPr>
        <w:t>„დარწმუნებული ვარ, რომ ყველაფერი, რაც მითხარი და დამპირდი, სიმართლეა. ამიტომ,“ - თქვა მან, - „მე შენ დაგამარცხებ. არ აქვს მნიშვნელობა ვინ გაიმარჯვებს, დილჰეიდი თუ აზესიონი, ნუ შევინარჩუნებთ ერთმანეთის მიმართ წყენას“.</w:t>
      </w:r>
    </w:p>
    <w:p w14:paraId="252B47FB" w14:textId="77777777" w:rsidR="002B144F" w:rsidRDefault="00000000">
      <w:pPr>
        <w:spacing w:before="269" w:after="269"/>
        <w:ind w:left="120"/>
      </w:pPr>
      <w:r>
        <w:rPr>
          <w:rFonts w:ascii="Times New Roman" w:hAnsi="Times New Roman"/>
          <w:color w:val="000000"/>
        </w:rPr>
        <w:t>მას ალბათ სურს, რომ ბაზასთან ერთად გავწმინდო. თუ ის წავა, ომი, სავარაუდოდ, დასრულდება. თუ ორივე არმია გამოფიტული იქნება, შესაძლოა, ომის ცეცხლი უფრო მეტად არ გავრცელდეს. თუმცა...</w:t>
      </w:r>
    </w:p>
    <w:p w14:paraId="0875299A" w14:textId="77777777" w:rsidR="002B144F" w:rsidRDefault="00000000">
      <w:pPr>
        <w:spacing w:before="269" w:after="269"/>
        <w:ind w:left="120"/>
      </w:pPr>
      <w:r>
        <w:rPr>
          <w:rFonts w:ascii="Times New Roman" w:hAnsi="Times New Roman"/>
          <w:color w:val="000000"/>
        </w:rPr>
        <w:t>- გეტყვი ამას, ელეონორ: ვერავინ გაიმარჯვებს, არც დილჰეიდი და არც აზესიონი.</w:t>
      </w:r>
    </w:p>
    <w:p w14:paraId="11C99C04" w14:textId="77777777" w:rsidR="002B144F" w:rsidRDefault="00000000">
      <w:pPr>
        <w:spacing w:before="269" w:after="269"/>
        <w:ind w:left="120"/>
      </w:pPr>
      <w:r>
        <w:rPr>
          <w:rFonts w:ascii="Times New Roman" w:hAnsi="Times New Roman"/>
          <w:color w:val="000000"/>
        </w:rPr>
        <w:t>— ... ამბობთ, რომ ომში გამარჯვებული არ იქნება?</w:t>
      </w:r>
    </w:p>
    <w:p w14:paraId="7E72F93A" w14:textId="77777777" w:rsidR="002B144F" w:rsidRDefault="00000000">
      <w:pPr>
        <w:spacing w:before="269" w:after="269"/>
        <w:ind w:left="120"/>
      </w:pPr>
      <w:r>
        <w:rPr>
          <w:rFonts w:ascii="Times New Roman" w:hAnsi="Times New Roman"/>
          <w:color w:val="000000"/>
        </w:rPr>
        <w:t>- არა, მე ვიქნები გამარჯვებული. მე შევაჩერებ ამ სულელურ ომს.</w:t>
      </w:r>
    </w:p>
    <w:p w14:paraId="1BD0139E" w14:textId="77777777" w:rsidR="002B144F" w:rsidRDefault="00000000">
      <w:pPr>
        <w:spacing w:before="269" w:after="269"/>
        <w:ind w:left="120"/>
      </w:pPr>
      <w:r>
        <w:rPr>
          <w:rFonts w:ascii="Times New Roman" w:hAnsi="Times New Roman"/>
          <w:color w:val="000000"/>
        </w:rPr>
        <w:t>რადგან არსებობდა ჰარმონია, რომელზეც ვოცნებობდი და საბოლოოდ რეალობად ვაქციე 2000 წლის წინ. ყველა იღიმოდა. არც ადამიანებს და არც დემონებს არ აწუხებდათ შიში იმისა, თუ რას მოიტანდა ხვალინდელი დღე. და ეს შეუცვლელი ეპოქა მალე წაიღებდა?</w:t>
      </w:r>
    </w:p>
    <w:p w14:paraId="188D5D75" w14:textId="77777777" w:rsidR="002B144F" w:rsidRDefault="00000000">
      <w:pPr>
        <w:spacing w:before="269" w:after="269"/>
        <w:ind w:left="120"/>
      </w:pPr>
      <w:r>
        <w:rPr>
          <w:rFonts w:ascii="Times New Roman" w:hAnsi="Times New Roman"/>
          <w:color w:val="000000"/>
        </w:rPr>
        <w:lastRenderedPageBreak/>
        <w:t>- მაგრამ რაც არ უნდა ძლიერი იყო, ანოს, ასეთი...</w:t>
      </w:r>
    </w:p>
    <w:p w14:paraId="024708CE" w14:textId="77777777" w:rsidR="002B144F" w:rsidRDefault="00000000">
      <w:pPr>
        <w:spacing w:before="269" w:after="269"/>
        <w:ind w:left="120"/>
      </w:pPr>
      <w:r>
        <w:rPr>
          <w:rFonts w:ascii="Times New Roman" w:hAnsi="Times New Roman"/>
          <w:color w:val="000000"/>
        </w:rPr>
        <w:t>- რას ამბობ, ჩემთვის ეს ძალიან მარტივია. ჩვენ მხოლოდ დილჰეიდის არმიის ოდნავ გაქცევა გვჭირდება, ავოს დილჰევიას შეჩერება და დემონთა მბრძანებლის დამშვიდების გეირადიტთა არმიის გასწორება.</w:t>
      </w:r>
    </w:p>
    <w:p w14:paraId="7A297C42" w14:textId="77777777" w:rsidR="002B144F" w:rsidRDefault="00000000">
      <w:pPr>
        <w:spacing w:before="269" w:after="269"/>
        <w:ind w:left="120"/>
      </w:pPr>
      <w:r>
        <w:rPr>
          <w:rFonts w:ascii="Times New Roman" w:hAnsi="Times New Roman"/>
          <w:color w:val="000000"/>
        </w:rPr>
        <w:t>ორივე არმია ბრძოლის დაწყებამდეც კი უძლური იქნება. რის შემდეგაც მშვიდად განვიხილავთ, თუ როგორ მოვიშოროთ ადამიანების სიძულვილი დემონების მიმართ.</w:t>
      </w:r>
    </w:p>
    <w:p w14:paraId="2490DD60" w14:textId="77777777" w:rsidR="002B144F" w:rsidRDefault="00000000">
      <w:pPr>
        <w:spacing w:before="269" w:after="269"/>
        <w:ind w:left="120"/>
      </w:pPr>
      <w:r>
        <w:rPr>
          <w:rFonts w:ascii="Times New Roman" w:hAnsi="Times New Roman"/>
          <w:color w:val="000000"/>
        </w:rPr>
        <w:t>- არსებობს ისეთი რამ, რისი დაცვაც აზესიონის მხარეს ყოფნის გარეშე შეუძლებელია. თუ გინდა ბრძოლის ველზე გახვიდე, ბოლომდე არავინ მოკლა, ელეონორ. არც მტრები და არც მოკავშირეები. ყველაფერი გაიღე იმისთვის, რომ დაიცვა ის, რაც გინდა. - ვუთხარი ელეონორს, რომლის სახეზეც ჯერ კიდევ გარკვეული სკეპტიციზმი იყო გამოსახული. - და სანაცვლოდ, მე დავიცავ შენს ბედნიერებას.</w:t>
      </w:r>
    </w:p>
    <w:p w14:paraId="64897DEB" w14:textId="77777777" w:rsidR="002B144F" w:rsidRDefault="00000000">
      <w:pPr>
        <w:spacing w:before="269" w:after="269"/>
        <w:ind w:left="120"/>
      </w:pPr>
      <w:r>
        <w:rPr>
          <w:rFonts w:ascii="Times New Roman" w:hAnsi="Times New Roman"/>
          <w:color w:val="000000"/>
        </w:rPr>
        <w:t>ელეონორამ პირდაპირ შემომხედა. მე ღიად მივიღე მისი მზერა დამალვის გარეშე.</w:t>
      </w:r>
    </w:p>
    <w:p w14:paraId="09B09C9B" w14:textId="77777777" w:rsidR="002B144F" w:rsidRDefault="00000000">
      <w:pPr>
        <w:spacing w:before="269" w:after="269"/>
        <w:ind w:left="120"/>
      </w:pPr>
      <w:r>
        <w:rPr>
          <w:rFonts w:ascii="Times New Roman" w:hAnsi="Times New Roman"/>
          <w:color w:val="000000"/>
        </w:rPr>
        <w:t>— …კარგი. მე შენი მჯერა. სიტყვას გაძლევ.</w:t>
      </w:r>
    </w:p>
    <w:p w14:paraId="57749FED" w14:textId="77777777" w:rsidR="002B144F" w:rsidRDefault="00000000">
      <w:pPr>
        <w:spacing w:before="269" w:after="269"/>
        <w:ind w:left="120"/>
      </w:pPr>
      <w:r>
        <w:rPr>
          <w:rFonts w:ascii="Times New Roman" w:hAnsi="Times New Roman"/>
          <w:color w:val="000000"/>
        </w:rPr>
        <w:t>მეც გავუღიმე და „გატომის“ ჯადოსნური წრე დავხატე.</w:t>
      </w:r>
    </w:p>
    <w:p w14:paraId="30283B17" w14:textId="77777777" w:rsidR="002B144F" w:rsidRDefault="00000000">
      <w:pPr>
        <w:spacing w:before="269" w:after="269"/>
        <w:ind w:left="120"/>
      </w:pPr>
      <w:r>
        <w:rPr>
          <w:rFonts w:ascii="Times New Roman" w:hAnsi="Times New Roman"/>
          <w:color w:val="000000"/>
        </w:rPr>
        <w:t>„ანოს“, - გაისმა მისი ხმა, როდესაც ჩემი მხედველობის არე თოვლივით გათეთრდა, - „ვფიქრობ, მესმის, რატომ სწამდა კანონს დემონთა მბრძანებლის“.</w:t>
      </w:r>
    </w:p>
    <w:p w14:paraId="126F9BBA" w14:textId="77777777" w:rsidR="002B144F" w:rsidRDefault="00000000">
      <w:pPr>
        <w:spacing w:before="269" w:after="269"/>
        <w:ind w:left="120"/>
      </w:pPr>
      <w:r>
        <w:rPr>
          <w:rFonts w:ascii="Times New Roman" w:hAnsi="Times New Roman"/>
          <w:color w:val="000000"/>
        </w:rPr>
        <w:t>„ვხედავ“, - ვთქვი მე.</w:t>
      </w:r>
    </w:p>
    <w:p w14:paraId="5EB5F527" w14:textId="77777777" w:rsidR="002B144F" w:rsidRDefault="00000000">
      <w:pPr>
        <w:spacing w:before="269" w:after="269"/>
        <w:ind w:left="120"/>
      </w:pPr>
      <w:r>
        <w:rPr>
          <w:rFonts w:ascii="Times New Roman" w:hAnsi="Times New Roman"/>
          <w:color w:val="000000"/>
        </w:rPr>
        <w:t>ჩემი სხეული ამ ადგილიდან აორთქლდა და დილჰეიდში გადამიყვანეს. დემონთა მბრძანებლის აკადემიის დელზოგეიდის ტერიტორიაზე, ანოსის თაყვანისმცემელთა კავშირის კოშკში.</w:t>
      </w:r>
    </w:p>
    <w:p w14:paraId="058AB70F" w14:textId="77777777" w:rsidR="002B144F" w:rsidRDefault="00000000">
      <w:pPr>
        <w:spacing w:before="269" w:after="269"/>
        <w:ind w:left="120"/>
      </w:pPr>
      <w:r>
        <w:rPr>
          <w:rFonts w:ascii="Times New Roman" w:hAnsi="Times New Roman"/>
          <w:color w:val="000000"/>
        </w:rPr>
        <w:t>იქ მე მელოდებოდნენ: მიშა, საშა, რეი, მისა და გულშემატკივართა კავშირის რვა გოგონა. ოთხი უძველესი დემონი იმპერატორი: მელჰეისი, აივისი, ასევე გაიოსი და იდორი.</w:t>
      </w:r>
    </w:p>
    <w:p w14:paraId="359D5E6A" w14:textId="77777777" w:rsidR="002B144F" w:rsidRDefault="00000000">
      <w:pPr>
        <w:spacing w:before="269" w:after="269"/>
        <w:ind w:left="120"/>
      </w:pPr>
      <w:r>
        <w:rPr>
          <w:rFonts w:ascii="Times New Roman" w:hAnsi="Times New Roman"/>
          <w:color w:val="000000"/>
        </w:rPr>
        <w:t>— ელეონორას ვესაუბრე.</w:t>
      </w:r>
    </w:p>
    <w:p w14:paraId="713BE98A" w14:textId="77777777" w:rsidR="002B144F" w:rsidRDefault="00000000">
      <w:pPr>
        <w:spacing w:before="269" w:after="269"/>
        <w:ind w:left="120"/>
      </w:pPr>
      <w:r>
        <w:rPr>
          <w:rFonts w:ascii="Times New Roman" w:hAnsi="Times New Roman"/>
          <w:color w:val="000000"/>
        </w:rPr>
        <w:t>ყველა დამსწრე უკიდურესად სერიოზული სახით დაუქნია თავი. მე უკვე ვუამბე ელეონორასთან დაკავშირებული სიტუაციის შესახებ.</w:t>
      </w:r>
    </w:p>
    <w:p w14:paraId="227B3597" w14:textId="77777777" w:rsidR="002B144F" w:rsidRDefault="00000000">
      <w:pPr>
        <w:spacing w:before="269" w:after="269"/>
        <w:ind w:left="120"/>
      </w:pPr>
      <w:r>
        <w:rPr>
          <w:rFonts w:ascii="Times New Roman" w:hAnsi="Times New Roman"/>
          <w:color w:val="000000"/>
        </w:rPr>
        <w:t>- ეს არის ბრძოლა, რომელიც 2000 წლის წინ არ დამისრულებია.</w:t>
      </w:r>
    </w:p>
    <w:p w14:paraId="6BC3AF67" w14:textId="77777777" w:rsidR="002B144F" w:rsidRDefault="00000000">
      <w:pPr>
        <w:spacing w:before="269" w:after="269"/>
        <w:ind w:left="120"/>
      </w:pPr>
      <w:r>
        <w:rPr>
          <w:rFonts w:ascii="Times New Roman" w:hAnsi="Times New Roman"/>
          <w:color w:val="000000"/>
        </w:rPr>
        <w:t>ავოს დილჰევია. გმირთა აკადემია. მთელი ეს სიტუაცია იმიტომ შეიქმნა, რომ მე ეს არ განვიხილე.</w:t>
      </w:r>
    </w:p>
    <w:p w14:paraId="4D2D028B" w14:textId="77777777" w:rsidR="002B144F" w:rsidRDefault="00000000">
      <w:pPr>
        <w:spacing w:before="269" w:after="269"/>
        <w:ind w:left="120"/>
      </w:pPr>
      <w:r>
        <w:rPr>
          <w:rFonts w:ascii="Times New Roman" w:hAnsi="Times New Roman"/>
          <w:color w:val="000000"/>
        </w:rPr>
        <w:t>- თქვენ არ გჭირდებათ მასში კონკრეტულად მონაწილეობა.</w:t>
      </w:r>
    </w:p>
    <w:p w14:paraId="52C77FB6" w14:textId="77777777" w:rsidR="002B144F" w:rsidRDefault="00000000">
      <w:pPr>
        <w:spacing w:before="269" w:after="269"/>
        <w:ind w:left="120"/>
      </w:pPr>
      <w:r>
        <w:rPr>
          <w:rFonts w:ascii="Times New Roman" w:hAnsi="Times New Roman"/>
          <w:color w:val="000000"/>
        </w:rPr>
        <w:lastRenderedPageBreak/>
        <w:t>ჩემი სიტყვების გაგონებაზე, უძველესი დემონი იმპერატორები, მელჰეისის მეთაურობით, მუხლებზე დაიჩოქეს.</w:t>
      </w:r>
    </w:p>
    <w:p w14:paraId="4A7B5490" w14:textId="77777777" w:rsidR="002B144F" w:rsidRDefault="00000000">
      <w:pPr>
        <w:spacing w:before="269" w:after="269"/>
        <w:ind w:left="120"/>
      </w:pPr>
      <w:r>
        <w:rPr>
          <w:rFonts w:ascii="Times New Roman" w:hAnsi="Times New Roman"/>
          <w:color w:val="000000"/>
        </w:rPr>
        <w:t>- ჩემო ბატონო, ბატონო ანოს ვოლდიგოდ, როგორ შეგვიძლია ჩვენ, უძველესმა დემონმა იმპერატორებმა, თვალი დავხუჭოთ იმ თავხედებზე, რომლებმაც თქვენი სახელი მიითვისეს?</w:t>
      </w:r>
    </w:p>
    <w:p w14:paraId="78680448" w14:textId="77777777" w:rsidR="002B144F" w:rsidRDefault="00000000">
      <w:pPr>
        <w:spacing w:before="269" w:after="269"/>
        <w:ind w:left="120"/>
      </w:pPr>
      <w:r>
        <w:rPr>
          <w:rFonts w:ascii="Times New Roman" w:hAnsi="Times New Roman"/>
          <w:color w:val="000000"/>
        </w:rPr>
        <w:t>ოთხმა იმპერატორმა თავი დამიქნია.</w:t>
      </w:r>
    </w:p>
    <w:p w14:paraId="4979348B" w14:textId="77777777" w:rsidR="002B144F" w:rsidRDefault="00000000">
      <w:pPr>
        <w:spacing w:before="269" w:after="269"/>
        <w:ind w:left="120"/>
      </w:pPr>
      <w:r>
        <w:rPr>
          <w:rFonts w:ascii="Times New Roman" w:hAnsi="Times New Roman"/>
          <w:color w:val="000000"/>
        </w:rPr>
        <w:t>- გთხოვთ, მოგვცეთ ნებისმიერი ბრძანება.</w:t>
      </w:r>
    </w:p>
    <w:p w14:paraId="49E19209" w14:textId="77777777" w:rsidR="002B144F" w:rsidRDefault="00000000">
      <w:pPr>
        <w:spacing w:before="269" w:after="269"/>
        <w:ind w:left="120"/>
      </w:pPr>
      <w:r>
        <w:rPr>
          <w:rFonts w:ascii="Times New Roman" w:hAnsi="Times New Roman"/>
          <w:color w:val="000000"/>
        </w:rPr>
        <w:t>მათ შემდეგ, გულშემატკივრების კავშირის გოგონებმაც დაიწყეს ლაპარაკი:</w:t>
      </w:r>
    </w:p>
    <w:p w14:paraId="6DAC3F6E" w14:textId="77777777" w:rsidR="002B144F" w:rsidRDefault="00000000">
      <w:pPr>
        <w:spacing w:before="269" w:after="269"/>
        <w:ind w:left="120"/>
      </w:pPr>
      <w:r>
        <w:rPr>
          <w:rFonts w:ascii="Times New Roman" w:hAnsi="Times New Roman"/>
          <w:color w:val="000000"/>
        </w:rPr>
        <w:t>- შეიძლება არაფერში გამოგვადგეს, მაგრამ ვიბრძოლებთ კიდეც.</w:t>
      </w:r>
    </w:p>
    <w:p w14:paraId="040A48D7" w14:textId="77777777" w:rsidR="002B144F" w:rsidRDefault="00000000">
      <w:pPr>
        <w:spacing w:before="269" w:after="269"/>
        <w:ind w:left="120"/>
      </w:pPr>
      <w:r>
        <w:rPr>
          <w:rFonts w:ascii="Times New Roman" w:hAnsi="Times New Roman"/>
          <w:color w:val="000000"/>
        </w:rPr>
        <w:t>— ბოლოს და ბოლოს, ჩვენ ომები გვძულს...</w:t>
      </w:r>
    </w:p>
    <w:p w14:paraId="1999068C" w14:textId="77777777" w:rsidR="002B144F" w:rsidRDefault="00000000">
      <w:pPr>
        <w:spacing w:before="269" w:after="269"/>
        <w:ind w:left="120"/>
      </w:pPr>
      <w:r>
        <w:rPr>
          <w:rFonts w:ascii="Times New Roman" w:hAnsi="Times New Roman"/>
          <w:color w:val="000000"/>
        </w:rPr>
        <w:t>— ჩვენ ყველაფერს გავაკეთებთ!</w:t>
      </w:r>
    </w:p>
    <w:p w14:paraId="1E9CE34E" w14:textId="77777777" w:rsidR="002B144F" w:rsidRDefault="00000000">
      <w:pPr>
        <w:spacing w:before="269" w:after="269"/>
        <w:ind w:left="120"/>
      </w:pPr>
      <w:r>
        <w:rPr>
          <w:rFonts w:ascii="Times New Roman" w:hAnsi="Times New Roman"/>
          <w:color w:val="000000"/>
        </w:rPr>
        <w:t>მიშას გავხედე. მან თავი დაუქნია.</w:t>
      </w:r>
    </w:p>
    <w:p w14:paraId="03C8F4E4" w14:textId="77777777" w:rsidR="002B144F" w:rsidRDefault="00000000">
      <w:pPr>
        <w:spacing w:before="269" w:after="269"/>
        <w:ind w:left="120"/>
      </w:pPr>
      <w:r>
        <w:rPr>
          <w:rFonts w:ascii="Times New Roman" w:hAnsi="Times New Roman"/>
          <w:color w:val="000000"/>
        </w:rPr>
        <w:t>— ავოს დილჰევიას გამოჩენამ ნახევარჯიშები მაშინვე კიდევ უფრო სახიფათო მდგომარეობაში ჩააყენა... თუ ის ცრუ დემონების მბრძანებელია, მაშინ ეს ჩემი ბრძოლაც არის.</w:t>
      </w:r>
    </w:p>
    <w:p w14:paraId="4F67823A" w14:textId="77777777" w:rsidR="002B144F" w:rsidRDefault="00000000">
      <w:pPr>
        <w:spacing w:before="269" w:after="269"/>
        <w:ind w:left="120"/>
      </w:pPr>
      <w:r>
        <w:rPr>
          <w:rFonts w:ascii="Times New Roman" w:hAnsi="Times New Roman"/>
          <w:color w:val="000000"/>
        </w:rPr>
        <w:t>„გესმის,“ განაგრძო საშამ, „რა არაკომფორტულია ახლა ამის მოსმენა? შენ თვითონ მიბრძანე, შენი ქვეშევრდომი გავმხდარიყავი. გგონია, გვერდით დავრჩები მხოლოდ იმიტომ, რომ დილჰეიდსა და აზესიონს ებრძვი? შენთან ერთად ვიბრძოლებ, მთელი მსოფლიოც კი თუ შენს წინააღმდეგ აღდგება.“</w:t>
      </w:r>
    </w:p>
    <w:p w14:paraId="50FBDC23" w14:textId="77777777" w:rsidR="002B144F" w:rsidRDefault="00000000">
      <w:pPr>
        <w:spacing w:before="269" w:after="269"/>
        <w:ind w:left="120"/>
      </w:pPr>
      <w:r>
        <w:rPr>
          <w:rFonts w:ascii="Times New Roman" w:hAnsi="Times New Roman"/>
          <w:color w:val="000000"/>
        </w:rPr>
        <w:t>მიშამ თავი დაუქნია, ეთანხმებოდა მას.</w:t>
      </w:r>
    </w:p>
    <w:p w14:paraId="69390839" w14:textId="77777777" w:rsidR="002B144F" w:rsidRDefault="00000000">
      <w:pPr>
        <w:spacing w:before="269" w:after="269"/>
        <w:ind w:left="120"/>
      </w:pPr>
      <w:r>
        <w:rPr>
          <w:rFonts w:ascii="Times New Roman" w:hAnsi="Times New Roman"/>
          <w:color w:val="000000"/>
        </w:rPr>
        <w:t>- ანოსი მართალია.</w:t>
      </w:r>
    </w:p>
    <w:p w14:paraId="4BFD66EC" w14:textId="77777777" w:rsidR="002B144F" w:rsidRDefault="00000000">
      <w:pPr>
        <w:spacing w:before="269" w:after="269"/>
        <w:ind w:left="120"/>
      </w:pPr>
      <w:r>
        <w:rPr>
          <w:rFonts w:ascii="Times New Roman" w:hAnsi="Times New Roman"/>
          <w:color w:val="000000"/>
        </w:rPr>
        <w:t>- ყოველთვის არა.</w:t>
      </w:r>
    </w:p>
    <w:p w14:paraId="53623B02" w14:textId="77777777" w:rsidR="002B144F" w:rsidRDefault="00000000">
      <w:pPr>
        <w:spacing w:before="269" w:after="269"/>
        <w:ind w:left="120"/>
      </w:pPr>
      <w:r>
        <w:rPr>
          <w:rFonts w:ascii="Times New Roman" w:hAnsi="Times New Roman"/>
          <w:color w:val="000000"/>
        </w:rPr>
        <w:t>- შენ მაჩუქე სიცოცხლე, ასე რომ, მაშინაც კი, თუ ცდები, ჩემი სიცოცხლე შენ გეკუთვნის, ანოს.</w:t>
      </w:r>
    </w:p>
    <w:p w14:paraId="7A7E9C4E" w14:textId="77777777" w:rsidR="002B144F" w:rsidRDefault="00000000">
      <w:pPr>
        <w:spacing w:before="269" w:after="269"/>
        <w:ind w:left="120"/>
      </w:pPr>
      <w:r>
        <w:rPr>
          <w:rFonts w:ascii="Times New Roman" w:hAnsi="Times New Roman"/>
          <w:color w:val="000000"/>
        </w:rPr>
        <w:t>„იმიტომ, რომ ჩვენ შენი მეგობრები ვართ“, - თქვა რეიმ გამამხნევებელი, საბოლოო ტონით.</w:t>
      </w:r>
    </w:p>
    <w:p w14:paraId="663F61B5" w14:textId="77777777" w:rsidR="002B144F" w:rsidRDefault="00000000">
      <w:pPr>
        <w:spacing w:before="269" w:after="269"/>
        <w:ind w:left="120"/>
      </w:pPr>
      <w:r>
        <w:rPr>
          <w:rFonts w:ascii="Times New Roman" w:hAnsi="Times New Roman"/>
          <w:color w:val="000000"/>
        </w:rPr>
        <w:t>„შესანიშნავი ქვეშევრდომები, მშვენიერი მეგობრები, თქვენ ჩემი საგანძური ხართ“, - ვუთხარი მათ ერთგულებასა და მეგობრობაზე პასუხის გაცემისას.</w:t>
      </w:r>
    </w:p>
    <w:p w14:paraId="289442E2" w14:textId="77777777" w:rsidR="002B144F" w:rsidRDefault="00000000">
      <w:pPr>
        <w:spacing w:before="269" w:after="269"/>
        <w:ind w:left="120"/>
      </w:pPr>
      <w:r>
        <w:rPr>
          <w:rFonts w:ascii="Times New Roman" w:hAnsi="Times New Roman"/>
          <w:color w:val="000000"/>
        </w:rPr>
        <w:lastRenderedPageBreak/>
        <w:t>ისინი არცერთი არმიის ნაწილი არ არიან და ორი ქვეყნის წინააღმდეგ აპირებენ ბრძოლას. მიუხედავად იმისა, რომ მე მათთან ვიქნები, მტერს მითიური ეპოქის დემონი ჰყავს, რომელსაც ღმერთებისა და ადამიანების სულების მახვილი უჭირავს. და გონივრულია ვივარაუდოთ, რომ გმირთა აკადემიას ერთი ან ორი კოზირი აქვს მომზადებული. ისინი ვერ შეძლებდნენ ასეთი გადაწყვეტილების მიღებას, რეალური მონდომების გარეშე.</w:t>
      </w:r>
    </w:p>
    <w:p w14:paraId="5AD6A1AE" w14:textId="77777777" w:rsidR="002B144F" w:rsidRDefault="00000000">
      <w:pPr>
        <w:spacing w:before="269" w:after="269"/>
        <w:ind w:left="120"/>
      </w:pPr>
      <w:r>
        <w:rPr>
          <w:rFonts w:ascii="Times New Roman" w:hAnsi="Times New Roman"/>
          <w:color w:val="000000"/>
        </w:rPr>
        <w:t>- მელჰეისი, აივისი, გაიოსი და იდორი, შეიპყრეთ მტრის მხარეს მყოფი დემონი იმპერატორები: მედოინი, ზორო და ელდორი.</w:t>
      </w:r>
    </w:p>
    <w:p w14:paraId="77057849" w14:textId="77777777" w:rsidR="002B144F" w:rsidRDefault="00000000">
      <w:pPr>
        <w:spacing w:before="269" w:after="269"/>
        <w:ind w:left="120"/>
      </w:pPr>
      <w:r>
        <w:rPr>
          <w:rFonts w:ascii="Times New Roman" w:hAnsi="Times New Roman"/>
          <w:color w:val="000000"/>
        </w:rPr>
        <w:t>ჯერ დილჰეიდის არმიას დავუპირისპირდეთ. თუ გმირთა აკადემიის საბრძოლო ძალა ვიცი, მაშინ ავოს დილჰევია ჩემთვის ბნელი ცხენია. ჯერ ის დავამარცხოთ, რადგან არ ვიცით, რისი გაკეთება შეუძლია.</w:t>
      </w:r>
    </w:p>
    <w:p w14:paraId="27E46DD3" w14:textId="77777777" w:rsidR="002B144F" w:rsidRDefault="00000000">
      <w:pPr>
        <w:spacing w:before="269" w:after="269"/>
        <w:ind w:left="120"/>
      </w:pPr>
      <w:r>
        <w:rPr>
          <w:rFonts w:ascii="Times New Roman" w:hAnsi="Times New Roman"/>
          <w:color w:val="000000"/>
        </w:rPr>
        <w:t>შვიდ უძველეს დემონ იმპერატორს შორის ბრძოლა ოთხიდან სამამდე თანაფარდობით გაიმართება და მელჰეისთან ერთად უპირატესობა ჩვენს მხარესაა.</w:t>
      </w:r>
    </w:p>
    <w:p w14:paraId="01560150" w14:textId="77777777" w:rsidR="002B144F" w:rsidRDefault="00000000">
      <w:pPr>
        <w:spacing w:before="269" w:after="269"/>
        <w:ind w:left="120"/>
      </w:pPr>
      <w:r>
        <w:rPr>
          <w:rFonts w:ascii="Times New Roman" w:hAnsi="Times New Roman"/>
          <w:color w:val="000000"/>
        </w:rPr>
        <w:t>„საშა და მიშა შეაჩერებენ დასავლეთში შეკრებილი დემონების წინსვლას, სანამ ისინი საზღვრებიდან შორს მთავარ ძალებს შეუერთდებიან. მათი სარდლობის ჯაჭვი გაიფანტება და არამგონია, იქ თავდასხმას ელოდნენ.“</w:t>
      </w:r>
    </w:p>
    <w:p w14:paraId="5B7CFC61" w14:textId="77777777" w:rsidR="002B144F" w:rsidRDefault="00000000">
      <w:pPr>
        <w:spacing w:before="269" w:after="269"/>
        <w:ind w:left="120"/>
      </w:pPr>
      <w:r>
        <w:rPr>
          <w:rFonts w:ascii="Times New Roman" w:hAnsi="Times New Roman"/>
          <w:color w:val="000000"/>
        </w:rPr>
        <w:t>კარგი ხილვადობის მქონე ღია ველზე საშა „განადგურების ჯადოსნური თვალებით“ შეზღუდავს მტრის მაგიის გამოყენებას. შემდეგ, „ირისის“ მიერ შექმნილი დაბრკოლებები, როგორიცაა კედლები და გალიები, მათ გზას გადაუღობავს.</w:t>
      </w:r>
    </w:p>
    <w:p w14:paraId="64EAF66B" w14:textId="77777777" w:rsidR="002B144F" w:rsidRDefault="00000000">
      <w:pPr>
        <w:spacing w:before="269" w:after="269"/>
        <w:ind w:left="120"/>
      </w:pPr>
      <w:r>
        <w:rPr>
          <w:rFonts w:ascii="Times New Roman" w:hAnsi="Times New Roman"/>
          <w:color w:val="000000"/>
        </w:rPr>
        <w:t>- მისა და გულშემატკივრების კავშირო, თქვენ ზურგში დაელოდებით. მტრის რიგებში არეულობა დათესეთ და „ფუსკას“ გამოყენებით ინფორმაცია შეაგროვეთ ჩვენთვის.</w:t>
      </w:r>
    </w:p>
    <w:p w14:paraId="24FC62BB" w14:textId="77777777" w:rsidR="002B144F" w:rsidRDefault="00000000">
      <w:pPr>
        <w:spacing w:before="269" w:after="269"/>
        <w:ind w:left="120"/>
      </w:pPr>
      <w:r>
        <w:rPr>
          <w:rFonts w:ascii="Times New Roman" w:hAnsi="Times New Roman"/>
          <w:color w:val="000000"/>
        </w:rPr>
        <w:t>მათი ფრონტის ხაზზე გაგზავნა უაზრო იქნებოდა. დაე, ისინი ზურგის მხარდაჭერის ფუნქციას ასრულებდნენ.</w:t>
      </w:r>
    </w:p>
    <w:p w14:paraId="01645D14" w14:textId="77777777" w:rsidR="002B144F" w:rsidRDefault="00000000">
      <w:pPr>
        <w:spacing w:before="269" w:after="269"/>
        <w:ind w:left="120"/>
      </w:pPr>
      <w:r>
        <w:rPr>
          <w:rFonts w:ascii="Times New Roman" w:hAnsi="Times New Roman"/>
          <w:color w:val="000000"/>
        </w:rPr>
        <w:t>- რა უნდა გავაკეთო?</w:t>
      </w:r>
    </w:p>
    <w:p w14:paraId="02538423" w14:textId="77777777" w:rsidR="002B144F" w:rsidRDefault="00000000">
      <w:pPr>
        <w:spacing w:before="269" w:after="269"/>
        <w:ind w:left="120"/>
      </w:pPr>
      <w:r>
        <w:rPr>
          <w:rFonts w:ascii="Times New Roman" w:hAnsi="Times New Roman"/>
          <w:color w:val="000000"/>
        </w:rPr>
        <w:t>- აღმოსავლეთით მდებარე ჯარები, რომლებიც რეის საზღვრისკენ მიემართებიან, გაქცევისკენ განდევნეთ. არ მისცეთ მათ მისი გადაკვეთის უფლება.</w:t>
      </w:r>
    </w:p>
    <w:p w14:paraId="5900EB36" w14:textId="77777777" w:rsidR="002B144F" w:rsidRDefault="00000000">
      <w:pPr>
        <w:spacing w:before="269" w:after="269"/>
        <w:ind w:left="120"/>
      </w:pPr>
      <w:r>
        <w:rPr>
          <w:rFonts w:ascii="Times New Roman" w:hAnsi="Times New Roman"/>
          <w:color w:val="000000"/>
        </w:rPr>
        <w:t>მას მოუწევს ბრძოლა დილჰეიდების არმიის ავანგარდთან, რომელიც პირველი იქნება, ვინც ავოს დილჰევიას მიჰყვება - საიმპერატორო ოჯახის საკმაოდ ძლიერი წარმომადგენლები. მათთან ამჟამინდელ რეისთანაც კი ადვილი არ იქნება, მაგრამ ვფიქრობ, რომ ის ბრძოლაში კიდევ უფრო გაძლიერდება.</w:t>
      </w:r>
    </w:p>
    <w:p w14:paraId="134C5A4F" w14:textId="77777777" w:rsidR="002B144F" w:rsidRDefault="00000000">
      <w:pPr>
        <w:spacing w:before="269" w:after="269"/>
        <w:ind w:left="120"/>
      </w:pPr>
      <w:r>
        <w:rPr>
          <w:rFonts w:ascii="Times New Roman" w:hAnsi="Times New Roman"/>
          <w:color w:val="000000"/>
        </w:rPr>
        <w:t>„პირდაპირ მტრის ხაზების უკან მდებარე შტაბ-ბინისკენ გავემართები.“</w:t>
      </w:r>
    </w:p>
    <w:p w14:paraId="73315233" w14:textId="77777777" w:rsidR="002B144F" w:rsidRDefault="00000000">
      <w:pPr>
        <w:spacing w:before="269" w:after="269"/>
        <w:ind w:left="120"/>
      </w:pPr>
      <w:r>
        <w:rPr>
          <w:rFonts w:ascii="Times New Roman" w:hAnsi="Times New Roman"/>
          <w:color w:val="000000"/>
        </w:rPr>
        <w:lastRenderedPageBreak/>
        <w:t>„გავარკვიე, რომ ეიანის ბორცვზე დემონთა მბრძანებლის საკმაოდ დიდი ციხესიმაგრე შენდება. ალბათ, იქ ავოს დილჰევია მდებარეობს“, - თქვა აივისმა.</w:t>
      </w:r>
    </w:p>
    <w:p w14:paraId="462B75FF" w14:textId="77777777" w:rsidR="002B144F" w:rsidRDefault="00000000">
      <w:pPr>
        <w:spacing w:before="269" w:after="269"/>
        <w:ind w:left="120"/>
      </w:pPr>
      <w:r>
        <w:rPr>
          <w:rFonts w:ascii="Times New Roman" w:hAnsi="Times New Roman"/>
          <w:color w:val="000000"/>
        </w:rPr>
        <w:t>- თუ ყველაფერს გავაკეთებ, ის პირადად უნდა გამოცხადდეს.</w:t>
      </w:r>
    </w:p>
    <w:p w14:paraId="0C5AA110" w14:textId="77777777" w:rsidR="002B144F" w:rsidRDefault="00000000">
      <w:pPr>
        <w:spacing w:before="269" w:after="269"/>
        <w:ind w:left="120"/>
      </w:pPr>
      <w:r>
        <w:rPr>
          <w:rFonts w:ascii="Times New Roman" w:hAnsi="Times New Roman"/>
          <w:color w:val="000000"/>
        </w:rPr>
        <w:t>და თუ არ უნდა, მაშინ შეგიძლია უბრალოდ ციხესიმაგრეში შეხვიდე. აქამდე მას რაც უნდა, იმას ვაკეთებდი და ეს გაამართლა - მან ძალიან თამამი ნაბიჯი გადადგა. აღარ შემიძლია მისი გაშვება.</w:t>
      </w:r>
    </w:p>
    <w:p w14:paraId="0BE1AC19" w14:textId="77777777" w:rsidR="002B144F" w:rsidRDefault="00000000">
      <w:pPr>
        <w:spacing w:before="269" w:after="269"/>
        <w:ind w:left="120"/>
      </w:pPr>
      <w:r>
        <w:rPr>
          <w:rFonts w:ascii="Times New Roman" w:hAnsi="Times New Roman"/>
          <w:color w:val="000000"/>
        </w:rPr>
        <w:t>- გიბრძანებ, არ მოკვდე და არ მოკლა. ჩვენ არ შეგვიძლია დავუშვათ, რომ ასეთ სულელურ ბრძოლაში ერთი სიცოცხლეც კი დაიკარგოს.</w:t>
      </w:r>
    </w:p>
    <w:p w14:paraId="6B93E0EB" w14:textId="77777777" w:rsidR="002B144F" w:rsidRDefault="00000000">
      <w:pPr>
        <w:spacing w:before="269" w:after="269"/>
        <w:ind w:left="120"/>
      </w:pPr>
      <w:r>
        <w:rPr>
          <w:rFonts w:ascii="Times New Roman" w:hAnsi="Times New Roman"/>
          <w:color w:val="000000"/>
        </w:rPr>
        <w:t>არასდროს იცი, რა მოხდება ბრძოლის ველზე. ბრძოლა მხოლოდ ძალის რაოდენობით არ გადაწყდება. მე არაერთხელ მინახავს, როგორ იღუპებოდნენ ძლიერი დემონები ბრძოლის ველზე. მკაცრად რომ ვთქვათ, არასდროს უნდა ვიყოთ ასეთი ლმობიერები ჩვენი მტრების მიმართ.</w:t>
      </w:r>
    </w:p>
    <w:p w14:paraId="23288D29" w14:textId="77777777" w:rsidR="002B144F" w:rsidRDefault="00000000">
      <w:pPr>
        <w:spacing w:before="269" w:after="269"/>
        <w:ind w:left="120"/>
      </w:pPr>
      <w:r>
        <w:rPr>
          <w:rFonts w:ascii="Times New Roman" w:hAnsi="Times New Roman"/>
          <w:color w:val="000000"/>
        </w:rPr>
        <w:t>თუმცა, ჩემი ქვეშევრდომები, ყველა უყოყმანოდ, დაეთანხმნენ ჩემს ახირებას.</w:t>
      </w:r>
    </w:p>
    <w:p w14:paraId="65BC260C" w14:textId="77777777" w:rsidR="002B144F" w:rsidRDefault="00000000">
      <w:pPr>
        <w:spacing w:before="269" w:after="269"/>
        <w:ind w:left="120"/>
      </w:pPr>
      <w:r>
        <w:rPr>
          <w:rFonts w:ascii="Times New Roman" w:hAnsi="Times New Roman"/>
          <w:color w:val="000000"/>
        </w:rPr>
        <w:t>- და ვცადოთ ისევ შეხვედრა, როგორც ახლა. ყველანი ერთად.</w:t>
      </w:r>
    </w:p>
    <w:p w14:paraId="7E0C977C" w14:textId="77777777" w:rsidR="002B144F" w:rsidRDefault="00000000">
      <w:pPr>
        <w:pStyle w:val="Heading2"/>
        <w:pageBreakBefore/>
        <w:spacing w:before="180" w:after="180"/>
        <w:ind w:left="120"/>
      </w:pPr>
      <w:bookmarkStart w:id="72" w:name="_§_35._თითოეულის"/>
      <w:bookmarkStart w:id="73" w:name="_Toc199679549"/>
      <w:bookmarkEnd w:id="72"/>
      <w:r>
        <w:rPr>
          <w:rFonts w:ascii="Times New Roman" w:hAnsi="Times New Roman"/>
          <w:color w:val="000000"/>
          <w:sz w:val="33"/>
        </w:rPr>
        <w:lastRenderedPageBreak/>
        <w:t>§ 35. თითოეულის გრძნობები</w:t>
      </w:r>
      <w:bookmarkEnd w:id="73"/>
    </w:p>
    <w:p w14:paraId="441C7D49" w14:textId="77777777" w:rsidR="002B144F" w:rsidRDefault="00000000">
      <w:pPr>
        <w:spacing w:before="269" w:after="269"/>
        <w:ind w:left="120"/>
      </w:pPr>
      <w:r>
        <w:rPr>
          <w:rFonts w:ascii="Times New Roman" w:hAnsi="Times New Roman"/>
          <w:color w:val="000000"/>
        </w:rPr>
        <w:t>გათენება მალე მოვა...</w:t>
      </w:r>
    </w:p>
    <w:p w14:paraId="13FF427F" w14:textId="77777777" w:rsidR="002B144F" w:rsidRDefault="00000000">
      <w:pPr>
        <w:spacing w:before="269" w:after="269"/>
        <w:ind w:left="120"/>
      </w:pPr>
      <w:r>
        <w:rPr>
          <w:rFonts w:ascii="Times New Roman" w:hAnsi="Times New Roman"/>
          <w:color w:val="000000"/>
        </w:rPr>
        <w:t>და ეს ომის დაწყების სიგნალი იქნება. კიბეებზე ავედი, რომ მენახა, როგორ იყვნენ სხვები. შემდეგ კი ზედა სართულიდან ჩუმი ხმები გავიგე. კიბეებზე ავედი.</w:t>
      </w:r>
    </w:p>
    <w:p w14:paraId="42A6C7F8" w14:textId="77777777" w:rsidR="002B144F" w:rsidRDefault="00000000">
      <w:pPr>
        <w:spacing w:before="269" w:after="269"/>
        <w:ind w:left="120"/>
      </w:pPr>
      <w:r>
        <w:rPr>
          <w:rFonts w:ascii="Times New Roman" w:hAnsi="Times New Roman"/>
          <w:color w:val="000000"/>
        </w:rPr>
        <w:t>— …დღეს მიდჰეიზში ცოტა გავისეირნე.</w:t>
      </w:r>
    </w:p>
    <w:p w14:paraId="13525A06" w14:textId="77777777" w:rsidR="002B144F" w:rsidRDefault="00000000">
      <w:pPr>
        <w:spacing w:before="269" w:after="269"/>
        <w:ind w:left="120"/>
      </w:pPr>
      <w:r>
        <w:rPr>
          <w:rFonts w:ascii="Times New Roman" w:hAnsi="Times New Roman"/>
          <w:color w:val="000000"/>
        </w:rPr>
        <w:t>„და როგორ არის?“ რეი და მისა ჯადოსნური ხმლის ნახევრის წინ საუბრობდნენ.</w:t>
      </w:r>
    </w:p>
    <w:p w14:paraId="5954655B" w14:textId="77777777" w:rsidR="002B144F" w:rsidRDefault="00000000">
      <w:pPr>
        <w:spacing w:before="269" w:after="269"/>
        <w:ind w:left="120"/>
      </w:pPr>
      <w:r>
        <w:rPr>
          <w:rFonts w:ascii="Times New Roman" w:hAnsi="Times New Roman"/>
          <w:color w:val="000000"/>
        </w:rPr>
        <w:t>როგორც ჩანს, აქ მათ გარდა არავინ იყო.</w:t>
      </w:r>
    </w:p>
    <w:p w14:paraId="15C13159" w14:textId="77777777" w:rsidR="002B144F" w:rsidRDefault="00000000">
      <w:pPr>
        <w:spacing w:before="269" w:after="269"/>
        <w:ind w:left="120"/>
      </w:pPr>
      <w:r>
        <w:rPr>
          <w:rFonts w:ascii="Times New Roman" w:hAnsi="Times New Roman"/>
          <w:color w:val="000000"/>
        </w:rPr>
        <w:t>- იცი, ის ყოველთვის ისეთივეა. ომი რომ დაიწყება, იმასაც კი არ სჯერათ...</w:t>
      </w:r>
    </w:p>
    <w:p w14:paraId="2F8EDC47" w14:textId="77777777" w:rsidR="002B144F" w:rsidRDefault="00000000">
      <w:pPr>
        <w:spacing w:before="269" w:after="269"/>
        <w:ind w:left="120"/>
      </w:pPr>
      <w:r>
        <w:rPr>
          <w:rFonts w:ascii="Times New Roman" w:hAnsi="Times New Roman"/>
          <w:color w:val="000000"/>
        </w:rPr>
        <w:t>„მგონი ასეა“, თქვა რეიმ, როგორც ყოველთვის, ისევ იღიმოდა.</w:t>
      </w:r>
    </w:p>
    <w:p w14:paraId="16A56B6F" w14:textId="77777777" w:rsidR="002B144F" w:rsidRDefault="00000000">
      <w:pPr>
        <w:spacing w:before="269" w:after="269"/>
        <w:ind w:left="120"/>
      </w:pPr>
      <w:r>
        <w:rPr>
          <w:rFonts w:ascii="Times New Roman" w:hAnsi="Times New Roman"/>
          <w:color w:val="000000"/>
        </w:rPr>
        <w:t>- მგონი, უბრალოდ ჯერ ვერ გააცნობიერეს. ვერ იჯერებენ, რომ ნამდვილი ომი დაიწყო და მგონია, რომ საბოლოოდ მხოლოდ მაშინ მოეგებიან გონს, როცა ომის ცეცხლი გავრცელდება და მათაც შთანთქავს.</w:t>
      </w:r>
    </w:p>
    <w:p w14:paraId="63173A6B" w14:textId="77777777" w:rsidR="002B144F" w:rsidRDefault="00000000">
      <w:pPr>
        <w:spacing w:before="269" w:after="269"/>
        <w:ind w:left="120"/>
      </w:pPr>
      <w:r>
        <w:rPr>
          <w:rFonts w:ascii="Times New Roman" w:hAnsi="Times New Roman"/>
          <w:color w:val="000000"/>
        </w:rPr>
        <w:t>მისა უმისამართოდ მიაშტერდა დემონური ხმლის ნახევარს.</w:t>
      </w:r>
    </w:p>
    <w:p w14:paraId="0D290473" w14:textId="77777777" w:rsidR="002B144F" w:rsidRDefault="00000000">
      <w:pPr>
        <w:spacing w:before="269" w:after="269"/>
        <w:ind w:left="120"/>
      </w:pPr>
      <w:r>
        <w:rPr>
          <w:rFonts w:ascii="Times New Roman" w:hAnsi="Times New Roman"/>
          <w:color w:val="000000"/>
        </w:rPr>
        <w:t>- მაგრამ როდესაც ამას მიხვდებიან, ალბათ უკვე გვიან იქნება.</w:t>
      </w:r>
    </w:p>
    <w:p w14:paraId="799C60A1" w14:textId="77777777" w:rsidR="002B144F" w:rsidRDefault="00000000">
      <w:pPr>
        <w:spacing w:before="269" w:after="269"/>
        <w:ind w:left="120"/>
      </w:pPr>
      <w:r>
        <w:rPr>
          <w:rFonts w:ascii="Times New Roman" w:hAnsi="Times New Roman"/>
          <w:color w:val="000000"/>
        </w:rPr>
        <w:t>რეიმ მშვიდად შეკრა მუშტი.</w:t>
      </w:r>
    </w:p>
    <w:p w14:paraId="7F33EACF" w14:textId="77777777" w:rsidR="002B144F" w:rsidRDefault="00000000">
      <w:pPr>
        <w:spacing w:before="269" w:after="269"/>
        <w:ind w:left="120"/>
      </w:pPr>
      <w:r>
        <w:rPr>
          <w:rFonts w:ascii="Times New Roman" w:hAnsi="Times New Roman"/>
          <w:color w:val="000000"/>
        </w:rPr>
        <w:t>— როგორც ჩანს, დილჰეიდის თითქმის ყველა დემონი მბრძანებელი ავოს დილჰევიას მხარესაა.</w:t>
      </w:r>
    </w:p>
    <w:p w14:paraId="05C3FDD1" w14:textId="77777777" w:rsidR="002B144F" w:rsidRDefault="00000000">
      <w:pPr>
        <w:spacing w:before="269" w:after="269"/>
        <w:ind w:left="120"/>
      </w:pPr>
      <w:r>
        <w:rPr>
          <w:rFonts w:ascii="Times New Roman" w:hAnsi="Times New Roman"/>
          <w:color w:val="000000"/>
        </w:rPr>
        <w:t>- ვფიქრობ, მათ უბრალოდ არ შეუძლიათ თავიანთ ციხესიმაგრეებში ჯდომა, როდესაც ტირან-დემონთა მბრძანებელი თავად ხელმძღვანელობს ჯარს. ასე იბრძვიან დემონები.</w:t>
      </w:r>
    </w:p>
    <w:p w14:paraId="4AECDCB8" w14:textId="77777777" w:rsidR="002B144F" w:rsidRDefault="00000000">
      <w:pPr>
        <w:spacing w:before="269" w:after="269"/>
        <w:ind w:left="120"/>
      </w:pPr>
      <w:r>
        <w:rPr>
          <w:rFonts w:ascii="Times New Roman" w:hAnsi="Times New Roman"/>
          <w:color w:val="000000"/>
        </w:rPr>
        <w:t>ქვეყნის მმართველი დემონთა ბატონები თავად მიდიან ბრძოლის ველზე. თუ მათ რამე დაემართებათ, ქვეყანა შეიძლება დაინგრეს, მაგრამ წინააღმდეგ შემთხვევაში ისინი სხვებს ცუდ მაგალითს მისცემენ. ეს დემონთა სამყაროა. ბოლოს და ბოლოს, ვინ გაჰყვებოდა მმართველს, რომელიც თავის ციხესიმაგრეში იჯდებოდა, თუ რამე მოხდებოდა?</w:t>
      </w:r>
    </w:p>
    <w:p w14:paraId="7BDC559B" w14:textId="77777777" w:rsidR="002B144F" w:rsidRDefault="00000000">
      <w:pPr>
        <w:spacing w:before="269" w:after="269"/>
        <w:ind w:left="120"/>
      </w:pPr>
      <w:r>
        <w:rPr>
          <w:rFonts w:ascii="Times New Roman" w:hAnsi="Times New Roman"/>
          <w:color w:val="000000"/>
        </w:rPr>
        <w:t>ზოგი რამ მშვიდობის დამყარების შემდეგაც კი არ შეცვლილა.</w:t>
      </w:r>
    </w:p>
    <w:p w14:paraId="4ECD288C" w14:textId="77777777" w:rsidR="002B144F" w:rsidRDefault="00000000">
      <w:pPr>
        <w:spacing w:before="269" w:after="269"/>
        <w:ind w:left="120"/>
      </w:pPr>
      <w:r>
        <w:rPr>
          <w:rFonts w:ascii="Times New Roman" w:hAnsi="Times New Roman"/>
          <w:color w:val="000000"/>
        </w:rPr>
        <w:t>- ყველაფერი კარგად იქნება. არავის მოვკლავ, როგორც ანოსმა გვითხრა.</w:t>
      </w:r>
    </w:p>
    <w:p w14:paraId="2F996BD6" w14:textId="77777777" w:rsidR="002B144F" w:rsidRDefault="00000000">
      <w:pPr>
        <w:spacing w:before="269" w:after="269"/>
        <w:ind w:left="120"/>
      </w:pPr>
      <w:r>
        <w:rPr>
          <w:rFonts w:ascii="Times New Roman" w:hAnsi="Times New Roman"/>
          <w:color w:val="000000"/>
        </w:rPr>
        <w:t>ამის გაგონებაზე მიშას გაოცებისგან თვალები გაუფართოვდა.</w:t>
      </w:r>
    </w:p>
    <w:p w14:paraId="2BCAB694" w14:textId="77777777" w:rsidR="002B144F" w:rsidRDefault="00000000">
      <w:pPr>
        <w:spacing w:before="269" w:after="269"/>
        <w:ind w:left="120"/>
      </w:pPr>
      <w:r>
        <w:rPr>
          <w:rFonts w:ascii="Times New Roman" w:hAnsi="Times New Roman"/>
          <w:color w:val="000000"/>
        </w:rPr>
        <w:lastRenderedPageBreak/>
        <w:t>— ... ჰმმ...</w:t>
      </w:r>
    </w:p>
    <w:p w14:paraId="1ACB0A55" w14:textId="77777777" w:rsidR="002B144F" w:rsidRDefault="00000000">
      <w:pPr>
        <w:spacing w:before="269" w:after="269"/>
        <w:ind w:left="120"/>
      </w:pPr>
      <w:r>
        <w:rPr>
          <w:rFonts w:ascii="Times New Roman" w:hAnsi="Times New Roman"/>
          <w:color w:val="000000"/>
        </w:rPr>
        <w:t>-შეიძლება მამაშენი იქ იყოს.</w:t>
      </w:r>
    </w:p>
    <w:p w14:paraId="7A582C0D" w14:textId="77777777" w:rsidR="002B144F" w:rsidRDefault="00000000">
      <w:pPr>
        <w:spacing w:before="269" w:after="269"/>
        <w:ind w:left="120"/>
      </w:pPr>
      <w:r>
        <w:rPr>
          <w:rFonts w:ascii="Times New Roman" w:hAnsi="Times New Roman"/>
          <w:color w:val="000000"/>
        </w:rPr>
        <w:t>თითქოს შერცხვა, მიშა შებრუნდა.</w:t>
      </w:r>
    </w:p>
    <w:p w14:paraId="239EF260" w14:textId="77777777" w:rsidR="002B144F" w:rsidRDefault="00000000">
      <w:pPr>
        <w:spacing w:before="269" w:after="269"/>
        <w:ind w:left="120"/>
      </w:pPr>
      <w:r>
        <w:rPr>
          <w:rFonts w:ascii="Times New Roman" w:hAnsi="Times New Roman"/>
          <w:color w:val="000000"/>
        </w:rPr>
        <w:t>„მაპატიე“, - თქვა მან, თითქოს დანაშაულის გრძნობამ წაახალისა.</w:t>
      </w:r>
    </w:p>
    <w:p w14:paraId="23C505E6" w14:textId="77777777" w:rsidR="002B144F" w:rsidRDefault="00000000">
      <w:pPr>
        <w:spacing w:before="269" w:after="269"/>
        <w:ind w:left="120"/>
      </w:pPr>
      <w:r>
        <w:rPr>
          <w:rFonts w:ascii="Times New Roman" w:hAnsi="Times New Roman"/>
          <w:color w:val="000000"/>
        </w:rPr>
        <w:t>- რისთვის?</w:t>
      </w:r>
    </w:p>
    <w:p w14:paraId="588004CC" w14:textId="77777777" w:rsidR="002B144F" w:rsidRDefault="00000000">
      <w:pPr>
        <w:spacing w:before="269" w:after="269"/>
        <w:ind w:left="120"/>
      </w:pPr>
      <w:r>
        <w:rPr>
          <w:rFonts w:ascii="Times New Roman" w:hAnsi="Times New Roman"/>
          <w:color w:val="000000"/>
        </w:rPr>
        <w:t>- მაგრამ თქვენ მარტო მოგიწევთ ბრძოლა დილჰეიდის არმიის დიდ სამხედრო დანაყოფთან.</w:t>
      </w:r>
    </w:p>
    <w:p w14:paraId="4244E172" w14:textId="77777777" w:rsidR="002B144F" w:rsidRDefault="00000000">
      <w:pPr>
        <w:spacing w:before="269" w:after="269"/>
        <w:ind w:left="120"/>
      </w:pPr>
      <w:r>
        <w:rPr>
          <w:rFonts w:ascii="Times New Roman" w:hAnsi="Times New Roman"/>
          <w:color w:val="000000"/>
        </w:rPr>
        <w:t>რეიმ ხმამაღლა გაიცინა, თითქოს მისი წუხილი გაუქარწყლა.</w:t>
      </w:r>
    </w:p>
    <w:p w14:paraId="6789BC5C" w14:textId="77777777" w:rsidR="002B144F" w:rsidRDefault="00000000">
      <w:pPr>
        <w:spacing w:before="269" w:after="269"/>
        <w:ind w:left="120"/>
      </w:pPr>
      <w:r>
        <w:rPr>
          <w:rFonts w:ascii="Times New Roman" w:hAnsi="Times New Roman"/>
          <w:color w:val="000000"/>
        </w:rPr>
        <w:t>- მიუხედავად იმისა, რომ ვაპირებ წასვლას და ომის შეჩერებას, საერთოდ არ ვნერვიულობ.</w:t>
      </w:r>
    </w:p>
    <w:p w14:paraId="2A0C0F7B" w14:textId="77777777" w:rsidR="002B144F" w:rsidRDefault="00000000">
      <w:pPr>
        <w:spacing w:before="269" w:after="269"/>
        <w:ind w:left="120"/>
      </w:pPr>
      <w:r>
        <w:rPr>
          <w:rFonts w:ascii="Times New Roman" w:hAnsi="Times New Roman"/>
          <w:color w:val="000000"/>
        </w:rPr>
        <w:t>- მართალია?..</w:t>
      </w:r>
    </w:p>
    <w:p w14:paraId="2BBAB767" w14:textId="77777777" w:rsidR="002B144F" w:rsidRDefault="00000000">
      <w:pPr>
        <w:spacing w:before="269" w:after="269"/>
        <w:ind w:left="120"/>
      </w:pPr>
      <w:r>
        <w:rPr>
          <w:rFonts w:ascii="Times New Roman" w:hAnsi="Times New Roman"/>
          <w:color w:val="000000"/>
        </w:rPr>
        <w:t>„ვფიქრობ, ეს იმიტომ ხდება, რომ 2000 წლის წინ მსოფლიო ომი პირადად გამოვცადე. ასე რომ, ჩემი სხეული და ტონალური მას კარგად იცნობს და ჩემთვის მასში არაფერი უჩვეულო არ არის“, - უპასუხა რეიმ ჩვეული, უაზრო ტონით. „გპირდები, რომ რაც არ უნდა მოხდეს, ისევ შენთან დავბრუნდები“.</w:t>
      </w:r>
    </w:p>
    <w:p w14:paraId="351ABC77" w14:textId="77777777" w:rsidR="002B144F" w:rsidRDefault="00000000">
      <w:pPr>
        <w:spacing w:before="269" w:after="269"/>
        <w:ind w:left="120"/>
      </w:pPr>
      <w:r>
        <w:rPr>
          <w:rFonts w:ascii="Times New Roman" w:hAnsi="Times New Roman"/>
          <w:color w:val="000000"/>
        </w:rPr>
        <w:t>რეის თვალებმა მაშინვე შთანთქა მისას მზერა. ისინი ნელ-ნელა ერთმანეთს უფრო ახლოს მიიზიდეს და მიშამ თვალები დახუჭა.</w:t>
      </w:r>
    </w:p>
    <w:p w14:paraId="5DBCF719" w14:textId="77777777" w:rsidR="002B144F" w:rsidRDefault="00000000">
      <w:pPr>
        <w:spacing w:before="269" w:after="269"/>
        <w:ind w:left="120"/>
      </w:pPr>
      <w:r>
        <w:rPr>
          <w:rFonts w:ascii="Times New Roman" w:hAnsi="Times New Roman"/>
          <w:color w:val="000000"/>
        </w:rPr>
        <w:t>რეიმ მისას კისერზე ხელები შემოხვია. შემდეგ ნიჟარების ყელსაბამი აიღო.</w:t>
      </w:r>
    </w:p>
    <w:p w14:paraId="35605A11" w14:textId="77777777" w:rsidR="002B144F" w:rsidRDefault="00000000">
      <w:pPr>
        <w:spacing w:before="269" w:after="269"/>
        <w:ind w:left="120"/>
      </w:pPr>
      <w:r>
        <w:rPr>
          <w:rFonts w:ascii="Times New Roman" w:hAnsi="Times New Roman"/>
          <w:color w:val="000000"/>
        </w:rPr>
        <w:t>— …რეი?</w:t>
      </w:r>
    </w:p>
    <w:p w14:paraId="4C6C0BCD" w14:textId="77777777" w:rsidR="002B144F" w:rsidRDefault="00000000">
      <w:pPr>
        <w:spacing w:before="269" w:after="269"/>
        <w:ind w:left="120"/>
      </w:pPr>
      <w:r>
        <w:rPr>
          <w:rFonts w:ascii="Times New Roman" w:hAnsi="Times New Roman"/>
          <w:color w:val="000000"/>
        </w:rPr>
        <w:t>- შემიძლია ავიღო?</w:t>
      </w:r>
    </w:p>
    <w:p w14:paraId="680D9834" w14:textId="77777777" w:rsidR="002B144F" w:rsidRDefault="00000000">
      <w:pPr>
        <w:spacing w:before="269" w:after="269"/>
        <w:ind w:left="120"/>
      </w:pPr>
      <w:r>
        <w:rPr>
          <w:rFonts w:ascii="Times New Roman" w:hAnsi="Times New Roman"/>
          <w:color w:val="000000"/>
        </w:rPr>
        <w:t>მისას სახე აწითლდა. ერთი ნიჟარის ყელსაბამი ორ ნაწილად იყო გაყოფილი. ხოლო ორ ნაწილად გაყოფილი ერთი ნიჟარის ყელსაბამის ჩუქება, რომელთაგან ერთს მჩუქებელი ატარებს, ნიშნავს, რომ ეს უკანასკნელი ქორწინებას სთავაზობს მას, ვისაც ჩუქებას აკეთებს. ეს გმირთა აკადემიაში გავიგეთ.</w:t>
      </w:r>
    </w:p>
    <w:p w14:paraId="6C94EFD5" w14:textId="77777777" w:rsidR="002B144F" w:rsidRDefault="00000000">
      <w:pPr>
        <w:spacing w:before="269" w:after="269"/>
        <w:ind w:left="120"/>
      </w:pPr>
      <w:r>
        <w:rPr>
          <w:rFonts w:ascii="Times New Roman" w:hAnsi="Times New Roman"/>
          <w:color w:val="000000"/>
        </w:rPr>
        <w:t>- ის აუცილებლად დაგიცავს, როგორც თილისმა.</w:t>
      </w:r>
    </w:p>
    <w:p w14:paraId="28C1C2A1" w14:textId="77777777" w:rsidR="002B144F" w:rsidRDefault="00000000">
      <w:pPr>
        <w:spacing w:before="269" w:after="269"/>
        <w:ind w:left="120"/>
      </w:pPr>
      <w:r>
        <w:rPr>
          <w:rFonts w:ascii="Times New Roman" w:hAnsi="Times New Roman"/>
          <w:color w:val="000000"/>
        </w:rPr>
        <w:t>მან თავი დაუქნია. რეიმ ყელსაბამის ერთი ნახევარი კისერზე შემოიხვია.</w:t>
      </w:r>
    </w:p>
    <w:p w14:paraId="2C5464E5" w14:textId="77777777" w:rsidR="002B144F" w:rsidRDefault="00000000">
      <w:pPr>
        <w:spacing w:before="269" w:after="269"/>
        <w:ind w:left="120"/>
      </w:pPr>
      <w:r>
        <w:rPr>
          <w:rFonts w:ascii="Times New Roman" w:hAnsi="Times New Roman"/>
          <w:color w:val="000000"/>
        </w:rPr>
        <w:t xml:space="preserve">„ერთხელ თქვი,“ დაიწყო რეიმ, თითქოს გაახსენდა, „...ვერ ვითმენ იმ „ერთ დღეს“. ახლა მინდა გადარჩენა. ახლა მინდა დავეხმარო რაც შეიძლება მეტ ადამიანს, ვისაც ტკივილი </w:t>
      </w:r>
      <w:r>
        <w:rPr>
          <w:rFonts w:ascii="Times New Roman" w:hAnsi="Times New Roman"/>
          <w:color w:val="000000"/>
        </w:rPr>
        <w:lastRenderedPageBreak/>
        <w:t>აწუხებს. ამ აზროვნების გარეშე, ნამდვილად ვერ შევძლებ ჩემი სიცოცხლის რისკის ქვეშ დაყენებას, როდესაც ეს „ერთი დღე“ დადგება.“</w:t>
      </w:r>
    </w:p>
    <w:p w14:paraId="3CAF66D4" w14:textId="77777777" w:rsidR="002B144F" w:rsidRDefault="00000000">
      <w:pPr>
        <w:spacing w:before="269" w:after="269"/>
        <w:ind w:left="120"/>
      </w:pPr>
      <w:r>
        <w:rPr>
          <w:rFonts w:ascii="Times New Roman" w:hAnsi="Times New Roman"/>
          <w:color w:val="000000"/>
        </w:rPr>
        <w:t>მიშამ თავი დაუქნია, როგორც ჩანს, ცოტა დაბნეული იყო.</w:t>
      </w:r>
    </w:p>
    <w:p w14:paraId="3008B15A" w14:textId="77777777" w:rsidR="002B144F" w:rsidRDefault="00000000">
      <w:pPr>
        <w:spacing w:before="269" w:after="269"/>
        <w:ind w:left="120"/>
      </w:pPr>
      <w:r>
        <w:rPr>
          <w:rFonts w:ascii="Times New Roman" w:hAnsi="Times New Roman"/>
          <w:color w:val="000000"/>
        </w:rPr>
        <w:t>- სწორედ მაშინ შემიყვარდი. ისეთი კაშკაშა იყავი.</w:t>
      </w:r>
    </w:p>
    <w:p w14:paraId="58889778" w14:textId="77777777" w:rsidR="002B144F" w:rsidRDefault="00000000">
      <w:pPr>
        <w:spacing w:before="269" w:after="269"/>
        <w:ind w:left="120"/>
      </w:pPr>
      <w:r>
        <w:rPr>
          <w:rFonts w:ascii="Times New Roman" w:hAnsi="Times New Roman"/>
          <w:color w:val="000000"/>
        </w:rPr>
        <w:t>რეიმ მშვიდად გაიღიმა.</w:t>
      </w:r>
    </w:p>
    <w:p w14:paraId="0B27C544" w14:textId="77777777" w:rsidR="002B144F" w:rsidRDefault="00000000">
      <w:pPr>
        <w:spacing w:before="269" w:after="269"/>
        <w:ind w:left="120"/>
      </w:pPr>
      <w:r>
        <w:rPr>
          <w:rFonts w:ascii="Times New Roman" w:hAnsi="Times New Roman"/>
          <w:color w:val="000000"/>
        </w:rPr>
        <w:t>„მეგონა, რომ თუ ყოველდღე ხმალს ვიქნევდი, ყველაფერს გავუმკლავდებოდი. მაგრამ ყველანაირ უბედურებას ვუშვებ, რომ ჩემზე გამარჯვება მოეტანა. არც კეთილი ვარ და არც ძლიერი.“</w:t>
      </w:r>
    </w:p>
    <w:p w14:paraId="0FC7800C" w14:textId="77777777" w:rsidR="002B144F" w:rsidRDefault="00000000">
      <w:pPr>
        <w:spacing w:before="269" w:after="269"/>
        <w:ind w:left="120"/>
      </w:pPr>
      <w:r>
        <w:rPr>
          <w:rFonts w:ascii="Times New Roman" w:hAnsi="Times New Roman"/>
          <w:color w:val="000000"/>
        </w:rPr>
        <w:t>მიშამ თავი გააქნია.</w:t>
      </w:r>
    </w:p>
    <w:p w14:paraId="738804A1" w14:textId="77777777" w:rsidR="002B144F" w:rsidRDefault="00000000">
      <w:pPr>
        <w:spacing w:before="269" w:after="269"/>
        <w:ind w:left="120"/>
      </w:pPr>
      <w:r>
        <w:rPr>
          <w:rFonts w:ascii="Times New Roman" w:hAnsi="Times New Roman"/>
          <w:color w:val="000000"/>
        </w:rPr>
        <w:t>- შენ საკუთარ თავს არ იცნობ, რეი. შენ ყველაზე კეთილი და ძლიერი ადამიანი ხარ. ყოველთვის ბუნებრივი ხარ და ყველას თანაბრად ექცევი.</w:t>
      </w:r>
    </w:p>
    <w:p w14:paraId="44267E23" w14:textId="77777777" w:rsidR="002B144F" w:rsidRDefault="00000000">
      <w:pPr>
        <w:spacing w:before="269" w:after="269"/>
        <w:ind w:left="120"/>
      </w:pPr>
      <w:r>
        <w:rPr>
          <w:rFonts w:ascii="Times New Roman" w:hAnsi="Times New Roman"/>
          <w:color w:val="000000"/>
        </w:rPr>
        <w:t>- ასე ფიქრობ?</w:t>
      </w:r>
    </w:p>
    <w:p w14:paraId="13C1E30D" w14:textId="77777777" w:rsidR="002B144F" w:rsidRDefault="00000000">
      <w:pPr>
        <w:spacing w:before="269" w:after="269"/>
        <w:ind w:left="120"/>
      </w:pPr>
      <w:r>
        <w:rPr>
          <w:rFonts w:ascii="Times New Roman" w:hAnsi="Times New Roman"/>
          <w:color w:val="000000"/>
        </w:rPr>
        <w:t>— …დიახ. სწორედ ამიტომ მე…</w:t>
      </w:r>
    </w:p>
    <w:p w14:paraId="10303780" w14:textId="77777777" w:rsidR="002B144F" w:rsidRDefault="00000000">
      <w:pPr>
        <w:spacing w:before="269" w:after="269"/>
        <w:ind w:left="120"/>
      </w:pPr>
      <w:r>
        <w:rPr>
          <w:rFonts w:ascii="Times New Roman" w:hAnsi="Times New Roman"/>
          <w:color w:val="000000"/>
        </w:rPr>
        <w:t>ერთი წამით ქვემოთ აიხედა და ტუჩები მოიკვნიტა. შემდეგ თავი ასწია და განაგრძო:</w:t>
      </w:r>
    </w:p>
    <w:p w14:paraId="24CDF1CF" w14:textId="77777777" w:rsidR="002B144F" w:rsidRDefault="00000000">
      <w:pPr>
        <w:spacing w:before="269" w:after="269"/>
        <w:ind w:left="120"/>
      </w:pPr>
      <w:r>
        <w:rPr>
          <w:rFonts w:ascii="Times New Roman" w:hAnsi="Times New Roman"/>
          <w:color w:val="000000"/>
        </w:rPr>
        <w:t>- ამიტომაც შემიყვარდი.</w:t>
      </w:r>
    </w:p>
    <w:p w14:paraId="0BC2508B" w14:textId="77777777" w:rsidR="002B144F" w:rsidRDefault="00000000">
      <w:pPr>
        <w:spacing w:before="269" w:after="269"/>
        <w:ind w:left="120"/>
      </w:pPr>
      <w:r>
        <w:rPr>
          <w:rFonts w:ascii="Times New Roman" w:hAnsi="Times New Roman"/>
          <w:color w:val="000000"/>
        </w:rPr>
        <w:t>რეის გაოცებისგან თვალები ოდნავ გაუფართოვდა, მაგრამ შემდეგ გაიღიმა.</w:t>
      </w:r>
    </w:p>
    <w:p w14:paraId="38989CC5" w14:textId="77777777" w:rsidR="002B144F" w:rsidRDefault="00000000">
      <w:pPr>
        <w:spacing w:before="269" w:after="269"/>
        <w:ind w:left="120"/>
      </w:pPr>
      <w:r>
        <w:rPr>
          <w:rFonts w:ascii="Times New Roman" w:hAnsi="Times New Roman"/>
          <w:color w:val="000000"/>
        </w:rPr>
        <w:t>- გმადლობთ.</w:t>
      </w:r>
    </w:p>
    <w:p w14:paraId="51C2F4DA" w14:textId="77777777" w:rsidR="002B144F" w:rsidRDefault="00000000">
      <w:pPr>
        <w:spacing w:before="269" w:after="269"/>
        <w:ind w:left="120"/>
      </w:pPr>
      <w:r>
        <w:rPr>
          <w:rFonts w:ascii="Times New Roman" w:hAnsi="Times New Roman"/>
          <w:color w:val="000000"/>
        </w:rPr>
        <w:t>ჰმ, როგორც ჩანს, ბრძოლის ველზე გასასვლელად მტკიცე გადაწყვეტილება მოიკრიბეს. შევბრუნდი და ჩასვლა დავაპირე, როდესაც უეცრად ქვედა სართულებიდან ამომავალ საშას და მიშას შევხვდი.</w:t>
      </w:r>
    </w:p>
    <w:p w14:paraId="3F382D61" w14:textId="77777777" w:rsidR="002B144F" w:rsidRDefault="00000000">
      <w:pPr>
        <w:spacing w:before="269" w:after="269"/>
        <w:ind w:left="120"/>
      </w:pPr>
      <w:r>
        <w:rPr>
          <w:rFonts w:ascii="Times New Roman" w:hAnsi="Times New Roman"/>
          <w:color w:val="000000"/>
        </w:rPr>
        <w:t>- როგორც ჩანს, იქ ზემოთ დაკავებულია. თუ იქ წასვლა გჭირდებათ, ჯობია დაიცადოთ.</w:t>
      </w:r>
    </w:p>
    <w:p w14:paraId="6931C870" w14:textId="77777777" w:rsidR="002B144F" w:rsidRDefault="00000000">
      <w:pPr>
        <w:spacing w:before="269" w:after="269"/>
        <w:ind w:left="120"/>
      </w:pPr>
      <w:r>
        <w:rPr>
          <w:rFonts w:ascii="Times New Roman" w:hAnsi="Times New Roman"/>
          <w:color w:val="000000"/>
        </w:rPr>
        <w:t>მიშამ თავი გააქნია.</w:t>
      </w:r>
    </w:p>
    <w:p w14:paraId="35E3679A" w14:textId="77777777" w:rsidR="002B144F" w:rsidRDefault="00000000">
      <w:pPr>
        <w:spacing w:before="269" w:after="269"/>
        <w:ind w:left="120"/>
      </w:pPr>
      <w:r>
        <w:rPr>
          <w:rFonts w:ascii="Times New Roman" w:hAnsi="Times New Roman"/>
          <w:color w:val="000000"/>
        </w:rPr>
        <w:t>- ჩვენ გეძებდით.</w:t>
      </w:r>
    </w:p>
    <w:p w14:paraId="700A3C89" w14:textId="77777777" w:rsidR="002B144F" w:rsidRDefault="00000000">
      <w:pPr>
        <w:spacing w:before="269" w:after="269"/>
        <w:ind w:left="120"/>
      </w:pPr>
      <w:r>
        <w:rPr>
          <w:rFonts w:ascii="Times New Roman" w:hAnsi="Times New Roman"/>
          <w:color w:val="000000"/>
        </w:rPr>
        <w:t>— რამე მოხდა?</w:t>
      </w:r>
    </w:p>
    <w:p w14:paraId="53C13972" w14:textId="77777777" w:rsidR="002B144F" w:rsidRDefault="00000000">
      <w:pPr>
        <w:spacing w:before="269" w:after="269"/>
        <w:ind w:left="120"/>
      </w:pPr>
      <w:r>
        <w:rPr>
          <w:rFonts w:ascii="Times New Roman" w:hAnsi="Times New Roman"/>
          <w:color w:val="000000"/>
        </w:rPr>
        <w:t>- როგორც ჩანს, ყველაფერი რიგზეა, მაგრამ...</w:t>
      </w:r>
    </w:p>
    <w:p w14:paraId="36C5B6FC" w14:textId="77777777" w:rsidR="002B144F" w:rsidRDefault="00000000">
      <w:pPr>
        <w:spacing w:before="269" w:after="269"/>
        <w:ind w:left="120"/>
      </w:pPr>
      <w:r>
        <w:rPr>
          <w:rFonts w:ascii="Times New Roman" w:hAnsi="Times New Roman"/>
          <w:color w:val="000000"/>
        </w:rPr>
        <w:t>ამის თქმის შემდეგ საშამ მაგრად მოუჭირა ხელი. ოდნავ კანკალებდა.</w:t>
      </w:r>
    </w:p>
    <w:p w14:paraId="5A09C2F4" w14:textId="77777777" w:rsidR="002B144F" w:rsidRDefault="00000000">
      <w:pPr>
        <w:spacing w:before="269" w:after="269"/>
        <w:ind w:left="120"/>
      </w:pPr>
      <w:r>
        <w:rPr>
          <w:rFonts w:ascii="Times New Roman" w:hAnsi="Times New Roman"/>
          <w:color w:val="000000"/>
        </w:rPr>
        <w:lastRenderedPageBreak/>
        <w:t>- რა გჭირს საშა, კანკალებ?</w:t>
      </w:r>
    </w:p>
    <w:p w14:paraId="4388E993" w14:textId="77777777" w:rsidR="002B144F" w:rsidRDefault="00000000">
      <w:pPr>
        <w:spacing w:before="269" w:after="269"/>
        <w:ind w:left="120"/>
      </w:pPr>
      <w:r>
        <w:rPr>
          <w:rFonts w:ascii="Times New Roman" w:hAnsi="Times New Roman"/>
          <w:color w:val="000000"/>
        </w:rPr>
        <w:t>- ნ-სულაც არა. არაფერი მსგავსი...</w:t>
      </w:r>
    </w:p>
    <w:p w14:paraId="76758B8F" w14:textId="77777777" w:rsidR="002B144F" w:rsidRDefault="00000000">
      <w:pPr>
        <w:spacing w:before="269" w:after="269"/>
        <w:ind w:left="120"/>
      </w:pPr>
      <w:r>
        <w:rPr>
          <w:rFonts w:ascii="Times New Roman" w:hAnsi="Times New Roman"/>
          <w:color w:val="000000"/>
        </w:rPr>
        <w:t>- რას ამბობ, ეს ცეცხლის ნათლობამდე ბუნებრივია. მეც დამემართა, - ვთქვი კიბეებზე ჩასვლისას.</w:t>
      </w:r>
    </w:p>
    <w:p w14:paraId="1677E104" w14:textId="77777777" w:rsidR="002B144F" w:rsidRDefault="00000000">
      <w:pPr>
        <w:spacing w:before="269" w:after="269"/>
        <w:ind w:left="120"/>
      </w:pPr>
      <w:r>
        <w:rPr>
          <w:rFonts w:ascii="Times New Roman" w:hAnsi="Times New Roman"/>
          <w:color w:val="000000"/>
        </w:rPr>
        <w:t>მიშა და საშა მომყვნენ.</w:t>
      </w:r>
    </w:p>
    <w:p w14:paraId="100017DE" w14:textId="77777777" w:rsidR="002B144F" w:rsidRDefault="00000000">
      <w:pPr>
        <w:spacing w:before="269" w:after="269"/>
        <w:ind w:left="120"/>
      </w:pPr>
      <w:r>
        <w:rPr>
          <w:rFonts w:ascii="Times New Roman" w:hAnsi="Times New Roman"/>
          <w:color w:val="000000"/>
        </w:rPr>
        <w:t>- სერიოზულად? ხელებიც გიკანკალებდა?</w:t>
      </w:r>
    </w:p>
    <w:p w14:paraId="6EA06913" w14:textId="77777777" w:rsidR="002B144F" w:rsidRDefault="00000000">
      <w:pPr>
        <w:spacing w:before="269" w:after="269"/>
        <w:ind w:left="120"/>
      </w:pPr>
      <w:r>
        <w:rPr>
          <w:rFonts w:ascii="Times New Roman" w:hAnsi="Times New Roman"/>
          <w:color w:val="000000"/>
        </w:rPr>
        <w:t>- კი. სამარცხვინო ამბავია, ძალიან მოუთმენელი ვიყავი. იმდენად აღელვებული ვიყავი იმით, რისი ჩვენებაც მტრებს მინდოდა, რომ კანკალი ვერ შევიკავე. საბოლოოდ, ძალიან სასტიკი ვიყავი და ძალიან ბევრი მტერი მოვკალი. იმაზე მეტი, ვიდრე საჭირო იყო.</w:t>
      </w:r>
    </w:p>
    <w:p w14:paraId="1AEBFE68" w14:textId="77777777" w:rsidR="002B144F" w:rsidRDefault="00000000">
      <w:pPr>
        <w:spacing w:before="269" w:after="269"/>
        <w:ind w:left="120"/>
      </w:pPr>
      <w:r>
        <w:rPr>
          <w:rFonts w:ascii="Times New Roman" w:hAnsi="Times New Roman"/>
          <w:color w:val="000000"/>
        </w:rPr>
        <w:t>საშა გაჩერდა. შევბრუნდი და დავინახე, რომ ცარიელი თვალებით მიყურებდა.</w:t>
      </w:r>
    </w:p>
    <w:p w14:paraId="6A8BA309" w14:textId="77777777" w:rsidR="002B144F" w:rsidRDefault="00000000">
      <w:pPr>
        <w:spacing w:before="269" w:after="269"/>
        <w:ind w:left="120"/>
      </w:pPr>
      <w:r>
        <w:rPr>
          <w:rFonts w:ascii="Times New Roman" w:hAnsi="Times New Roman"/>
          <w:color w:val="000000"/>
        </w:rPr>
        <w:t xml:space="preserve">- მისმინე... ვინ მოყვებოდა ასეთ </w:t>
      </w:r>
      <w:r>
        <w:rPr>
          <w:rFonts w:ascii="Times New Roman" w:hAnsi="Times New Roman"/>
          <w:i/>
          <w:color w:val="000000"/>
        </w:rPr>
        <w:t xml:space="preserve">გმირულ ისტორიას </w:t>
      </w:r>
      <w:r>
        <w:rPr>
          <w:rFonts w:ascii="Times New Roman" w:hAnsi="Times New Roman"/>
          <w:color w:val="000000"/>
        </w:rPr>
        <w:t>?..</w:t>
      </w:r>
    </w:p>
    <w:p w14:paraId="09FA8683" w14:textId="77777777" w:rsidR="002B144F" w:rsidRDefault="00000000">
      <w:pPr>
        <w:spacing w:before="269" w:after="269"/>
        <w:ind w:left="120"/>
      </w:pPr>
      <w:r>
        <w:rPr>
          <w:rFonts w:ascii="Times New Roman" w:hAnsi="Times New Roman"/>
          <w:color w:val="000000"/>
        </w:rPr>
        <w:t>- მმმ?</w:t>
      </w:r>
    </w:p>
    <w:p w14:paraId="6B06F4D4" w14:textId="77777777" w:rsidR="002B144F" w:rsidRDefault="00000000">
      <w:pPr>
        <w:spacing w:before="269" w:after="269"/>
        <w:ind w:left="120"/>
      </w:pPr>
      <w:r>
        <w:rPr>
          <w:rFonts w:ascii="Times New Roman" w:hAnsi="Times New Roman"/>
          <w:color w:val="000000"/>
        </w:rPr>
        <w:t>- ნუ მორცხვობ! ამაოდ გადავწყვიტე დემონების ტირან-მბრძანებელთან კონსულტაცია.</w:t>
      </w:r>
    </w:p>
    <w:p w14:paraId="04EB4D6C" w14:textId="77777777" w:rsidR="002B144F" w:rsidRDefault="00000000">
      <w:pPr>
        <w:spacing w:before="269" w:after="269"/>
        <w:ind w:left="120"/>
      </w:pPr>
      <w:r>
        <w:rPr>
          <w:rFonts w:ascii="Times New Roman" w:hAnsi="Times New Roman"/>
          <w:color w:val="000000"/>
        </w:rPr>
        <w:t>- რა გჭირს, საშა? გეშინია? ჰა-ჰა-ჰა.</w:t>
      </w:r>
    </w:p>
    <w:p w14:paraId="5205EAFF" w14:textId="77777777" w:rsidR="002B144F" w:rsidRDefault="00000000">
      <w:pPr>
        <w:spacing w:before="269" w:after="269"/>
        <w:ind w:left="120"/>
      </w:pPr>
      <w:r>
        <w:rPr>
          <w:rFonts w:ascii="Times New Roman" w:hAnsi="Times New Roman"/>
          <w:color w:val="000000"/>
        </w:rPr>
        <w:t>- ჯანდაბა, რა არის ასეთი სასაცილო? ომში მივდივართ! ჯანდაბა, ომი!</w:t>
      </w:r>
    </w:p>
    <w:p w14:paraId="48150C68" w14:textId="77777777" w:rsidR="002B144F" w:rsidRDefault="00000000">
      <w:pPr>
        <w:spacing w:before="269" w:after="269"/>
        <w:ind w:left="120"/>
      </w:pPr>
      <w:r>
        <w:rPr>
          <w:rFonts w:ascii="Times New Roman" w:hAnsi="Times New Roman"/>
          <w:color w:val="000000"/>
        </w:rPr>
        <w:t>- როგორ არ იცინი? ჰე-ჰე-ჰე, ეშინია. ზედმეტად ფრთხილობ, იმის გათვალისწინებით, თუ რამდენად ძლიერი ხარ.</w:t>
      </w:r>
    </w:p>
    <w:p w14:paraId="6A89CE77" w14:textId="77777777" w:rsidR="002B144F" w:rsidRDefault="00000000">
      <w:pPr>
        <w:spacing w:before="269" w:after="269"/>
        <w:ind w:left="120"/>
      </w:pPr>
      <w:r>
        <w:rPr>
          <w:rFonts w:ascii="Times New Roman" w:hAnsi="Times New Roman"/>
          <w:color w:val="000000"/>
        </w:rPr>
        <w:t>საშამ უკან გამომხედა, თითქოს გაოგნებული იყო.</w:t>
      </w:r>
    </w:p>
    <w:p w14:paraId="43C29F85" w14:textId="77777777" w:rsidR="002B144F" w:rsidRDefault="00000000">
      <w:pPr>
        <w:spacing w:before="269" w:after="269"/>
        <w:ind w:left="120"/>
      </w:pPr>
      <w:r>
        <w:rPr>
          <w:rFonts w:ascii="Times New Roman" w:hAnsi="Times New Roman"/>
          <w:color w:val="000000"/>
        </w:rPr>
        <w:t>„მთელი კვირის განმავლობაში თვითსწავლაში გაწვრთნიდი. შეიძლება ვერ ხვდებოდი, რომ მხოლოდ ჩემთან ბრძოლით, მაგრამ იმდენად ძლიერი ხარ, რომ რაც არ უნდა აჭარბებდნენ ამჟამინდელი ეპოქის დემონები რიცხობრივად, მათთან არასდროს დამარცხდები.“</w:t>
      </w:r>
    </w:p>
    <w:p w14:paraId="1C6E8790" w14:textId="77777777" w:rsidR="002B144F" w:rsidRDefault="00000000">
      <w:pPr>
        <w:spacing w:before="269" w:after="269"/>
        <w:ind w:left="120"/>
      </w:pPr>
      <w:r>
        <w:rPr>
          <w:rFonts w:ascii="Times New Roman" w:hAnsi="Times New Roman"/>
          <w:color w:val="000000"/>
        </w:rPr>
        <w:t>საშა, რომელსაც „დინო ჯიქსესი“ აძლიერებდა, გავწვრთნე, რომ მთელი მაგიური ძალა გამოეყენებინა. „განადგურების ჯადოსნური თვალების“ ამჟამინდელი კონტროლით, მას შეუძლია ამჟამინდელი ეპოქის დემონები მხოლოდ ერთი შეხედვით დაამარცხოს.</w:t>
      </w:r>
    </w:p>
    <w:p w14:paraId="57535569" w14:textId="77777777" w:rsidR="002B144F" w:rsidRDefault="00000000">
      <w:pPr>
        <w:spacing w:before="269" w:after="269"/>
        <w:ind w:left="120"/>
      </w:pPr>
      <w:r>
        <w:rPr>
          <w:rFonts w:ascii="Times New Roman" w:hAnsi="Times New Roman"/>
          <w:color w:val="000000"/>
        </w:rPr>
        <w:t>- და მარტო არ იქნები. გვერდით ისეთი ადამიანი იქნება, რომელიც ძალით არ ჩამოუვარდება.</w:t>
      </w:r>
    </w:p>
    <w:p w14:paraId="33007C88" w14:textId="77777777" w:rsidR="002B144F" w:rsidRDefault="00000000">
      <w:pPr>
        <w:spacing w:before="269" w:after="269"/>
        <w:ind w:left="120"/>
      </w:pPr>
      <w:r>
        <w:rPr>
          <w:rFonts w:ascii="Times New Roman" w:hAnsi="Times New Roman"/>
          <w:color w:val="000000"/>
        </w:rPr>
        <w:t>საშამ მიშას შეხედა და მიშამ თავი დაუქნია.</w:t>
      </w:r>
    </w:p>
    <w:p w14:paraId="34B629A6" w14:textId="77777777" w:rsidR="002B144F" w:rsidRDefault="00000000">
      <w:pPr>
        <w:spacing w:before="269" w:after="269"/>
        <w:ind w:left="120"/>
      </w:pPr>
      <w:r>
        <w:rPr>
          <w:rFonts w:ascii="Times New Roman" w:hAnsi="Times New Roman"/>
          <w:color w:val="000000"/>
        </w:rPr>
        <w:lastRenderedPageBreak/>
        <w:t>- ნუ ღელავ, საშა. არ მოგცემ სიკვდილის უფლებას.</w:t>
      </w:r>
    </w:p>
    <w:p w14:paraId="4B68A0A4" w14:textId="77777777" w:rsidR="002B144F" w:rsidRDefault="00000000">
      <w:pPr>
        <w:spacing w:before="269" w:after="269"/>
        <w:ind w:left="120"/>
      </w:pPr>
      <w:r>
        <w:rPr>
          <w:rFonts w:ascii="Times New Roman" w:hAnsi="Times New Roman"/>
          <w:color w:val="000000"/>
        </w:rPr>
        <w:t>თავი დახარა, თითქოს შერცხვა. ალბათ ეგონა, რომ მხოლოდ მას ეშინოდა.</w:t>
      </w:r>
    </w:p>
    <w:p w14:paraId="07E79D88" w14:textId="77777777" w:rsidR="002B144F" w:rsidRDefault="00000000">
      <w:pPr>
        <w:spacing w:before="269" w:after="269"/>
        <w:ind w:left="120"/>
      </w:pPr>
      <w:r>
        <w:rPr>
          <w:rFonts w:ascii="Times New Roman" w:hAnsi="Times New Roman"/>
          <w:color w:val="000000"/>
        </w:rPr>
        <w:t>— შეგიძლია ხელი გაგიწოდო?</w:t>
      </w:r>
    </w:p>
    <w:p w14:paraId="5B9317BD" w14:textId="77777777" w:rsidR="002B144F" w:rsidRDefault="00000000">
      <w:pPr>
        <w:spacing w:before="269" w:after="269"/>
        <w:ind w:left="120"/>
      </w:pPr>
      <w:r>
        <w:rPr>
          <w:rFonts w:ascii="Times New Roman" w:hAnsi="Times New Roman"/>
          <w:color w:val="000000"/>
        </w:rPr>
        <w:t>- რა?.. ჰეი...</w:t>
      </w:r>
    </w:p>
    <w:p w14:paraId="35028361" w14:textId="77777777" w:rsidR="002B144F" w:rsidRDefault="00000000">
      <w:pPr>
        <w:spacing w:before="269" w:after="269"/>
        <w:ind w:left="120"/>
      </w:pPr>
      <w:r>
        <w:rPr>
          <w:rFonts w:ascii="Times New Roman" w:hAnsi="Times New Roman"/>
          <w:color w:val="000000"/>
        </w:rPr>
        <w:t>საშას კანკალებდნენ ხელს მოვკიდე ხელი.</w:t>
      </w:r>
    </w:p>
    <w:p w14:paraId="3C76F249" w14:textId="77777777" w:rsidR="002B144F" w:rsidRDefault="00000000">
      <w:pPr>
        <w:spacing w:before="269" w:after="269"/>
        <w:ind w:left="120"/>
      </w:pPr>
      <w:r>
        <w:rPr>
          <w:rFonts w:ascii="Times New Roman" w:hAnsi="Times New Roman"/>
          <w:color w:val="000000"/>
        </w:rPr>
        <w:t>- დამშვიდდი.</w:t>
      </w:r>
    </w:p>
    <w:p w14:paraId="3A39B063" w14:textId="77777777" w:rsidR="002B144F" w:rsidRDefault="00000000">
      <w:pPr>
        <w:spacing w:before="269" w:after="269"/>
        <w:ind w:left="120"/>
      </w:pPr>
      <w:r>
        <w:rPr>
          <w:rFonts w:ascii="Times New Roman" w:hAnsi="Times New Roman"/>
          <w:color w:val="000000"/>
        </w:rPr>
        <w:t>- ...კარგი...</w:t>
      </w:r>
    </w:p>
    <w:p w14:paraId="5230A5F2" w14:textId="77777777" w:rsidR="002B144F" w:rsidRDefault="00000000">
      <w:pPr>
        <w:spacing w:before="269" w:after="269"/>
        <w:ind w:left="120"/>
      </w:pPr>
      <w:r>
        <w:rPr>
          <w:rFonts w:ascii="Times New Roman" w:hAnsi="Times New Roman"/>
          <w:color w:val="000000"/>
        </w:rPr>
        <w:t>- გადაწყვიტე, რომ ჩემს ხელქვეითს გარდაუვალ სიკვდილში გავგზავნიდი?</w:t>
      </w:r>
    </w:p>
    <w:p w14:paraId="2F5B28E8" w14:textId="77777777" w:rsidR="002B144F" w:rsidRDefault="00000000">
      <w:pPr>
        <w:spacing w:before="269" w:after="269"/>
        <w:ind w:left="120"/>
      </w:pPr>
      <w:r>
        <w:rPr>
          <w:rFonts w:ascii="Times New Roman" w:hAnsi="Times New Roman"/>
          <w:color w:val="000000"/>
        </w:rPr>
        <w:t>— ...მე ასე არ მეგონა...</w:t>
      </w:r>
    </w:p>
    <w:p w14:paraId="573D06A6" w14:textId="77777777" w:rsidR="002B144F" w:rsidRDefault="00000000">
      <w:pPr>
        <w:spacing w:before="269" w:after="269"/>
        <w:ind w:left="120"/>
      </w:pPr>
      <w:r>
        <w:rPr>
          <w:rFonts w:ascii="Times New Roman" w:hAnsi="Times New Roman"/>
          <w:color w:val="000000"/>
        </w:rPr>
        <w:t>- თუ საკუთარი თავის არ გჯერა, დამიჯერე. ნუ გეშინია, არ მოკვდები. აჩვენე, რისი გაკეთება შეუძლია ჩემს ხელქვეითს ამ სულელებს, რომლებიც ასე გვიან ცდილობენ ჯარში გაწევრიანებას.</w:t>
      </w:r>
    </w:p>
    <w:p w14:paraId="5B34FB40" w14:textId="77777777" w:rsidR="002B144F" w:rsidRDefault="00000000">
      <w:pPr>
        <w:spacing w:before="269" w:after="269"/>
        <w:ind w:left="120"/>
      </w:pPr>
      <w:r>
        <w:rPr>
          <w:rFonts w:ascii="Times New Roman" w:hAnsi="Times New Roman"/>
          <w:color w:val="000000"/>
        </w:rPr>
        <w:t>საშამ თავდაჯერებულად დაუქნია თავი.</w:t>
      </w:r>
    </w:p>
    <w:p w14:paraId="1A97A423" w14:textId="77777777" w:rsidR="002B144F" w:rsidRDefault="00000000">
      <w:pPr>
        <w:spacing w:before="269" w:after="269"/>
        <w:ind w:left="120"/>
      </w:pPr>
      <w:r>
        <w:rPr>
          <w:rFonts w:ascii="Times New Roman" w:hAnsi="Times New Roman"/>
          <w:color w:val="000000"/>
        </w:rPr>
        <w:t>- კარგი.</w:t>
      </w:r>
    </w:p>
    <w:p w14:paraId="46809D0B" w14:textId="77777777" w:rsidR="002B144F" w:rsidRDefault="00000000">
      <w:pPr>
        <w:spacing w:before="269" w:after="269"/>
        <w:ind w:left="120"/>
      </w:pPr>
      <w:r>
        <w:rPr>
          <w:rFonts w:ascii="Times New Roman" w:hAnsi="Times New Roman"/>
          <w:color w:val="000000"/>
        </w:rPr>
        <w:t>როგორც კი მისი ხელი გავუშვი, კანკალი შეწყდა.</w:t>
      </w:r>
    </w:p>
    <w:p w14:paraId="4F159007" w14:textId="77777777" w:rsidR="002B144F" w:rsidRDefault="00000000">
      <w:pPr>
        <w:spacing w:before="269" w:after="269"/>
        <w:ind w:left="120"/>
      </w:pPr>
      <w:r>
        <w:rPr>
          <w:rFonts w:ascii="Times New Roman" w:hAnsi="Times New Roman"/>
          <w:color w:val="000000"/>
        </w:rPr>
        <w:t>- ჰმ, ლოყები გაწითლებული გაქვს. კიდევ რამე გაწუხებს?</w:t>
      </w:r>
    </w:p>
    <w:p w14:paraId="09433F01" w14:textId="77777777" w:rsidR="002B144F" w:rsidRDefault="00000000">
      <w:pPr>
        <w:spacing w:before="269" w:after="269"/>
        <w:ind w:left="120"/>
      </w:pPr>
      <w:r>
        <w:rPr>
          <w:rFonts w:ascii="Times New Roman" w:hAnsi="Times New Roman"/>
          <w:color w:val="000000"/>
        </w:rPr>
        <w:t>- ვაა... არაუშავს, ყველაფერი კარგადაა! უბრალოდ ცოტა აღელვებული ვარ.</w:t>
      </w:r>
    </w:p>
    <w:p w14:paraId="73D4B066" w14:textId="77777777" w:rsidR="002B144F" w:rsidRDefault="00000000">
      <w:pPr>
        <w:spacing w:before="269" w:after="269"/>
        <w:ind w:left="120"/>
      </w:pPr>
      <w:r>
        <w:rPr>
          <w:rFonts w:ascii="Times New Roman" w:hAnsi="Times New Roman"/>
          <w:color w:val="000000"/>
        </w:rPr>
        <w:t>- გასაგებია. ძალიან მამაცი ხარ.</w:t>
      </w:r>
    </w:p>
    <w:p w14:paraId="41802B3F" w14:textId="77777777" w:rsidR="002B144F" w:rsidRDefault="00000000">
      <w:pPr>
        <w:spacing w:before="269" w:after="269"/>
        <w:ind w:left="120"/>
      </w:pPr>
      <w:r>
        <w:rPr>
          <w:rFonts w:ascii="Times New Roman" w:hAnsi="Times New Roman"/>
          <w:color w:val="000000"/>
        </w:rPr>
        <w:t>— ...მე-წავალ, თავს დავიბან…</w:t>
      </w:r>
    </w:p>
    <w:p w14:paraId="6D07E2D4" w14:textId="77777777" w:rsidR="002B144F" w:rsidRDefault="00000000">
      <w:pPr>
        <w:spacing w:before="269" w:after="269"/>
        <w:ind w:left="120"/>
      </w:pPr>
      <w:r>
        <w:rPr>
          <w:rFonts w:ascii="Times New Roman" w:hAnsi="Times New Roman"/>
          <w:color w:val="000000"/>
        </w:rPr>
        <w:t>საშამ ენერგიულად დაიწყო დაშვება.</w:t>
      </w:r>
    </w:p>
    <w:p w14:paraId="6295E223" w14:textId="77777777" w:rsidR="002B144F" w:rsidRDefault="00000000">
      <w:pPr>
        <w:spacing w:before="269" w:after="269"/>
        <w:ind w:left="120"/>
      </w:pPr>
      <w:r>
        <w:rPr>
          <w:rFonts w:ascii="Times New Roman" w:hAnsi="Times New Roman"/>
          <w:color w:val="000000"/>
        </w:rPr>
        <w:t>„გმადლობთ“, დაიწყო მიშამ და ნაზად აკვირდებოდა მას.</w:t>
      </w:r>
    </w:p>
    <w:p w14:paraId="2B115420" w14:textId="77777777" w:rsidR="002B144F" w:rsidRDefault="00000000">
      <w:pPr>
        <w:spacing w:before="269" w:after="269"/>
        <w:ind w:left="120"/>
      </w:pPr>
      <w:r>
        <w:rPr>
          <w:rFonts w:ascii="Times New Roman" w:hAnsi="Times New Roman"/>
          <w:color w:val="000000"/>
        </w:rPr>
        <w:t>— ომში სიმშვიდე შეუძლებელია, მაგრამ ძალიან ძლიერი მეომარიც კი ადვილად შეიძლება დაიღუპოს, თუ შიშით დაიპყრობს.</w:t>
      </w:r>
    </w:p>
    <w:p w14:paraId="52D50952" w14:textId="77777777" w:rsidR="002B144F" w:rsidRDefault="00000000">
      <w:pPr>
        <w:spacing w:before="269" w:after="269"/>
        <w:ind w:left="120"/>
      </w:pPr>
      <w:r>
        <w:rPr>
          <w:rFonts w:ascii="Times New Roman" w:hAnsi="Times New Roman"/>
          <w:color w:val="000000"/>
        </w:rPr>
        <w:t>არავითარ შემთხვევაში არ შემიძლია მათი სიკვდილის უფლება მივცე.</w:t>
      </w:r>
    </w:p>
    <w:p w14:paraId="51D36362" w14:textId="77777777" w:rsidR="002B144F" w:rsidRDefault="00000000">
      <w:pPr>
        <w:spacing w:before="269" w:after="269"/>
        <w:ind w:left="120"/>
      </w:pPr>
      <w:r>
        <w:rPr>
          <w:rFonts w:ascii="Times New Roman" w:hAnsi="Times New Roman"/>
          <w:color w:val="000000"/>
        </w:rPr>
        <w:t>- მეც მომეცი ხელი, მიშა.</w:t>
      </w:r>
    </w:p>
    <w:p w14:paraId="35988337" w14:textId="77777777" w:rsidR="002B144F" w:rsidRDefault="00000000">
      <w:pPr>
        <w:spacing w:before="269" w:after="269"/>
        <w:ind w:left="120"/>
      </w:pPr>
      <w:r>
        <w:rPr>
          <w:rFonts w:ascii="Times New Roman" w:hAnsi="Times New Roman"/>
          <w:color w:val="000000"/>
        </w:rPr>
        <w:lastRenderedPageBreak/>
        <w:t>მისი პატარა ხელი ავიღე. მისი თითის წვერებიც ოდნავ კანკალებდა.</w:t>
      </w:r>
    </w:p>
    <w:p w14:paraId="36EE9BF0" w14:textId="77777777" w:rsidR="002B144F" w:rsidRDefault="00000000">
      <w:pPr>
        <w:spacing w:before="269" w:after="269"/>
        <w:ind w:left="120"/>
      </w:pPr>
      <w:r>
        <w:rPr>
          <w:rFonts w:ascii="Times New Roman" w:hAnsi="Times New Roman"/>
          <w:color w:val="000000"/>
        </w:rPr>
        <w:t>— …გესმის?..</w:t>
      </w:r>
    </w:p>
    <w:p w14:paraId="7AE1208C" w14:textId="77777777" w:rsidR="002B144F" w:rsidRDefault="00000000">
      <w:pPr>
        <w:spacing w:before="269" w:after="269"/>
        <w:ind w:left="120"/>
      </w:pPr>
      <w:r>
        <w:rPr>
          <w:rFonts w:ascii="Times New Roman" w:hAnsi="Times New Roman"/>
          <w:color w:val="000000"/>
        </w:rPr>
        <w:t>— უბრალოდ ვერ შევძელი ამის გაგება.</w:t>
      </w:r>
    </w:p>
    <w:p w14:paraId="29AA9D50" w14:textId="77777777" w:rsidR="002B144F" w:rsidRDefault="00000000">
      <w:pPr>
        <w:spacing w:before="269" w:after="269"/>
        <w:ind w:left="120"/>
      </w:pPr>
      <w:r>
        <w:rPr>
          <w:rFonts w:ascii="Times New Roman" w:hAnsi="Times New Roman"/>
          <w:color w:val="000000"/>
        </w:rPr>
        <w:t>- …დიახ…</w:t>
      </w:r>
    </w:p>
    <w:p w14:paraId="1161C2AF" w14:textId="77777777" w:rsidR="002B144F" w:rsidRDefault="00000000">
      <w:pPr>
        <w:spacing w:before="269" w:after="269"/>
        <w:ind w:left="120"/>
      </w:pPr>
      <w:r>
        <w:rPr>
          <w:rFonts w:ascii="Times New Roman" w:hAnsi="Times New Roman"/>
          <w:color w:val="000000"/>
        </w:rPr>
        <w:t>- გეშინია?</w:t>
      </w:r>
    </w:p>
    <w:p w14:paraId="6E766506" w14:textId="77777777" w:rsidR="002B144F" w:rsidRDefault="00000000">
      <w:pPr>
        <w:spacing w:before="269" w:after="269"/>
        <w:ind w:left="120"/>
      </w:pPr>
      <w:r>
        <w:rPr>
          <w:rFonts w:ascii="Times New Roman" w:hAnsi="Times New Roman"/>
          <w:color w:val="000000"/>
        </w:rPr>
        <w:t>- შეშინებული.</w:t>
      </w:r>
    </w:p>
    <w:p w14:paraId="4F0E92E3" w14:textId="77777777" w:rsidR="002B144F" w:rsidRDefault="00000000">
      <w:pPr>
        <w:spacing w:before="269" w:after="269"/>
        <w:ind w:left="120"/>
      </w:pPr>
      <w:r>
        <w:rPr>
          <w:rFonts w:ascii="Times New Roman" w:hAnsi="Times New Roman"/>
          <w:color w:val="000000"/>
        </w:rPr>
        <w:t>- კონკრეტულად რა?</w:t>
      </w:r>
    </w:p>
    <w:p w14:paraId="7D25E41B" w14:textId="77777777" w:rsidR="002B144F" w:rsidRDefault="00000000">
      <w:pPr>
        <w:spacing w:before="269" w:after="269"/>
        <w:ind w:left="120"/>
      </w:pPr>
      <w:r>
        <w:rPr>
          <w:rFonts w:ascii="Times New Roman" w:hAnsi="Times New Roman"/>
          <w:color w:val="000000"/>
        </w:rPr>
        <w:t>მიშამ ერთი წამით დაფიქრდა და შემდეგ უპასუხა:</w:t>
      </w:r>
    </w:p>
    <w:p w14:paraId="31ACD140" w14:textId="77777777" w:rsidR="002B144F" w:rsidRDefault="00000000">
      <w:pPr>
        <w:spacing w:before="269" w:after="269"/>
        <w:ind w:left="120"/>
      </w:pPr>
      <w:r>
        <w:rPr>
          <w:rFonts w:ascii="Times New Roman" w:hAnsi="Times New Roman"/>
          <w:color w:val="000000"/>
        </w:rPr>
        <w:t>- ყველაფერი.</w:t>
      </w:r>
    </w:p>
    <w:p w14:paraId="4DE45E63" w14:textId="77777777" w:rsidR="002B144F" w:rsidRDefault="00000000">
      <w:pPr>
        <w:spacing w:before="269" w:after="269"/>
        <w:ind w:left="120"/>
      </w:pPr>
      <w:r>
        <w:rPr>
          <w:rFonts w:ascii="Times New Roman" w:hAnsi="Times New Roman"/>
          <w:color w:val="000000"/>
        </w:rPr>
        <w:t>არ არსებობს ადამიანი, რომელსაც ბრძოლის ველების არ ეშინია. ბოლოს და ბოლოს, მტრების, მოკავშირეების და საერთოდ ნებისმიერი ადამიანის მოკვლა საშინელია. მაგრამ მიუხედავად ამისა, არსებობენ ძლიერი პიროვნებები, რომლებსაც არ ეშინიათ ამ შიშზე საუბრის, სხვების თვალში ნაგვის შეყრის გარეშე.</w:t>
      </w:r>
    </w:p>
    <w:p w14:paraId="4D05E982" w14:textId="77777777" w:rsidR="002B144F" w:rsidRDefault="00000000">
      <w:pPr>
        <w:spacing w:before="269" w:after="269"/>
        <w:ind w:left="120"/>
      </w:pPr>
      <w:r>
        <w:rPr>
          <w:rFonts w:ascii="Times New Roman" w:hAnsi="Times New Roman"/>
          <w:color w:val="000000"/>
        </w:rPr>
        <w:t>— ...მე არ გეტყვი: „ნუ გეშინია“. დაძლიე შენი შიში, გახადე ის შენს მოკავშირედ. თუ შენი ჯადოსნური თვალები გამუდმებით და ცივად შეხედავს ბრძოლის ველს, არავინ მოკვდება.</w:t>
      </w:r>
    </w:p>
    <w:p w14:paraId="76DC0F7E" w14:textId="77777777" w:rsidR="002B144F" w:rsidRDefault="00000000">
      <w:pPr>
        <w:spacing w:before="269" w:after="269"/>
        <w:ind w:left="120"/>
      </w:pPr>
      <w:r>
        <w:rPr>
          <w:rFonts w:ascii="Times New Roman" w:hAnsi="Times New Roman"/>
          <w:color w:val="000000"/>
        </w:rPr>
        <w:t>მიშამ თავი დაუქნია.</w:t>
      </w:r>
    </w:p>
    <w:p w14:paraId="734B4ADC" w14:textId="77777777" w:rsidR="002B144F" w:rsidRDefault="00000000">
      <w:pPr>
        <w:spacing w:before="269" w:after="269"/>
        <w:ind w:left="120"/>
      </w:pPr>
      <w:r>
        <w:rPr>
          <w:rFonts w:ascii="Times New Roman" w:hAnsi="Times New Roman"/>
          <w:color w:val="000000"/>
        </w:rPr>
        <w:t>„მე დავიცავ,“ თქვა მან ნაზად, „ჰარმონიას, რომელიც შენ შეინარჩუნე. ამიტომ,“ მისი თითები კანკალს შეწყვეტდა, „წადი და დაასრულე ორი ათასი წლის წინანდელი მოვლენები.“</w:t>
      </w:r>
    </w:p>
    <w:p w14:paraId="2A83BDF4" w14:textId="77777777" w:rsidR="002B144F" w:rsidRDefault="00000000">
      <w:pPr>
        <w:spacing w:before="269" w:after="269"/>
        <w:ind w:left="120"/>
      </w:pPr>
      <w:r>
        <w:rPr>
          <w:rFonts w:ascii="Times New Roman" w:hAnsi="Times New Roman"/>
          <w:color w:val="000000"/>
        </w:rPr>
        <w:t>მან, როგორც ყოველთვის, პირდაპირ ჩემში დაინახა, მიუხედავად იმისა, რომ მე არაფერი მითქვამს მისთვის.</w:t>
      </w:r>
    </w:p>
    <w:p w14:paraId="1B1B0000" w14:textId="77777777" w:rsidR="002B144F" w:rsidRDefault="00000000">
      <w:pPr>
        <w:spacing w:before="269" w:after="269"/>
        <w:ind w:left="120"/>
      </w:pPr>
      <w:r>
        <w:rPr>
          <w:rFonts w:ascii="Times New Roman" w:hAnsi="Times New Roman"/>
          <w:color w:val="000000"/>
        </w:rPr>
        <w:t>- კი. ეს ჩემთვის დაიტოვე.</w:t>
      </w:r>
    </w:p>
    <w:p w14:paraId="75DBC8FA" w14:textId="77777777" w:rsidR="002B144F" w:rsidRDefault="00000000">
      <w:pPr>
        <w:pStyle w:val="Heading2"/>
        <w:pageBreakBefore/>
        <w:spacing w:before="180" w:after="180"/>
        <w:ind w:left="120"/>
      </w:pPr>
      <w:bookmarkStart w:id="74" w:name="_§_36._2000"/>
      <w:bookmarkStart w:id="75" w:name="_Toc199679550"/>
      <w:bookmarkEnd w:id="74"/>
      <w:r>
        <w:rPr>
          <w:rFonts w:ascii="Times New Roman" w:hAnsi="Times New Roman"/>
          <w:color w:val="000000"/>
          <w:sz w:val="33"/>
        </w:rPr>
        <w:lastRenderedPageBreak/>
        <w:t>§ 36. 2000 წლის წინ დადებული ფიცი</w:t>
      </w:r>
      <w:bookmarkEnd w:id="75"/>
    </w:p>
    <w:p w14:paraId="0BBA1BE1" w14:textId="77777777" w:rsidR="002B144F" w:rsidRDefault="00000000">
      <w:pPr>
        <w:spacing w:before="269" w:after="269"/>
        <w:ind w:left="120"/>
      </w:pPr>
      <w:r>
        <w:rPr>
          <w:rFonts w:ascii="Times New Roman" w:hAnsi="Times New Roman"/>
          <w:color w:val="000000"/>
        </w:rPr>
        <w:t>თორის ტყე უზარმაზარი ტყეა, რომელიც დილჰეიდსა და აზესიონზეა გადაჭიმული.</w:t>
      </w:r>
    </w:p>
    <w:p w14:paraId="7DCC405B" w14:textId="77777777" w:rsidR="002B144F" w:rsidRDefault="00000000">
      <w:pPr>
        <w:spacing w:before="269" w:after="269"/>
        <w:ind w:left="120"/>
      </w:pPr>
      <w:r>
        <w:rPr>
          <w:rFonts w:ascii="Times New Roman" w:hAnsi="Times New Roman"/>
          <w:color w:val="000000"/>
        </w:rPr>
        <w:t>საზღვრის აღმოსავლეთით, აზესიონის მხარეს, გაირადიტების დემონთა მბრძანებლის ჩახშობის არმია იყო განლაგებული. მათ შორის ათი ათასი ზესია იყო, რომლებიც ბაზების კლონები იყვნენ. ყველა მათგანი ჯავშანში და ჩაფხუტში იყო გამოწყობილი, ხელში სინათლის წმინდა ხმალი, ენჰალე ეჭირათ და დილჰეიდების არმიაზე თავდასხმისთვის მზად იყვნენ.</w:t>
      </w:r>
    </w:p>
    <w:p w14:paraId="1FCDD70D" w14:textId="77777777" w:rsidR="002B144F" w:rsidRDefault="00000000">
      <w:pPr>
        <w:spacing w:before="269" w:after="269"/>
        <w:ind w:left="120"/>
      </w:pPr>
      <w:r>
        <w:rPr>
          <w:rFonts w:ascii="Times New Roman" w:hAnsi="Times New Roman"/>
          <w:color w:val="000000"/>
        </w:rPr>
        <w:t>საზღვრის მეორე მხარეს, დასავლეთ მხარეს, იმპერიული ოჯახების დემონები, დილჰეიდის არმიის ავანგარდი იყვნენ. მათ ხელმძღვანელობდნენ დემონთა მბრძანებლები, რომლებიც ქვეყნის სხვადასხვა რეგიონს მართავდნენ და თითოეულს ჰყავდა საკუთარი რაზმი, რომელიც საკუთარი რეგულარული არმიებისგან იყო ჩამოყალიბებული.</w:t>
      </w:r>
    </w:p>
    <w:p w14:paraId="36BFC818" w14:textId="77777777" w:rsidR="002B144F" w:rsidRDefault="00000000">
      <w:pPr>
        <w:spacing w:before="269" w:after="269"/>
        <w:ind w:left="120"/>
      </w:pPr>
      <w:r>
        <w:rPr>
          <w:rFonts w:ascii="Times New Roman" w:hAnsi="Times New Roman"/>
          <w:color w:val="000000"/>
        </w:rPr>
        <w:t>დემონთა მბრძანებლის მიერ აშენებული მრავალი დიდი ციხესიმაგრე ტყეზე მაღლა იდგა. ორ არმიას შორის მანძილი კიდევ უფრო დიდი იყო და ახლა ისინი მხოლოდ ერთმანეთს უყურებდნენ. მაგრამ ეს სტაგნაცია დიდხანს არ გაგრძელდებოდა. როგორც კი ერთი მხარე მოქმედებას დაიწყებდა, ომის ცეცხლი თვალის დახამხამებაში გავრცელდებოდა. ჩვენ არ შეგვიძლია დავუშვათ ორივე მხარის არმიების შეტაკება.</w:t>
      </w:r>
    </w:p>
    <w:p w14:paraId="766C074C" w14:textId="77777777" w:rsidR="002B144F" w:rsidRDefault="00000000">
      <w:pPr>
        <w:spacing w:before="269" w:after="269"/>
        <w:ind w:left="120"/>
      </w:pPr>
      <w:r>
        <w:rPr>
          <w:rFonts w:ascii="Times New Roman" w:hAnsi="Times New Roman"/>
          <w:color w:val="000000"/>
        </w:rPr>
        <w:t>რეი დილჰეიდის მხარეს, საზღვრის წინ იმალებოდა. ის წინამძღოლ რაზმს საზღვრის გადაკვეთის უფლებას არასდროს მისცემდა.</w:t>
      </w:r>
    </w:p>
    <w:p w14:paraId="2960F2DC" w14:textId="77777777" w:rsidR="002B144F" w:rsidRDefault="00000000">
      <w:pPr>
        <w:spacing w:before="269" w:after="269"/>
        <w:ind w:left="120"/>
      </w:pPr>
      <w:r>
        <w:rPr>
          <w:rFonts w:ascii="Times New Roman" w:hAnsi="Times New Roman"/>
          <w:color w:val="000000"/>
        </w:rPr>
        <w:t>დილჰეიდის არმიის ძირითადი ძალები ავანგარდის პოზიციიდან უფრო დასავლეთით, ეიანის გორაზე არიან განლაგებული. მათი რიცხვი დაახლოებით 20 000 ჯარისკაცს შეადგენს. სავარაუდოდ, მტრის დემონი იმპერატორებიც იქ არიან განლაგებულნი.</w:t>
      </w:r>
    </w:p>
    <w:p w14:paraId="0751AC54" w14:textId="77777777" w:rsidR="002B144F" w:rsidRDefault="00000000">
      <w:pPr>
        <w:spacing w:before="269" w:after="269"/>
        <w:ind w:left="120"/>
      </w:pPr>
      <w:r>
        <w:rPr>
          <w:rFonts w:ascii="Times New Roman" w:hAnsi="Times New Roman"/>
          <w:color w:val="000000"/>
        </w:rPr>
        <w:t>ეიანის გორაზე მდებარე დემონთა მბრძანებლის კუპრივით ბნელ ციხესიმაგრეს გავხედე.</w:t>
      </w:r>
    </w:p>
    <w:p w14:paraId="634CD427" w14:textId="77777777" w:rsidR="002B144F" w:rsidRDefault="00000000">
      <w:pPr>
        <w:spacing w:before="269" w:after="269"/>
        <w:ind w:left="120"/>
      </w:pPr>
      <w:r>
        <w:rPr>
          <w:rFonts w:ascii="Times New Roman" w:hAnsi="Times New Roman"/>
          <w:color w:val="000000"/>
        </w:rPr>
        <w:t>- წინ. ყურადღება არ მიაქციო არცერთ წვრილმანს. არ გაიყო, ყოველთვის ოთხად იმოქმედე. შენი მიზანი მხოლოდ უძველესი დემონი იმპერატორები არიან.</w:t>
      </w:r>
    </w:p>
    <w:p w14:paraId="1573BA81" w14:textId="77777777" w:rsidR="002B144F" w:rsidRDefault="00000000">
      <w:pPr>
        <w:spacing w:before="269" w:after="269"/>
        <w:ind w:left="120"/>
      </w:pPr>
      <w:r>
        <w:rPr>
          <w:rFonts w:ascii="Times New Roman" w:hAnsi="Times New Roman"/>
          <w:color w:val="000000"/>
        </w:rPr>
        <w:t>- კი ბატონო.</w:t>
      </w:r>
    </w:p>
    <w:p w14:paraId="13C6B4A4" w14:textId="77777777" w:rsidR="002B144F" w:rsidRDefault="00000000">
      <w:pPr>
        <w:spacing w:before="269" w:after="269"/>
        <w:ind w:left="120"/>
      </w:pPr>
      <w:r>
        <w:rPr>
          <w:rFonts w:ascii="Times New Roman" w:hAnsi="Times New Roman"/>
          <w:color w:val="000000"/>
        </w:rPr>
        <w:t>დამალვის გარეშე მტრის ჯარებისკენ წავედი და ჩემს უკან ოთხი უძველესი დემონური იმპერატორი იდგა მელჰეების მეთაურობით.</w:t>
      </w:r>
    </w:p>
    <w:p w14:paraId="490CBFE2" w14:textId="77777777" w:rsidR="002B144F" w:rsidRDefault="00000000">
      <w:pPr>
        <w:spacing w:before="269" w:after="269"/>
        <w:ind w:left="120"/>
      </w:pPr>
      <w:r>
        <w:rPr>
          <w:rFonts w:ascii="Times New Roman" w:hAnsi="Times New Roman"/>
          <w:color w:val="000000"/>
        </w:rPr>
        <w:t>— …გაჩერდი! ვინ ხარ?</w:t>
      </w:r>
    </w:p>
    <w:p w14:paraId="092A25CF" w14:textId="77777777" w:rsidR="002B144F" w:rsidRDefault="00000000">
      <w:pPr>
        <w:spacing w:before="269" w:after="269"/>
        <w:ind w:left="120"/>
      </w:pPr>
      <w:r>
        <w:rPr>
          <w:rFonts w:ascii="Times New Roman" w:hAnsi="Times New Roman"/>
          <w:color w:val="000000"/>
        </w:rPr>
        <w:t>დემონმა ჯარისკაცებმა თავიანთი დემონური ხმლები მოამზადეს, როდესაც დაგვინახეს, რომ აზესიონის მხრიდან მოვდიოდით.</w:t>
      </w:r>
    </w:p>
    <w:p w14:paraId="30F92E79" w14:textId="77777777" w:rsidR="002B144F" w:rsidRDefault="00000000">
      <w:pPr>
        <w:spacing w:before="269" w:after="269"/>
        <w:ind w:left="120"/>
      </w:pPr>
      <w:r>
        <w:rPr>
          <w:rFonts w:ascii="Times New Roman" w:hAnsi="Times New Roman"/>
          <w:color w:val="000000"/>
        </w:rPr>
        <w:lastRenderedPageBreak/>
        <w:t>- მოიცადეთ, ბატონი მელჰეისია!..</w:t>
      </w:r>
    </w:p>
    <w:p w14:paraId="62789B3E" w14:textId="77777777" w:rsidR="002B144F" w:rsidRDefault="00000000">
      <w:pPr>
        <w:spacing w:before="269" w:after="269"/>
        <w:ind w:left="120"/>
      </w:pPr>
      <w:r>
        <w:rPr>
          <w:rFonts w:ascii="Times New Roman" w:hAnsi="Times New Roman"/>
          <w:color w:val="000000"/>
        </w:rPr>
        <w:t>- და ასევე ბატონი აივისი, გაიოსი და იდორი...</w:t>
      </w:r>
    </w:p>
    <w:p w14:paraId="47E877B5" w14:textId="77777777" w:rsidR="002B144F" w:rsidRDefault="00000000">
      <w:pPr>
        <w:spacing w:before="269" w:after="269"/>
        <w:ind w:left="120"/>
      </w:pPr>
      <w:r>
        <w:rPr>
          <w:rFonts w:ascii="Times New Roman" w:hAnsi="Times New Roman"/>
          <w:color w:val="000000"/>
        </w:rPr>
        <w:t>- ეს ნიშნავს, რომ ბრძოლაში შვიდივე უძველესი დემონი იმპერატორი მიიღებს მონაწილეობას?</w:t>
      </w:r>
    </w:p>
    <w:p w14:paraId="3C4540F5" w14:textId="77777777" w:rsidR="002B144F" w:rsidRDefault="00000000">
      <w:pPr>
        <w:spacing w:before="269" w:after="269"/>
        <w:ind w:left="120"/>
      </w:pPr>
      <w:r>
        <w:rPr>
          <w:rFonts w:ascii="Times New Roman" w:hAnsi="Times New Roman"/>
          <w:color w:val="000000"/>
        </w:rPr>
        <w:t>მოელვარე გამომეტყველებით, დემონმა ჯარისკაცებმა ხმლები გვერდზე გადადეს. ისინი ისეთი გულუბრყვილოები არიან, მიუხედავად იმისა, რომ ბრძოლის ველზე არიან. რიგის სათავეში მდგომ ჯარისკაცს სახეში ხელი მოვკიდე.</w:t>
      </w:r>
    </w:p>
    <w:p w14:paraId="47D9C78D" w14:textId="77777777" w:rsidR="002B144F" w:rsidRDefault="00000000">
      <w:pPr>
        <w:spacing w:before="269" w:after="269"/>
        <w:ind w:left="120"/>
      </w:pPr>
      <w:r>
        <w:rPr>
          <w:rFonts w:ascii="Times New Roman" w:hAnsi="Times New Roman"/>
          <w:color w:val="000000"/>
        </w:rPr>
        <w:t>- უჰ... რა ჯანდაბა...?</w:t>
      </w:r>
    </w:p>
    <w:p w14:paraId="08C9502E" w14:textId="77777777" w:rsidR="002B144F" w:rsidRDefault="00000000">
      <w:pPr>
        <w:spacing w:before="269" w:after="269"/>
        <w:ind w:left="120"/>
      </w:pPr>
      <w:r>
        <w:rPr>
          <w:rFonts w:ascii="Times New Roman" w:hAnsi="Times New Roman"/>
          <w:color w:val="000000"/>
        </w:rPr>
        <w:t>- ნუ მოდუნდები მხოლოდ იმიტომ, რომ ნაცნობ სახეებს ხედავ. ფაქტი არ არის, რომ ისინი მოკავშირეები აღმოჩნდებიან.</w:t>
      </w:r>
    </w:p>
    <w:p w14:paraId="2E15B407" w14:textId="77777777" w:rsidR="002B144F" w:rsidRDefault="00000000">
      <w:pPr>
        <w:spacing w:before="269" w:after="269"/>
        <w:ind w:left="120"/>
      </w:pPr>
      <w:r>
        <w:rPr>
          <w:rFonts w:ascii="Times New Roman" w:hAnsi="Times New Roman"/>
          <w:color w:val="000000"/>
        </w:rPr>
        <w:t>მე ჯარისკაცის მთელი სხეული ჯადოსნური ბარიერით დავფარე. შემდეგ კი მაღლა ავწიე.</w:t>
      </w:r>
    </w:p>
    <w:p w14:paraId="11A836AE" w14:textId="77777777" w:rsidR="002B144F" w:rsidRDefault="00000000">
      <w:pPr>
        <w:spacing w:before="269" w:after="269"/>
        <w:ind w:left="120"/>
      </w:pPr>
      <w:r>
        <w:rPr>
          <w:rFonts w:ascii="Times New Roman" w:hAnsi="Times New Roman"/>
          <w:color w:val="000000"/>
        </w:rPr>
        <w:t>- ვაიმე... გამიშვით!!</w:t>
      </w:r>
    </w:p>
    <w:p w14:paraId="7D466548" w14:textId="77777777" w:rsidR="002B144F" w:rsidRDefault="00000000">
      <w:pPr>
        <w:spacing w:before="269" w:after="269"/>
        <w:ind w:left="120"/>
      </w:pPr>
      <w:r>
        <w:rPr>
          <w:rFonts w:ascii="Times New Roman" w:hAnsi="Times New Roman"/>
          <w:color w:val="000000"/>
        </w:rPr>
        <w:t>- რა თქმა უნდა, ახლა გაგიშვებ.</w:t>
      </w:r>
    </w:p>
    <w:p w14:paraId="10A88494" w14:textId="77777777" w:rsidR="002B144F" w:rsidRDefault="00000000">
      <w:pPr>
        <w:spacing w:before="269" w:after="269"/>
        <w:ind w:left="120"/>
      </w:pPr>
      <w:r>
        <w:rPr>
          <w:rFonts w:ascii="Times New Roman" w:hAnsi="Times New Roman"/>
          <w:color w:val="000000"/>
        </w:rPr>
        <w:t>მარტივად რომ ავიღე, ძალით ვისროლე იმ ადგილას, სადაც ჯარები იყვნენ კონცენტრირებულნი.</w:t>
      </w:r>
    </w:p>
    <w:p w14:paraId="2BF2DA57" w14:textId="77777777" w:rsidR="002B144F" w:rsidRDefault="00000000">
      <w:pPr>
        <w:spacing w:before="269" w:after="269"/>
        <w:ind w:left="120"/>
      </w:pPr>
      <w:r>
        <w:rPr>
          <w:rFonts w:ascii="Times New Roman" w:hAnsi="Times New Roman"/>
          <w:color w:val="000000"/>
        </w:rPr>
        <w:t>- ვაი... ვააააააააააააააააააააააა!!..</w:t>
      </w:r>
    </w:p>
    <w:p w14:paraId="1EAEF467" w14:textId="77777777" w:rsidR="002B144F" w:rsidRDefault="00000000">
      <w:pPr>
        <w:spacing w:before="269" w:after="269"/>
        <w:ind w:left="120"/>
      </w:pPr>
      <w:r>
        <w:rPr>
          <w:rFonts w:ascii="Times New Roman" w:hAnsi="Times New Roman"/>
          <w:color w:val="000000"/>
        </w:rPr>
        <w:t>დილჰეიდის ჯარები ჯადოსნური ბარიერით იყვნენ დაფარული, მაგრამ ჩემს ბარიერში გახვეულმა ჯარისკაცმა ის ქვემეხის ჭურვივით გაარღვია და ერთდროულად 200 ჯარისკაცი გაანადგურა.</w:t>
      </w:r>
    </w:p>
    <w:p w14:paraId="38E2E11F" w14:textId="77777777" w:rsidR="002B144F" w:rsidRDefault="00000000">
      <w:pPr>
        <w:spacing w:before="269" w:after="269"/>
        <w:ind w:left="120"/>
      </w:pPr>
      <w:r>
        <w:rPr>
          <w:rFonts w:ascii="Times New Roman" w:hAnsi="Times New Roman"/>
          <w:color w:val="000000"/>
        </w:rPr>
        <w:t>- ჩვენ-ჩვენ თავს დაგვესხნენ!!</w:t>
      </w:r>
    </w:p>
    <w:p w14:paraId="72E32399" w14:textId="77777777" w:rsidR="002B144F" w:rsidRDefault="00000000">
      <w:pPr>
        <w:spacing w:before="269" w:after="269"/>
        <w:ind w:left="120"/>
      </w:pPr>
      <w:r>
        <w:rPr>
          <w:rFonts w:ascii="Times New Roman" w:hAnsi="Times New Roman"/>
          <w:color w:val="000000"/>
        </w:rPr>
        <w:t>— …ეს შეუძლებელია!! როდის მოახერხეს აზესიონის ჯარებმა აქ მოსვლა?</w:t>
      </w:r>
    </w:p>
    <w:p w14:paraId="0ED98D69" w14:textId="77777777" w:rsidR="002B144F" w:rsidRDefault="00000000">
      <w:pPr>
        <w:spacing w:before="269" w:after="269"/>
        <w:ind w:left="120"/>
      </w:pPr>
      <w:r>
        <w:rPr>
          <w:rFonts w:ascii="Times New Roman" w:hAnsi="Times New Roman"/>
          <w:color w:val="000000"/>
        </w:rPr>
        <w:t>- ესენი აზერბაიჯანელები კი არა, დემონები არიან!!</w:t>
      </w:r>
    </w:p>
    <w:p w14:paraId="4B12AD1E" w14:textId="77777777" w:rsidR="002B144F" w:rsidRDefault="00000000">
      <w:pPr>
        <w:spacing w:before="269" w:after="269"/>
        <w:ind w:left="120"/>
      </w:pPr>
      <w:r>
        <w:rPr>
          <w:rFonts w:ascii="Times New Roman" w:hAnsi="Times New Roman"/>
          <w:color w:val="000000"/>
        </w:rPr>
        <w:t>— რა?! ვიღაცამ დემონთა მბრძანებელი ტირანი უღალატა? ვისი ქვეშევრდომები არიან ესენი?! ერთობა?!</w:t>
      </w:r>
    </w:p>
    <w:p w14:paraId="268825AD" w14:textId="77777777" w:rsidR="002B144F" w:rsidRDefault="00000000">
      <w:pPr>
        <w:spacing w:before="269" w:after="269"/>
        <w:ind w:left="120"/>
      </w:pPr>
      <w:r>
        <w:rPr>
          <w:rFonts w:ascii="Times New Roman" w:hAnsi="Times New Roman"/>
          <w:color w:val="000000"/>
        </w:rPr>
        <w:t>— ესენი არიან… უძველესი დემონი იმპერატორები. ბატონი მელჰეისი და…</w:t>
      </w:r>
    </w:p>
    <w:p w14:paraId="501A2627" w14:textId="77777777" w:rsidR="002B144F" w:rsidRDefault="00000000">
      <w:pPr>
        <w:spacing w:before="269" w:after="269"/>
        <w:ind w:left="120"/>
      </w:pPr>
      <w:r>
        <w:rPr>
          <w:rFonts w:ascii="Times New Roman" w:hAnsi="Times New Roman"/>
          <w:color w:val="000000"/>
        </w:rPr>
        <w:t>- რააა?!...</w:t>
      </w:r>
    </w:p>
    <w:p w14:paraId="16368AE0" w14:textId="77777777" w:rsidR="002B144F" w:rsidRDefault="00000000">
      <w:pPr>
        <w:spacing w:before="269" w:after="269"/>
        <w:ind w:left="120"/>
      </w:pPr>
      <w:r>
        <w:rPr>
          <w:rFonts w:ascii="Times New Roman" w:hAnsi="Times New Roman"/>
          <w:color w:val="000000"/>
        </w:rPr>
        <w:lastRenderedPageBreak/>
        <w:t>სანამ ჯარისკაცები ჯერ კიდევ ვერ გონს მოდიოდნენ, მე მათი განლაგება გავარღვიე და ჯარისკაცის წინაშე აღმოვჩნდი, რომელიც მეთაურს ჰგავდა.</w:t>
      </w:r>
    </w:p>
    <w:p w14:paraId="457A6BA5" w14:textId="77777777" w:rsidR="002B144F" w:rsidRDefault="00000000">
      <w:pPr>
        <w:spacing w:before="269" w:after="269"/>
        <w:ind w:left="120"/>
      </w:pPr>
      <w:r>
        <w:rPr>
          <w:rFonts w:ascii="Times New Roman" w:hAnsi="Times New Roman"/>
          <w:color w:val="000000"/>
        </w:rPr>
        <w:t>- თქვი, რომ უღალატა?</w:t>
      </w:r>
    </w:p>
    <w:p w14:paraId="04808298" w14:textId="77777777" w:rsidR="002B144F" w:rsidRDefault="00000000">
      <w:pPr>
        <w:spacing w:before="269" w:after="269"/>
        <w:ind w:left="120"/>
      </w:pPr>
      <w:r>
        <w:rPr>
          <w:rFonts w:ascii="Times New Roman" w:hAnsi="Times New Roman"/>
          <w:color w:val="000000"/>
        </w:rPr>
        <w:t>მეთაურმა, სახეზე პირქუში გამომეტყველებით, დემონური ხმალი მზადყოფნაში აიღო. მისი ხელქვეითებიც ფხიზლად მაკვირდებოდნენ.</w:t>
      </w:r>
    </w:p>
    <w:p w14:paraId="511EB90A" w14:textId="77777777" w:rsidR="002B144F" w:rsidRDefault="00000000">
      <w:pPr>
        <w:spacing w:before="269" w:after="269"/>
        <w:ind w:left="120"/>
      </w:pPr>
      <w:r>
        <w:rPr>
          <w:rFonts w:ascii="Times New Roman" w:hAnsi="Times New Roman"/>
          <w:color w:val="000000"/>
        </w:rPr>
        <w:t>- სულაც არა. ეს დემონთა მბრძანებლის ნამდვილი არმიაა. ავოს დილჰევიას უთხარი, რომ ნამდვილი მბრძანებელი მოვიდა.</w:t>
      </w:r>
    </w:p>
    <w:p w14:paraId="22AD9AD6" w14:textId="77777777" w:rsidR="002B144F" w:rsidRDefault="00000000">
      <w:pPr>
        <w:spacing w:before="269" w:after="269"/>
        <w:ind w:left="120"/>
      </w:pPr>
      <w:r>
        <w:rPr>
          <w:rFonts w:ascii="Times New Roman" w:hAnsi="Times New Roman"/>
          <w:color w:val="000000"/>
        </w:rPr>
        <w:t>- დემონთა მბრძანებლის რა არმია ხართ?! მხოლოდ ხუთნი ხართ! შეუტიეთ! განდევნეთ ისინი!!!</w:t>
      </w:r>
    </w:p>
    <w:p w14:paraId="7919D449" w14:textId="77777777" w:rsidR="002B144F" w:rsidRDefault="00000000">
      <w:pPr>
        <w:spacing w:before="269" w:after="269"/>
        <w:ind w:left="120"/>
      </w:pPr>
      <w:r>
        <w:rPr>
          <w:rFonts w:ascii="Times New Roman" w:hAnsi="Times New Roman"/>
          <w:color w:val="000000"/>
        </w:rPr>
        <w:t>- მაგრამ იმპერატორებზე რას იტყვით?!</w:t>
      </w:r>
    </w:p>
    <w:p w14:paraId="6EF1FED6" w14:textId="77777777" w:rsidR="002B144F" w:rsidRDefault="00000000">
      <w:pPr>
        <w:spacing w:before="269" w:after="269"/>
        <w:ind w:left="120"/>
      </w:pPr>
      <w:r>
        <w:rPr>
          <w:rFonts w:ascii="Times New Roman" w:hAnsi="Times New Roman"/>
          <w:color w:val="000000"/>
        </w:rPr>
        <w:t>— შვიდი უძველესი დემონი იმპერატორი ვერ აღდგა დემონთა მბრძანებლის, ტირანის წინააღმდეგ! ისინი აშკარად თაღლითები არიან! წინ!</w:t>
      </w:r>
    </w:p>
    <w:p w14:paraId="54CA3D92" w14:textId="77777777" w:rsidR="002B144F" w:rsidRDefault="00000000">
      <w:pPr>
        <w:spacing w:before="269" w:after="269"/>
        <w:ind w:left="120"/>
      </w:pPr>
      <w:r>
        <w:rPr>
          <w:rFonts w:ascii="Times New Roman" w:hAnsi="Times New Roman"/>
          <w:color w:val="000000"/>
        </w:rPr>
        <w:t>ოჰ, რა უხერხულად ვგრძნობ თავს.</w:t>
      </w:r>
    </w:p>
    <w:p w14:paraId="6DA8DE2E" w14:textId="77777777" w:rsidR="002B144F" w:rsidRDefault="00000000">
      <w:pPr>
        <w:spacing w:before="269" w:after="269"/>
        <w:ind w:left="120"/>
      </w:pPr>
      <w:r>
        <w:rPr>
          <w:rFonts w:ascii="Times New Roman" w:hAnsi="Times New Roman"/>
          <w:color w:val="000000"/>
        </w:rPr>
        <w:t>- თუნდაც ხუთი, თუნდაც მხოლოდ ერთი - არ აქვს მნიშვნელობა. რადგან არ იცი, გეტყვი, - ფეხი ავწიე და მიწაზე ძლიერად დავაბაკუნე, - რომ მე თვითონ დემონთა მბრძანებლის არმია ვარ.</w:t>
      </w:r>
    </w:p>
    <w:p w14:paraId="02608A3E" w14:textId="77777777" w:rsidR="002B144F" w:rsidRDefault="00000000">
      <w:pPr>
        <w:spacing w:before="269" w:after="269"/>
        <w:ind w:left="120"/>
      </w:pPr>
      <w:r>
        <w:rPr>
          <w:rFonts w:ascii="Times New Roman" w:hAnsi="Times New Roman"/>
          <w:color w:val="000000"/>
        </w:rPr>
        <w:t>მიწა შეირყა და ჯარისკაცები სასტიკად კანკალებდნენ. ისინი მაშინვე ერთმანეთის მიყოლებით დაეცნენ, ბოლო ორი ათასი წლის განმავლობაში ქვეყანაში უძლიერესი მიწისძვრის წინაშე.</w:t>
      </w:r>
    </w:p>
    <w:p w14:paraId="4CA425FE" w14:textId="77777777" w:rsidR="002B144F" w:rsidRDefault="00000000">
      <w:pPr>
        <w:spacing w:before="269" w:after="269"/>
        <w:ind w:left="120"/>
      </w:pPr>
      <w:r>
        <w:rPr>
          <w:rFonts w:ascii="Times New Roman" w:hAnsi="Times New Roman"/>
          <w:color w:val="000000"/>
        </w:rPr>
        <w:t>- ვაა... გუააააააა!! ეს რა არის?!..</w:t>
      </w:r>
    </w:p>
    <w:p w14:paraId="50526754" w14:textId="77777777" w:rsidR="002B144F" w:rsidRDefault="00000000">
      <w:pPr>
        <w:spacing w:before="269" w:after="269"/>
        <w:ind w:left="120"/>
      </w:pPr>
      <w:r>
        <w:rPr>
          <w:rFonts w:ascii="Times New Roman" w:hAnsi="Times New Roman"/>
          <w:color w:val="000000"/>
        </w:rPr>
        <w:t>-ღ... კიაააააააააააააააააააააააააა...</w:t>
      </w:r>
    </w:p>
    <w:p w14:paraId="0452DB22" w14:textId="77777777" w:rsidR="002B144F" w:rsidRDefault="00000000">
      <w:pPr>
        <w:spacing w:before="269" w:after="269"/>
        <w:ind w:left="120"/>
      </w:pPr>
      <w:r>
        <w:rPr>
          <w:rFonts w:ascii="Times New Roman" w:hAnsi="Times New Roman"/>
          <w:color w:val="000000"/>
        </w:rPr>
        <w:t>- გვერდზე გადადეთ შიში და ცაში აფრინდით!</w:t>
      </w:r>
    </w:p>
    <w:p w14:paraId="79AD641D" w14:textId="77777777" w:rsidR="002B144F" w:rsidRDefault="00000000">
      <w:pPr>
        <w:spacing w:before="269" w:after="269"/>
        <w:ind w:left="120"/>
      </w:pPr>
      <w:r>
        <w:rPr>
          <w:rFonts w:ascii="Times New Roman" w:hAnsi="Times New Roman"/>
          <w:color w:val="000000"/>
        </w:rPr>
        <w:t>ფლების დახმარებით ჯარისკაცები ერთდროულად ცაში აფრინდნენ. თუმცა, მათ მაშინვე დაიწყეს სიჩქარის დაკარგვა, დაეცნენ და მიწას შეეჯახნენ.</w:t>
      </w:r>
    </w:p>
    <w:p w14:paraId="0BE6B8A8" w14:textId="77777777" w:rsidR="002B144F" w:rsidRDefault="00000000">
      <w:pPr>
        <w:spacing w:before="269" w:after="269"/>
        <w:ind w:left="120"/>
      </w:pPr>
      <w:r>
        <w:rPr>
          <w:rFonts w:ascii="Times New Roman" w:hAnsi="Times New Roman"/>
          <w:color w:val="000000"/>
        </w:rPr>
        <w:t>— მე-მე ფრენა არ შემიძლია... გუა-ა-ა!!..</w:t>
      </w:r>
    </w:p>
    <w:p w14:paraId="2D46ABEC" w14:textId="77777777" w:rsidR="002B144F" w:rsidRDefault="00000000">
      <w:pPr>
        <w:spacing w:before="269" w:after="269"/>
        <w:ind w:left="120"/>
      </w:pPr>
      <w:r>
        <w:rPr>
          <w:rFonts w:ascii="Times New Roman" w:hAnsi="Times New Roman"/>
          <w:color w:val="000000"/>
        </w:rPr>
        <w:t>- რა?! მაგიური ძალის ველი დაირღვა!!... ოოოოოოოოოოოო!!</w:t>
      </w:r>
    </w:p>
    <w:p w14:paraId="0B3E3AA1" w14:textId="77777777" w:rsidR="002B144F" w:rsidRDefault="00000000">
      <w:pPr>
        <w:spacing w:before="269" w:after="269"/>
        <w:ind w:left="120"/>
      </w:pPr>
      <w:r>
        <w:rPr>
          <w:rFonts w:ascii="Times New Roman" w:hAnsi="Times New Roman"/>
          <w:color w:val="000000"/>
        </w:rPr>
        <w:t>- ჯანდაბა! რა ჯანდაბა ხდება?!..</w:t>
      </w:r>
    </w:p>
    <w:p w14:paraId="6D5BE74F" w14:textId="77777777" w:rsidR="002B144F" w:rsidRDefault="00000000">
      <w:pPr>
        <w:spacing w:before="269" w:after="269"/>
        <w:ind w:left="120"/>
      </w:pPr>
      <w:r>
        <w:rPr>
          <w:rFonts w:ascii="Times New Roman" w:hAnsi="Times New Roman"/>
          <w:color w:val="000000"/>
        </w:rPr>
        <w:t>ნელა წინ წავედი და ვუთხარი:</w:t>
      </w:r>
    </w:p>
    <w:p w14:paraId="79C5C412" w14:textId="77777777" w:rsidR="002B144F" w:rsidRDefault="00000000">
      <w:pPr>
        <w:spacing w:before="269" w:after="269"/>
        <w:ind w:left="120"/>
      </w:pPr>
      <w:r>
        <w:rPr>
          <w:rFonts w:ascii="Times New Roman" w:hAnsi="Times New Roman"/>
          <w:color w:val="000000"/>
        </w:rPr>
        <w:lastRenderedPageBreak/>
        <w:t>— გადაწყვიტე, რომ მიწისძვრის შედეგები ცას არ მიაღწევს?</w:t>
      </w:r>
    </w:p>
    <w:p w14:paraId="32FFE8D7" w14:textId="77777777" w:rsidR="002B144F" w:rsidRDefault="00000000">
      <w:pPr>
        <w:spacing w:before="269" w:after="269"/>
        <w:ind w:left="120"/>
      </w:pPr>
      <w:r>
        <w:rPr>
          <w:rFonts w:ascii="Times New Roman" w:hAnsi="Times New Roman"/>
          <w:color w:val="000000"/>
        </w:rPr>
        <w:t>ყოველი ნაბიჯი, რომელსაც ვდგამდი, მაგიურ ძალას მიწას გადასცემდა და ძლიერ მიწისძვრას იწვევდა. მისგან გამოწვეულმა ბიძგებმა ჰაერის კანკალი გამოიწვია და მაგიური ძალის ზეციური ველი დაარღვია.</w:t>
      </w:r>
    </w:p>
    <w:p w14:paraId="1E945527" w14:textId="77777777" w:rsidR="002B144F" w:rsidRDefault="00000000">
      <w:pPr>
        <w:spacing w:before="269" w:after="269"/>
        <w:ind w:left="120"/>
      </w:pPr>
      <w:r>
        <w:rPr>
          <w:rFonts w:ascii="Times New Roman" w:hAnsi="Times New Roman"/>
          <w:color w:val="000000"/>
        </w:rPr>
        <w:t>- გაიხსენე, რა არის დემონთა მბრძანებლის მარში.</w:t>
      </w:r>
    </w:p>
    <w:p w14:paraId="3B9372DD" w14:textId="77777777" w:rsidR="002B144F" w:rsidRDefault="00000000">
      <w:pPr>
        <w:spacing w:before="269" w:after="269"/>
        <w:ind w:left="120"/>
      </w:pPr>
      <w:r>
        <w:rPr>
          <w:rFonts w:ascii="Times New Roman" w:hAnsi="Times New Roman"/>
          <w:color w:val="000000"/>
        </w:rPr>
        <w:t>პირდაპირ ეიანგის გორაზე აშენებული დემონთა მბრძანებლის ციხესიმაგრისკენ წავედი. და მხოლოდ ესეც საკმარისი იყო იმისთვის, რომ ჩემგან რამდენიმე კილომეტრში მყოფი ყველა ჯარისკაცი მუხლებზე დაცემულიყო და თავი მიწაზე დაეხეთქა, თითქოს ჩემს წინაშე თაყვანს სცემდნენ. დემონთა უზარმაზარი არმია თვალის დახამხამებაში გაანადგურეს.</w:t>
      </w:r>
    </w:p>
    <w:p w14:paraId="22AA5CE2" w14:textId="77777777" w:rsidR="002B144F" w:rsidRDefault="00000000">
      <w:pPr>
        <w:spacing w:before="269" w:after="269"/>
        <w:ind w:left="120"/>
      </w:pPr>
      <w:r>
        <w:rPr>
          <w:rFonts w:ascii="Times New Roman" w:hAnsi="Times New Roman"/>
          <w:color w:val="000000"/>
        </w:rPr>
        <w:t>ამ მომენტში, დემონთა მბრძანებლის ციხესიმაგრიდან სამი სილუეტი გამოჩნდა, რომლებიც „ფლების“ დახმარებით დაფრინავდნენ. ისინი მტრის დემონი იმპერატორები იყვნენ.</w:t>
      </w:r>
    </w:p>
    <w:p w14:paraId="7CBA0059" w14:textId="77777777" w:rsidR="002B144F" w:rsidRDefault="00000000">
      <w:pPr>
        <w:spacing w:before="269" w:after="269"/>
        <w:ind w:left="120"/>
      </w:pPr>
      <w:r>
        <w:rPr>
          <w:rFonts w:ascii="Times New Roman" w:hAnsi="Times New Roman"/>
          <w:color w:val="000000"/>
        </w:rPr>
        <w:t>- ჰმ, შენი ნაბიჯი მელჰეის.</w:t>
      </w:r>
    </w:p>
    <w:p w14:paraId="06AC43A8" w14:textId="77777777" w:rsidR="002B144F" w:rsidRDefault="00000000">
      <w:pPr>
        <w:spacing w:before="269" w:after="269"/>
        <w:ind w:left="120"/>
      </w:pPr>
      <w:r>
        <w:rPr>
          <w:rFonts w:ascii="Times New Roman" w:hAnsi="Times New Roman"/>
          <w:color w:val="000000"/>
        </w:rPr>
        <w:t>— მოგვეცით ისინი.</w:t>
      </w:r>
    </w:p>
    <w:p w14:paraId="19AC381C" w14:textId="77777777" w:rsidR="002B144F" w:rsidRDefault="00000000">
      <w:pPr>
        <w:spacing w:before="269" w:after="269"/>
        <w:ind w:left="120"/>
      </w:pPr>
      <w:r>
        <w:rPr>
          <w:rFonts w:ascii="Times New Roman" w:hAnsi="Times New Roman"/>
          <w:color w:val="000000"/>
        </w:rPr>
        <w:t>ოთხი იმპერატორი, მელჰეისის მეთაურობით, ფლეს გემებით აფრინდა და სამი სილუეტისკენ გაემართა.</w:t>
      </w:r>
    </w:p>
    <w:p w14:paraId="7EF146DC" w14:textId="77777777" w:rsidR="002B144F" w:rsidRDefault="00000000">
      <w:pPr>
        <w:spacing w:before="269" w:after="269"/>
        <w:ind w:left="120"/>
      </w:pPr>
      <w:r>
        <w:rPr>
          <w:rFonts w:ascii="Times New Roman" w:hAnsi="Times New Roman"/>
          <w:color w:val="000000"/>
        </w:rPr>
        <w:t>- მიშა, როგორ ხარ?</w:t>
      </w:r>
    </w:p>
    <w:p w14:paraId="09386B1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ყველაფერი კარგადაა </w:t>
      </w:r>
      <w:r>
        <w:rPr>
          <w:rFonts w:ascii="Times New Roman" w:hAnsi="Times New Roman"/>
          <w:color w:val="000000"/>
        </w:rPr>
        <w:t>. - მისი ხმა ლიქსის მეშვეობით გავიგე.</w:t>
      </w:r>
    </w:p>
    <w:p w14:paraId="547062D6" w14:textId="77777777" w:rsidR="002B144F" w:rsidRDefault="00000000">
      <w:pPr>
        <w:spacing w:before="269" w:after="269"/>
        <w:ind w:left="120"/>
      </w:pPr>
      <w:r>
        <w:rPr>
          <w:rFonts w:ascii="Times New Roman" w:hAnsi="Times New Roman"/>
          <w:color w:val="000000"/>
        </w:rPr>
        <w:t>„გაიზას“ ჯადოსნური ხაზებით მის მხედველობის არეს ვუყურებდი.</w:t>
      </w:r>
    </w:p>
    <w:p w14:paraId="768C88A6" w14:textId="77777777" w:rsidR="002B144F" w:rsidRDefault="00000000">
      <w:pPr>
        <w:spacing w:before="269" w:after="269"/>
        <w:ind w:left="120"/>
      </w:pPr>
      <w:r>
        <w:rPr>
          <w:rFonts w:ascii="Times New Roman" w:hAnsi="Times New Roman"/>
          <w:color w:val="000000"/>
        </w:rPr>
        <w:t>მის წინ უდაბნო იყო გადაშლილი. დემონების ჯგუფი ცდილობდა მის გადაკვეთას, რათა დილჰეიდის არმიაში შეერთებოდა, მაგრამ მისი ჯარისკაცები ერთმანეთის მიყოლებით მიშას „ირისის“ მიერ წარმოქმნილმა ქვიშამ შთანთქა.</w:t>
      </w:r>
    </w:p>
    <w:p w14:paraId="08635181" w14:textId="77777777" w:rsidR="002B144F" w:rsidRDefault="00000000">
      <w:pPr>
        <w:spacing w:before="269" w:after="269"/>
        <w:ind w:left="120"/>
      </w:pPr>
      <w:r>
        <w:rPr>
          <w:rFonts w:ascii="Times New Roman" w:hAnsi="Times New Roman"/>
          <w:color w:val="000000"/>
        </w:rPr>
        <w:t>როდესაც ირგვლივ მხოლოდ უდაბნოა, დამალვის გზა არ არსებობს, თუნდაც მაგიის გამოყენებით. როგორც ჩანს, საშას „განადგურების ჯადოსნური თვალების“ ერთი მზერა საკმარისი აღმოჩნდა, რომ ისინი საჭირო ფორმულების შეთხზვაში შეეჩერებინათ.</w:t>
      </w:r>
    </w:p>
    <w:p w14:paraId="653A6574"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დიდ ჯადოსნურ ძალას მოიხმარს. ახლა საშას მათი დიდხანს შენარჩუნება აღარ შეუძლია, მაგრამ მან ოსტატურად იმოქმედა თვალებით განლაგებული ჯადოსნური წრეების ფორმულების მხოლოდ ნაწილებზე.</w:t>
      </w:r>
    </w:p>
    <w:p w14:paraId="0C52F7B3" w14:textId="77777777" w:rsidR="002B144F" w:rsidRDefault="00000000">
      <w:pPr>
        <w:spacing w:before="269" w:after="269"/>
        <w:ind w:left="120"/>
      </w:pPr>
      <w:r>
        <w:rPr>
          <w:rFonts w:ascii="Times New Roman" w:hAnsi="Times New Roman"/>
          <w:color w:val="000000"/>
        </w:rPr>
        <w:lastRenderedPageBreak/>
        <w:t>სტრუქტურაში ფორმულის მხოლოდ განადგურებული ნაწილის აღდგენა ადვილი საქმე არ არის და მაგიური წრეებიც, ბუნებრივია, ამის გამო დაიშალა. გამოცდილ შელოცვის ოსტატს შეეძლო ფორმულის ნაწილის აღდგენა, მაგრამ იმის მიხედვით თუ რას ვხედავ, მიუხედავად იმისა, რომ ბევრი ჩამორჩენილია, ისინი ძალით არ გამოირჩევიან.</w:t>
      </w:r>
    </w:p>
    <w:p w14:paraId="65F5385C" w14:textId="77777777" w:rsidR="002B144F" w:rsidRDefault="00000000">
      <w:pPr>
        <w:spacing w:before="269" w:after="269"/>
        <w:ind w:left="120"/>
      </w:pPr>
      <w:r>
        <w:rPr>
          <w:rFonts w:ascii="Times New Roman" w:hAnsi="Times New Roman"/>
          <w:color w:val="000000"/>
        </w:rPr>
        <w:t>და მაინც, იქ ათიათასობით ჯარისკაცია. თუ ისინი რიცხობრივად გადაიტვირთებიან, დები თანდათან იძულებულნი გახდებიან უკან დაიხიონ. რამდენ ხანს შეძლებენ გაძლებას, მათ ძალასა და ბრძოლის მანერაზეა დამოკიდებული.</w:t>
      </w:r>
    </w:p>
    <w:p w14:paraId="0B801351" w14:textId="77777777" w:rsidR="002B144F" w:rsidRDefault="00000000">
      <w:pPr>
        <w:spacing w:before="269" w:after="269"/>
        <w:ind w:left="120"/>
      </w:pPr>
      <w:r>
        <w:rPr>
          <w:rFonts w:ascii="Times New Roman" w:hAnsi="Times New Roman"/>
          <w:color w:val="000000"/>
        </w:rPr>
        <w:t>- საშა, მე ვხედავ „ირისის“ ჯადოსნურ ფორმულას ქვიშაში.</w:t>
      </w:r>
    </w:p>
    <w:p w14:paraId="4B71C17F" w14:textId="77777777" w:rsidR="002B144F" w:rsidRDefault="00000000">
      <w:pPr>
        <w:spacing w:before="269" w:after="269"/>
        <w:ind w:left="120"/>
      </w:pPr>
      <w:r>
        <w:rPr>
          <w:rFonts w:ascii="Times New Roman" w:hAnsi="Times New Roman"/>
          <w:color w:val="000000"/>
        </w:rPr>
        <w:t>— ისინი დაბრკოლებას აშენებენ, რათა თავიდან აიცილონ ჩემი „განადგურების ჯადოსნური თვალები“. დიახ, ისინი გარბიან!</w:t>
      </w:r>
    </w:p>
    <w:p w14:paraId="66191261" w14:textId="77777777" w:rsidR="002B144F" w:rsidRDefault="00000000">
      <w:pPr>
        <w:spacing w:before="269" w:after="269"/>
        <w:ind w:left="120"/>
      </w:pPr>
      <w:r>
        <w:rPr>
          <w:rFonts w:ascii="Times New Roman" w:hAnsi="Times New Roman"/>
          <w:color w:val="000000"/>
        </w:rPr>
        <w:t>საშამ მიმართა „განადგურების ჯადოსნური თვალები“, სადაც მიშამ მიუთითა და გაანადგურა „ირისის“ ჯადოსნური ფორმულა. მაშინაც კი, თუ ხილვადობა სუსტია, მათი ეფექტი იმუშავებს, მთავარია ჯადოსნური ძალის დანახვა, მაგრამ „განადგურების ჯადოსნური თვალების“ გააქტიურებით, ძალიან რთულია მაგიის უფსკრულში ჩახედვა. საშა კი პრინციპში არც ისე კარგად ხედავს მაგიურ ძალას.</w:t>
      </w:r>
    </w:p>
    <w:p w14:paraId="6AE30CFF" w14:textId="77777777" w:rsidR="002B144F" w:rsidRDefault="00000000">
      <w:pPr>
        <w:spacing w:before="269" w:after="269"/>
        <w:ind w:left="120"/>
      </w:pPr>
      <w:r>
        <w:rPr>
          <w:rFonts w:ascii="Times New Roman" w:hAnsi="Times New Roman"/>
          <w:color w:val="000000"/>
        </w:rPr>
        <w:t>მაგრამ მიშა ამას თავისი „ბრმა წერტილების“ მოხსნით აკომპენსირებს. როგორც ჩანს, დემონებს, რომლებსაც მკაფიო ბრძანების ჯაჭვი არ ჰქონდათ, ომის მიმდინარეობის თვალყურის დევნება არ შეეძლოთ და მათი უმეტესობა არეულობაში იყო. როგორც ჩანს, როდესაც ისინი მიშას „ირისის“ მიერ შექმნილ ხაფანგებში მოხვდნენ, მათ სასურველი მიმართულებით წინსვლა არ შეეძლოთ.</w:t>
      </w:r>
    </w:p>
    <w:p w14:paraId="237672D9" w14:textId="77777777" w:rsidR="002B144F" w:rsidRDefault="00000000">
      <w:pPr>
        <w:spacing w:before="269" w:after="269"/>
        <w:ind w:left="120"/>
      </w:pPr>
      <w:r>
        <w:rPr>
          <w:rFonts w:ascii="Times New Roman" w:hAnsi="Times New Roman"/>
          <w:color w:val="000000"/>
        </w:rPr>
        <w:t>- ჰმ, განაგრძე კარგი საქმე.</w:t>
      </w:r>
    </w:p>
    <w:p w14:paraId="1220AB01" w14:textId="77777777" w:rsidR="002B144F" w:rsidRDefault="00000000">
      <w:pPr>
        <w:spacing w:before="269" w:after="269"/>
        <w:ind w:left="120"/>
      </w:pPr>
      <w:r>
        <w:rPr>
          <w:rFonts w:ascii="Times New Roman" w:hAnsi="Times New Roman"/>
          <w:color w:val="000000"/>
        </w:rPr>
        <w:t>ჩემს მხედველობის არეში გადასვლისას დავინახე, რომ ჩემს გარშემო დემონი ჯარისკაცები მუხლებზე იდგნენ და კანკალებდნენ, თავდახრილი ჰქონდათ.</w:t>
      </w:r>
    </w:p>
    <w:p w14:paraId="0A4CF35F" w14:textId="77777777" w:rsidR="002B144F" w:rsidRDefault="00000000">
      <w:pPr>
        <w:spacing w:before="269" w:after="269"/>
        <w:ind w:left="120"/>
      </w:pPr>
      <w:r>
        <w:rPr>
          <w:rFonts w:ascii="Times New Roman" w:hAnsi="Times New Roman"/>
          <w:color w:val="000000"/>
        </w:rPr>
        <w:t>ჯერ კიდევ იყვნენ ისეთებიც, ვინც საკუთარ ფეხზე იდგა, მაგრამ ფეხები აღარ ემორჩილებოდათ. ომი რომ არა, ახლა მეტ-ნაკლებად ძლიერ მებრძოლებს მაინც შეეძლოთ დგომა, მაგრამ ბოლო 2000 წლის განმავლობაში დილჰეიდში მშვიდობა სუფევდა. ბუნებრივია, შეშინდე მოკავშირეების დანახვაზე, რომლებიც ერთმანეთის მიყოლებით ნადგურდებიან პირველ რეალურ ბრძოლაში. ვიღაცამ შეიძლება იფიქროს: „ჩემზე ძლიერი მეომარი დაეცა ისე, რომ ვერაფერი შეძლო“ და მისი სხეული პარალიზებული იქნება. რაც არ უნდა ძლიერი იყოს მებრძოლი, ის მოკვდება, თუ შიშს შთანთქავს. ჩემს თვალწინ ვითარდებოდა ზუსტად ის, რაც მიშას ვუთხარი.</w:t>
      </w:r>
    </w:p>
    <w:p w14:paraId="45214B38" w14:textId="77777777" w:rsidR="002B144F" w:rsidRDefault="00000000">
      <w:pPr>
        <w:spacing w:before="269" w:after="269"/>
        <w:ind w:left="120"/>
      </w:pPr>
      <w:r>
        <w:rPr>
          <w:rFonts w:ascii="Times New Roman" w:hAnsi="Times New Roman"/>
          <w:color w:val="000000"/>
        </w:rPr>
        <w:t>ეს არ მოხდებოდა, მელჰეისი და სხვები რომ არ შებრძოლებოდნენ უძველეს დემონ იმპერატორებს. თითქოს გადავწყვიტე, თავი გამომეჩინა, ნელა ავფრინდი „ფლეს“ და გორაკზე დემონთა მბრძანებლის ციხესიმაგრის წინ დავეშვი.</w:t>
      </w:r>
    </w:p>
    <w:p w14:paraId="294F76AA" w14:textId="77777777" w:rsidR="002B144F" w:rsidRDefault="00000000">
      <w:pPr>
        <w:spacing w:before="269" w:after="269"/>
        <w:ind w:left="120"/>
      </w:pPr>
      <w:r>
        <w:rPr>
          <w:rFonts w:ascii="Times New Roman" w:hAnsi="Times New Roman"/>
          <w:color w:val="000000"/>
        </w:rPr>
        <w:lastRenderedPageBreak/>
        <w:t>- რამდენ ხანს დაიმალები ავოს დილჰევიაში?</w:t>
      </w:r>
    </w:p>
    <w:p w14:paraId="688830FF" w14:textId="77777777" w:rsidR="002B144F" w:rsidRDefault="00000000">
      <w:pPr>
        <w:spacing w:before="269" w:after="269"/>
        <w:ind w:left="120"/>
      </w:pPr>
      <w:r>
        <w:rPr>
          <w:rFonts w:ascii="Times New Roman" w:hAnsi="Times New Roman"/>
          <w:color w:val="000000"/>
        </w:rPr>
        <w:t>ჯადოსნური წრე დავხატე და ენერგია ჩავასხი. როგორც კი შავი მზე გამოვიდა, დემონთა მბრძანებლის ციხის კარი ჭრიალით გაიღო. შიგნით ჩავიხედე. ღვთაებრივმა სინათლემ ჩემი ანტიმაგია გაანადგურა და სხეული გამიარა. ღმერთებისა და ადამიანების სულების ხმალი აშკარად იქ იყო.</w:t>
      </w:r>
    </w:p>
    <w:p w14:paraId="4BCC8D4A" w14:textId="77777777" w:rsidR="002B144F" w:rsidRDefault="00000000">
      <w:pPr>
        <w:spacing w:before="269" w:after="269"/>
        <w:ind w:left="120"/>
      </w:pPr>
      <w:r>
        <w:rPr>
          <w:rFonts w:ascii="Times New Roman" w:hAnsi="Times New Roman"/>
          <w:color w:val="000000"/>
        </w:rPr>
        <w:t>- ჰმ, ანუ მეუბნები, რომ შემოვიდე?</w:t>
      </w:r>
    </w:p>
    <w:p w14:paraId="015523E2" w14:textId="77777777" w:rsidR="002B144F" w:rsidRDefault="00000000">
      <w:pPr>
        <w:spacing w:before="269" w:after="269"/>
        <w:ind w:left="120"/>
      </w:pPr>
      <w:r>
        <w:rPr>
          <w:rFonts w:ascii="Times New Roman" w:hAnsi="Times New Roman"/>
          <w:color w:val="000000"/>
        </w:rPr>
        <w:t>უყოყმანოდ შევედი დემონთა მბრძანებლის ციხესიმაგრეში.</w:t>
      </w:r>
    </w:p>
    <w:p w14:paraId="3A4E39F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ბატონო ანოს </w:t>
      </w:r>
      <w:r>
        <w:rPr>
          <w:rFonts w:ascii="Times New Roman" w:hAnsi="Times New Roman"/>
          <w:color w:val="000000"/>
        </w:rPr>
        <w:t>!.. - მისასგან „ლიქსი“ მივიღე.</w:t>
      </w:r>
    </w:p>
    <w:p w14:paraId="6612A0A8" w14:textId="77777777" w:rsidR="002B144F" w:rsidRDefault="00000000">
      <w:pPr>
        <w:spacing w:before="269" w:after="269"/>
        <w:ind w:left="120"/>
      </w:pPr>
      <w:r>
        <w:rPr>
          <w:rFonts w:ascii="Times New Roman" w:hAnsi="Times New Roman"/>
          <w:color w:val="000000"/>
        </w:rPr>
        <w:t>— რამე მოხდა?</w:t>
      </w:r>
    </w:p>
    <w:p w14:paraId="73AA2FD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რეისთან ერთად „ლიქსი“ გაწყდა </w:t>
      </w:r>
      <w:r>
        <w:rPr>
          <w:rFonts w:ascii="Times New Roman" w:hAnsi="Times New Roman"/>
          <w:color w:val="000000"/>
        </w:rPr>
        <w:t>!..</w:t>
      </w:r>
    </w:p>
    <w:p w14:paraId="62FAFB2A" w14:textId="77777777" w:rsidR="002B144F" w:rsidRDefault="00000000">
      <w:pPr>
        <w:spacing w:before="269" w:after="269"/>
        <w:ind w:left="120"/>
      </w:pPr>
      <w:r>
        <w:rPr>
          <w:rFonts w:ascii="Times New Roman" w:hAnsi="Times New Roman"/>
          <w:color w:val="000000"/>
        </w:rPr>
        <w:t>ჯადოსნური თვალები გავააქტიურე და შევამოწმე.</w:t>
      </w:r>
    </w:p>
    <w:p w14:paraId="518257FE" w14:textId="77777777" w:rsidR="002B144F" w:rsidRDefault="00000000">
      <w:pPr>
        <w:spacing w:before="269" w:after="269"/>
        <w:ind w:left="120"/>
      </w:pPr>
      <w:r>
        <w:rPr>
          <w:rFonts w:ascii="Times New Roman" w:hAnsi="Times New Roman"/>
          <w:color w:val="000000"/>
        </w:rPr>
        <w:t>- ჰმ, როგორც ჩანს, „გაიზას“ ჯადოსნური ხაზი გაწყდა.</w:t>
      </w:r>
    </w:p>
    <w:p w14:paraId="10768E08" w14:textId="77777777" w:rsidR="002B144F" w:rsidRDefault="00000000">
      <w:pPr>
        <w:spacing w:before="269" w:after="269"/>
        <w:ind w:left="120"/>
      </w:pPr>
      <w:r>
        <w:rPr>
          <w:rFonts w:ascii="Times New Roman" w:hAnsi="Times New Roman"/>
          <w:color w:val="000000"/>
        </w:rPr>
        <w:t>ცოტა ხნის წინ, რეის თვალითაც შემეძლო დანახვა. ვფიქრობ, მას რაღაც დაემართა, სანამ დემონთა მბრძანებლის ციხის კარებს მიღმა არსებულზე ვიყავი კონცენტრირებული. თუმცა, ის მაგიაში დიდად კარგი არ არის.</w:t>
      </w:r>
    </w:p>
    <w:p w14:paraId="2F338BD2" w14:textId="77777777" w:rsidR="002B144F" w:rsidRDefault="00000000">
      <w:pPr>
        <w:spacing w:before="269" w:after="269"/>
        <w:ind w:left="120"/>
      </w:pPr>
      <w:r>
        <w:rPr>
          <w:rFonts w:ascii="Times New Roman" w:hAnsi="Times New Roman"/>
          <w:color w:val="000000"/>
        </w:rPr>
        <w:t>არამგონია, ასე ადვილად დამარცხდეს მხოლოდ იმიტომ, რომ ჯადოსნური ხაზების შეერთება არ შეუძლია...</w:t>
      </w:r>
    </w:p>
    <w:p w14:paraId="6787B2A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ლორდ ანოს, ჩვენ სამი უძველესი დემონი იმპერატორი შევიპყრეთ </w:t>
      </w:r>
      <w:r>
        <w:rPr>
          <w:rFonts w:ascii="Times New Roman" w:hAnsi="Times New Roman"/>
          <w:color w:val="000000"/>
        </w:rPr>
        <w:t>“, - მოახსენა მელჰეისმა.</w:t>
      </w:r>
    </w:p>
    <w:p w14:paraId="5BDCC54B" w14:textId="77777777" w:rsidR="002B144F" w:rsidRDefault="00000000">
      <w:pPr>
        <w:spacing w:before="269" w:after="269"/>
        <w:ind w:left="120"/>
      </w:pPr>
      <w:r>
        <w:rPr>
          <w:rFonts w:ascii="Times New Roman" w:hAnsi="Times New Roman"/>
          <w:color w:val="000000"/>
        </w:rPr>
        <w:t>უცნაურია, მათ ეს უფრო სწრაფად გააკეთეს, ვიდრე მე მოველოდი.</w:t>
      </w:r>
    </w:p>
    <w:p w14:paraId="3F89C349" w14:textId="77777777" w:rsidR="002B144F" w:rsidRDefault="00000000">
      <w:pPr>
        <w:spacing w:before="269" w:after="269"/>
        <w:ind w:left="120"/>
      </w:pPr>
      <w:r>
        <w:rPr>
          <w:rFonts w:ascii="Times New Roman" w:hAnsi="Times New Roman"/>
          <w:color w:val="000000"/>
        </w:rPr>
        <w:t>— ვვარაუდობ, რომ ავოს დილჰევიას ქვეშევრდომები თავიანთ ფონდებს შეუერთდნენ?</w:t>
      </w:r>
    </w:p>
    <w:p w14:paraId="231596B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...ხედავთ, როგორც ჩანს, მათ სხეულები მიატოვეს და გაიქცნენ </w:t>
      </w:r>
      <w:r>
        <w:rPr>
          <w:rFonts w:ascii="Times New Roman" w:hAnsi="Times New Roman"/>
          <w:color w:val="000000"/>
        </w:rPr>
        <w:t>.</w:t>
      </w:r>
    </w:p>
    <w:p w14:paraId="0E43EA76" w14:textId="77777777" w:rsidR="002B144F" w:rsidRDefault="00000000">
      <w:pPr>
        <w:spacing w:before="269" w:after="269"/>
        <w:ind w:left="120"/>
      </w:pPr>
      <w:r>
        <w:rPr>
          <w:rFonts w:ascii="Times New Roman" w:hAnsi="Times New Roman"/>
          <w:color w:val="000000"/>
        </w:rPr>
        <w:t>გაქცეულან? რატომ დატოვეს ახლა საკუთარი ცხედრები? მათ გარეშე ფიზიკურად შეუძლებელია არმიის ოცეულის დონემდე აღდგენა.</w:t>
      </w:r>
    </w:p>
    <w:p w14:paraId="5E866DA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ბატონო ანოს, ავანგარდი საზღვრის გადაკვეთას აპირებს </w:t>
      </w:r>
      <w:r>
        <w:rPr>
          <w:rFonts w:ascii="Times New Roman" w:hAnsi="Times New Roman"/>
          <w:color w:val="000000"/>
        </w:rPr>
        <w:t>!</w:t>
      </w:r>
    </w:p>
    <w:p w14:paraId="6628C59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რეი ჯერ კიდევ არ არის </w:t>
      </w:r>
      <w:r>
        <w:rPr>
          <w:rFonts w:ascii="Times New Roman" w:hAnsi="Times New Roman"/>
          <w:color w:val="000000"/>
        </w:rPr>
        <w:t>!“ - განაცხადეს გულშემატკივართა კავშირის გოგონებმა „ლიქსზე“.</w:t>
      </w:r>
    </w:p>
    <w:p w14:paraId="45319869"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ავოს დილჰევიაში წადით, ბატონო ჩემო. საზღვარს როგორმე მოვაგვარებთ </w:t>
      </w:r>
      <w:r>
        <w:rPr>
          <w:rFonts w:ascii="Times New Roman" w:hAnsi="Times New Roman"/>
          <w:color w:val="000000"/>
        </w:rPr>
        <w:t>, - თქვა აივისმა.</w:t>
      </w:r>
    </w:p>
    <w:p w14:paraId="1AB0CA77" w14:textId="77777777" w:rsidR="002B144F" w:rsidRDefault="00000000">
      <w:pPr>
        <w:spacing w:before="269" w:after="269"/>
        <w:ind w:left="120"/>
      </w:pPr>
      <w:r>
        <w:rPr>
          <w:rFonts w:ascii="Times New Roman" w:hAnsi="Times New Roman"/>
          <w:color w:val="000000"/>
        </w:rPr>
        <w:t>ისევ ღრმად ჩავიხედე დემონთა მბრძანებლის ციხესიმაგრეში.</w:t>
      </w:r>
    </w:p>
    <w:p w14:paraId="0B53F44D" w14:textId="77777777" w:rsidR="002B144F" w:rsidRDefault="00000000">
      <w:pPr>
        <w:spacing w:before="269" w:after="269"/>
        <w:ind w:left="120"/>
      </w:pPr>
      <w:r>
        <w:rPr>
          <w:rFonts w:ascii="Times New Roman" w:hAnsi="Times New Roman"/>
          <w:color w:val="000000"/>
        </w:rPr>
        <w:t>არა მგონია, რეი ასე ადვილად დამარცხდეს. ის იპოვიდა სწრაფად რეაგირების გზას, რაც არ უნდა ძლიერად მიგვეგდო კუთხეში.</w:t>
      </w:r>
    </w:p>
    <w:p w14:paraId="2ECFE2E0" w14:textId="77777777" w:rsidR="002B144F" w:rsidRDefault="00000000">
      <w:pPr>
        <w:spacing w:before="269" w:after="269"/>
        <w:ind w:left="120"/>
      </w:pPr>
      <w:r>
        <w:rPr>
          <w:rFonts w:ascii="Times New Roman" w:hAnsi="Times New Roman"/>
          <w:color w:val="000000"/>
        </w:rPr>
        <w:t>ამ ომში ნომერ პირველი საფრთხე ავოს დილჰევიაა ღმერთებისა და ადამიანების სულების ხმლით. და ეს ხმალი ნამდვილად ამ ციხესიმაგრეშია. მას არ შეუძლია მისი თვალთახედვიდან გაშვება. ამიტომ უმჯობესი იქნებოდა რეის ნდობა და მელჰეისისა და სხვა იმპერატორებისთვის საზღვარზე გამგზავრების ბრძანება. მაგრამ... ამის შესახებ კარგი წინათგრძნობა არ მაქვს. უცნაური განცდა მაქვს, რომ რაღაც რიგზე არ არის.</w:t>
      </w:r>
    </w:p>
    <w:p w14:paraId="783F67FD" w14:textId="77777777" w:rsidR="002B144F" w:rsidRDefault="00000000">
      <w:pPr>
        <w:spacing w:before="269" w:after="269"/>
        <w:ind w:left="120"/>
      </w:pPr>
      <w:r>
        <w:rPr>
          <w:rFonts w:ascii="Times New Roman" w:hAnsi="Times New Roman"/>
          <w:color w:val="000000"/>
        </w:rPr>
        <w:t>რა უნდა მტერს? რატომ დატოვა მან სამი იმპერატორის ცხედრები ახლა? რატომ უყურებდა ავოს დილჰევია ჩუმად, როგორ კარგავდნენ მის მიერ სპეციალურად შეკრებილი ჯარები საბრძოლო სულს? რატომ გააღო მან თავად ციხის კარი და შემატყობინა, რომ ღმერთებისა და ადამიანების სულების ხმალი შიგნით იყო? რატომ, მითხარით, შიგნით...?</w:t>
      </w:r>
    </w:p>
    <w:p w14:paraId="33855317" w14:textId="77777777" w:rsidR="002B144F" w:rsidRDefault="00000000">
      <w:pPr>
        <w:spacing w:before="269" w:after="269"/>
        <w:ind w:left="120"/>
      </w:pPr>
      <w:r>
        <w:rPr>
          <w:rFonts w:ascii="Times New Roman" w:hAnsi="Times New Roman"/>
          <w:color w:val="000000"/>
        </w:rPr>
        <w:t>— ...ჰმ, ყველაფერი გასაგებია. აი, ასეა საქმე.</w:t>
      </w:r>
    </w:p>
    <w:p w14:paraId="1CD16EB4" w14:textId="77777777" w:rsidR="002B144F" w:rsidRDefault="00000000">
      <w:pPr>
        <w:spacing w:before="269" w:after="269"/>
        <w:ind w:left="120"/>
      </w:pPr>
      <w:r>
        <w:rPr>
          <w:rFonts w:ascii="Times New Roman" w:hAnsi="Times New Roman"/>
          <w:color w:val="000000"/>
        </w:rPr>
        <w:t>„გატომის“ ჯადოსნური წრე გავშალე.</w:t>
      </w:r>
    </w:p>
    <w:p w14:paraId="29909E99" w14:textId="77777777" w:rsidR="002B144F" w:rsidRDefault="00000000">
      <w:pPr>
        <w:spacing w:before="269" w:after="269"/>
        <w:ind w:left="120"/>
      </w:pPr>
      <w:r>
        <w:rPr>
          <w:rFonts w:ascii="Times New Roman" w:hAnsi="Times New Roman"/>
          <w:color w:val="000000"/>
        </w:rPr>
        <w:t>- მელჰეისებო, გამოყავით ღმერთებისა და ადამიანების სულების ხმალი დემონთა მბრძანებლის ციხესთან ერთად „აზეისისში“. თუ დაინახავთ, რომ ავოს დილჰევია მოახლოვდება, შეგიძლიათ უკან დაიხიოთ. მაგრამ ის თითქმის დანამდვილებით არ გამოჩნდება. მეშინია, რომ ეს სატყუარაა.</w:t>
      </w:r>
    </w:p>
    <w:p w14:paraId="2C2117B2" w14:textId="77777777" w:rsidR="002B144F" w:rsidRDefault="00000000">
      <w:pPr>
        <w:spacing w:before="269" w:after="269"/>
        <w:ind w:left="120"/>
      </w:pPr>
      <w:r>
        <w:rPr>
          <w:rFonts w:ascii="Times New Roman" w:hAnsi="Times New Roman"/>
          <w:color w:val="000000"/>
        </w:rPr>
        <w:t>მხედველობის არე თოვლივით თეთრი გახდა და მე ტელეპორტაცია გავუწიე თორის ტყეში, სახელმწიფო საზღვრიდან არც ისე შორს.</w:t>
      </w:r>
    </w:p>
    <w:p w14:paraId="0C96BF6A" w14:textId="77777777" w:rsidR="002B144F" w:rsidRDefault="00000000">
      <w:pPr>
        <w:spacing w:before="269" w:after="269"/>
        <w:ind w:left="120"/>
      </w:pPr>
      <w:r>
        <w:rPr>
          <w:rFonts w:ascii="Times New Roman" w:hAnsi="Times New Roman"/>
          <w:color w:val="000000"/>
        </w:rPr>
        <w:t>აზესიონის მხარეს. აქ ხეები არ იყო და ბალახით დაფარული ფართო მინდორი იყო. ტყეში ორმო ჩანდა. თუ ჩემს უკან წამოხვალთ, მალე დაინახავთ, სად მდებარეობს დემონთა მბრძანებლის დამშვიდების გეირადიტთა არმია.</w:t>
      </w:r>
    </w:p>
    <w:p w14:paraId="0E39FE62" w14:textId="77777777" w:rsidR="002B144F" w:rsidRDefault="00000000">
      <w:pPr>
        <w:spacing w:before="269" w:after="269"/>
        <w:ind w:left="120"/>
      </w:pPr>
      <w:r>
        <w:rPr>
          <w:rFonts w:ascii="Times New Roman" w:hAnsi="Times New Roman"/>
          <w:color w:val="000000"/>
        </w:rPr>
        <w:t>მოვუსმინე და ხმა გავიგე.</w:t>
      </w:r>
    </w:p>
    <w:p w14:paraId="61E0A3E8" w14:textId="77777777" w:rsidR="002B144F" w:rsidRDefault="00000000">
      <w:pPr>
        <w:spacing w:before="269" w:after="269"/>
        <w:ind w:left="120"/>
      </w:pPr>
      <w:r>
        <w:rPr>
          <w:rFonts w:ascii="Times New Roman" w:hAnsi="Times New Roman"/>
          <w:color w:val="000000"/>
        </w:rPr>
        <w:t>- წინ, ჩემო ძმებო. ნუ გეშინიათ ხალხის. არცერთი თქვენგანის სიკვდილს არ დავუშვებ. უბრალოდ გამომყევით!</w:t>
      </w:r>
    </w:p>
    <w:p w14:paraId="01FCDEDD" w14:textId="77777777" w:rsidR="002B144F" w:rsidRDefault="00000000">
      <w:pPr>
        <w:spacing w:before="269" w:after="269"/>
        <w:ind w:left="120"/>
      </w:pPr>
      <w:r>
        <w:rPr>
          <w:rFonts w:ascii="Times New Roman" w:hAnsi="Times New Roman"/>
          <w:color w:val="000000"/>
        </w:rPr>
        <w:t>ეს ავოს დილჰევია იყო. თითქოს მის ხმაზე პასუხად, ტყეში ავანგარდის საომარი ძახილი გაისმა.</w:t>
      </w:r>
    </w:p>
    <w:p w14:paraId="5CFE871F" w14:textId="77777777" w:rsidR="002B144F" w:rsidRDefault="00000000">
      <w:pPr>
        <w:spacing w:before="269" w:after="269"/>
        <w:ind w:left="120"/>
      </w:pPr>
      <w:r>
        <w:rPr>
          <w:rFonts w:ascii="Times New Roman" w:hAnsi="Times New Roman"/>
          <w:color w:val="000000"/>
        </w:rPr>
        <w:lastRenderedPageBreak/>
        <w:t>მე მჯერა, რომ ჩემი მოლოდინები მისი მიზნების, განზრახვებისა და ვინ არის ის, დადასტურდა.</w:t>
      </w:r>
    </w:p>
    <w:p w14:paraId="2B928B01" w14:textId="77777777" w:rsidR="002B144F" w:rsidRDefault="00000000">
      <w:pPr>
        <w:spacing w:before="269" w:after="269"/>
        <w:ind w:left="120"/>
      </w:pPr>
      <w:r>
        <w:rPr>
          <w:rFonts w:ascii="Times New Roman" w:hAnsi="Times New Roman"/>
          <w:color w:val="000000"/>
        </w:rPr>
        <w:t>იქნებ მეც კი მივხვდი ყველაფერს.</w:t>
      </w:r>
    </w:p>
    <w:p w14:paraId="2FEB6E92" w14:textId="77777777" w:rsidR="002B144F" w:rsidRDefault="00000000">
      <w:pPr>
        <w:spacing w:before="269" w:after="269"/>
        <w:ind w:left="120"/>
      </w:pPr>
      <w:r>
        <w:rPr>
          <w:rFonts w:ascii="Times New Roman" w:hAnsi="Times New Roman"/>
          <w:color w:val="000000"/>
        </w:rPr>
        <w:t>მე უძრავად ვიდექი და ველოდებოდი. მალე ის გამოჩნდა.</w:t>
      </w:r>
    </w:p>
    <w:p w14:paraId="75FD9C45" w14:textId="77777777" w:rsidR="002B144F" w:rsidRDefault="00000000">
      <w:pPr>
        <w:spacing w:before="269" w:after="269"/>
        <w:ind w:left="120"/>
      </w:pPr>
      <w:r>
        <w:rPr>
          <w:rFonts w:ascii="Times New Roman" w:hAnsi="Times New Roman"/>
          <w:color w:val="000000"/>
        </w:rPr>
        <w:t>ავოს დილჰევია ნიღბით. როგორც კი შემნიშნა, გაჩერდა. ავოს დილჰევია ხმის ამოუღებლად მიყურებდა. ამ მომენტში მისი მაგიური ძალა მოულოდნელად აფეთქდა და უსიტყვოდ შემომიტია. ხელისგულით მისი გააფთრებული დარტყმა დავბლოკე და მარჯვენა ხელის თითები მისკენ გავიშვირე. ისეთი სისწრაფით აარიდა თავი, თითქოს გაუჩინარდა და გამაგდო.</w:t>
      </w:r>
    </w:p>
    <w:p w14:paraId="1D60FCFA" w14:textId="77777777" w:rsidR="002B144F" w:rsidRDefault="00000000">
      <w:pPr>
        <w:spacing w:before="269" w:after="269"/>
        <w:ind w:left="120"/>
      </w:pPr>
      <w:r>
        <w:rPr>
          <w:rFonts w:ascii="Times New Roman" w:hAnsi="Times New Roman"/>
          <w:color w:val="000000"/>
        </w:rPr>
        <w:t>ჩემი წინა პოზიციიდან რამდენიმე მეტრით უკან დავეშვი. ავოს დილჰევია დაიხარა, როგორც ჩანს, შეტევის გაგრძელებას ცდილობდა.</w:t>
      </w:r>
    </w:p>
    <w:p w14:paraId="2CD5CAAE" w14:textId="77777777" w:rsidR="002B144F" w:rsidRDefault="00000000">
      <w:pPr>
        <w:spacing w:before="269" w:after="269"/>
        <w:ind w:left="120"/>
      </w:pPr>
      <w:r>
        <w:rPr>
          <w:rFonts w:ascii="Times New Roman" w:hAnsi="Times New Roman"/>
          <w:color w:val="000000"/>
        </w:rPr>
        <w:t>„ორი ათასი წელია ერთმანეთი არ გვინახავს, გმირო კანონო“, - ვთქვი მე, როდესაც ის ბრძოლის შედეგის გადაწყვეტას აპირებდა.</w:t>
      </w:r>
    </w:p>
    <w:p w14:paraId="20CD301B" w14:textId="77777777" w:rsidR="002B144F" w:rsidRDefault="00000000">
      <w:pPr>
        <w:spacing w:before="269" w:after="269"/>
        <w:ind w:left="120"/>
      </w:pPr>
      <w:r>
        <w:rPr>
          <w:rFonts w:ascii="Times New Roman" w:hAnsi="Times New Roman"/>
          <w:color w:val="000000"/>
        </w:rPr>
        <w:t>ერთი წამით ავოს დილჰევიას მაგიური ძალა შეირყა, თითქოს მის გაოცებას ღალატობდა. ჩემს ჯადოსნურ თვალებსაც კი არ შეეძლოთ მისი ბირთვის დანახვა.</w:t>
      </w:r>
    </w:p>
    <w:p w14:paraId="7ABB4CCE" w14:textId="77777777" w:rsidR="002B144F" w:rsidRDefault="00000000">
      <w:pPr>
        <w:spacing w:before="269" w:after="269"/>
        <w:ind w:left="120"/>
      </w:pPr>
      <w:r>
        <w:rPr>
          <w:rFonts w:ascii="Times New Roman" w:hAnsi="Times New Roman"/>
          <w:color w:val="000000"/>
        </w:rPr>
        <w:t>მეგონა, რომ ეს ნიღბის გამო იყო, მაგრამ ვცდებოდი. ბოლოს და ბოლოს, გმირ კანონს შესანიშნავად ესმოდა საძირკვლის მაგია.</w:t>
      </w:r>
    </w:p>
    <w:p w14:paraId="7E7E623C" w14:textId="77777777" w:rsidR="002B144F" w:rsidRDefault="00000000">
      <w:pPr>
        <w:spacing w:before="269" w:after="269"/>
        <w:ind w:left="120"/>
      </w:pPr>
      <w:r>
        <w:rPr>
          <w:rFonts w:ascii="Times New Roman" w:hAnsi="Times New Roman"/>
          <w:color w:val="000000"/>
        </w:rPr>
        <w:t>და ამაში მე მისი ტოლი არ ვარ. ბოლოს და ბოლოს, მან ნიღბის გარეშეც კი არ მომცა საშუალება გამეგო, ვინ არის სინამდვილეში.</w:t>
      </w:r>
    </w:p>
    <w:p w14:paraId="518B8B1C" w14:textId="77777777" w:rsidR="002B144F" w:rsidRDefault="00000000">
      <w:pPr>
        <w:spacing w:before="269" w:after="269"/>
        <w:ind w:left="120"/>
      </w:pPr>
      <w:r>
        <w:rPr>
          <w:rFonts w:ascii="Times New Roman" w:hAnsi="Times New Roman"/>
          <w:color w:val="000000"/>
        </w:rPr>
        <w:t>- არა, შეიძლება ნაკლები.</w:t>
      </w:r>
    </w:p>
    <w:p w14:paraId="71649FFD" w14:textId="77777777" w:rsidR="002B144F" w:rsidRDefault="00000000">
      <w:pPr>
        <w:spacing w:before="269" w:after="269"/>
        <w:ind w:left="120"/>
      </w:pPr>
      <w:r>
        <w:rPr>
          <w:rFonts w:ascii="Times New Roman" w:hAnsi="Times New Roman"/>
          <w:color w:val="000000"/>
        </w:rPr>
        <w:t>მუშტი შევიხსენი. ხელისგულზე ერთი ნიჟარის ყელსაბამი მედო. მისი ერთ-ერთი ნაწილი. ის ავოს დილჰევიას ეკეთა და წინა შეხვედრის დროს წავართვი.</w:t>
      </w:r>
    </w:p>
    <w:p w14:paraId="3C5A9F8D" w14:textId="77777777" w:rsidR="002B144F" w:rsidRDefault="00000000">
      <w:pPr>
        <w:spacing w:before="269" w:after="269"/>
        <w:ind w:left="120"/>
      </w:pPr>
      <w:r>
        <w:rPr>
          <w:rFonts w:ascii="Times New Roman" w:hAnsi="Times New Roman"/>
          <w:color w:val="000000"/>
        </w:rPr>
        <w:t>- როგორც ჩანს, უკვე მოხვედი შენი დაპირების შესასრულებლად, რეი.</w:t>
      </w:r>
    </w:p>
    <w:p w14:paraId="7BA7BAC3" w14:textId="77777777" w:rsidR="002B144F" w:rsidRDefault="00000000">
      <w:pPr>
        <w:pStyle w:val="Heading2"/>
        <w:pageBreakBefore/>
        <w:spacing w:before="180" w:after="180"/>
        <w:ind w:left="120"/>
      </w:pPr>
      <w:bookmarkStart w:id="76" w:name="_§_37._ლეგენდარული"/>
      <w:bookmarkStart w:id="77" w:name="_Toc199679551"/>
      <w:bookmarkEnd w:id="76"/>
      <w:r>
        <w:rPr>
          <w:rFonts w:ascii="Times New Roman" w:hAnsi="Times New Roman"/>
          <w:color w:val="000000"/>
          <w:sz w:val="33"/>
        </w:rPr>
        <w:lastRenderedPageBreak/>
        <w:t>§ 37. ლეგენდარული გმირი</w:t>
      </w:r>
      <w:bookmarkEnd w:id="77"/>
    </w:p>
    <w:p w14:paraId="6CB4C32C" w14:textId="77777777" w:rsidR="002B144F" w:rsidRDefault="00000000">
      <w:pPr>
        <w:spacing w:before="269" w:after="269"/>
        <w:ind w:left="120"/>
      </w:pPr>
      <w:r>
        <w:rPr>
          <w:rFonts w:ascii="Times New Roman" w:hAnsi="Times New Roman"/>
          <w:color w:val="000000"/>
        </w:rPr>
        <w:t>მიმდებარე ტერიტორიაზე სიჩუმე სუფევდა. ჰაერი, რომელიც გვახვევდა, მშვიდობიანი და წყნარი იყო, მიუხედავად იმისა, რომ ბრძოლის ველის ცენტრში ვიდექით.</w:t>
      </w:r>
    </w:p>
    <w:p w14:paraId="6DB06465" w14:textId="77777777" w:rsidR="002B144F" w:rsidRDefault="00000000">
      <w:pPr>
        <w:spacing w:before="269" w:after="269"/>
        <w:ind w:left="120"/>
      </w:pPr>
      <w:r>
        <w:rPr>
          <w:rFonts w:ascii="Times New Roman" w:hAnsi="Times New Roman"/>
          <w:color w:val="000000"/>
        </w:rPr>
        <w:t>ავოს დილჰევიამ ნიღაბს შეეხო და ნელა მოიხსნა. ნიღბის უკან, უეჭველად, რეი გრანზდორის სახე იმალებოდა.</w:t>
      </w:r>
    </w:p>
    <w:p w14:paraId="230868CF" w14:textId="77777777" w:rsidR="002B144F" w:rsidRDefault="00000000">
      <w:pPr>
        <w:spacing w:before="269" w:after="269"/>
        <w:ind w:left="120"/>
      </w:pPr>
      <w:r>
        <w:rPr>
          <w:rFonts w:ascii="Times New Roman" w:hAnsi="Times New Roman"/>
          <w:color w:val="000000"/>
        </w:rPr>
        <w:t>„როგორ გამოიცანით?“ იკითხა რეიმ ჩვეულებრივი ხმით.</w:t>
      </w:r>
    </w:p>
    <w:p w14:paraId="14A99941" w14:textId="77777777" w:rsidR="002B144F" w:rsidRDefault="00000000">
      <w:pPr>
        <w:spacing w:before="269" w:after="269"/>
        <w:ind w:left="120"/>
      </w:pPr>
      <w:r>
        <w:rPr>
          <w:rFonts w:ascii="Times New Roman" w:hAnsi="Times New Roman"/>
          <w:color w:val="000000"/>
        </w:rPr>
        <w:t>მგონი, ეს ნიღაბი ჯადოსნური არტეფაქტი იყო, რომელმაც მისი ხმა შეცვალა.</w:t>
      </w:r>
    </w:p>
    <w:p w14:paraId="4969141A" w14:textId="77777777" w:rsidR="002B144F" w:rsidRDefault="00000000">
      <w:pPr>
        <w:spacing w:before="269" w:after="269"/>
        <w:ind w:left="120"/>
      </w:pPr>
      <w:r>
        <w:rPr>
          <w:rFonts w:ascii="Times New Roman" w:hAnsi="Times New Roman"/>
          <w:color w:val="000000"/>
        </w:rPr>
        <w:t>- რეი გრანზდორი რეინკარნირებულია. რადგან იესტას სახლის მაგია ვერ მიიღო მემკვიდრეობით, დიდი ალბათობით „სილიკა“ გამოიყენეს. ასევე, შენი ღირებულებები უცხოა ამ ეპოქისთვის. და იმიტომ, რომ ისე იქცეოდი, თითქოს უეცრად მიცნობდი.</w:t>
      </w:r>
    </w:p>
    <w:p w14:paraId="5F34F9D7" w14:textId="77777777" w:rsidR="002B144F" w:rsidRDefault="00000000">
      <w:pPr>
        <w:spacing w:before="269" w:after="269"/>
        <w:ind w:left="120"/>
      </w:pPr>
      <w:r>
        <w:rPr>
          <w:rFonts w:ascii="Times New Roman" w:hAnsi="Times New Roman"/>
          <w:color w:val="000000"/>
        </w:rPr>
        <w:t>იმ მომენტამდე მეგონა, რომ მას მოგონებები არ ჰქონდა. თუმცა თითქმის დარწმუნებული ვიყავი, რომ რეინკარნაცია მოხდა.</w:t>
      </w:r>
    </w:p>
    <w:p w14:paraId="0E61A97D" w14:textId="77777777" w:rsidR="002B144F" w:rsidRDefault="00000000">
      <w:pPr>
        <w:spacing w:before="269" w:after="269"/>
        <w:ind w:left="120"/>
      </w:pPr>
      <w:r>
        <w:rPr>
          <w:rFonts w:ascii="Times New Roman" w:hAnsi="Times New Roman"/>
          <w:color w:val="000000"/>
        </w:rPr>
        <w:t>„თუ რეინკარნირებული ადამიანი ხარ, რომელიც მიცნობდა, მაშინ ვინ იყავი სინამდვილეში? სინის როლს ასრულებდი, ჩემს მარჯვენა ხელს, რომელთანაც ოდესღაც მხარდამხარ ვიბრძოდი. იმ ფაქტის დასამალად, რომ კანონი ხარ. ვფიქრობ, რომ სინამდვილეში მაგიის გამოყენება მეტ-ნაკლებად მისაღები დონით შეგიძლია, მაგრამ თუ მის ჩვეულებრივ გამოყენებას დაიწყებ, ამ დემონურ სხეულსაც კი წმინდა ძალა ექნება. სინის იმიტაცია მოსახერხებელი იყო შენი ნამდვილი ვინაობის დასამალად.“</w:t>
      </w:r>
    </w:p>
    <w:p w14:paraId="53AFE7F7" w14:textId="77777777" w:rsidR="002B144F" w:rsidRDefault="00000000">
      <w:pPr>
        <w:spacing w:before="269" w:after="269"/>
        <w:ind w:left="120"/>
      </w:pPr>
      <w:r>
        <w:rPr>
          <w:rFonts w:ascii="Times New Roman" w:hAnsi="Times New Roman"/>
          <w:color w:val="000000"/>
        </w:rPr>
        <w:t>სინი მაგიის ცუდი მომხმარებელი იყო. როდესაც მას თამაშობდა, მალავდა იმ მაგიას, რაც უნდა ჰქონოდა. ვფიქრობ, თუ მაგიის გარკვეულ ტიპებს მხოლოდ სუსტ დონეზე გამოიყენებ, წმინდა ძალის დამალვა შესაძლებელია, თუმცა ძნელად. და მას შეეძლო ჩემი ჯადოსნური თვალების მოტყუება ერთადერთი რამით, რაშიც ჩემზე უკეთესი იყო - ძირითადი მაგიით.</w:t>
      </w:r>
    </w:p>
    <w:p w14:paraId="1E62DA7B" w14:textId="77777777" w:rsidR="002B144F" w:rsidRDefault="00000000">
      <w:pPr>
        <w:spacing w:before="269" w:after="269"/>
        <w:ind w:left="120"/>
      </w:pPr>
      <w:r>
        <w:rPr>
          <w:rFonts w:ascii="Times New Roman" w:hAnsi="Times New Roman"/>
          <w:color w:val="000000"/>
        </w:rPr>
        <w:t>— გაირადიტში ჩასვლისთანავე, მშვილდოსნობის სამიზნე არენაზე მისას ერთი ჭურვის ყელსაბამი აჩუქე. არენის მფლობელს ჰკითხე: „გაქვს ერთი ჭურვი?“ მაგრამ როგორც ყელსაბამი, ის ორი ჭურვისგან შედგება. ამ კითხვას არ დასვამდი, ყელსაბამის თავდაპირველი სახელი რომ არ გცოდნოდა.</w:t>
      </w:r>
    </w:p>
    <w:p w14:paraId="51645BCD" w14:textId="77777777" w:rsidR="002B144F" w:rsidRDefault="00000000">
      <w:pPr>
        <w:spacing w:before="269" w:after="269"/>
        <w:ind w:left="120"/>
      </w:pPr>
      <w:r>
        <w:rPr>
          <w:rFonts w:ascii="Times New Roman" w:hAnsi="Times New Roman"/>
          <w:color w:val="000000"/>
        </w:rPr>
        <w:t>ამ ეტაპზე ვივარაუდე, რომ რეის წარსული ცხოვრების მოგონებები ჰქონდა.</w:t>
      </w:r>
    </w:p>
    <w:p w14:paraId="1222AD61" w14:textId="77777777" w:rsidR="002B144F" w:rsidRDefault="00000000">
      <w:pPr>
        <w:spacing w:before="269" w:after="269"/>
        <w:ind w:left="120"/>
      </w:pPr>
      <w:r>
        <w:rPr>
          <w:rFonts w:ascii="Times New Roman" w:hAnsi="Times New Roman"/>
          <w:color w:val="000000"/>
        </w:rPr>
        <w:t xml:space="preserve">- ერთნაჭუჭიანი ყელსაბამის საკეტს განსხვავებული დიზაინი აქვს დილჰეიდის ყელსაბამებისგან. მისას მისი გახსნა არ შეეძლო, მაგრამ შენ ეს ადვილად გააკეთე, რადგან დიზაინი იცოდი. სინს კი სამკაულები არ აინტერესებდა. მას ჯერ კიდევ </w:t>
      </w:r>
      <w:r>
        <w:rPr>
          <w:rFonts w:ascii="Times New Roman" w:hAnsi="Times New Roman"/>
          <w:color w:val="000000"/>
        </w:rPr>
        <w:lastRenderedPageBreak/>
        <w:t>ახსოვდა დილჰეიდის ყელსაბამების დიზაინი, მაგრამ ძლივს ახსოვდა აზესიონის ყელსაბამების.</w:t>
      </w:r>
    </w:p>
    <w:p w14:paraId="576216E9" w14:textId="77777777" w:rsidR="002B144F" w:rsidRDefault="00000000">
      <w:pPr>
        <w:spacing w:before="269" w:after="269"/>
        <w:ind w:left="120"/>
      </w:pPr>
      <w:r>
        <w:rPr>
          <w:rFonts w:ascii="Times New Roman" w:hAnsi="Times New Roman"/>
          <w:color w:val="000000"/>
        </w:rPr>
        <w:t>თუმცა, შესაძლებელია, რომ მას შემთხვევით ენახა ისინი და დაამახსოვრდა კიდეც. მეც კი არ ვიცოდი ყველაფერი სინის შესახებ, მაგრამ ამან აშკარად გამაკვირვა.</w:t>
      </w:r>
    </w:p>
    <w:p w14:paraId="6915DD15" w14:textId="77777777" w:rsidR="002B144F" w:rsidRDefault="00000000">
      <w:pPr>
        <w:spacing w:before="269" w:after="269"/>
        <w:ind w:left="120"/>
      </w:pPr>
      <w:r>
        <w:rPr>
          <w:rFonts w:ascii="Times New Roman" w:hAnsi="Times New Roman"/>
          <w:color w:val="000000"/>
        </w:rPr>
        <w:t>- გამოცდა-კონკურსის შემდეგ გკითხე, გახსოვს თუ არა რამე, როდესაც ნებისყოფის მახვილს დაეუფლე?</w:t>
      </w:r>
    </w:p>
    <w:p w14:paraId="06CF52D0" w14:textId="77777777" w:rsidR="002B144F" w:rsidRDefault="00000000">
      <w:pPr>
        <w:spacing w:before="269" w:after="269"/>
        <w:ind w:left="120"/>
      </w:pPr>
      <w:r>
        <w:rPr>
          <w:rFonts w:ascii="Times New Roman" w:hAnsi="Times New Roman"/>
          <w:color w:val="000000"/>
        </w:rPr>
        <w:t>რეიმ უპასუხა, რომ საერთოდ არაფერი ახსოვდა.</w:t>
      </w:r>
    </w:p>
    <w:p w14:paraId="5AA8A36B" w14:textId="77777777" w:rsidR="002B144F" w:rsidRDefault="00000000">
      <w:pPr>
        <w:spacing w:before="269" w:after="269"/>
        <w:ind w:left="120"/>
      </w:pPr>
      <w:r>
        <w:rPr>
          <w:rFonts w:ascii="Times New Roman" w:hAnsi="Times New Roman"/>
          <w:color w:val="000000"/>
        </w:rPr>
        <w:t>— ნებისყოფის ხმალს კვლავ ჰქონდა სინის გრძნობები. ერთი ბაზა რომ გქონოდა, მათთან სინქრონიზაცია უნდა გქონოდა. მაგრამ არაფერი გახსოვდა. და თუ არ გახსოვდა, საიდან გაიგე ერთი ნიჟარის ყელსაბამის შესახებ?</w:t>
      </w:r>
    </w:p>
    <w:p w14:paraId="12922002" w14:textId="77777777" w:rsidR="002B144F" w:rsidRDefault="00000000">
      <w:pPr>
        <w:spacing w:before="269" w:after="269"/>
        <w:ind w:left="120"/>
      </w:pPr>
      <w:r>
        <w:rPr>
          <w:rFonts w:ascii="Times New Roman" w:hAnsi="Times New Roman"/>
          <w:color w:val="000000"/>
        </w:rPr>
        <w:t>დემონებს 2000 წელია ადამიანებთან კონტაქტი არ ჰქონიათ. ძნელი დასაჯერებელია, რომ რეი ასე შორს წავიდა აზესიონში, რადგან მისი დედა სპირიტალისტი იყო. ყელსაბამის შესახებ მხოლოდ გმირთა აკადემიის გაკვეთილზე ავხსენი, მას შემდეგ, რაც რეიმ ის მისას მისცა. გარდა ამისა, რეიმ იმ გაკვეთილზე დაიძინა.</w:t>
      </w:r>
    </w:p>
    <w:p w14:paraId="0AE2A1EE" w14:textId="77777777" w:rsidR="002B144F" w:rsidRDefault="00000000">
      <w:pPr>
        <w:spacing w:before="269" w:after="269"/>
        <w:ind w:left="120"/>
      </w:pPr>
      <w:r>
        <w:rPr>
          <w:rFonts w:ascii="Times New Roman" w:hAnsi="Times New Roman"/>
          <w:color w:val="000000"/>
        </w:rPr>
        <w:t>- გამოდის, რომ შენ არ ხარ სინგი და გაქვს წარსული ცხოვრების მოგონებები, თუმცა თავს იჩენ, თითქოს ასე არ არის.</w:t>
      </w:r>
    </w:p>
    <w:p w14:paraId="336AD997" w14:textId="77777777" w:rsidR="002B144F" w:rsidRDefault="00000000">
      <w:pPr>
        <w:spacing w:before="269" w:after="269"/>
        <w:ind w:left="120"/>
      </w:pPr>
      <w:r>
        <w:rPr>
          <w:rFonts w:ascii="Times New Roman" w:hAnsi="Times New Roman"/>
          <w:color w:val="000000"/>
        </w:rPr>
        <w:t>რეიმ თავად უთხრა ერთხელ მისას, რომ იტყუებოდა. ალბათ, სწორედ ამას გულისხმობდა.</w:t>
      </w:r>
    </w:p>
    <w:p w14:paraId="252A3D30" w14:textId="77777777" w:rsidR="002B144F" w:rsidRDefault="00000000">
      <w:pPr>
        <w:spacing w:before="269" w:after="269"/>
        <w:ind w:left="120"/>
      </w:pPr>
      <w:r>
        <w:rPr>
          <w:rFonts w:ascii="Times New Roman" w:hAnsi="Times New Roman"/>
          <w:color w:val="000000"/>
        </w:rPr>
        <w:t>- მაგრამ მაშინ ვინ ხარ შენ, თუ არა ცოდვა? 2000 წლის წინ, მე არ ვიცნობდი სხვა ვინმეს, ვისაც შეეძლო დაეუფლა როგორც თვითნებობის ხმალს, ასევე წმინდა ხმალს. მაგრამ თუ გმირი კანონი დემონად დაიბადებოდა, მაშინ გასაკვირი არ იქნებოდა, რომ ის დაეუფლებოდა როგორც მაგიურ, ასევე წმინდა ხმლებს.</w:t>
      </w:r>
    </w:p>
    <w:p w14:paraId="607A3147" w14:textId="77777777" w:rsidR="002B144F" w:rsidRDefault="00000000">
      <w:pPr>
        <w:spacing w:before="269" w:after="269"/>
        <w:ind w:left="120"/>
      </w:pPr>
      <w:r>
        <w:rPr>
          <w:rFonts w:ascii="Times New Roman" w:hAnsi="Times New Roman"/>
          <w:color w:val="000000"/>
        </w:rPr>
        <w:t>და იმ დასკვნამდე მივედი, რომ რეი კანონის გმირია.</w:t>
      </w:r>
    </w:p>
    <w:p w14:paraId="4AC15EA3" w14:textId="77777777" w:rsidR="002B144F" w:rsidRDefault="00000000">
      <w:pPr>
        <w:spacing w:before="269" w:after="269"/>
        <w:ind w:left="120"/>
      </w:pPr>
      <w:r>
        <w:rPr>
          <w:rFonts w:ascii="Times New Roman" w:hAnsi="Times New Roman"/>
          <w:color w:val="000000"/>
        </w:rPr>
        <w:t>„მაგრამ თუ შენ ხარ გმირი კანონი, რატომ არ გაამხილე ვინ ხარ სინამდვილეში? ახლა მშვიდობაა და არ უნდა გქონდეს მიზეზი, რომ ეს ჩემგან დამიმალო.“</w:t>
      </w:r>
    </w:p>
    <w:p w14:paraId="775877FE" w14:textId="77777777" w:rsidR="002B144F" w:rsidRDefault="00000000">
      <w:pPr>
        <w:spacing w:before="269" w:after="269"/>
        <w:ind w:left="120"/>
      </w:pPr>
      <w:r>
        <w:rPr>
          <w:rFonts w:ascii="Times New Roman" w:hAnsi="Times New Roman"/>
          <w:color w:val="000000"/>
        </w:rPr>
        <w:t>ამიტომაც არ მიმიქცევია ყურადღება დღემდე.</w:t>
      </w:r>
    </w:p>
    <w:p w14:paraId="180030E1" w14:textId="77777777" w:rsidR="002B144F" w:rsidRDefault="00000000">
      <w:pPr>
        <w:spacing w:before="269" w:after="269"/>
        <w:ind w:left="120"/>
      </w:pPr>
      <w:r>
        <w:rPr>
          <w:rFonts w:ascii="Times New Roman" w:hAnsi="Times New Roman"/>
          <w:color w:val="000000"/>
        </w:rPr>
        <w:t>- მაგრამ ეს ნორმალურ პირობებშია. შენ გეგონა, რომ თუ აღიარებ, რომ გმირი კანონი ხარ, მაშინვე შევამჩნევ, რომ მხოლოდ ერთი ბაზა დაგრჩა.</w:t>
      </w:r>
    </w:p>
    <w:p w14:paraId="5A5FE6E7" w14:textId="77777777" w:rsidR="002B144F" w:rsidRDefault="00000000">
      <w:pPr>
        <w:spacing w:before="269" w:after="269"/>
        <w:ind w:left="120"/>
      </w:pPr>
      <w:r>
        <w:rPr>
          <w:rFonts w:ascii="Times New Roman" w:hAnsi="Times New Roman"/>
          <w:color w:val="000000"/>
        </w:rPr>
        <w:t>მიუხედავად იმისა, რომ კანონი საბაზისო მაგიის ოსტატი იყო, მე შევძლებდი მათი რაოდენობის გარჩევას. რეის ნამდვილად ჰქონდა ერთი.</w:t>
      </w:r>
    </w:p>
    <w:p w14:paraId="2C2A0A7B" w14:textId="77777777" w:rsidR="002B144F" w:rsidRDefault="00000000">
      <w:pPr>
        <w:spacing w:before="269" w:after="269"/>
        <w:ind w:left="120"/>
      </w:pPr>
      <w:r>
        <w:rPr>
          <w:rFonts w:ascii="Times New Roman" w:hAnsi="Times New Roman"/>
          <w:color w:val="000000"/>
        </w:rPr>
        <w:lastRenderedPageBreak/>
        <w:t>- როგორც არ უნდა ეცადოთ თავის გამართლებას, მაინც გამიკვირდებოდა, რა დაემართა დარჩენილ ექვს საძირკველს. და ეს უნდა გამახსენდეს უძველესი დემონი იმპერატორების მიერ დატყვევებული საძირკვლები. და მათ შორის მხოლოდ მელჰეისის საძირკველი არ იყო დატყვევებული.</w:t>
      </w:r>
    </w:p>
    <w:p w14:paraId="63E0CD00" w14:textId="77777777" w:rsidR="002B144F" w:rsidRDefault="00000000">
      <w:pPr>
        <w:spacing w:before="269" w:after="269"/>
        <w:ind w:left="120"/>
      </w:pPr>
      <w:r>
        <w:rPr>
          <w:rFonts w:ascii="Times New Roman" w:hAnsi="Times New Roman"/>
          <w:color w:val="000000"/>
        </w:rPr>
        <w:t>რა მოხდება, თუ ვივარაუდებთ, რომ მათ ის არ დაიპყრეს, რადგან საბაზისო საჭიროებები არ გააჩნდათ?</w:t>
      </w:r>
    </w:p>
    <w:p w14:paraId="42255B4E" w14:textId="77777777" w:rsidR="002B144F" w:rsidRDefault="00000000">
      <w:pPr>
        <w:spacing w:before="269" w:after="269"/>
        <w:ind w:left="120"/>
      </w:pPr>
      <w:r>
        <w:rPr>
          <w:rFonts w:ascii="Times New Roman" w:hAnsi="Times New Roman"/>
          <w:color w:val="000000"/>
        </w:rPr>
        <w:t>„უძველესი დემონი იმპერატორებიდან ექვსი ავოს დილჰევიას ქვეშევრდომებთან იყო შერწყმული. გმირ კანონს ზუსტად ექვსი ბაზა აკლია. რიცხვი ზუსტად ემთხვევა. რატომღაც ეს ძალიან ბევრია უბრალო დამთხვევისთვის“, - ვუთხარი რეის, რომელიც უბრალოდ ჩუმად მისმენდა და უარყოფასაც კი არ ცდილობდა. „შენ არ შეგეძლო იმის აღიარება, რომ გმირი კანონი იყავი, რადგან გეშინოდა, რომ მე თვითონ გამოვიცნობდი, რომ შენ თვითონ ავოს დილჰევია იყავი“.</w:t>
      </w:r>
    </w:p>
    <w:p w14:paraId="2E2CA52A" w14:textId="77777777" w:rsidR="002B144F" w:rsidRDefault="00000000">
      <w:pPr>
        <w:spacing w:before="269" w:after="269"/>
        <w:ind w:left="120"/>
      </w:pPr>
      <w:r>
        <w:rPr>
          <w:rFonts w:ascii="Times New Roman" w:hAnsi="Times New Roman"/>
          <w:color w:val="000000"/>
        </w:rPr>
        <w:t>რა თქმა უნდა, მის გეგმაში ბევრი გაუთვალისწინებელი გარემოება იყო. მაგალითად, დედის სულიერი მორა და დემონური ხმლების ტურნირთან დაკავშირებული ინციდენტი. არა მგონია, რეი პირადად დედას საფრთხეში ჩააგდებდა. და ეჭვიც არ მეპარებოდა, რომ შეილა შეიძლებოდა სულიერი მორა გამო მომკვდარიყო. და მაინც, რა მოხდა შემდეგ? სინამდვილეში რამდენიმე ვარიანტი არსებობს, მაგრამ კარგი, ახლა მათზე არ ვიკითხავ.</w:t>
      </w:r>
    </w:p>
    <w:p w14:paraId="01C91055" w14:textId="77777777" w:rsidR="002B144F" w:rsidRDefault="00000000">
      <w:pPr>
        <w:spacing w:before="269" w:after="269"/>
        <w:ind w:left="120"/>
      </w:pPr>
      <w:r>
        <w:rPr>
          <w:rFonts w:ascii="Times New Roman" w:hAnsi="Times New Roman"/>
          <w:color w:val="000000"/>
        </w:rPr>
        <w:t>„ძირითადად, მე უკვე მეტ-ნაკლებად წარმოდგენა მაქვს ყველაფერზე, მაგრამ მაინც, კანონ, რა მოხდა 2000 წლის წინ?“ პირდაპირ ვკითხე მას.</w:t>
      </w:r>
    </w:p>
    <w:p w14:paraId="198438B7" w14:textId="77777777" w:rsidR="002B144F" w:rsidRDefault="00000000">
      <w:pPr>
        <w:spacing w:before="269" w:after="269"/>
        <w:ind w:left="120"/>
      </w:pPr>
      <w:r>
        <w:rPr>
          <w:rFonts w:ascii="Times New Roman" w:hAnsi="Times New Roman"/>
          <w:color w:val="000000"/>
        </w:rPr>
        <w:t>რეიმ გაიღიმა, მაგრამ გაცილებით უფრო მოწიფულად, ვიდრე ადრე.</w:t>
      </w:r>
    </w:p>
    <w:p w14:paraId="008081EE" w14:textId="77777777" w:rsidR="002B144F" w:rsidRDefault="00000000">
      <w:pPr>
        <w:spacing w:before="269" w:after="269"/>
        <w:ind w:left="120"/>
      </w:pPr>
      <w:r>
        <w:rPr>
          <w:rFonts w:ascii="Times New Roman" w:hAnsi="Times New Roman"/>
          <w:color w:val="000000"/>
        </w:rPr>
        <w:t>- ელეონორმა სიმართლე გითხრა, ანოს. ოსტატმა ჯერგამ და გეირადიტების დემონთა მბრძანებლის ჩახშობის არმიამ დააარსეს გმირთა აკადემია და დაიწყეს მზადება თქვენი რეინკარნირებული განადგურებისთვის. მე კატეგორიული წინააღმდეგი ვიყავი, მაგრამ მათ არც კი უცდიათ ჩემთვის მოსმენა. იმ დღეს, მართალი იყავი. დემონთა მბრძანებლის, ანოსის დამარცხება სამყაროში ჰარმონიას ვერ მოიტანს. მიუხედავად იმისა, რომ ომი დასრულდა, მათ 2000 წლის შემდეგ ხელახლა ბრძოლისთვის მზადება დაიწყეს.</w:t>
      </w:r>
    </w:p>
    <w:p w14:paraId="5D05297A" w14:textId="77777777" w:rsidR="002B144F" w:rsidRDefault="00000000">
      <w:pPr>
        <w:spacing w:before="269" w:after="269"/>
        <w:ind w:left="120"/>
      </w:pPr>
      <w:r>
        <w:rPr>
          <w:rFonts w:ascii="Times New Roman" w:hAnsi="Times New Roman"/>
          <w:color w:val="000000"/>
        </w:rPr>
        <w:t>ერთხელ ვუთხარი, რომ ომი არ დამთავრდება მანამ, სანამ ერთ-ერთი ან მეორე არ განადგურდება.</w:t>
      </w:r>
    </w:p>
    <w:p w14:paraId="2A1518FF" w14:textId="77777777" w:rsidR="002B144F" w:rsidRDefault="00000000">
      <w:pPr>
        <w:spacing w:before="269" w:after="269"/>
        <w:ind w:left="120"/>
      </w:pPr>
      <w:r>
        <w:rPr>
          <w:rFonts w:ascii="Times New Roman" w:hAnsi="Times New Roman"/>
          <w:color w:val="000000"/>
        </w:rPr>
        <w:t>- მენტორ ჯერგის მიმდევრებმა მომკლეს, მკვდარივით მოვჩვენდი და მიუხედავად იმისა, რომ მალევე აღვდგინე, მენტორის გეგმის შეჩერება ვერ მოხერხდა. ამისათვის ისინი ყველა უნდა მოეკლათ.</w:t>
      </w:r>
    </w:p>
    <w:p w14:paraId="066CAE41" w14:textId="77777777" w:rsidR="002B144F" w:rsidRDefault="00000000">
      <w:pPr>
        <w:spacing w:before="269" w:after="269"/>
        <w:ind w:left="120"/>
      </w:pPr>
      <w:r>
        <w:rPr>
          <w:rFonts w:ascii="Times New Roman" w:hAnsi="Times New Roman"/>
          <w:color w:val="000000"/>
        </w:rPr>
        <w:t>არა მგონია, რომ მას ამის გაკეთება შეეძლოს. გმირ კანონს არ შეეძლო თავისი მახვილის ხალხის წინააღმდეგ მიმართვა.</w:t>
      </w:r>
    </w:p>
    <w:p w14:paraId="1265AF42" w14:textId="77777777" w:rsidR="002B144F" w:rsidRDefault="00000000">
      <w:pPr>
        <w:spacing w:before="269" w:after="269"/>
        <w:ind w:left="120"/>
      </w:pPr>
      <w:r>
        <w:rPr>
          <w:rFonts w:ascii="Times New Roman" w:hAnsi="Times New Roman"/>
          <w:color w:val="000000"/>
        </w:rPr>
        <w:lastRenderedPageBreak/>
        <w:t>— 2000 წლის წინ ადამიანებმა შეცდომა დაუშვეს, როდესაც საბოლოოდ გაანადგურეს დემონთა მბრძანებელი ანოსი, რომელმაც მშვიდობისთვის საკუთარი სიცოცხლე გასწირა. ეს უსამართლობა იყო. მე მათი შეცდომის გამოსწორება მომიწია.</w:t>
      </w:r>
    </w:p>
    <w:p w14:paraId="620140EE" w14:textId="77777777" w:rsidR="002B144F" w:rsidRDefault="00000000">
      <w:pPr>
        <w:spacing w:before="269" w:after="269"/>
        <w:ind w:left="120"/>
      </w:pPr>
      <w:r>
        <w:rPr>
          <w:rFonts w:ascii="Times New Roman" w:hAnsi="Times New Roman"/>
          <w:color w:val="000000"/>
        </w:rPr>
        <w:t>- და ამ მიზეზით?..</w:t>
      </w:r>
    </w:p>
    <w:p w14:paraId="6524CF03" w14:textId="77777777" w:rsidR="002B144F" w:rsidRDefault="00000000">
      <w:pPr>
        <w:spacing w:before="269" w:after="269"/>
        <w:ind w:left="120"/>
      </w:pPr>
      <w:r>
        <w:rPr>
          <w:rFonts w:ascii="Times New Roman" w:hAnsi="Times New Roman"/>
          <w:color w:val="000000"/>
        </w:rPr>
        <w:t>რეიმ თავი დაუქნია.</w:t>
      </w:r>
    </w:p>
    <w:p w14:paraId="50269D26" w14:textId="77777777" w:rsidR="002B144F" w:rsidRDefault="00000000">
      <w:pPr>
        <w:spacing w:before="269" w:after="269"/>
        <w:ind w:left="120"/>
      </w:pPr>
      <w:r>
        <w:rPr>
          <w:rFonts w:ascii="Times New Roman" w:hAnsi="Times New Roman"/>
          <w:color w:val="000000"/>
        </w:rPr>
        <w:t>— ამ მიზნით შეიქმნა გამოგონილი დემონთა მბრძანებელი — ავოს დილჰევია. თაღლითი, რომელიც დემონთა მბრძანებლად ასაღებს თავს, რომელზეც ადამიანები შურს იძიებენ.</w:t>
      </w:r>
    </w:p>
    <w:p w14:paraId="7467ACB1" w14:textId="77777777" w:rsidR="002B144F" w:rsidRDefault="00000000">
      <w:pPr>
        <w:spacing w:before="269" w:after="269"/>
        <w:ind w:left="120"/>
      </w:pPr>
      <w:r>
        <w:rPr>
          <w:rFonts w:ascii="Times New Roman" w:hAnsi="Times New Roman"/>
          <w:color w:val="000000"/>
        </w:rPr>
        <w:t>- როგორ წაართვი ჩემი სახელი დემონებს?</w:t>
      </w:r>
    </w:p>
    <w:p w14:paraId="48590619" w14:textId="77777777" w:rsidR="002B144F" w:rsidRDefault="00000000">
      <w:pPr>
        <w:spacing w:before="269" w:after="269"/>
        <w:ind w:left="120"/>
      </w:pPr>
      <w:r>
        <w:rPr>
          <w:rFonts w:ascii="Times New Roman" w:hAnsi="Times New Roman"/>
          <w:color w:val="000000"/>
        </w:rPr>
        <w:t>- მათთან ერთად განვიხილეთ ეს საკითხი. ხანდახან ვჩხუბობდით კიდეც, მაგრამ დემონები ადამიანებზე უფრო გამგები აღმოჩნდნენ. თუმცა ვფიქრობ, ეს უფრო იმიტომ მოხდა, რომ სიყვარულითა და პატივისცემით გეპყრობოდნენ. საბოლოოდ, დამიჯერეს. და გადაწყვიტეს, ანოს ვოლდიგოდი დაევიწყებინათ.</w:t>
      </w:r>
    </w:p>
    <w:p w14:paraId="1A4BDA68" w14:textId="77777777" w:rsidR="002B144F" w:rsidRDefault="00000000">
      <w:pPr>
        <w:spacing w:before="269" w:after="269"/>
        <w:ind w:left="120"/>
      </w:pPr>
      <w:r>
        <w:rPr>
          <w:rFonts w:ascii="Times New Roman" w:hAnsi="Times New Roman"/>
          <w:color w:val="000000"/>
        </w:rPr>
        <w:t>ანუ დემონებმა ნებაყოფლობით გადაწყვიტეს ჩემი დავიწყება?</w:t>
      </w:r>
    </w:p>
    <w:p w14:paraId="6B067BC7"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წმინდა ხმალია, რომელიც შენს გასანადგურებლად შეიქმნა. მას წინასწარ განსაზღვრული ბედისწერაც კი შეუძლია. 2000 წლის განმავლობაში მე შენს ბედს გავჭრი, რათა ტირან დემონ მბრძანებლად ხელახლა დაიბადო.</w:t>
      </w:r>
    </w:p>
    <w:p w14:paraId="72C783BE" w14:textId="77777777" w:rsidR="002B144F" w:rsidRDefault="00000000">
      <w:pPr>
        <w:spacing w:before="269" w:after="269"/>
        <w:ind w:left="120"/>
      </w:pPr>
      <w:r>
        <w:rPr>
          <w:rFonts w:ascii="Times New Roman" w:hAnsi="Times New Roman"/>
          <w:color w:val="000000"/>
        </w:rPr>
        <w:t>— ამიტომ შეიცვალა დემონთა მბრძანებლის სახელი?</w:t>
      </w:r>
    </w:p>
    <w:p w14:paraId="6B15F300" w14:textId="77777777" w:rsidR="002B144F" w:rsidRDefault="00000000">
      <w:pPr>
        <w:spacing w:before="269" w:after="269"/>
        <w:ind w:left="120"/>
      </w:pPr>
      <w:r>
        <w:rPr>
          <w:rFonts w:ascii="Times New Roman" w:hAnsi="Times New Roman"/>
          <w:color w:val="000000"/>
        </w:rPr>
        <w:t>— ...მხოლოდ ღმერთმა იცის, რა მოხდება, როცა ბედს გაწყვეტ, მაგრამ, როგორც ჩანს, ჩვენი გრძნობების გამო პირველი ფსონი გამართლდა.</w:t>
      </w:r>
    </w:p>
    <w:p w14:paraId="44184541" w14:textId="77777777" w:rsidR="002B144F" w:rsidRDefault="00000000">
      <w:pPr>
        <w:spacing w:before="269" w:after="269"/>
        <w:ind w:left="120"/>
      </w:pPr>
      <w:r>
        <w:rPr>
          <w:rFonts w:ascii="Times New Roman" w:hAnsi="Times New Roman"/>
          <w:color w:val="000000"/>
        </w:rPr>
        <w:t>ალბათ, მან მოახერხა ჩემი სახელის გადაწერა. სწორედ ამიტომ ვერ ვიპოვე ჩემი სახელი, როდესაც წარსულში დავბრუნდი აივისის „რევიდ“ მოგონებებით.</w:t>
      </w:r>
    </w:p>
    <w:p w14:paraId="7225AAFF"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მახვილმა გაჭრა ჩემი, როგორც დემონების ტირან-მბრძანებლის, ბედი და თავად ისტორიაც კი გადაწერა.</w:t>
      </w:r>
    </w:p>
    <w:p w14:paraId="2A1DF76B" w14:textId="77777777" w:rsidR="002B144F" w:rsidRDefault="00000000">
      <w:pPr>
        <w:spacing w:before="269" w:after="269"/>
        <w:ind w:left="120"/>
      </w:pPr>
      <w:r>
        <w:rPr>
          <w:rFonts w:ascii="Times New Roman" w:hAnsi="Times New Roman"/>
          <w:color w:val="000000"/>
        </w:rPr>
        <w:t>- თუმცა, შენს ერთგულ მეგობრებს, მათ შორის სინა რეგლიას, არ დავიწყებიათ შენი სახელი. მათ გადაწყვიტეს რეინკარნაცია და დილჰეიდის დატოვება. დემონებმაც კი, რომლებთანაც მსოფლიო ომამდე კონფლიქტი გქონდა, დაგპირდნენ, რომ ჩუმად იქნებოდნენ შენს დაბრუნებამდე და ყველაფრის დასრულებამდე.</w:t>
      </w:r>
    </w:p>
    <w:p w14:paraId="5AA9843C" w14:textId="77777777" w:rsidR="002B144F" w:rsidRDefault="00000000">
      <w:pPr>
        <w:spacing w:before="269" w:after="269"/>
        <w:ind w:left="120"/>
      </w:pPr>
      <w:r>
        <w:rPr>
          <w:rFonts w:ascii="Times New Roman" w:hAnsi="Times New Roman"/>
          <w:color w:val="000000"/>
        </w:rPr>
        <w:lastRenderedPageBreak/>
        <w:t>სწორედ ამიტომ არ გამომიცხადეს ბოლო ორი ათასი წლის დემონებმა თავი? მან მოახერხა დემონებისგან ასეთი ნდობის მოპოვება, მიუხედავად იმისა, რომ ადამიანი იყო. ის, როგორც ყოველთვის, შთაბეჭდილებას ახდენს ჩემზე.</w:t>
      </w:r>
    </w:p>
    <w:p w14:paraId="3442CCC3" w14:textId="77777777" w:rsidR="002B144F" w:rsidRDefault="00000000">
      <w:pPr>
        <w:spacing w:before="269" w:after="269"/>
        <w:ind w:left="120"/>
      </w:pPr>
      <w:r>
        <w:rPr>
          <w:rFonts w:ascii="Times New Roman" w:hAnsi="Times New Roman"/>
          <w:color w:val="000000"/>
        </w:rPr>
        <w:t>— ...მალე, კედლის მეორე მხარეს, გმირთა აკადემიამ შეიტყო, რომ დემონთა მბრძანებლის, ტირანის სახელი შეიცვალა. მათ გადაწყვიტეს, რომ ანოს ვოლდიგოდმა საკუთარი სახელი შეიცვალა, რათა თავი დაეღწია მათი გეგმებისთვის. ბუნებრივია, ზუსტად ამას ველოდი.</w:t>
      </w:r>
    </w:p>
    <w:p w14:paraId="01B61BF3" w14:textId="77777777" w:rsidR="002B144F" w:rsidRDefault="00000000">
      <w:pPr>
        <w:spacing w:before="269" w:after="269"/>
        <w:ind w:left="120"/>
      </w:pPr>
      <w:r>
        <w:rPr>
          <w:rFonts w:ascii="Times New Roman" w:hAnsi="Times New Roman"/>
          <w:color w:val="000000"/>
        </w:rPr>
        <w:t>ადამიანის სიცოცხლე ხანმოკლეა. დროთა განმავლობაში გმირთა აკადემიიდან ანოს ვოლდიგოდის სახელი გაქრა და მხოლოდ ავოს დილჰევიას სახელი დარჩა. ჩვეულებრივ, ეს არ გამოდგებოდა, მაგრამ მათ გაუმართლათ, რომ ჰქონდათ წმინდა ხმალი, რომელიც ბედს ჭრის.</w:t>
      </w:r>
    </w:p>
    <w:p w14:paraId="425AFB37" w14:textId="77777777" w:rsidR="002B144F" w:rsidRDefault="00000000">
      <w:pPr>
        <w:spacing w:before="269" w:after="269"/>
        <w:ind w:left="120"/>
      </w:pPr>
      <w:r>
        <w:rPr>
          <w:rFonts w:ascii="Times New Roman" w:hAnsi="Times New Roman"/>
          <w:color w:val="000000"/>
        </w:rPr>
        <w:t>- ექვსი ფონდი უძველეს დემონ იმპერატორებთან გავაერთიანე. ბუნებრივია, ეს ყველაფერი, ისევე როგორც მოგონებების წაშლა, მათი ნებართვით მოხდა. შერწყმის შესახებ შეგეძლოთ გამოგეცნოთ 2000 წლის შემდეგ მათთან დაკავშირების შემთხვევაში. მათ არ შეეძლოთ მოგეტყუებინათ და სწორედ ამიტომ მოითხოვეს საკუთარი მოგონებების წაშლა.</w:t>
      </w:r>
    </w:p>
    <w:p w14:paraId="376440D4" w14:textId="77777777" w:rsidR="002B144F" w:rsidRDefault="00000000">
      <w:pPr>
        <w:spacing w:before="269" w:after="269"/>
        <w:ind w:left="120"/>
      </w:pPr>
      <w:r>
        <w:rPr>
          <w:rFonts w:ascii="Times New Roman" w:hAnsi="Times New Roman"/>
          <w:color w:val="000000"/>
        </w:rPr>
        <w:t>ანუ შვიდმა უძველესმა დემონმა იმპერატორმა ეს გააკეთა, რათა ადამიანთა ინტრიგებისგან დამეფარა?</w:t>
      </w:r>
    </w:p>
    <w:p w14:paraId="1C17D950" w14:textId="77777777" w:rsidR="002B144F" w:rsidRDefault="00000000">
      <w:pPr>
        <w:spacing w:before="269" w:after="269"/>
        <w:ind w:left="120"/>
      </w:pPr>
      <w:r>
        <w:rPr>
          <w:rFonts w:ascii="Times New Roman" w:hAnsi="Times New Roman"/>
          <w:color w:val="000000"/>
        </w:rPr>
        <w:t>„მხოლოდ ერთი საფუძველი დამრჩა. საბოლოოდ მრავალი რეინკარნაცია გავიარე და თანდათანობით სქელი დემონური სისხლით სავსე სხეული მივიღე. ახლა, პირველად, სუფთა სისხლის დემონად გავხდი.“</w:t>
      </w:r>
    </w:p>
    <w:p w14:paraId="59F892CD" w14:textId="77777777" w:rsidR="002B144F" w:rsidRDefault="00000000">
      <w:pPr>
        <w:spacing w:before="269" w:after="269"/>
        <w:ind w:left="120"/>
      </w:pPr>
      <w:r>
        <w:rPr>
          <w:rFonts w:ascii="Times New Roman" w:hAnsi="Times New Roman"/>
          <w:color w:val="000000"/>
        </w:rPr>
        <w:t>არასდროს მიფიქრია, რომ გმირი კანონი დემონად დაიბადებოდა, რომელმაც მთლიანად ჩემი სისხლი მემკვიდრეობით მიიღო. არ ვიცოდი, შესაძლებელი იქნებოდა თუ არა ეს, მაშინაც კი, თუ პრაქტიკულად ადამიანის სხეული მქონოდა. ბოლოს და ბოლოს, ტყუილად არ დაეუფლა მან მაგიის საფუძვლებს ჩემზე უკეთ, რადგან მას შეეძლო მთელი თავისი ძალის ისეთ სხეულში გადატანა, რომელშიც მისივე სისხლის ერთი წვეთიც არ იყო.</w:t>
      </w:r>
    </w:p>
    <w:p w14:paraId="302499EA" w14:textId="77777777" w:rsidR="002B144F" w:rsidRDefault="00000000">
      <w:pPr>
        <w:spacing w:before="269" w:after="269"/>
        <w:ind w:left="120"/>
      </w:pPr>
      <w:r>
        <w:rPr>
          <w:rFonts w:ascii="Times New Roman" w:hAnsi="Times New Roman"/>
          <w:color w:val="000000"/>
        </w:rPr>
        <w:t>- და ეს ომი თქვენი გეგმის საბოლოო აკორდია, რომელიც 2000 წელია მიმდინარეობს.</w:t>
      </w:r>
    </w:p>
    <w:p w14:paraId="07317EE0" w14:textId="77777777" w:rsidR="002B144F" w:rsidRDefault="00000000">
      <w:pPr>
        <w:spacing w:before="269" w:after="269"/>
        <w:ind w:left="120"/>
      </w:pPr>
      <w:r>
        <w:rPr>
          <w:rFonts w:ascii="Times New Roman" w:hAnsi="Times New Roman"/>
          <w:color w:val="000000"/>
        </w:rPr>
        <w:t>- ადამიანური სიძულვილი არ გაქრება. ეს ომი გაგრძელდება მანამ, სანამ დემონთა მბრძანებელი ტირანი ან კაცობრიობა არ განადგურდება. შენი მთელი წყალობის მიუხედავად, სხვა გზა არ გექნება გარდა იმისა, რომ რაც შეიძლება მალე მოიშორო ეს საფრთხე. მაგრამ მე აღარ შემიძლია შენი მოკვლა...</w:t>
      </w:r>
    </w:p>
    <w:p w14:paraId="10DD1B30" w14:textId="77777777" w:rsidR="002B144F" w:rsidRDefault="00000000">
      <w:pPr>
        <w:spacing w:before="269" w:after="269"/>
        <w:ind w:left="120"/>
      </w:pPr>
      <w:r>
        <w:rPr>
          <w:rFonts w:ascii="Times New Roman" w:hAnsi="Times New Roman"/>
          <w:color w:val="000000"/>
        </w:rPr>
        <w:t>ელეონორას ვარაუდი მცდარი აღმოჩნდა. მიუხედავად იმისა, რომ ის ადამიანებმა მოკლეს, ის ყველაზე კეთილშობილ და გმირ ადამიანად დარჩა.</w:t>
      </w:r>
    </w:p>
    <w:p w14:paraId="0D68C2AD" w14:textId="77777777" w:rsidR="002B144F" w:rsidRDefault="00000000">
      <w:pPr>
        <w:spacing w:before="269" w:after="269"/>
        <w:ind w:left="120"/>
      </w:pPr>
      <w:r>
        <w:rPr>
          <w:rFonts w:ascii="Times New Roman" w:hAnsi="Times New Roman"/>
          <w:color w:val="000000"/>
        </w:rPr>
        <w:lastRenderedPageBreak/>
        <w:t>- ანუ ხალხს შენი, როგორც დემონ ლორდ ტირანის, მოკვლის უფლებას მისცემ?</w:t>
      </w:r>
    </w:p>
    <w:p w14:paraId="07013035" w14:textId="77777777" w:rsidR="002B144F" w:rsidRDefault="00000000">
      <w:pPr>
        <w:spacing w:before="269" w:after="269"/>
        <w:ind w:left="120"/>
      </w:pPr>
      <w:r>
        <w:rPr>
          <w:rFonts w:ascii="Times New Roman" w:hAnsi="Times New Roman"/>
          <w:color w:val="000000"/>
        </w:rPr>
        <w:t>რეიმ თავი დაუქნია.</w:t>
      </w:r>
    </w:p>
    <w:p w14:paraId="53A30E0F" w14:textId="77777777" w:rsidR="002B144F" w:rsidRDefault="00000000">
      <w:pPr>
        <w:spacing w:before="269" w:after="269"/>
        <w:ind w:left="120"/>
      </w:pPr>
      <w:r>
        <w:rPr>
          <w:rFonts w:ascii="Times New Roman" w:hAnsi="Times New Roman"/>
          <w:color w:val="000000"/>
        </w:rPr>
        <w:t>- და ეს საკმარისი იქნება?</w:t>
      </w:r>
    </w:p>
    <w:p w14:paraId="315F471E" w14:textId="77777777" w:rsidR="002B144F" w:rsidRDefault="00000000">
      <w:pPr>
        <w:spacing w:before="269" w:after="269"/>
        <w:ind w:left="120"/>
      </w:pPr>
      <w:r>
        <w:rPr>
          <w:rFonts w:ascii="Times New Roman" w:hAnsi="Times New Roman"/>
          <w:color w:val="000000"/>
        </w:rPr>
        <w:t>— შელოცვა „კითხვის“ ნერგავს სიძულვილს — ყველა დემონის განადგურების სურვილს, მაგრამ მისი მთავარი წყარო ჯერგას მენტორია. მას ყველაზე მეტად სძულდა დემონთა მბრძანებელი ტირანი. თუ ის მოკვდება, შელოცვა გაქრება. მე ასე მჯერა. მენტორი იტყოდა: „ნუ იქნები ასეთი სულელი“.</w:t>
      </w:r>
    </w:p>
    <w:p w14:paraId="2F38126E" w14:textId="77777777" w:rsidR="002B144F" w:rsidRDefault="00000000">
      <w:pPr>
        <w:spacing w:before="269" w:after="269"/>
        <w:ind w:left="120"/>
      </w:pPr>
      <w:r>
        <w:rPr>
          <w:rFonts w:ascii="Times New Roman" w:hAnsi="Times New Roman"/>
          <w:color w:val="000000"/>
        </w:rPr>
        <w:t>რეიმ თავისი სასიკვდილოდ სერიოზული მზერა გამიელვა. დიახ, ეს მზერა ნამდვილად მახსენებს ძველ კანონს.</w:t>
      </w:r>
    </w:p>
    <w:p w14:paraId="1527D936" w14:textId="77777777" w:rsidR="002B144F" w:rsidRDefault="00000000">
      <w:pPr>
        <w:spacing w:before="269" w:after="269"/>
        <w:ind w:left="120"/>
      </w:pPr>
      <w:r>
        <w:rPr>
          <w:rFonts w:ascii="Times New Roman" w:hAnsi="Times New Roman"/>
          <w:color w:val="000000"/>
        </w:rPr>
        <w:t>- ეს საერთოდ არ მინდოდა, მაგრამ მე გმირი ვარ. სანამ იქნებიან ადამიანები, რომლებიც გმირს მიწოდებენ, მე გამოვასწორებ ადამიანებისა და ყოფილი გმირების შეცდომებს. ორი ათასი წლის წინ, თქვენ საკუთარი თავის შეწირვით შექმენით ჰარმონია სამყაროში. და სამყარო გახდა ლამაზი, ჭეშმარიტად ლამაზი. იმდენად, რომ დღეს მცხოვრებლებს ასეთი რამის წარმოდგენაც კი არ შეუძლიათ. სამყარო ჩვენს თვალწინ გახდა უკეთესი.</w:t>
      </w:r>
    </w:p>
    <w:p w14:paraId="34C49887" w14:textId="77777777" w:rsidR="002B144F" w:rsidRDefault="00000000">
      <w:pPr>
        <w:spacing w:before="269" w:after="269"/>
        <w:ind w:left="120"/>
      </w:pPr>
      <w:r>
        <w:rPr>
          <w:rFonts w:ascii="Times New Roman" w:hAnsi="Times New Roman"/>
          <w:color w:val="000000"/>
        </w:rPr>
        <w:t>ჩემგან განსხვავებით, რეიმ დაინახა, როგორ შეიცვალა სამყარო ამ ორი ათასი წლის განმავლობაში, ისევ და ისევ რეინკარნაციას განიცდიდა.</w:t>
      </w:r>
    </w:p>
    <w:p w14:paraId="751C3773" w14:textId="77777777" w:rsidR="002B144F" w:rsidRDefault="00000000">
      <w:pPr>
        <w:spacing w:before="269" w:after="269"/>
        <w:ind w:left="120"/>
      </w:pPr>
      <w:r>
        <w:rPr>
          <w:rFonts w:ascii="Times New Roman" w:hAnsi="Times New Roman"/>
          <w:color w:val="000000"/>
        </w:rPr>
        <w:t>„დემონთა მბრძანებელო ანოს“, - მომმართა რეიმ, თითქოს 2000 წლის წინ, - „ადამიანები სულელები იყვნენ. მაგრამ მე მაინც მინდა მათი მჯერა. მინდა გაჩვენოთ, რამდენად მშვენიერები შეიძლება იყვნენ ადამიანები, ჩემი სიცოცხლის ბოლო წუთებში“.</w:t>
      </w:r>
    </w:p>
    <w:p w14:paraId="568830C2" w14:textId="77777777" w:rsidR="002B144F" w:rsidRDefault="00000000">
      <w:pPr>
        <w:spacing w:before="269" w:after="269"/>
        <w:ind w:left="120"/>
      </w:pPr>
      <w:r>
        <w:rPr>
          <w:rFonts w:ascii="Times New Roman" w:hAnsi="Times New Roman"/>
          <w:color w:val="000000"/>
        </w:rPr>
        <w:t>„გმირო კანონო“, - ვუთხარი მას, თითქოს 2000 წლის წინ ყოფილიყოს, - „ამდენი გზა არ გჭირდება. ამდენი ხანია იბრძვი. და ამასთანავე, სულელი ხალხისთვის თავსაც გაწირავ?“</w:t>
      </w:r>
    </w:p>
    <w:p w14:paraId="41C37797" w14:textId="77777777" w:rsidR="002B144F" w:rsidRDefault="00000000">
      <w:pPr>
        <w:spacing w:before="269" w:after="269"/>
        <w:ind w:left="120"/>
      </w:pPr>
      <w:r>
        <w:rPr>
          <w:rFonts w:ascii="Times New Roman" w:hAnsi="Times New Roman"/>
          <w:color w:val="000000"/>
        </w:rPr>
        <w:t>რეიმ ნელა გააქნია თავი. შემდეგ თქვა:</w:t>
      </w:r>
    </w:p>
    <w:p w14:paraId="02CFB207" w14:textId="77777777" w:rsidR="002B144F" w:rsidRDefault="00000000">
      <w:pPr>
        <w:spacing w:before="269" w:after="269"/>
        <w:ind w:left="120"/>
      </w:pPr>
      <w:r>
        <w:rPr>
          <w:rFonts w:ascii="Times New Roman" w:hAnsi="Times New Roman"/>
          <w:color w:val="000000"/>
        </w:rPr>
        <w:t>- დღემდე მახსოვს ის დაპირება, რომელიც იმ დღეს მოგეცი. შენ იცავდი, ქმნიდი და ეძებდი ამ ჰარმონიას. არ მინდოდა, რომ ასე დასრულებულიყო, მაგრამ ამჯერად შენი მეგობრის რანგში მებრძოლა.</w:t>
      </w:r>
    </w:p>
    <w:p w14:paraId="74ED65AC" w14:textId="77777777" w:rsidR="002B144F" w:rsidRDefault="00000000">
      <w:pPr>
        <w:spacing w:before="269" w:after="269"/>
        <w:ind w:left="120"/>
      </w:pPr>
      <w:r>
        <w:rPr>
          <w:rFonts w:ascii="Times New Roman" w:hAnsi="Times New Roman"/>
          <w:color w:val="000000"/>
        </w:rPr>
        <w:t>ახლა აზრი არ აქვს მისთვის იმის კითხვას, თუ რას გულისხმობს.</w:t>
      </w:r>
    </w:p>
    <w:p w14:paraId="52625AFE" w14:textId="77777777" w:rsidR="002B144F" w:rsidRDefault="00000000">
      <w:pPr>
        <w:spacing w:before="269" w:after="269"/>
        <w:ind w:left="120"/>
      </w:pPr>
      <w:r>
        <w:rPr>
          <w:rFonts w:ascii="Times New Roman" w:hAnsi="Times New Roman"/>
          <w:color w:val="000000"/>
        </w:rPr>
        <w:t>- დიდი დრო დახარჯე შენი გრანდიოზული გეგმის მომზადებაზე. ალბათ ყოყმანობდი და ნერვიულობდი. და მაინც ყველაფერი გადალახე და გადაწყვიტე ამის გაკეთება. შენი ორი ათასი წლის გრძნობები ისეთი არასტაბილური არ არის, რომ ახლა წარმოთქმულმა სიტყვებმა შეარყიოს ისინი.</w:t>
      </w:r>
    </w:p>
    <w:p w14:paraId="22499539" w14:textId="77777777" w:rsidR="002B144F" w:rsidRDefault="00000000">
      <w:pPr>
        <w:spacing w:before="269" w:after="269"/>
        <w:ind w:left="120"/>
      </w:pPr>
      <w:r>
        <w:rPr>
          <w:rFonts w:ascii="Times New Roman" w:hAnsi="Times New Roman"/>
          <w:color w:val="000000"/>
        </w:rPr>
        <w:lastRenderedPageBreak/>
        <w:t>არ ვეტყვი, რომ გაჩერდეს. ეს მხოლოდ იმას აჩვენებს, რომ მის ნებას სერიოზულად არ აღვიქვამ.</w:t>
      </w:r>
    </w:p>
    <w:p w14:paraId="7BEE621A" w14:textId="77777777" w:rsidR="002B144F" w:rsidRDefault="00000000">
      <w:pPr>
        <w:spacing w:before="269" w:after="269"/>
        <w:ind w:left="120"/>
      </w:pPr>
      <w:r>
        <w:rPr>
          <w:rFonts w:ascii="Times New Roman" w:hAnsi="Times New Roman"/>
          <w:color w:val="000000"/>
        </w:rPr>
        <w:t>— აღმოჩნდა, რომ ეს ერთი ნიჟარის ყელსაბამი კი არა, მიშენის ყელსაბამი იყო.</w:t>
      </w:r>
    </w:p>
    <w:p w14:paraId="03367AB5" w14:textId="77777777" w:rsidR="002B144F" w:rsidRDefault="00000000">
      <w:pPr>
        <w:spacing w:before="269" w:after="269"/>
        <w:ind w:left="120"/>
      </w:pPr>
      <w:r>
        <w:rPr>
          <w:rFonts w:ascii="Times New Roman" w:hAnsi="Times New Roman"/>
          <w:color w:val="000000"/>
        </w:rPr>
        <w:t>ეს გმირთა აკადემიაში ავხსენი. 2000 წლის წინ, მსოფლიო ომის დასაწყისში, ბრძოლის ველზე წასული ბევრი ადამიანი ცოცხალი ვეღარ დაბრუნდა. ამიტომ, შეყვარებულები, რომლებსაც სიკვდილის შემდეგ იმავე ეპოქაში ხელახლა დაბადება სურდათ, მიშენის ყელსაბამში ამ სურვილს დებდნენ, რათა შემდეგ ჯერზე შეხვედროდნენ ერთმანეთს.</w:t>
      </w:r>
    </w:p>
    <w:p w14:paraId="5C0E1D96" w14:textId="77777777" w:rsidR="002B144F" w:rsidRDefault="00000000">
      <w:pPr>
        <w:spacing w:before="269" w:after="269"/>
        <w:ind w:left="120"/>
      </w:pPr>
      <w:r>
        <w:rPr>
          <w:rFonts w:ascii="Times New Roman" w:hAnsi="Times New Roman"/>
          <w:color w:val="000000"/>
        </w:rPr>
        <w:t>გაირადითის ტბაში ნაპოვნი მიშენის ნიჟარების ნიჟარები ორად იყოფოდა ორი ყელსაბამის დასამზადებლად. ერთი საყვარელი ადამიანისთვის იყო განკუთვნილი, მეორე კი ომში მიჰყავდათ. მიშენის ნიჟარებს, რომლებიც ტბის წმინდა წყლის შთანთქმით არსებობდნენ, ღმერთების მაცნეებსაც უწოდებდნენ. იმ დროს ხალხს სჯეროდა, რომ შუაზე გაყოფილი ნიჟარა სიკვდილის შემდეგ მათ ფესვებს გაასწორებდა და შემთხვევით ერთმანეთთან დააკავშირებდა.</w:t>
      </w:r>
    </w:p>
    <w:p w14:paraId="2491E74D" w14:textId="77777777" w:rsidR="002B144F" w:rsidRDefault="00000000">
      <w:pPr>
        <w:spacing w:before="269" w:after="269"/>
        <w:ind w:left="120"/>
      </w:pPr>
      <w:r>
        <w:rPr>
          <w:rFonts w:ascii="Times New Roman" w:hAnsi="Times New Roman"/>
          <w:color w:val="000000"/>
        </w:rPr>
        <w:t>ამ ყელსაბამში დატოვა გრძნობები, რომელთა გამოხატვაც ვერასდროს შეძლო, კანონის გმირმა, რეიმ, საყვარელ ადამიანს დაემშვიდობა.</w:t>
      </w:r>
    </w:p>
    <w:p w14:paraId="0C633D5B" w14:textId="77777777" w:rsidR="002B144F" w:rsidRDefault="00000000">
      <w:pPr>
        <w:spacing w:before="269" w:after="269"/>
        <w:ind w:left="120"/>
      </w:pPr>
      <w:r>
        <w:rPr>
          <w:rFonts w:ascii="Times New Roman" w:hAnsi="Times New Roman"/>
          <w:color w:val="000000"/>
        </w:rPr>
        <w:t>- თუ ამ ყელსაბამის დაბრუნება გინდა, ძალით მოგიწევს წაართვა.</w:t>
      </w:r>
    </w:p>
    <w:p w14:paraId="5635915E" w14:textId="77777777" w:rsidR="002B144F" w:rsidRDefault="00000000">
      <w:pPr>
        <w:spacing w:before="269" w:after="269"/>
        <w:ind w:left="120"/>
      </w:pPr>
      <w:r>
        <w:rPr>
          <w:rFonts w:ascii="Times New Roman" w:hAnsi="Times New Roman"/>
          <w:color w:val="000000"/>
        </w:rPr>
        <w:t>-ვიცოდი, რომ ამას იტყოდი.</w:t>
      </w:r>
    </w:p>
    <w:p w14:paraId="60169DA9" w14:textId="77777777" w:rsidR="002B144F" w:rsidRDefault="00000000">
      <w:pPr>
        <w:spacing w:before="269" w:after="269"/>
        <w:ind w:left="120"/>
      </w:pPr>
      <w:r>
        <w:rPr>
          <w:rFonts w:ascii="Times New Roman" w:hAnsi="Times New Roman"/>
          <w:color w:val="000000"/>
        </w:rPr>
        <w:t>რეიმ ნიღაბი ქამარზე ჩამოკიდა. შემდეგ კი ჯადოსნური წრე დახატა. ის ღვთაებრივი შუქით იყო სავსე და ხმლის ფორმა მიიღო. მან ღმერთებისა და ადამიანების სულების ხმალი გამოიძახა, რომელიც დემონთა მბრძანებლის ციხესიმაგრეში იმყოფებოდა. მან ასევე კარგად იცის, რომ სიტყვებით ვერ შემაძრწუნებს.</w:t>
      </w:r>
    </w:p>
    <w:p w14:paraId="5EAB466B" w14:textId="77777777" w:rsidR="002B144F" w:rsidRDefault="00000000">
      <w:pPr>
        <w:spacing w:before="269" w:after="269"/>
        <w:ind w:left="120"/>
      </w:pPr>
      <w:r>
        <w:rPr>
          <w:rFonts w:ascii="Times New Roman" w:hAnsi="Times New Roman"/>
          <w:color w:val="000000"/>
        </w:rPr>
        <w:t>- მომეცი საშუალება, ჩემი გეგმა შევასრულო. დაგიცვა. - თქვა გმირმა და ღმერთებისა და ადამიანების სულების ხმალი აიღო მზადყოფნაში.</w:t>
      </w:r>
    </w:p>
    <w:p w14:paraId="6BB95188" w14:textId="77777777" w:rsidR="002B144F" w:rsidRDefault="00000000">
      <w:pPr>
        <w:spacing w:before="269" w:after="269"/>
        <w:ind w:left="120"/>
      </w:pPr>
      <w:r>
        <w:rPr>
          <w:rFonts w:ascii="Times New Roman" w:hAnsi="Times New Roman"/>
          <w:color w:val="000000"/>
        </w:rPr>
        <w:t>ხელები გავშალე და გზა გადავუღობე. არ ვიცი, რამდენჯერ ვიბრძოლებ მასთან, მაგრამ ასეთი განწყობით არასდროს მომიწია ბრძოლა.</w:t>
      </w:r>
    </w:p>
    <w:p w14:paraId="3F79C65E" w14:textId="77777777" w:rsidR="002B144F" w:rsidRDefault="00000000">
      <w:pPr>
        <w:spacing w:before="269" w:after="269"/>
        <w:ind w:left="120"/>
      </w:pPr>
      <w:r>
        <w:rPr>
          <w:rFonts w:ascii="Times New Roman" w:hAnsi="Times New Roman"/>
          <w:color w:val="000000"/>
        </w:rPr>
        <w:t>- არ მოგცემ უფლებას, შენი გეგმა განახორციელო. რომ დაგიცვა.</w:t>
      </w:r>
    </w:p>
    <w:p w14:paraId="3DBBD6A5" w14:textId="77777777" w:rsidR="002B144F" w:rsidRDefault="00000000">
      <w:pPr>
        <w:pStyle w:val="Heading2"/>
        <w:pageBreakBefore/>
        <w:spacing w:before="180" w:after="180"/>
        <w:ind w:left="120"/>
      </w:pPr>
      <w:bookmarkStart w:id="78" w:name="_§_38._გმირი"/>
      <w:bookmarkStart w:id="79" w:name="_Toc199679552"/>
      <w:bookmarkEnd w:id="78"/>
      <w:r>
        <w:rPr>
          <w:rFonts w:ascii="Times New Roman" w:hAnsi="Times New Roman"/>
          <w:color w:val="000000"/>
          <w:sz w:val="33"/>
        </w:rPr>
        <w:lastRenderedPageBreak/>
        <w:t>§ 38. გმირი დემონთა მბრძანებლის წინააღმდეგ</w:t>
      </w:r>
      <w:bookmarkEnd w:id="79"/>
    </w:p>
    <w:p w14:paraId="6A265141" w14:textId="77777777" w:rsidR="002B144F" w:rsidRDefault="00000000">
      <w:pPr>
        <w:spacing w:before="269" w:after="269"/>
        <w:ind w:left="120"/>
      </w:pPr>
      <w:r>
        <w:rPr>
          <w:rFonts w:ascii="Times New Roman" w:hAnsi="Times New Roman"/>
          <w:color w:val="000000"/>
        </w:rPr>
        <w:t>რეიმ წამითაც არ დააყოვნა და მიწაში ნაბიჯი გადადგა. მომდევნო წამს ის ჩემს თვალწინ აღმოჩნდა.</w:t>
      </w:r>
    </w:p>
    <w:p w14:paraId="5B08183B" w14:textId="77777777" w:rsidR="002B144F" w:rsidRDefault="00000000">
      <w:pPr>
        <w:spacing w:before="269" w:after="269"/>
        <w:ind w:left="120"/>
      </w:pPr>
      <w:r>
        <w:rPr>
          <w:rFonts w:ascii="Times New Roman" w:hAnsi="Times New Roman"/>
          <w:color w:val="000000"/>
        </w:rPr>
        <w:t>— …ჰ-ჰეჰ!!..</w:t>
      </w:r>
    </w:p>
    <w:p w14:paraId="609685AB"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ბრწყინავდა. ღვთაებრივი სინათლე ისე კაშკაშებდა, რომ ჩემი ჯადოსნური თვალებიც კი დააბრმავა. მყისიერად, რეი გაქრა, თითქოს სინათლეში გაიფანტა. მკვლელობის განზრახვა ჩემი ბრმა წერტილიდან ვიგრძენი და წმინდა ხმლის პირი ზემოდან, ელვასავით, დამეცა.</w:t>
      </w:r>
    </w:p>
    <w:p w14:paraId="0992E317" w14:textId="77777777" w:rsidR="002B144F" w:rsidRDefault="00000000">
      <w:pPr>
        <w:spacing w:before="269" w:after="269"/>
        <w:ind w:left="120"/>
      </w:pPr>
      <w:r>
        <w:rPr>
          <w:rFonts w:ascii="Times New Roman" w:hAnsi="Times New Roman"/>
          <w:color w:val="000000"/>
        </w:rPr>
        <w:t>-გოჩა!!</w:t>
      </w:r>
    </w:p>
    <w:p w14:paraId="631EA765" w14:textId="77777777" w:rsidR="002B144F" w:rsidRDefault="00000000">
      <w:pPr>
        <w:spacing w:before="269" w:after="269"/>
        <w:ind w:left="120"/>
      </w:pPr>
      <w:r>
        <w:rPr>
          <w:rFonts w:ascii="Times New Roman" w:hAnsi="Times New Roman"/>
          <w:color w:val="000000"/>
        </w:rPr>
        <w:t>მარცხენა ხელი შეკუმშული „ბენო ეუნით“ დავიფარე. ფარად გამოვიყენე და ხმლის დარტყმა ბრმა წერტილიდან მოვიგერიე. მაგიური ძალის ამოფრქვევის ყურისმჭრელი ხმა გაისმა და მარცხენა ხელის დამფარავი „ბენო ეუნი“ გაქრა.</w:t>
      </w:r>
    </w:p>
    <w:p w14:paraId="2A08B6D1" w14:textId="77777777" w:rsidR="002B144F" w:rsidRDefault="00000000">
      <w:pPr>
        <w:spacing w:before="269" w:after="269"/>
        <w:ind w:left="120"/>
      </w:pPr>
      <w:r>
        <w:rPr>
          <w:rFonts w:ascii="Times New Roman" w:hAnsi="Times New Roman"/>
          <w:color w:val="000000"/>
        </w:rPr>
        <w:t>- და კარგი მხედველობა გაქვს.</w:t>
      </w:r>
    </w:p>
    <w:p w14:paraId="2B5A43B2" w14:textId="77777777" w:rsidR="002B144F" w:rsidRDefault="00000000">
      <w:pPr>
        <w:spacing w:before="269" w:after="269"/>
        <w:ind w:left="120"/>
      </w:pPr>
      <w:r>
        <w:rPr>
          <w:rFonts w:ascii="Times New Roman" w:hAnsi="Times New Roman"/>
          <w:color w:val="000000"/>
        </w:rPr>
        <w:t>- მაგრამ მე შენს ჯადოსნურ თვალებს ვიყენებ.</w:t>
      </w:r>
    </w:p>
    <w:p w14:paraId="40E3E05A" w14:textId="77777777" w:rsidR="002B144F" w:rsidRDefault="00000000">
      <w:pPr>
        <w:spacing w:before="269" w:after="269"/>
        <w:ind w:left="120"/>
      </w:pPr>
      <w:r>
        <w:rPr>
          <w:rFonts w:ascii="Times New Roman" w:hAnsi="Times New Roman"/>
          <w:color w:val="000000"/>
        </w:rPr>
        <w:t>„გაიზას“ გაწყვეტილი ჯადოსნური ხაზი შევაერთე და სამყაროს მისი მხედველობის არიდან შევხედე.</w:t>
      </w:r>
    </w:p>
    <w:p w14:paraId="0122AAA0" w14:textId="77777777" w:rsidR="002B144F" w:rsidRDefault="00000000">
      <w:pPr>
        <w:spacing w:before="269" w:after="269"/>
        <w:ind w:left="120"/>
      </w:pPr>
      <w:r>
        <w:rPr>
          <w:rFonts w:ascii="Times New Roman" w:hAnsi="Times New Roman"/>
          <w:color w:val="000000"/>
        </w:rPr>
        <w:t>მან ღმერთებისა და ადამიანების სულების მახვილით გაწყვიტა ჩვენს შორის არსებული ჯადოსნური ზღვარი. მაგრამ ის მაშინვე აღდგა.</w:t>
      </w:r>
    </w:p>
    <w:p w14:paraId="29F86C01" w14:textId="77777777" w:rsidR="002B144F" w:rsidRDefault="00000000">
      <w:pPr>
        <w:spacing w:before="269" w:after="269"/>
        <w:ind w:left="120"/>
      </w:pPr>
      <w:r>
        <w:rPr>
          <w:rFonts w:ascii="Times New Roman" w:hAnsi="Times New Roman"/>
          <w:color w:val="000000"/>
        </w:rPr>
        <w:t>გაიზის გააქტიურება მხოლოდ ერთხელ მჭირდება და ამ მანძილზე შემიძლია მისი რეისთან მიმაგრება რამდენჯერაც არ უნდა მოხსნას ის.</w:t>
      </w:r>
    </w:p>
    <w:p w14:paraId="3A543ED4" w14:textId="77777777" w:rsidR="002B144F" w:rsidRDefault="00000000">
      <w:pPr>
        <w:spacing w:before="269" w:after="269"/>
        <w:ind w:left="120"/>
      </w:pPr>
      <w:r>
        <w:rPr>
          <w:rFonts w:ascii="Times New Roman" w:hAnsi="Times New Roman"/>
          <w:color w:val="000000"/>
        </w:rPr>
        <w:t>- ამჟამად, „ასუკასთან“ შედარებით უპირატესობა არ გაქვს. გამარჯვების შანსი არ გაქვს, უფრო ძლიერი დემონური სხეულითაც კი.</w:t>
      </w:r>
    </w:p>
    <w:p w14:paraId="4CFB0F89" w14:textId="77777777" w:rsidR="002B144F" w:rsidRDefault="00000000">
      <w:pPr>
        <w:spacing w:before="269" w:after="269"/>
        <w:ind w:left="120"/>
      </w:pPr>
      <w:r>
        <w:rPr>
          <w:rFonts w:ascii="Times New Roman" w:hAnsi="Times New Roman"/>
          <w:color w:val="000000"/>
        </w:rPr>
        <w:t>„2000 წლის წინ, ამ მახვილმა თქვენი სხეულის არსში გახვრიტა. დიახ, ის ჯადოსნური ძალის შესავსებად იყო განკუთვნილი, მაგრამ ღმერთებისა და ადამიანების სულების ხმალი წმინდა ხმალია, რომელიც თქვენს გასანადგურებლად შეიქმნა. განა მან ჭრილობა არ დატოვა თქვენს არსში?“</w:t>
      </w:r>
    </w:p>
    <w:p w14:paraId="568FEC0F" w14:textId="77777777" w:rsidR="002B144F" w:rsidRDefault="00000000">
      <w:pPr>
        <w:spacing w:before="269" w:after="269"/>
        <w:ind w:left="120"/>
      </w:pPr>
      <w:r>
        <w:rPr>
          <w:rFonts w:ascii="Times New Roman" w:hAnsi="Times New Roman"/>
          <w:color w:val="000000"/>
        </w:rPr>
        <w:t>- კარგი, თავად შეამოწმე.</w:t>
      </w:r>
    </w:p>
    <w:p w14:paraId="6A5FEDDD" w14:textId="77777777" w:rsidR="002B144F" w:rsidRDefault="00000000">
      <w:pPr>
        <w:spacing w:before="269" w:after="269"/>
        <w:ind w:left="120"/>
      </w:pPr>
      <w:r>
        <w:rPr>
          <w:rFonts w:ascii="Times New Roman" w:hAnsi="Times New Roman"/>
          <w:color w:val="000000"/>
        </w:rPr>
        <w:t xml:space="preserve">ჯადოსნური წრე დავხატე და შელოცვა „ბებდოზი“ გამოვიყენე. მარჯვენა ხელი ჯადოსნურ წრეში გავატარე და შავი ფერი თითებიდან დაფარა. ჯადოსნური თვალები </w:t>
      </w:r>
      <w:r>
        <w:rPr>
          <w:rFonts w:ascii="Times New Roman" w:hAnsi="Times New Roman"/>
          <w:color w:val="000000"/>
        </w:rPr>
        <w:lastRenderedPageBreak/>
        <w:t>დავძაბე, უფსკრულში ჩავიხედე და დავინახე, რომ რეის ახლა შვიდი საძირკველი ჰქონდა. „ბებდოზის“ ხელზე გარეშე, მათ დიდ ზიანს ვერ მივაყენებ.</w:t>
      </w:r>
    </w:p>
    <w:p w14:paraId="7D351F22" w14:textId="77777777" w:rsidR="002B144F" w:rsidRDefault="00000000">
      <w:pPr>
        <w:spacing w:before="269" w:after="269"/>
        <w:ind w:left="120"/>
      </w:pPr>
      <w:r>
        <w:rPr>
          <w:rFonts w:ascii="Times New Roman" w:hAnsi="Times New Roman"/>
          <w:color w:val="000000"/>
        </w:rPr>
        <w:t>- „გია გრეასი“.</w:t>
      </w:r>
    </w:p>
    <w:p w14:paraId="79F8521C" w14:textId="77777777" w:rsidR="002B144F" w:rsidRDefault="00000000">
      <w:pPr>
        <w:spacing w:before="269" w:after="269"/>
        <w:ind w:left="120"/>
      </w:pPr>
      <w:r>
        <w:rPr>
          <w:rFonts w:ascii="Times New Roman" w:hAnsi="Times New Roman"/>
          <w:color w:val="000000"/>
        </w:rPr>
        <w:t>როგორც კი ეს ვთქვი, ცაზე კოლოსალური ჯადოსნური წრე გამოჩნდა. მისგან სიბნელის დიდი ქვები გამოდიოდა, რომლებიც კუპრივით ბნელოდა. სიბნელის უთვალავი ქვა რეის მეტეორების წვიმასავით დაეცა.</w:t>
      </w:r>
    </w:p>
    <w:p w14:paraId="4672F8A1" w14:textId="77777777" w:rsidR="002B144F" w:rsidRDefault="00000000">
      <w:pPr>
        <w:spacing w:before="269" w:after="269"/>
        <w:ind w:left="120"/>
      </w:pPr>
      <w:r>
        <w:rPr>
          <w:rFonts w:ascii="Times New Roman" w:hAnsi="Times New Roman"/>
          <w:color w:val="000000"/>
        </w:rPr>
        <w:t>— …ჰა!!..</w:t>
      </w:r>
    </w:p>
    <w:p w14:paraId="43B90717" w14:textId="77777777" w:rsidR="002B144F" w:rsidRDefault="00000000">
      <w:pPr>
        <w:spacing w:before="269" w:after="269"/>
        <w:ind w:left="120"/>
      </w:pPr>
      <w:r>
        <w:rPr>
          <w:rFonts w:ascii="Times New Roman" w:hAnsi="Times New Roman"/>
          <w:color w:val="000000"/>
        </w:rPr>
        <w:t>რეიმ ევანსმანათი ერთდროულად დაიწყო მასზე ჩამოვარდნილი სიბნელის ყველა მეტეორის მოჭრა. მიუხედავად იმისა, რომ ეს წმინდა ხმალია, ციური სხეულების ხმლით მოჭრის ფაქტი საკმაოდ შთამბეჭდავია, მაგრამ ახლა მისი ხელები დაკავებულია.</w:t>
      </w:r>
    </w:p>
    <w:p w14:paraId="2C51C596" w14:textId="77777777" w:rsidR="002B144F" w:rsidRDefault="00000000">
      <w:pPr>
        <w:spacing w:before="269" w:after="269"/>
        <w:ind w:left="120"/>
      </w:pPr>
      <w:r>
        <w:rPr>
          <w:rFonts w:ascii="Times New Roman" w:hAnsi="Times New Roman"/>
          <w:color w:val="000000"/>
        </w:rPr>
        <w:t xml:space="preserve">- „რიო ედრამი </w:t>
      </w:r>
      <w:r>
        <w:rPr>
          <w:rFonts w:ascii="Times New Roman" w:hAnsi="Times New Roman"/>
          <w:color w:val="000000"/>
          <w:sz w:val="18"/>
          <w:vertAlign w:val="superscript"/>
        </w:rPr>
        <w:t xml:space="preserve">1 </w:t>
      </w:r>
      <w:r>
        <w:rPr>
          <w:rFonts w:ascii="Times New Roman" w:hAnsi="Times New Roman"/>
          <w:color w:val="000000"/>
        </w:rPr>
        <w:t>“.</w:t>
      </w:r>
    </w:p>
    <w:p w14:paraId="5815E93A" w14:textId="77777777" w:rsidR="002B144F" w:rsidRDefault="00000000">
      <w:pPr>
        <w:spacing w:before="269" w:after="269"/>
        <w:ind w:left="120"/>
      </w:pPr>
      <w:r>
        <w:rPr>
          <w:rFonts w:ascii="Times New Roman" w:hAnsi="Times New Roman"/>
          <w:color w:val="000000"/>
        </w:rPr>
        <w:t>ამჯერად, კოლოსალურმა ჯადოსნურმა წრემ დაფარა ბალახიანი მიწა და იქიდან გადმოღვრილმა წყალმა ეს ადგილი არაღრმა შავ ტბორად აქცია. რეის ფეხების ქვეშიდან კუპრივით შავი კასკადი ამოხეთქა, როგორც წყლის შადრევანი, რომელიც ზემოთ ამოდის.</w:t>
      </w:r>
    </w:p>
    <w:p w14:paraId="5BA138D3" w14:textId="77777777" w:rsidR="002B144F" w:rsidRDefault="00000000">
      <w:pPr>
        <w:spacing w:before="269" w:after="269"/>
        <w:ind w:left="120"/>
      </w:pPr>
      <w:r>
        <w:rPr>
          <w:rFonts w:ascii="Times New Roman" w:hAnsi="Times New Roman"/>
          <w:color w:val="000000"/>
        </w:rPr>
        <w:t>— …ჰ-ჰა!!..</w:t>
      </w:r>
    </w:p>
    <w:p w14:paraId="530DDFED"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ხმალი შავ ტბორში ჩაარჭო და მთელი ძალით გაჭრა. ტბორი, ადიდებულ კასკადთან ერთად, ზუსტად ორ ნაწილად გაიყო. ამის შემდეგ რეიმ მაშინვე „გია გრეასში“ გაიქცა და თავი აარიდა მას.</w:t>
      </w:r>
    </w:p>
    <w:p w14:paraId="565468CE" w14:textId="77777777" w:rsidR="002B144F" w:rsidRDefault="00000000">
      <w:pPr>
        <w:spacing w:before="269" w:after="269"/>
        <w:ind w:left="120"/>
      </w:pPr>
      <w:r>
        <w:rPr>
          <w:rFonts w:ascii="Times New Roman" w:hAnsi="Times New Roman"/>
          <w:color w:val="000000"/>
        </w:rPr>
        <w:t>- ყოყმანობ.</w:t>
      </w:r>
    </w:p>
    <w:p w14:paraId="7F457B47" w14:textId="77777777" w:rsidR="002B144F" w:rsidRDefault="00000000">
      <w:pPr>
        <w:spacing w:before="269" w:after="269"/>
        <w:ind w:left="120"/>
      </w:pPr>
      <w:r>
        <w:rPr>
          <w:rFonts w:ascii="Times New Roman" w:hAnsi="Times New Roman"/>
          <w:color w:val="000000"/>
        </w:rPr>
        <w:t>ამავდროულად, მისკენ ოცი გიო გრაზე ვესროლე, რამაც გზა გადაუღობა. როგორც მოსალოდნელი იყო, მან ვერ შეძლო მათი თავიდან აცილება. შავმა მზემ მოიცვა იგი და შავ ცეცხლში აფეთქდა.</w:t>
      </w:r>
    </w:p>
    <w:p w14:paraId="279747D5" w14:textId="77777777" w:rsidR="002B144F" w:rsidRDefault="00000000">
      <w:pPr>
        <w:spacing w:before="269" w:after="269"/>
        <w:ind w:left="120"/>
      </w:pPr>
      <w:r>
        <w:rPr>
          <w:rFonts w:ascii="Times New Roman" w:hAnsi="Times New Roman"/>
          <w:color w:val="000000"/>
        </w:rPr>
        <w:t>- ჰ-ჰა!!</w:t>
      </w:r>
    </w:p>
    <w:p w14:paraId="71AB85BA" w14:textId="77777777" w:rsidR="002B144F" w:rsidRDefault="00000000">
      <w:pPr>
        <w:spacing w:before="269" w:after="269"/>
        <w:ind w:left="120"/>
      </w:pPr>
      <w:r>
        <w:rPr>
          <w:rFonts w:ascii="Times New Roman" w:hAnsi="Times New Roman"/>
          <w:color w:val="000000"/>
        </w:rPr>
        <w:t>მან მყისიერად გააქრო შავი ალი ღმერთებისა და ადამიანების სულების ხმლის კურთხევით და ანტიმაგიის გამოყენებით. როგორც კი რეი გაჩერდა, ჩემი მარჯვენა ხელი მის გულს შეეხო.</w:t>
      </w:r>
    </w:p>
    <w:p w14:paraId="5C36181F" w14:textId="77777777" w:rsidR="002B144F" w:rsidRDefault="00000000">
      <w:pPr>
        <w:spacing w:before="269" w:after="269"/>
        <w:ind w:left="120"/>
      </w:pPr>
      <w:r>
        <w:rPr>
          <w:rFonts w:ascii="Times New Roman" w:hAnsi="Times New Roman"/>
          <w:color w:val="000000"/>
        </w:rPr>
        <w:t>— …ჰმ!..</w:t>
      </w:r>
    </w:p>
    <w:p w14:paraId="2248384D" w14:textId="77777777" w:rsidR="002B144F" w:rsidRDefault="00000000">
      <w:pPr>
        <w:spacing w:before="269" w:after="269"/>
        <w:ind w:left="120"/>
      </w:pPr>
      <w:r>
        <w:rPr>
          <w:rFonts w:ascii="Times New Roman" w:hAnsi="Times New Roman"/>
          <w:color w:val="000000"/>
        </w:rPr>
        <w:t>- დავიწყოთ პირველით.</w:t>
      </w:r>
    </w:p>
    <w:p w14:paraId="47A4B00C" w14:textId="77777777" w:rsidR="002B144F" w:rsidRDefault="00000000">
      <w:pPr>
        <w:spacing w:before="269" w:after="269"/>
        <w:ind w:left="120"/>
      </w:pPr>
      <w:r>
        <w:rPr>
          <w:rFonts w:ascii="Times New Roman" w:hAnsi="Times New Roman"/>
          <w:color w:val="000000"/>
        </w:rPr>
        <w:lastRenderedPageBreak/>
        <w:t>რეის ერთ-ერთი საძირკველი ხელით „ბებდოზით“ დავამსხვრიე. მიუხედავად იმისა, რომ მას შეუძლია დანარჩენი საძირკვლების აღდგენა იმდენი, რამდენიც უნდა, მთავარია ერთი მაინც ხელუხლებელი იყოს, ამას დრო სჭირდება. თუ მის ექვს საძირკველს დავამსხვრევ, ძნელად თუ შეძლებს ჩემს წინააღმდეგობას.</w:t>
      </w:r>
    </w:p>
    <w:p w14:paraId="1402A08B" w14:textId="77777777" w:rsidR="002B144F" w:rsidRDefault="00000000">
      <w:pPr>
        <w:spacing w:before="269" w:after="269"/>
        <w:ind w:left="120"/>
      </w:pPr>
      <w:r>
        <w:rPr>
          <w:rFonts w:ascii="Times New Roman" w:hAnsi="Times New Roman"/>
          <w:color w:val="000000"/>
        </w:rPr>
        <w:t>- დანებდი. 2000 წლის წინ შენ არასდროს დამიმარცხებიხარ.</w:t>
      </w:r>
    </w:p>
    <w:p w14:paraId="43D5A25A" w14:textId="77777777" w:rsidR="002B144F" w:rsidRDefault="00000000">
      <w:pPr>
        <w:spacing w:before="269" w:after="269"/>
        <w:ind w:left="120"/>
      </w:pPr>
      <w:r>
        <w:rPr>
          <w:rFonts w:ascii="Times New Roman" w:hAnsi="Times New Roman"/>
          <w:color w:val="000000"/>
        </w:rPr>
        <w:t>- მართალი ხარ, ვერ დაგამარცხებ.</w:t>
      </w:r>
    </w:p>
    <w:p w14:paraId="75C236D3" w14:textId="77777777" w:rsidR="002B144F" w:rsidRDefault="00000000">
      <w:pPr>
        <w:spacing w:before="269" w:after="269"/>
        <w:ind w:left="120"/>
      </w:pPr>
      <w:r>
        <w:rPr>
          <w:rFonts w:ascii="Times New Roman" w:hAnsi="Times New Roman"/>
          <w:color w:val="000000"/>
        </w:rPr>
        <w:t>რეიმ ევანსმანა მარჯვენა ხელში მომიტანა, სანამ მისი კიდევ ერთი ბაზის განადგურებას მოვასწრებდი. როგორც კი მისი მარცხენა ხელი „ბენო ევნით“ დავბლოკე, მიწიდან წამოხტა და მომშორდა.</w:t>
      </w:r>
    </w:p>
    <w:p w14:paraId="36BE3E94" w14:textId="77777777" w:rsidR="002B144F" w:rsidRDefault="00000000">
      <w:pPr>
        <w:spacing w:before="269" w:after="269"/>
        <w:ind w:left="120"/>
      </w:pPr>
      <w:r>
        <w:rPr>
          <w:rFonts w:ascii="Times New Roman" w:hAnsi="Times New Roman"/>
          <w:color w:val="000000"/>
        </w:rPr>
        <w:t>- რამდენჯერაც არ უნდა ვიჩხუბო, რამდენჯერაც არ უნდა გამოგიწვიო.</w:t>
      </w:r>
    </w:p>
    <w:p w14:paraId="3B738C68" w14:textId="77777777" w:rsidR="002B144F" w:rsidRDefault="00000000">
      <w:pPr>
        <w:spacing w:before="269" w:after="269"/>
        <w:ind w:left="120"/>
      </w:pPr>
      <w:r>
        <w:rPr>
          <w:rFonts w:ascii="Times New Roman" w:hAnsi="Times New Roman"/>
          <w:color w:val="000000"/>
        </w:rPr>
        <w:t>რეი მიწიდან წამოხტა და პირდაპირ ჩემსკენ გამოვარდა.</w:t>
      </w:r>
    </w:p>
    <w:p w14:paraId="5ADE470C" w14:textId="77777777" w:rsidR="002B144F" w:rsidRDefault="00000000">
      <w:pPr>
        <w:spacing w:before="269" w:after="269"/>
        <w:ind w:left="120"/>
      </w:pPr>
      <w:r>
        <w:rPr>
          <w:rFonts w:ascii="Times New Roman" w:hAnsi="Times New Roman"/>
          <w:color w:val="000000"/>
        </w:rPr>
        <w:t>- ჰმ, მზად ხარ სიცოცხლე საფრთხეში ჩაიგდო? მაშინ სიამოვნებით მივიღებ შენს გადაწყვეტილებას.</w:t>
      </w:r>
    </w:p>
    <w:p w14:paraId="1C588C53" w14:textId="77777777" w:rsidR="002B144F" w:rsidRDefault="00000000">
      <w:pPr>
        <w:spacing w:before="269" w:after="269"/>
        <w:ind w:left="120"/>
      </w:pPr>
      <w:r>
        <w:rPr>
          <w:rFonts w:ascii="Times New Roman" w:hAnsi="Times New Roman"/>
          <w:color w:val="000000"/>
        </w:rPr>
        <w:t>„ბებდოზომში“ ხელით რეის მზის წნული გავჩხრიკე და მეორე ბაზა დავამსხვრიე. ჩვეულებრივი ადამიანი მკვეთრ ტკივილს ვერ გაუძლებდა, მაგრამ მან ღმერთებისა და ადამიანების სულების ხმალი მხარში ამოძრავა.</w:t>
      </w:r>
    </w:p>
    <w:p w14:paraId="0C0C1463" w14:textId="77777777" w:rsidR="002B144F" w:rsidRDefault="00000000">
      <w:pPr>
        <w:spacing w:before="269" w:after="269"/>
        <w:ind w:left="120"/>
      </w:pPr>
      <w:r>
        <w:rPr>
          <w:rFonts w:ascii="Times New Roman" w:hAnsi="Times New Roman"/>
          <w:color w:val="000000"/>
        </w:rPr>
        <w:t>— …ჰ-ჰა!..</w:t>
      </w:r>
    </w:p>
    <w:p w14:paraId="4676D156" w14:textId="77777777" w:rsidR="002B144F" w:rsidRDefault="00000000">
      <w:pPr>
        <w:spacing w:before="269" w:after="269"/>
        <w:ind w:left="120"/>
      </w:pPr>
      <w:r>
        <w:rPr>
          <w:rFonts w:ascii="Times New Roman" w:hAnsi="Times New Roman"/>
          <w:color w:val="000000"/>
        </w:rPr>
        <w:t>ხმლის დარტყმა მარცხენა ხელით „ბენო ეუნით“ მოვიგერიე. მაგიური ძალის ამოფრქვევის ყურის გამჭოლი ხმა გაისმა.</w:t>
      </w:r>
    </w:p>
    <w:p w14:paraId="5749B2FF" w14:textId="77777777" w:rsidR="002B144F" w:rsidRDefault="00000000">
      <w:pPr>
        <w:spacing w:before="269" w:after="269"/>
        <w:ind w:left="120"/>
      </w:pPr>
      <w:r>
        <w:rPr>
          <w:rFonts w:ascii="Times New Roman" w:hAnsi="Times New Roman"/>
          <w:color w:val="000000"/>
        </w:rPr>
        <w:t>- მესამეც.</w:t>
      </w:r>
    </w:p>
    <w:p w14:paraId="4164C9E9" w14:textId="77777777" w:rsidR="002B144F" w:rsidRDefault="00000000">
      <w:pPr>
        <w:spacing w:before="269" w:after="269"/>
        <w:ind w:left="120"/>
      </w:pPr>
      <w:r>
        <w:rPr>
          <w:rFonts w:ascii="Times New Roman" w:hAnsi="Times New Roman"/>
          <w:color w:val="000000"/>
        </w:rPr>
        <w:t>სანამ ხელი რეის მკერდში მქონდა, კიდევ ერთი ბაზა დავამარცხე. თითქოს ამან მხოლოდ სიამოვნება მოუტანა, ის კიდევ უფრო მომიახლოვდა. ჩემი მარჯვენა ხელით მკერდი მთლიანად გავუყარე და ახლა მისი ბაზების დაჭერა აღარ შემეძლო.</w:t>
      </w:r>
    </w:p>
    <w:p w14:paraId="52A2D15A" w14:textId="77777777" w:rsidR="002B144F" w:rsidRDefault="00000000">
      <w:pPr>
        <w:spacing w:before="269" w:after="269"/>
        <w:ind w:left="120"/>
      </w:pPr>
      <w:r>
        <w:rPr>
          <w:rFonts w:ascii="Times New Roman" w:hAnsi="Times New Roman"/>
          <w:color w:val="000000"/>
        </w:rPr>
        <w:t>-...ჰააააააააააააააააააააააააააააააააააა აააააააააააააააააააააააააააააააა აააააააააააააააააააააააააააააააა აააააააააააააააააააააააააააა!!</w:t>
      </w:r>
    </w:p>
    <w:p w14:paraId="4B463E24" w14:textId="77777777" w:rsidR="002B144F" w:rsidRDefault="00000000">
      <w:pPr>
        <w:spacing w:before="269" w:after="269"/>
        <w:ind w:left="120"/>
      </w:pPr>
      <w:r>
        <w:rPr>
          <w:rFonts w:ascii="Times New Roman" w:hAnsi="Times New Roman"/>
          <w:color w:val="000000"/>
        </w:rPr>
        <w:t>წმინდა ხმლის „ბენო ევნომის“ დარტყმა კვლავ მოვიგერიე. მარცხენა ხელზე არსებული შელოცვა გაქრა და ევანსმანა უკან დაიხია. იმ მომენტში ხმლის ტრაექტორია შეიცვალა, თითქოს რეიმ საპირისპირო მიმართულებით გამოიყენა ასხლეტილი ძალა და ხმალი ისევ მხარზე მომისვა.</w:t>
      </w:r>
    </w:p>
    <w:p w14:paraId="60CAB9C0" w14:textId="77777777" w:rsidR="002B144F" w:rsidRDefault="00000000">
      <w:pPr>
        <w:spacing w:before="269" w:after="269"/>
        <w:ind w:left="120"/>
      </w:pPr>
      <w:r>
        <w:rPr>
          <w:rFonts w:ascii="Times New Roman" w:hAnsi="Times New Roman"/>
          <w:color w:val="000000"/>
        </w:rPr>
        <w:lastRenderedPageBreak/>
        <w:t>სწრაფად... მარცხენა ხელის მოძრაობა შემიძლია, მაგრამ უბრალოდ არ მაქვს დრო, რომ „ბენო ეუნი“ მასზე შევაჯამო. ევანსმანას „განადგურების ჯადოსნური თვალებით“ შევხედე და მისი მაგიური ძალა გავანადგურე.</w:t>
      </w:r>
    </w:p>
    <w:p w14:paraId="5C44F050" w14:textId="77777777" w:rsidR="002B144F" w:rsidRDefault="00000000">
      <w:pPr>
        <w:spacing w:before="269" w:after="269"/>
        <w:ind w:left="120"/>
      </w:pPr>
      <w:r>
        <w:rPr>
          <w:rFonts w:ascii="Times New Roman" w:hAnsi="Times New Roman"/>
          <w:color w:val="000000"/>
        </w:rPr>
        <w:t>— …ჰე-ე!!!</w:t>
      </w:r>
    </w:p>
    <w:p w14:paraId="5BC406AD"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თვალების“ და ანტიმაგიის ეფექტების გარღვევის შემდეგ, ღმერთებისა და ადამიანების სულების ხმალი მხარში შემიჭრა. ალისფერი სისხლი წამომივიდა და ჭრილობაზე მრავალი სტიგმა გაჩნდა. თუმცა...</w:t>
      </w:r>
    </w:p>
    <w:p w14:paraId="0A40FDFB" w14:textId="77777777" w:rsidR="002B144F" w:rsidRDefault="00000000">
      <w:pPr>
        <w:spacing w:before="269" w:after="269"/>
        <w:ind w:left="120"/>
      </w:pPr>
      <w:r>
        <w:rPr>
          <w:rFonts w:ascii="Times New Roman" w:hAnsi="Times New Roman"/>
          <w:color w:val="000000"/>
        </w:rPr>
        <w:t>- მეოთხე.</w:t>
      </w:r>
    </w:p>
    <w:p w14:paraId="7A5C4592" w14:textId="77777777" w:rsidR="002B144F" w:rsidRDefault="00000000">
      <w:pPr>
        <w:spacing w:before="269" w:after="269"/>
        <w:ind w:left="120"/>
      </w:pPr>
      <w:r>
        <w:rPr>
          <w:rFonts w:ascii="Times New Roman" w:hAnsi="Times New Roman"/>
          <w:color w:val="000000"/>
        </w:rPr>
        <w:t>მარჯვენა ხელი რეის მზის წნულიდან გამოვიღე და ამჯერად მისი მკერდის მარჯვენა მხარე გავჩხრიკე და ძირი დავუმტვრიე. თუმცა, რეი არ შეკრთა და ღმერთებისა და ადამიანების სულების ხმალი უფრო ღრმად ჩამიყო სხეულში.</w:t>
      </w:r>
    </w:p>
    <w:p w14:paraId="40E5E581" w14:textId="77777777" w:rsidR="002B144F" w:rsidRDefault="00000000">
      <w:pPr>
        <w:spacing w:before="269" w:after="269"/>
        <w:ind w:left="120"/>
      </w:pPr>
      <w:r>
        <w:rPr>
          <w:rFonts w:ascii="Times New Roman" w:hAnsi="Times New Roman"/>
          <w:color w:val="000000"/>
        </w:rPr>
        <w:t>- ვიცი შენი ხრიკები.</w:t>
      </w:r>
    </w:p>
    <w:p w14:paraId="4EA25C41" w14:textId="77777777" w:rsidR="002B144F" w:rsidRDefault="00000000">
      <w:pPr>
        <w:spacing w:before="269" w:after="269"/>
        <w:ind w:left="120"/>
      </w:pPr>
      <w:r>
        <w:rPr>
          <w:rFonts w:ascii="Times New Roman" w:hAnsi="Times New Roman"/>
          <w:color w:val="000000"/>
        </w:rPr>
        <w:t>მარცხენა ხელში „ბენო ეუნომი“ შემოვიხვიე და მხარში გამჭოლი ხმლის პირი დავიჭირე. რეიმ მთელი თავისი სხეულის ძალა ხელებში ჩადო. მისი ფიზიკური და ჯადოსნური ძალის წყალობით, მინდორზე მთელი ბალახი მოგლიჯა და იმ ტერიტორიაზე ხეებიც კი მოთიბა. თუმცა, ხმალი, რომელიც ხელში ავიღე, ერთი სანტიმეტრითაც არ განძრეულა.</w:t>
      </w:r>
    </w:p>
    <w:p w14:paraId="45BA1403" w14:textId="77777777" w:rsidR="002B144F" w:rsidRDefault="00000000">
      <w:pPr>
        <w:spacing w:before="269" w:after="269"/>
        <w:ind w:left="120"/>
      </w:pPr>
      <w:r>
        <w:rPr>
          <w:rFonts w:ascii="Times New Roman" w:hAnsi="Times New Roman"/>
          <w:color w:val="000000"/>
        </w:rPr>
        <w:t>- გადაწყვიტე, რომ დემონური სხეულით ძალის შეჯიბრში გაიმარჯვებ?</w:t>
      </w:r>
    </w:p>
    <w:p w14:paraId="0E9E8E3C" w14:textId="77777777" w:rsidR="002B144F" w:rsidRDefault="00000000">
      <w:pPr>
        <w:spacing w:before="269" w:after="269"/>
        <w:ind w:left="120"/>
      </w:pPr>
      <w:r>
        <w:rPr>
          <w:rFonts w:ascii="Times New Roman" w:hAnsi="Times New Roman"/>
          <w:color w:val="000000"/>
        </w:rPr>
        <w:t>— …გა-ა-ა!..</w:t>
      </w:r>
    </w:p>
    <w:p w14:paraId="73C350C9" w14:textId="77777777" w:rsidR="002B144F" w:rsidRDefault="00000000">
      <w:pPr>
        <w:spacing w:before="269" w:after="269"/>
        <w:ind w:left="120"/>
      </w:pPr>
      <w:r>
        <w:rPr>
          <w:rFonts w:ascii="Times New Roman" w:hAnsi="Times New Roman"/>
          <w:color w:val="000000"/>
        </w:rPr>
        <w:t>კვლავ ძლიერად მოვუჭირე მარჯვენა ხელი და მეხუთე ბაზა დავამსხვრიე.</w:t>
      </w:r>
    </w:p>
    <w:p w14:paraId="26FF29AE" w14:textId="77777777" w:rsidR="002B144F" w:rsidRDefault="00000000">
      <w:pPr>
        <w:spacing w:before="269" w:after="269"/>
        <w:ind w:left="120"/>
      </w:pPr>
      <w:r>
        <w:rPr>
          <w:rFonts w:ascii="Times New Roman" w:hAnsi="Times New Roman"/>
          <w:color w:val="000000"/>
        </w:rPr>
        <w:t>- მხოლოდ ორი დაგრჩა. მოგების შანსი არ გაქვს.</w:t>
      </w:r>
    </w:p>
    <w:p w14:paraId="25EEB907" w14:textId="77777777" w:rsidR="002B144F" w:rsidRDefault="00000000">
      <w:pPr>
        <w:spacing w:before="269" w:after="269"/>
        <w:ind w:left="120"/>
      </w:pPr>
      <w:r>
        <w:rPr>
          <w:rFonts w:ascii="Times New Roman" w:hAnsi="Times New Roman"/>
          <w:color w:val="000000"/>
        </w:rPr>
        <w:t>— ...მე გამუდმებით ვაგებდი შენთან... მაგრამ მიუხედავად იმისა, რომ ვაგებდი... მე ისევ და ისევ გიწვევდი, რადგან ერთი სასწაულიც რომ მომხდარიყო, მე გავიმარჯვებდი.</w:t>
      </w:r>
    </w:p>
    <w:p w14:paraId="523CF997" w14:textId="77777777" w:rsidR="002B144F" w:rsidRDefault="00000000">
      <w:pPr>
        <w:spacing w:before="269" w:after="269"/>
        <w:ind w:left="120"/>
      </w:pPr>
      <w:r>
        <w:rPr>
          <w:rFonts w:ascii="Times New Roman" w:hAnsi="Times New Roman"/>
          <w:color w:val="000000"/>
        </w:rPr>
        <w:t>— სასწაულები არ ხდება.</w:t>
      </w:r>
    </w:p>
    <w:p w14:paraId="083FEA9A" w14:textId="77777777" w:rsidR="002B144F" w:rsidRDefault="00000000">
      <w:pPr>
        <w:spacing w:before="269" w:after="269"/>
        <w:ind w:left="120"/>
      </w:pPr>
      <w:r>
        <w:rPr>
          <w:rFonts w:ascii="Times New Roman" w:hAnsi="Times New Roman"/>
          <w:color w:val="000000"/>
        </w:rPr>
        <w:t>რამდენი ძალაც არ უნდა ეცადა რეის ღმერთებისა და ადამიანების სულების მახვილში ჩადგმა, მას მისი ამოძრავება არ შეეძლო. ევანსმანას მაგიური ძალა მთლიანად ჩაახშო „განადგურების ჯადოსნური თვალებით“ და „ბენო ევნით“ ახლო მანძილზე. დიდხანს ვერ შევძლებ მათ შეკავებას, მაგრამ ამ მდგომარეობაში რეის ენერგია გაცილებით მალე გამოელია.</w:t>
      </w:r>
    </w:p>
    <w:p w14:paraId="1717DA22" w14:textId="77777777" w:rsidR="002B144F" w:rsidRDefault="00000000">
      <w:pPr>
        <w:spacing w:before="269" w:after="269"/>
        <w:ind w:left="120"/>
      </w:pPr>
      <w:r>
        <w:rPr>
          <w:rFonts w:ascii="Times New Roman" w:hAnsi="Times New Roman"/>
          <w:color w:val="000000"/>
        </w:rPr>
        <w:t>— მხოლოდ ერთი დარჩა.</w:t>
      </w:r>
    </w:p>
    <w:p w14:paraId="09180912" w14:textId="77777777" w:rsidR="002B144F" w:rsidRDefault="00000000">
      <w:pPr>
        <w:spacing w:before="269" w:after="269"/>
        <w:ind w:left="120"/>
      </w:pPr>
      <w:r>
        <w:rPr>
          <w:rFonts w:ascii="Times New Roman" w:hAnsi="Times New Roman"/>
          <w:color w:val="000000"/>
        </w:rPr>
        <w:lastRenderedPageBreak/>
        <w:t>მისი ძირი დავმსხვრიე. რეის პირიდან სისხლი წამოუვიდა.</w:t>
      </w:r>
    </w:p>
    <w:p w14:paraId="7A20AC49" w14:textId="77777777" w:rsidR="002B144F" w:rsidRDefault="00000000">
      <w:pPr>
        <w:spacing w:before="269" w:after="269"/>
        <w:ind w:left="120"/>
      </w:pPr>
      <w:r>
        <w:rPr>
          <w:rFonts w:ascii="Times New Roman" w:hAnsi="Times New Roman"/>
          <w:color w:val="000000"/>
        </w:rPr>
        <w:t>- უკან დაიხიე. საკმარისად სულელი არ ხარ, რომ ასეთ მდგომარეობაში იბრძოლო.</w:t>
      </w:r>
    </w:p>
    <w:p w14:paraId="527E67ED" w14:textId="77777777" w:rsidR="002B144F" w:rsidRDefault="00000000">
      <w:pPr>
        <w:spacing w:before="269" w:after="269"/>
        <w:ind w:left="120"/>
      </w:pPr>
      <w:r>
        <w:rPr>
          <w:rFonts w:ascii="Times New Roman" w:hAnsi="Times New Roman"/>
          <w:color w:val="000000"/>
        </w:rPr>
        <w:t>კანონს მხოლოდ ერთი საფუძველი რომ ჰქონოდა დარჩენილი, ის ყოველთვის უკან დაიხევდა. წარუმატებლობის შემთხვევაშიც კი, მას შეეძლო მომავლის იმედი ჰქონოდა. მას ესმოდა, რომ ხალხის იმედის სახით, მას არ შეეძლო საკუთარი თავის სიკვდილის უფლება მიეცა.</w:t>
      </w:r>
    </w:p>
    <w:p w14:paraId="5665CF3B" w14:textId="77777777" w:rsidR="002B144F" w:rsidRDefault="00000000">
      <w:pPr>
        <w:spacing w:before="269" w:after="269"/>
        <w:ind w:left="120"/>
      </w:pPr>
      <w:r>
        <w:rPr>
          <w:rFonts w:ascii="Times New Roman" w:hAnsi="Times New Roman"/>
          <w:color w:val="000000"/>
        </w:rPr>
        <w:t>— ...მინდოდა, რომ ოდესმე სამყაროში ჰარმონია გამეფებულიყო... და სწორედ ამიტომ გავიქეცი. მეგონა, რომ წავაგებდი, რათა საბოლოოდ ერთხელ მაინც მომგებიანი ვყოფილიყავი. მჯეროდა, რომ ეს სწორი იყო. — თქვა რეიმ.</w:t>
      </w:r>
    </w:p>
    <w:p w14:paraId="1ACBE600" w14:textId="77777777" w:rsidR="002B144F" w:rsidRDefault="00000000">
      <w:pPr>
        <w:spacing w:before="269" w:after="269"/>
        <w:ind w:left="120"/>
      </w:pPr>
      <w:r>
        <w:rPr>
          <w:rFonts w:ascii="Times New Roman" w:hAnsi="Times New Roman"/>
          <w:color w:val="000000"/>
        </w:rPr>
        <w:t>მისი თვალები მე მიყურებდა.</w:t>
      </w:r>
    </w:p>
    <w:p w14:paraId="1B434021" w14:textId="77777777" w:rsidR="002B144F" w:rsidRDefault="00000000">
      <w:pPr>
        <w:spacing w:before="269" w:after="269"/>
        <w:ind w:left="120"/>
      </w:pPr>
      <w:r>
        <w:rPr>
          <w:rFonts w:ascii="Times New Roman" w:hAnsi="Times New Roman"/>
          <w:color w:val="000000"/>
        </w:rPr>
        <w:t>- არა, მე მშიშარა ვიყავი. ადამიანი, რომლის გადარჩენაც მჭირდება, ჩემს წინ დგას. აღარ შემიძლია ლოდინი იმ „ერთ დღეს“. მინდა ახლავე გადავარჩინო. მინდა, რაც შეიძლება მეტ ადამიანს დავეხმარო გასაჭირში. ამ აზროვნების გარეშე, ვერავის გადავარჩენ, როდესაც ეს „ერთ დღეს“ დადგება.</w:t>
      </w:r>
    </w:p>
    <w:p w14:paraId="7DFFF951" w14:textId="77777777" w:rsidR="002B144F" w:rsidRDefault="00000000">
      <w:pPr>
        <w:spacing w:before="269" w:after="269"/>
        <w:ind w:left="120"/>
      </w:pPr>
      <w:r>
        <w:rPr>
          <w:rFonts w:ascii="Times New Roman" w:hAnsi="Times New Roman"/>
          <w:color w:val="000000"/>
        </w:rPr>
        <w:t>სადღაც ადრეც მსმენია ამის შესახებ „ერთხელ“. ალბათ, სწორედ ამან აიძულა საბოლოოდ ეს გადაწყვეტილება მიეღო.</w:t>
      </w:r>
    </w:p>
    <w:p w14:paraId="600C95A1" w14:textId="77777777" w:rsidR="002B144F" w:rsidRDefault="00000000">
      <w:pPr>
        <w:spacing w:before="269" w:after="269"/>
        <w:ind w:left="120"/>
      </w:pPr>
      <w:r>
        <w:rPr>
          <w:rFonts w:ascii="Times New Roman" w:hAnsi="Times New Roman"/>
          <w:color w:val="000000"/>
        </w:rPr>
        <w:t>— სასწაულიც რომ არ მოხდეს, დღეს ვერ წავაგებ... თუ ახლა წავაგებ, ხალხის მოკვლა მოგიწევთ, რომ სწრაფად მოიშოროთ თქვენთან მოახლოებული საფრთხე!..</w:t>
      </w:r>
    </w:p>
    <w:p w14:paraId="5DD52F68" w14:textId="77777777" w:rsidR="002B144F" w:rsidRDefault="00000000">
      <w:pPr>
        <w:spacing w:before="269" w:after="269"/>
        <w:ind w:left="120"/>
      </w:pPr>
      <w:r>
        <w:rPr>
          <w:rFonts w:ascii="Times New Roman" w:hAnsi="Times New Roman"/>
          <w:color w:val="000000"/>
        </w:rPr>
        <w:t>უმცირესობის მოკვლა უმრავლესობის გადასარჩენად. და თეორიულად, ასეა. სინამდვილეში, აქამდე ამას ვაკეთებდი. წინააღმდეგ შემთხვევაში, როგორც დემონების მბრძანებელი, ვერ დავიცავდი იმას, რისი დაცვაც შეუძლებელია, იმის განადგურების გარეშე, რაც უნდა განადგურდეს.</w:t>
      </w:r>
    </w:p>
    <w:p w14:paraId="56889487" w14:textId="77777777" w:rsidR="002B144F" w:rsidRDefault="00000000">
      <w:pPr>
        <w:spacing w:before="269" w:after="269"/>
        <w:ind w:left="120"/>
      </w:pPr>
      <w:r>
        <w:rPr>
          <w:rFonts w:ascii="Times New Roman" w:hAnsi="Times New Roman"/>
          <w:color w:val="000000"/>
        </w:rPr>
        <w:t>მარცხენა ხელით რეიმ გაათავისუფლა ღმერთებისა და ადამიანების სულების ხმალი.</w:t>
      </w:r>
    </w:p>
    <w:p w14:paraId="50B6E086" w14:textId="77777777" w:rsidR="002B144F" w:rsidRDefault="00000000">
      <w:pPr>
        <w:spacing w:before="269" w:after="269"/>
        <w:ind w:left="120"/>
      </w:pPr>
      <w:r>
        <w:rPr>
          <w:rFonts w:ascii="Times New Roman" w:hAnsi="Times New Roman"/>
          <w:color w:val="000000"/>
        </w:rPr>
        <w:t>— ...შენ მსოფლიოში ყველაზე მეტად გინდოდა მშვიდობა და მე ამის უფლებას არ მოგცემ!!</w:t>
      </w:r>
    </w:p>
    <w:p w14:paraId="12D05A96" w14:textId="77777777" w:rsidR="002B144F" w:rsidRDefault="00000000">
      <w:pPr>
        <w:spacing w:before="269" w:after="269"/>
        <w:ind w:left="120"/>
      </w:pPr>
      <w:r>
        <w:rPr>
          <w:rFonts w:ascii="Times New Roman" w:hAnsi="Times New Roman"/>
          <w:color w:val="000000"/>
        </w:rPr>
        <w:t>რეის მარცხენა ხელის წინ სივრცე დამახინჯდა.</w:t>
      </w:r>
    </w:p>
    <w:p w14:paraId="5E2FE12A" w14:textId="77777777" w:rsidR="002B144F" w:rsidRDefault="00000000">
      <w:pPr>
        <w:spacing w:before="269" w:after="269"/>
        <w:ind w:left="120"/>
      </w:pPr>
      <w:r>
        <w:rPr>
          <w:rFonts w:ascii="Times New Roman" w:hAnsi="Times New Roman"/>
          <w:color w:val="000000"/>
        </w:rPr>
        <w:t>იქიდან, მირაჟის მსგავსად, სიგსესტის ნებისყოფის ხმალი გამოჩნდა. ეს ხმალი საშიში იისფერი ელვარებით ბრწყინავდა, სიტყვასიტყვით დემონურ მახვილად გადაიქცა, რომელშიც დემონური ძალა ზღვრამდე იყო კონდენსირებული.</w:t>
      </w:r>
    </w:p>
    <w:p w14:paraId="6DDDFCB2" w14:textId="77777777" w:rsidR="002B144F" w:rsidRDefault="00000000">
      <w:pPr>
        <w:spacing w:before="269" w:after="269"/>
        <w:ind w:left="120"/>
      </w:pPr>
      <w:r>
        <w:rPr>
          <w:rFonts w:ascii="Times New Roman" w:hAnsi="Times New Roman"/>
          <w:color w:val="000000"/>
        </w:rPr>
        <w:t>- ჰა-ა-ა-ა!!</w:t>
      </w:r>
    </w:p>
    <w:p w14:paraId="78341CD7" w14:textId="77777777" w:rsidR="002B144F" w:rsidRDefault="00000000">
      <w:pPr>
        <w:spacing w:before="269" w:after="269"/>
        <w:ind w:left="120"/>
      </w:pPr>
      <w:r>
        <w:rPr>
          <w:rFonts w:ascii="Times New Roman" w:hAnsi="Times New Roman"/>
          <w:color w:val="000000"/>
        </w:rPr>
        <w:lastRenderedPageBreak/>
        <w:t>რეიმ სიგსესტოის ნებისყოფის ხმალი ევანსმანის ღმერთებისა და ადამიანების სულების ხმალს დაარტყა. სინათლის გიგანტური აფეთქება ატყდა, თითქოს სიწმინდემ და დემონურმა ძალამ - ორმა კონფლიქტურმა ძალამ - ერთმანეთი მოიგერია. ამ ტერიტორიაზე ხეების უმეტესობა ქარმა წაიღო და მე იმდენად უკან გადავისროლე, რომ პირის გაღებაც კი ვერ მოვასწარი.</w:t>
      </w:r>
    </w:p>
    <w:p w14:paraId="02435EC4" w14:textId="77777777" w:rsidR="002B144F" w:rsidRDefault="00000000">
      <w:pPr>
        <w:spacing w:before="269" w:after="269"/>
        <w:ind w:left="120"/>
      </w:pPr>
      <w:r>
        <w:rPr>
          <w:rFonts w:ascii="Times New Roman" w:hAnsi="Times New Roman"/>
          <w:color w:val="000000"/>
        </w:rPr>
        <w:t>- ჰმ, რა აბსურდული მაგიური ძალაა.</w:t>
      </w:r>
    </w:p>
    <w:p w14:paraId="6D974603" w14:textId="77777777" w:rsidR="002B144F" w:rsidRDefault="00000000">
      <w:pPr>
        <w:spacing w:before="269" w:after="269"/>
        <w:ind w:left="120"/>
      </w:pPr>
      <w:r>
        <w:rPr>
          <w:rFonts w:ascii="Times New Roman" w:hAnsi="Times New Roman"/>
          <w:color w:val="000000"/>
        </w:rPr>
        <w:t>რეი ნელა მოდიოდა ჩემსკენ. მის მარჯვენა ხელში ევანსმენის ხმალი ეჭირა, რომელიც ღვთაებრივ ბრწყინვალებას ასხივებდა, ხოლო მარცხენაში სიგსესტის ხმალი, რომელიც საშინელ ბრწყინვალებას ასხივებდა. შავი სინათლე თეთრს ერეოდა და მიუხედავად იმისა, რომ ისინი ერთმანეთს უარყოფდნენ, ისინი მაინც კონტროლს ექვემდებარებოდნენ, თუმცა ძლივს, რაც რამდენჯერმე ზრდიდა იმ ძალას, რომელსაც წმინდა და დემონური ხმლები ფლობდნენ.</w:t>
      </w:r>
    </w:p>
    <w:p w14:paraId="5F65E5DD" w14:textId="77777777" w:rsidR="002B144F" w:rsidRDefault="00000000">
      <w:pPr>
        <w:spacing w:before="269" w:after="269"/>
        <w:ind w:left="120"/>
      </w:pPr>
      <w:r>
        <w:rPr>
          <w:rFonts w:ascii="Times New Roman" w:hAnsi="Times New Roman"/>
          <w:color w:val="000000"/>
        </w:rPr>
        <w:t>- საბოლოოდ მიაღწიე ამ მდგომარეობას.</w:t>
      </w:r>
    </w:p>
    <w:p w14:paraId="63303B1B" w14:textId="77777777" w:rsidR="002B144F" w:rsidRDefault="00000000">
      <w:pPr>
        <w:spacing w:before="269" w:after="269"/>
        <w:ind w:left="120"/>
      </w:pPr>
      <w:r>
        <w:rPr>
          <w:rFonts w:ascii="Times New Roman" w:hAnsi="Times New Roman"/>
          <w:color w:val="000000"/>
        </w:rPr>
        <w:t>ნებისყოფის მახვილი თავის ნამდვილ ძალას მხოლოდ მაშინ ავლენს, როდესაც მისი მფლობელი სულს რაღაცაზე კონცენტრირებს. ადამიანთა და ღმერთების სულების მახვილი თავის მფლობელად მხოლოდ მას ცნობს, ვისი სულიც მშვიდია და ეჭვის ჩრდილიც არ აქვს. ნებისყოფის მახვილის დასაუფლებლად, მან გული დემონური ძალით აავსო და ამავდროულად დაეუფლა ღმერთებისა და ადამიანების სულების მახვილს, რომელიც დემონების გასანადგურებლად შეიქმნა.</w:t>
      </w:r>
    </w:p>
    <w:p w14:paraId="4C586342" w14:textId="77777777" w:rsidR="002B144F" w:rsidRDefault="00000000">
      <w:pPr>
        <w:spacing w:before="269" w:after="269"/>
        <w:ind w:left="120"/>
      </w:pPr>
      <w:r>
        <w:rPr>
          <w:rFonts w:ascii="Times New Roman" w:hAnsi="Times New Roman"/>
          <w:color w:val="000000"/>
        </w:rPr>
        <w:t>ერთი შეხედვით, როგორც ჩანს, სიწმინდე და დემონური ძალა საპირისპიროა, მაგრამ მე ვფიქრობ, რომ გულის სიღრმეში ის აბსოლუტურად დარწმუნებულია, რომ ეს ასე არ არის. რეიში ორი სიცოცხლე თანაარსებობს, ერთში ის გმირის როლს ასრულებს, ხოლო მეორეში - დემონის როლს. სიწმინდე და დემონური ძალა საპირისპირო არ არის. არა, დარწმუნებული ვარ, რომ ამაში არაფერია რთული.</w:t>
      </w:r>
    </w:p>
    <w:p w14:paraId="75E4BCC1" w14:textId="77777777" w:rsidR="002B144F" w:rsidRDefault="00000000">
      <w:pPr>
        <w:spacing w:before="269" w:after="269"/>
        <w:ind w:left="120"/>
      </w:pPr>
      <w:r>
        <w:rPr>
          <w:rFonts w:ascii="Times New Roman" w:hAnsi="Times New Roman"/>
          <w:color w:val="000000"/>
        </w:rPr>
        <w:t>ადამიანებსა და დემონებს შეუძლიათ თანაარსებობა. ეს მისი მისწრაფებაა. და ეს ამაღლებული გრძნობა ორივე ხმლით არის ამოცნობილი.</w:t>
      </w:r>
    </w:p>
    <w:p w14:paraId="632A39E3" w14:textId="77777777" w:rsidR="002B144F" w:rsidRDefault="00000000">
      <w:pPr>
        <w:spacing w:before="269" w:after="269"/>
        <w:ind w:left="120"/>
      </w:pPr>
      <w:r>
        <w:rPr>
          <w:rFonts w:ascii="Times New Roman" w:hAnsi="Times New Roman"/>
          <w:color w:val="000000"/>
        </w:rPr>
        <w:t>- არ შემიძლია შენი სიკვდილის უფლება ისევ და ისევ მოგცე.</w:t>
      </w:r>
    </w:p>
    <w:p w14:paraId="65FBAA61" w14:textId="77777777" w:rsidR="002B144F" w:rsidRDefault="00000000">
      <w:pPr>
        <w:spacing w:before="269" w:after="269"/>
        <w:ind w:left="120"/>
      </w:pPr>
      <w:r>
        <w:rPr>
          <w:rFonts w:ascii="Times New Roman" w:hAnsi="Times New Roman"/>
          <w:color w:val="000000"/>
        </w:rPr>
        <w:t>ორივე ხელზე „ბენო ეუნომი“ წავისვი. მაგიური წრეები დავხატე და მათზე წყაროს მაგია „ჯირასტი“ მოვათავსე. შავი ელვა ბნელმა ნათებამ დაფარა, რამაც შეტევითი და თავდაცვითი მაგია ერთ მთლიანობად აქცია.</w:t>
      </w:r>
    </w:p>
    <w:p w14:paraId="02C4412E" w14:textId="77777777" w:rsidR="002B144F" w:rsidRDefault="00000000">
      <w:pPr>
        <w:spacing w:before="269" w:after="269"/>
        <w:ind w:left="120"/>
      </w:pPr>
      <w:r>
        <w:rPr>
          <w:rFonts w:ascii="Times New Roman" w:hAnsi="Times New Roman"/>
          <w:color w:val="000000"/>
        </w:rPr>
        <w:t>- წამოდი. გაგათავისუფლებ იმ წყევლისგან, რომელიც გმირობას გავალდებულებს.</w:t>
      </w:r>
    </w:p>
    <w:p w14:paraId="3E053171" w14:textId="77777777" w:rsidR="002B144F" w:rsidRDefault="00000000">
      <w:pPr>
        <w:spacing w:before="269" w:after="269"/>
        <w:ind w:left="120"/>
      </w:pPr>
      <w:r>
        <w:rPr>
          <w:rFonts w:ascii="Times New Roman" w:hAnsi="Times New Roman"/>
          <w:color w:val="000000"/>
        </w:rPr>
        <w:t>რეი მთელი ძალით წამოხტა მიწიდან.</w:t>
      </w:r>
    </w:p>
    <w:p w14:paraId="68468A93" w14:textId="77777777" w:rsidR="002B144F" w:rsidRDefault="00000000">
      <w:pPr>
        <w:spacing w:before="269" w:after="269"/>
        <w:ind w:left="120"/>
      </w:pPr>
      <w:r>
        <w:rPr>
          <w:rFonts w:ascii="Times New Roman" w:hAnsi="Times New Roman"/>
          <w:color w:val="000000"/>
        </w:rPr>
        <w:t>— ...მე თავს ვტკენ, ანოს.</w:t>
      </w:r>
    </w:p>
    <w:p w14:paraId="753F2807" w14:textId="77777777" w:rsidR="002B144F" w:rsidRDefault="00000000">
      <w:pPr>
        <w:spacing w:before="269" w:after="269"/>
        <w:ind w:left="120"/>
      </w:pPr>
      <w:r>
        <w:rPr>
          <w:rFonts w:ascii="Times New Roman" w:hAnsi="Times New Roman"/>
          <w:color w:val="000000"/>
        </w:rPr>
        <w:lastRenderedPageBreak/>
        <w:t>ერთმანეთს შევეჯახეთ. რეის ორი ხმლის შეჯახებამ ჩემს მაგიასთან ერთად ყველაფერი გაანადგურა. ევანსმანა და სიგსესტი არაერთხელ ეჯახებოდნენ ჩემს „ბენო ეუნს“ და „ჯირასტს“, როდესაც ისინი ტყეში სირბილით მიქროდნენ.</w:t>
      </w:r>
    </w:p>
    <w:p w14:paraId="12EF93B3" w14:textId="77777777" w:rsidR="002B144F" w:rsidRDefault="00000000">
      <w:pPr>
        <w:spacing w:before="269" w:after="269"/>
        <w:ind w:left="120"/>
      </w:pPr>
      <w:r>
        <w:rPr>
          <w:rFonts w:ascii="Times New Roman" w:hAnsi="Times New Roman"/>
          <w:color w:val="000000"/>
        </w:rPr>
        <w:t>თორის ტყე ძლიერად შეირყა, თითქოს ყვიროდა, ვერ გაუძლო დემონ ტირანსა და ლეგენდარულ გმირს შორის ბრძოლას.</w:t>
      </w:r>
    </w:p>
    <w:p w14:paraId="0C01F6F3" w14:textId="77777777" w:rsidR="002B144F" w:rsidRDefault="00000000">
      <w:pPr>
        <w:spacing w:before="269" w:after="269"/>
        <w:ind w:left="120"/>
      </w:pPr>
      <w:r>
        <w:rPr>
          <w:rFonts w:ascii="Times New Roman" w:hAnsi="Times New Roman"/>
          <w:color w:val="000000"/>
        </w:rPr>
        <w:t>შემდეგ კი უამრავჯერ გავფრინდით ერთმანეთისკენ. სიგსესტამ მოიგერია „ჯირასტი“ და ადამიანებისა და ღმერთების სულების ხმლის დარტყმამ გაანადგურა როგორც „განადგურების ჯადოსნური თვალების“, ასევე „ბენო ეუნის“ ეფექტი.</w:t>
      </w:r>
    </w:p>
    <w:p w14:paraId="426B6F3E" w14:textId="77777777" w:rsidR="002B144F" w:rsidRDefault="00000000">
      <w:pPr>
        <w:spacing w:before="269" w:after="269"/>
        <w:ind w:left="120"/>
      </w:pPr>
      <w:r>
        <w:rPr>
          <w:rFonts w:ascii="Times New Roman" w:hAnsi="Times New Roman"/>
          <w:color w:val="000000"/>
        </w:rPr>
        <w:t>ევანსმანი აშკარად შემოვიდა ჩემს მკერდში...</w:t>
      </w:r>
    </w:p>
    <w:p w14:paraId="2E976262" w14:textId="77777777" w:rsidR="002B144F" w:rsidRDefault="00000000">
      <w:pPr>
        <w:spacing w:before="269" w:after="269"/>
        <w:ind w:left="120"/>
      </w:pPr>
      <w:r>
        <w:rPr>
          <w:rFonts w:ascii="Times New Roman" w:hAnsi="Times New Roman"/>
          <w:color w:val="000000"/>
        </w:rPr>
        <w:t>— ...რა...ე?.. — რეიმ ძლივს ამოიოხრა, თითქოს შოკი ვერ დამალა. — თავი უნდა აგერიდებინა... რადგან მაშინ შენს ბაზას მივაღწევდი...</w:t>
      </w:r>
    </w:p>
    <w:p w14:paraId="00A620AC" w14:textId="77777777" w:rsidR="002B144F" w:rsidRDefault="00000000">
      <w:pPr>
        <w:spacing w:before="269" w:after="269"/>
        <w:ind w:left="120"/>
      </w:pPr>
      <w:r>
        <w:rPr>
          <w:rFonts w:ascii="Times New Roman" w:hAnsi="Times New Roman"/>
          <w:color w:val="000000"/>
        </w:rPr>
        <w:t>გავუღიმე. ღმერთებისა და ადამიანების სულების ხმალს, დემონთა მბრძანებლის გასანადგურებლად შექმნილ წმინდა ხმალს, საშუალება მივეცი, რომ ჩემში და ჩემს გულში ჩამძვრალიყო. ყველაფერი ისე გამოვიდა, როგორც ველოდი.</w:t>
      </w:r>
    </w:p>
    <w:p w14:paraId="00401C83" w14:textId="77777777" w:rsidR="002B144F" w:rsidRDefault="00000000">
      <w:pPr>
        <w:spacing w:before="269" w:after="269"/>
        <w:ind w:left="120"/>
      </w:pPr>
      <w:r>
        <w:rPr>
          <w:rFonts w:ascii="Times New Roman" w:hAnsi="Times New Roman"/>
          <w:color w:val="000000"/>
        </w:rPr>
        <w:t>— ირგვლივ მიმოიხედე.</w:t>
      </w:r>
    </w:p>
    <w:p w14:paraId="36927FA5" w14:textId="77777777" w:rsidR="002B144F" w:rsidRDefault="00000000">
      <w:pPr>
        <w:spacing w:before="269" w:after="269"/>
        <w:ind w:left="120"/>
      </w:pPr>
      <w:r>
        <w:rPr>
          <w:rFonts w:ascii="Times New Roman" w:hAnsi="Times New Roman"/>
          <w:color w:val="000000"/>
        </w:rPr>
        <w:t>რეიმ ირგვლივ მიმოიხედა. შორეულ ადგილას, მაგრამ შეუიარაღებელი თვალითაც კი ჩანდა, დემონების მბრძანებლის დამშვიდების გეირადიტების არმია გამოჩნდა. ისინი ფხიზლად აკვირდებოდნენ მოვლენებს.</w:t>
      </w:r>
    </w:p>
    <w:p w14:paraId="2D37A8CE" w14:textId="77777777" w:rsidR="002B144F" w:rsidRDefault="00000000">
      <w:pPr>
        <w:spacing w:before="269" w:after="269"/>
        <w:ind w:left="120"/>
      </w:pPr>
      <w:r>
        <w:rPr>
          <w:rFonts w:ascii="Times New Roman" w:hAnsi="Times New Roman"/>
          <w:color w:val="000000"/>
        </w:rPr>
        <w:t>რეისთან ბრძოლისას, შემთხვევით იქ წაგვიყვანა.</w:t>
      </w:r>
    </w:p>
    <w:p w14:paraId="4B53BC54" w14:textId="77777777" w:rsidR="002B144F" w:rsidRDefault="00000000">
      <w:pPr>
        <w:spacing w:before="269" w:after="269"/>
        <w:ind w:left="120"/>
      </w:pPr>
      <w:r>
        <w:rPr>
          <w:rFonts w:ascii="Times New Roman" w:hAnsi="Times New Roman"/>
          <w:color w:val="000000"/>
        </w:rPr>
        <w:t>— აღმდგარი გმირი კანონმა დემონი მბრძანებელი ტირანი გაანადგურა. ყველაფერი თქვენი სცენარის მიხედვით. ამან ხალხის სიძულვილი უნდა გაფანტოს.</w:t>
      </w:r>
    </w:p>
    <w:p w14:paraId="666CC605" w14:textId="77777777" w:rsidR="002B144F" w:rsidRDefault="00000000">
      <w:pPr>
        <w:spacing w:before="269" w:after="269"/>
        <w:ind w:left="120"/>
      </w:pPr>
      <w:r>
        <w:rPr>
          <w:rFonts w:ascii="Times New Roman" w:hAnsi="Times New Roman"/>
          <w:color w:val="000000"/>
        </w:rPr>
        <w:t>ხელი რეის ნიღაბს მივწვდი, ავიღე და გავიკეთე.</w:t>
      </w:r>
    </w:p>
    <w:p w14:paraId="75F5900B" w14:textId="77777777" w:rsidR="002B144F" w:rsidRDefault="00000000">
      <w:pPr>
        <w:spacing w:before="269" w:after="269"/>
        <w:ind w:left="120"/>
      </w:pPr>
      <w:r>
        <w:rPr>
          <w:rFonts w:ascii="Times New Roman" w:hAnsi="Times New Roman"/>
          <w:color w:val="000000"/>
        </w:rPr>
        <w:t>„ოჰ, ჩემო თანამემამულენო“, - მივმართე დილჰეიდის ყველა ჯარისკაცს, ხელი შევუშალე ჩაჭრილ „ლიქსს“. ნიღბის ეფექტის გამო, ჩემი ხმა ავოს დილჰევიას ხმა იყო. „ირისის“ შელოცვის გამოყენებით, რეის ტანსაცმელი გადავკოპირე და მეც ჩავიცვი. რეის ტანსაცმელი გმირის ტანსაცმლით შეიცვალა, რომელიც მას 2000 წლის წინ ეცვა. ამ ადგილის სურათი დილჰეიდის ჯარისკაცებს „რიმნეტის“ საშუალებით გავუგზავნე. მათ, ალბათ, ავოს დილჰევიას დამარცხების მომენტი ნახეს. „... ყველა ჯარს ვუბრძანებ, დილჰეიდში უკან დაიხიონ. გიკრძალავთ აზესიონზე შურისძიებას, სანამ ამ მიწებზე ხელახლა არ დავიბადები. იცოცხლეთ. დაელოდეთ ჩემი დაბრუნების დღეს...“</w:t>
      </w:r>
    </w:p>
    <w:p w14:paraId="68A3FB37" w14:textId="77777777" w:rsidR="002B144F" w:rsidRDefault="00000000">
      <w:pPr>
        <w:spacing w:before="269" w:after="269"/>
        <w:ind w:left="120"/>
      </w:pPr>
      <w:r>
        <w:rPr>
          <w:rFonts w:ascii="Times New Roman" w:hAnsi="Times New Roman"/>
          <w:color w:val="000000"/>
        </w:rPr>
        <w:t xml:space="preserve">რეი გეგმავდა, რომ გეირადიტების დემონთა მბრძანებლის ჩახშობის არმიას დამარცხება მიეცა. და მგონი, ისიც იგივე სიტყვებს იტყოდა, რაც ახლა მე. ვფიქრობ, ისინი მოვლენ </w:t>
      </w:r>
      <w:r>
        <w:rPr>
          <w:rFonts w:ascii="Times New Roman" w:hAnsi="Times New Roman"/>
          <w:color w:val="000000"/>
        </w:rPr>
        <w:lastRenderedPageBreak/>
        <w:t>იმის გასარკვევად, ცოცხალია თუ მკვდარი, მაგრამ ეს ტირანი დემონთა მბრძანებლის ბრძანებაა. იმპერიული ოჯახების ფრაქცია მას ბოლომდე დაიცავს. მჯერა, რომ აუცილებლად აღვდგები.</w:t>
      </w:r>
    </w:p>
    <w:p w14:paraId="75E96BAE"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წმინდა ხმალია, რომელიც დემონთა მბრძანებლის გასანადგურებლად შეიქმნა… შენი საფუძველი… უკვე…</w:t>
      </w:r>
    </w:p>
    <w:p w14:paraId="16D4F856" w14:textId="77777777" w:rsidR="002B144F" w:rsidRDefault="00000000">
      <w:pPr>
        <w:spacing w:before="269" w:after="269"/>
        <w:ind w:left="120"/>
      </w:pPr>
      <w:r>
        <w:rPr>
          <w:rFonts w:ascii="Times New Roman" w:hAnsi="Times New Roman"/>
          <w:color w:val="000000"/>
        </w:rPr>
        <w:t>ევანსმანის ღმერთებისა და ადამიანების სულების ხმალი სინამდვილეში ჩემს სხეულს ხვრეტდა და უკვე გულს მიღრღნიდა. ვერ მოვატყუებ, რომ მკვდარივით მინდა ვიყო. ამ შემთხვევაში, რეი თავის შეწირვას არ შეეცდება.</w:t>
      </w:r>
    </w:p>
    <w:p w14:paraId="0347B41E" w14:textId="77777777" w:rsidR="002B144F" w:rsidRDefault="00000000">
      <w:pPr>
        <w:spacing w:before="269" w:after="269"/>
        <w:ind w:left="120"/>
      </w:pPr>
      <w:r>
        <w:rPr>
          <w:rFonts w:ascii="Times New Roman" w:hAnsi="Times New Roman"/>
          <w:color w:val="000000"/>
        </w:rPr>
        <w:t>ადამიანებსა და დემონებს უნდა აჩვენონ, რომ დემონთა ლორდი ტირანი მკვდარია.</w:t>
      </w:r>
    </w:p>
    <w:p w14:paraId="70D59134" w14:textId="77777777" w:rsidR="002B144F" w:rsidRDefault="00000000">
      <w:pPr>
        <w:spacing w:before="269" w:after="269"/>
        <w:ind w:left="120"/>
      </w:pPr>
      <w:r>
        <w:rPr>
          <w:rFonts w:ascii="Times New Roman" w:hAnsi="Times New Roman"/>
          <w:color w:val="000000"/>
        </w:rPr>
        <w:t>— …ანო…</w:t>
      </w:r>
    </w:p>
    <w:p w14:paraId="4C305B79" w14:textId="77777777" w:rsidR="002B144F" w:rsidRDefault="00000000">
      <w:pPr>
        <w:spacing w:before="269" w:after="269"/>
        <w:ind w:left="120"/>
      </w:pPr>
      <w:r>
        <w:rPr>
          <w:rFonts w:ascii="Times New Roman" w:hAnsi="Times New Roman"/>
          <w:color w:val="000000"/>
        </w:rPr>
        <w:t>სისხლიანი თითით რეის ტუჩებზე შეხებით ჩუმად დავხურე პირი.</w:t>
      </w:r>
    </w:p>
    <w:p w14:paraId="76320ACB" w14:textId="77777777" w:rsidR="002B144F" w:rsidRDefault="00000000">
      <w:pPr>
        <w:spacing w:before="269" w:after="269"/>
        <w:ind w:left="120"/>
      </w:pPr>
      <w:r>
        <w:rPr>
          <w:rFonts w:ascii="Times New Roman" w:hAnsi="Times New Roman"/>
          <w:color w:val="000000"/>
        </w:rPr>
        <w:t>- რა გჭირს, გმირო კანონო? შენ დამამარცხე. იამაყე ამით.</w:t>
      </w:r>
    </w:p>
    <w:p w14:paraId="78D505C7" w14:textId="77777777" w:rsidR="002B144F" w:rsidRDefault="00000000">
      <w:pPr>
        <w:spacing w:before="269" w:after="269"/>
        <w:ind w:left="120"/>
      </w:pPr>
      <w:r>
        <w:rPr>
          <w:rFonts w:ascii="Times New Roman" w:hAnsi="Times New Roman"/>
          <w:color w:val="000000"/>
        </w:rPr>
        <w:t>რეიმ პირქუშად შემომხედა. დემონთა მბრძანებლის დამშვიდების გეირადიტების არმია აქეთ მოდიოდა.</w:t>
      </w:r>
    </w:p>
    <w:p w14:paraId="1F4BA333" w14:textId="77777777" w:rsidR="002B144F" w:rsidRDefault="00000000">
      <w:pPr>
        <w:spacing w:before="269" w:after="269"/>
        <w:ind w:left="120"/>
      </w:pPr>
      <w:r>
        <w:rPr>
          <w:rFonts w:ascii="Times New Roman" w:hAnsi="Times New Roman"/>
          <w:color w:val="000000"/>
        </w:rPr>
        <w:t>ახლა მათ ნათლად შეუძლიათ დაინახონ, თუ როგორ განგმირა ღმერთებისა და ადამიანების სულების მახვილმა ტირან დემონ მბრძანებელს. მე მათ ძალა უნდა ვაჩვენო. დასტური იმისა, რომ მე ვარ ტირან დემონ მბრძანებელი.</w:t>
      </w:r>
    </w:p>
    <w:p w14:paraId="33C09167" w14:textId="77777777" w:rsidR="002B144F" w:rsidRDefault="00000000">
      <w:pPr>
        <w:spacing w:before="269" w:after="269"/>
        <w:ind w:left="120"/>
      </w:pPr>
      <w:r>
        <w:rPr>
          <w:rFonts w:ascii="Times New Roman" w:hAnsi="Times New Roman"/>
          <w:color w:val="000000"/>
        </w:rPr>
        <w:t>„სულელო პატარა ხალხო!“ ხმამაღლა დავუძახე დემონთა მბრძანებლის დამშვიდების გეირადიტთა არმიას.</w:t>
      </w:r>
    </w:p>
    <w:p w14:paraId="7D96E6E5" w14:textId="77777777" w:rsidR="002B144F" w:rsidRDefault="00000000">
      <w:pPr>
        <w:spacing w:before="269" w:after="269"/>
        <w:ind w:left="120"/>
      </w:pPr>
      <w:r>
        <w:rPr>
          <w:rFonts w:ascii="Times New Roman" w:hAnsi="Times New Roman"/>
          <w:color w:val="000000"/>
        </w:rPr>
        <w:t>ეს სულელური ფარსი იყო. მაგრამ თუ ეს მშვიდობას მოიტანს, მაშინ რატომ არ უნდა ვითამაშოთ სულელის როლი?</w:t>
      </w:r>
    </w:p>
    <w:p w14:paraId="2124CE2A" w14:textId="77777777" w:rsidR="002B144F" w:rsidRDefault="00000000">
      <w:pPr>
        <w:spacing w:before="269" w:after="269"/>
        <w:ind w:left="120"/>
      </w:pPr>
      <w:r>
        <w:rPr>
          <w:rFonts w:ascii="Times New Roman" w:hAnsi="Times New Roman"/>
          <w:color w:val="000000"/>
        </w:rPr>
        <w:t xml:space="preserve">ისევე როგორც </w:t>
      </w:r>
      <w:r>
        <w:rPr>
          <w:rFonts w:ascii="Times New Roman" w:hAnsi="Times New Roman"/>
          <w:i/>
          <w:color w:val="000000"/>
        </w:rPr>
        <w:t xml:space="preserve">მას </w:t>
      </w:r>
      <w:r>
        <w:rPr>
          <w:rFonts w:ascii="Times New Roman" w:hAnsi="Times New Roman"/>
          <w:color w:val="000000"/>
        </w:rPr>
        <w:t>.</w:t>
      </w:r>
    </w:p>
    <w:p w14:paraId="1C05D530" w14:textId="77777777" w:rsidR="002B144F" w:rsidRDefault="00000000">
      <w:pPr>
        <w:spacing w:before="269" w:after="269"/>
        <w:ind w:left="120"/>
      </w:pPr>
      <w:r>
        <w:rPr>
          <w:rFonts w:ascii="Times New Roman" w:hAnsi="Times New Roman"/>
          <w:color w:val="000000"/>
        </w:rPr>
        <w:t>— მე ასე უბრალოდ არ მოვკვდები!</w:t>
      </w:r>
    </w:p>
    <w:p w14:paraId="26D04132" w14:textId="77777777" w:rsidR="002B144F" w:rsidRDefault="00000000">
      <w:pPr>
        <w:spacing w:before="269" w:after="269"/>
        <w:ind w:left="120"/>
      </w:pPr>
      <w:r>
        <w:rPr>
          <w:rFonts w:ascii="Times New Roman" w:hAnsi="Times New Roman"/>
          <w:color w:val="000000"/>
        </w:rPr>
        <w:t>კიდევ უფრო მეტი მაგიური ძალა ჩავდე, ვიდრე ადრე და ვიხმარე შელოცვა „გია გრეასი“. ცაზე ჯადოსნური წრე გამოჩნდა, საიდანაც სიბნელის გიგანტური ქვები ამოდიოდა. მათ თავზე „ჯირასტი“ ვისროლე და ახლა ცაში სიბნელის უამრავი ქვა, დაფარული შავი ელვით, ლივლივებდა.</w:t>
      </w:r>
    </w:p>
    <w:p w14:paraId="1E61DBD4" w14:textId="77777777" w:rsidR="002B144F" w:rsidRDefault="00000000">
      <w:pPr>
        <w:spacing w:before="269" w:after="269"/>
        <w:ind w:left="120"/>
      </w:pPr>
      <w:r>
        <w:rPr>
          <w:rFonts w:ascii="Times New Roman" w:hAnsi="Times New Roman"/>
          <w:color w:val="000000"/>
        </w:rPr>
        <w:t>მათ საკმარისი ძალა აქვთ ათიათასობით ჯარისკაცის მოსაკლავად. ეს ჯადოსნური ბარიერების გათვალისწინების გარეშე.</w:t>
      </w:r>
    </w:p>
    <w:p w14:paraId="2B3B247D" w14:textId="77777777" w:rsidR="002B144F" w:rsidRDefault="00000000">
      <w:pPr>
        <w:spacing w:before="269" w:after="269"/>
        <w:ind w:left="120"/>
      </w:pPr>
      <w:r>
        <w:rPr>
          <w:rFonts w:ascii="Times New Roman" w:hAnsi="Times New Roman"/>
          <w:color w:val="000000"/>
        </w:rPr>
        <w:lastRenderedPageBreak/>
        <w:t>- დაიღუპე აქ, ჩემთან ერთად!</w:t>
      </w:r>
    </w:p>
    <w:p w14:paraId="16F3AC66" w14:textId="77777777" w:rsidR="002B144F" w:rsidRDefault="00000000">
      <w:pPr>
        <w:spacing w:before="269" w:after="269"/>
        <w:ind w:left="120"/>
      </w:pPr>
      <w:r>
        <w:rPr>
          <w:rFonts w:ascii="Times New Roman" w:hAnsi="Times New Roman"/>
          <w:color w:val="000000"/>
        </w:rPr>
        <w:t>„გია გრეასი“ და „ჯირასტი“ ციდან ჩამოცვივდნენ. დემონთა მბრძანებლის დამშვიდების არმიამ რამდენიმე ფენად აღმართა ჯადოსნური ბარიერები, მაგრამ სიბნელის ქვა დაეცა, თითქოს ისინი სიბნელეში შთანთქა.</w:t>
      </w:r>
    </w:p>
    <w:p w14:paraId="1D29887E" w14:textId="77777777" w:rsidR="002B144F" w:rsidRDefault="00000000">
      <w:pPr>
        <w:spacing w:before="269" w:after="269"/>
        <w:ind w:left="120"/>
      </w:pPr>
      <w:r>
        <w:rPr>
          <w:rFonts w:ascii="Times New Roman" w:hAnsi="Times New Roman"/>
          <w:color w:val="000000"/>
        </w:rPr>
        <w:t>მიწაში უზარმაზარი ორმო გაჩნდა. ის იმდენად ღრმა იყო, თითქოს უფსკრულში გადიოდა. ფსკერიც კი არ ჩანდა.</w:t>
      </w:r>
    </w:p>
    <w:p w14:paraId="5D660F88" w14:textId="77777777" w:rsidR="002B144F" w:rsidRDefault="00000000">
      <w:pPr>
        <w:spacing w:before="269" w:after="269"/>
        <w:ind w:left="120"/>
      </w:pPr>
      <w:r>
        <w:rPr>
          <w:rFonts w:ascii="Times New Roman" w:hAnsi="Times New Roman"/>
          <w:color w:val="000000"/>
        </w:rPr>
        <w:t>მიმდებარე ტერიტორია იმდენად ძლიერმა რყევამ შეძრა, რომ თითქოს მთელი სამყარო აღსასრული დადგა. შემდეგ მეორე, მესამე, მეოთხე. მუქი ქვები ერთმანეთის მიყოლებით აგრძელებდნენ მიწაზე ჩხვლეტას. ისინი შორს ცვიოდნენ დამშვიდებელი არმიისგან, მაგრამ ისინი ცდილობდნენ გაუძლონ დაცემის შედეგებსაც კი. ასობით მუქი ქვა კვლავ ეკიდა მათ თავზე. და ყველა მათგანი დემონთა მბრძანებლის დამშვიდებელი არმიისკენ იყო მიმართული. ისინი დარწმუნებულები უნდა ყოფილიყვნენ, რომ თუ ქვები ჩამოვარდებოდა, აუცილებლად დაიღუპებოდნენ.</w:t>
      </w:r>
    </w:p>
    <w:p w14:paraId="2F6EB25E" w14:textId="77777777" w:rsidR="002B144F" w:rsidRDefault="00000000">
      <w:pPr>
        <w:spacing w:before="269" w:after="269"/>
        <w:ind w:left="120"/>
      </w:pPr>
      <w:r>
        <w:rPr>
          <w:rFonts w:ascii="Times New Roman" w:hAnsi="Times New Roman"/>
          <w:color w:val="000000"/>
        </w:rPr>
        <w:t>ჩემი გეგმის გაგების შემდეგ, რეი დამშვიდობების არმიისკენ გაიქცა.</w:t>
      </w:r>
    </w:p>
    <w:p w14:paraId="44BD9172" w14:textId="77777777" w:rsidR="002B144F" w:rsidRDefault="00000000">
      <w:pPr>
        <w:spacing w:before="269" w:after="269"/>
        <w:ind w:left="120"/>
      </w:pPr>
      <w:r>
        <w:rPr>
          <w:rFonts w:ascii="Times New Roman" w:hAnsi="Times New Roman"/>
          <w:color w:val="000000"/>
        </w:rPr>
        <w:t>„არ მოგცემ უფლებას, განახორციელო შენი გეგმა, დემონთა მბრძანებელო ავოს დილჰევია! დამეხმარე! მე ვარ გმირი კანონი!“ მიმართა რეიმ დამშვიდების არმიას. „მომეცი ძალა, რომ დავასრულო ეს არაადამიანური დემონთა მბრძანებელი!“</w:t>
      </w:r>
    </w:p>
    <w:p w14:paraId="37819F53" w14:textId="77777777" w:rsidR="002B144F" w:rsidRDefault="00000000">
      <w:pPr>
        <w:spacing w:before="269" w:after="269"/>
        <w:ind w:left="120"/>
      </w:pPr>
      <w:r>
        <w:rPr>
          <w:rFonts w:ascii="Times New Roman" w:hAnsi="Times New Roman"/>
          <w:color w:val="000000"/>
        </w:rPr>
        <w:t>რეიმ შეასრულა შელოცვები „იკითხე“ და „ასურა“. წმინდა ხმალი თავზე მაღლა ასწია, წმინდა შუქით იყო მოცული და ციდან მომავალი სასოწარკვეთა დაამხო, რის შედეგადაც ის ჭეშმარიტ გმირს ჰგავდა.</w:t>
      </w:r>
    </w:p>
    <w:p w14:paraId="02CA15FD" w14:textId="77777777" w:rsidR="002B144F" w:rsidRDefault="00000000">
      <w:pPr>
        <w:spacing w:before="269" w:after="269"/>
        <w:ind w:left="120"/>
      </w:pPr>
      <w:r>
        <w:rPr>
          <w:rFonts w:ascii="Times New Roman" w:hAnsi="Times New Roman"/>
          <w:color w:val="000000"/>
        </w:rPr>
        <w:t>— ...ეს არის გმირი კანონი?.. — თქვა ვიღაცამ.</w:t>
      </w:r>
    </w:p>
    <w:p w14:paraId="1DBA2E6E" w14:textId="77777777" w:rsidR="002B144F" w:rsidRDefault="00000000">
      <w:pPr>
        <w:spacing w:before="269" w:after="269"/>
        <w:ind w:left="120"/>
      </w:pPr>
      <w:r>
        <w:rPr>
          <w:rFonts w:ascii="Times New Roman" w:hAnsi="Times New Roman"/>
          <w:color w:val="000000"/>
        </w:rPr>
        <w:t>— ...არ ვიცი... მაგრამ... მაგრამ შეხედეთ, როგორ ეფინება მას წმინდა ნათელი... ის ჩვენს დასაცავად მოვიდა...</w:t>
      </w:r>
    </w:p>
    <w:p w14:paraId="0A93E930" w14:textId="77777777" w:rsidR="002B144F" w:rsidRDefault="00000000">
      <w:pPr>
        <w:spacing w:before="269" w:after="269"/>
        <w:ind w:left="120"/>
      </w:pPr>
      <w:r>
        <w:rPr>
          <w:rFonts w:ascii="Times New Roman" w:hAnsi="Times New Roman"/>
          <w:color w:val="000000"/>
        </w:rPr>
        <w:t>„დემონ მბრძანებელ ტირანს ებრძოდი? და მარტომ დაიბრუნე მოპარული წმინდა ხმალი...?“ იკითხა ვიღაცამ.</w:t>
      </w:r>
    </w:p>
    <w:p w14:paraId="67659BE5" w14:textId="77777777" w:rsidR="002B144F" w:rsidRDefault="00000000">
      <w:pPr>
        <w:spacing w:before="269" w:after="269"/>
        <w:ind w:left="120"/>
      </w:pPr>
      <w:r>
        <w:rPr>
          <w:rFonts w:ascii="Times New Roman" w:hAnsi="Times New Roman"/>
          <w:color w:val="000000"/>
        </w:rPr>
        <w:t>ხალხი მასში ყოველთვის იმედს ხედავდა. ეს იყო კანონის იდუმალი ხიბლი.</w:t>
      </w:r>
    </w:p>
    <w:p w14:paraId="401A88A4" w14:textId="77777777" w:rsidR="002B144F" w:rsidRDefault="00000000">
      <w:pPr>
        <w:spacing w:before="269" w:after="269"/>
        <w:ind w:left="120"/>
      </w:pPr>
      <w:r>
        <w:rPr>
          <w:rFonts w:ascii="Times New Roman" w:hAnsi="Times New Roman"/>
          <w:color w:val="000000"/>
        </w:rPr>
        <w:t>— …კანონი მოვიდა… — თქვა ვიღაცამ.</w:t>
      </w:r>
    </w:p>
    <w:p w14:paraId="54F8DD5C" w14:textId="77777777" w:rsidR="002B144F" w:rsidRDefault="00000000">
      <w:pPr>
        <w:spacing w:before="269" w:after="269"/>
        <w:ind w:left="120"/>
      </w:pPr>
      <w:r>
        <w:rPr>
          <w:rFonts w:ascii="Times New Roman" w:hAnsi="Times New Roman"/>
          <w:color w:val="000000"/>
        </w:rPr>
        <w:t>და ეს სიტყვები მაშინვე გავრცელდა დემონების მბრძანებლის დამშვიდების მთელ უიმედო გაირადის არმიაში, რომელიც ცაში ჩამოკიდებულ სიბნელის ქვებს უყურებდა.</w:t>
      </w:r>
    </w:p>
    <w:p w14:paraId="6A50EDD5" w14:textId="77777777" w:rsidR="002B144F" w:rsidRDefault="00000000">
      <w:pPr>
        <w:spacing w:before="269" w:after="269"/>
        <w:ind w:left="120"/>
      </w:pPr>
      <w:r>
        <w:rPr>
          <w:rFonts w:ascii="Times New Roman" w:hAnsi="Times New Roman"/>
          <w:color w:val="000000"/>
        </w:rPr>
        <w:t>— ლეგენდარული გმირი აღდგა ჩვენს გადასარჩენად!</w:t>
      </w:r>
    </w:p>
    <w:p w14:paraId="3DC0F54C" w14:textId="77777777" w:rsidR="002B144F" w:rsidRDefault="00000000">
      <w:pPr>
        <w:spacing w:before="269" w:after="269"/>
        <w:ind w:left="120"/>
      </w:pPr>
      <w:r>
        <w:rPr>
          <w:rFonts w:ascii="Times New Roman" w:hAnsi="Times New Roman"/>
          <w:color w:val="000000"/>
        </w:rPr>
        <w:lastRenderedPageBreak/>
        <w:t>- კანონი!!</w:t>
      </w:r>
    </w:p>
    <w:p w14:paraId="2E8F342F" w14:textId="77777777" w:rsidR="002B144F" w:rsidRDefault="00000000">
      <w:pPr>
        <w:spacing w:before="269" w:after="269"/>
        <w:ind w:left="120"/>
      </w:pPr>
      <w:r>
        <w:rPr>
          <w:rFonts w:ascii="Times New Roman" w:hAnsi="Times New Roman"/>
          <w:color w:val="000000"/>
        </w:rPr>
        <w:t>— მიეცი მას მთელი შენი ძალა, ბოლო წვეთამდე!</w:t>
      </w:r>
    </w:p>
    <w:p w14:paraId="46D1C52B" w14:textId="77777777" w:rsidR="002B144F" w:rsidRDefault="00000000">
      <w:pPr>
        <w:spacing w:before="269" w:after="269"/>
        <w:ind w:left="120"/>
      </w:pPr>
      <w:r>
        <w:rPr>
          <w:rFonts w:ascii="Times New Roman" w:hAnsi="Times New Roman"/>
          <w:color w:val="000000"/>
        </w:rPr>
        <w:t>— დაამსხვრიე დემონთა მბრძანებელი!</w:t>
      </w:r>
    </w:p>
    <w:p w14:paraId="7885D125" w14:textId="77777777" w:rsidR="002B144F" w:rsidRDefault="00000000">
      <w:pPr>
        <w:spacing w:before="269" w:after="269"/>
        <w:ind w:left="120"/>
      </w:pPr>
      <w:r>
        <w:rPr>
          <w:rFonts w:ascii="Times New Roman" w:hAnsi="Times New Roman"/>
          <w:color w:val="000000"/>
        </w:rPr>
        <w:t>- ამჯერად აუცილებლად მშვიდობა იყოს!</w:t>
      </w:r>
    </w:p>
    <w:p w14:paraId="40B56011" w14:textId="77777777" w:rsidR="002B144F" w:rsidRDefault="00000000">
      <w:pPr>
        <w:spacing w:before="269" w:after="269"/>
        <w:ind w:left="120"/>
      </w:pPr>
      <w:r>
        <w:rPr>
          <w:rFonts w:ascii="Times New Roman" w:hAnsi="Times New Roman"/>
          <w:color w:val="000000"/>
        </w:rPr>
        <w:t>დემონთა მბრძანებლის დამშვიდების არმიის ჯადოსნური ძალა და გრძნობები რეიში მოიყარა თავი. ღმერთებისა და ადამიანების სულების ხმლის კურთხევა რამდენიმე ათეულჯერ უფრო ძლიერი გახდა.</w:t>
      </w:r>
    </w:p>
    <w:p w14:paraId="09334E1C" w14:textId="77777777" w:rsidR="002B144F" w:rsidRDefault="00000000">
      <w:pPr>
        <w:spacing w:before="269" w:after="269"/>
        <w:ind w:left="120"/>
      </w:pPr>
      <w:r>
        <w:rPr>
          <w:rFonts w:ascii="Times New Roman" w:hAnsi="Times New Roman"/>
          <w:color w:val="000000"/>
        </w:rPr>
        <w:t>— …</w:t>
      </w:r>
    </w:p>
    <w:p w14:paraId="10484B2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სოფლის გლეხი, მთელი ამ ხნის განმავლობაში იძულებული ვიყავი </w:t>
      </w:r>
      <w:r>
        <w:rPr>
          <w:rFonts w:ascii="Times New Roman" w:hAnsi="Times New Roman"/>
          <w:color w:val="000000"/>
        </w:rPr>
        <w:t>... — გავიგე ვიღაცის ხმა.</w:t>
      </w:r>
    </w:p>
    <w:p w14:paraId="40782635" w14:textId="77777777" w:rsidR="002B144F" w:rsidRDefault="00000000">
      <w:pPr>
        <w:spacing w:before="269" w:after="269"/>
        <w:ind w:left="120"/>
      </w:pPr>
      <w:r>
        <w:rPr>
          <w:rFonts w:ascii="Times New Roman" w:hAnsi="Times New Roman"/>
          <w:color w:val="000000"/>
        </w:rPr>
        <w:t>რეის ფიქრები, რომლებზეც საუბარი არ შეეძლო, „გაიზას“ ჯადოსნური სტრიქონით ჩემს სულში ჩაედინებოდა.</w:t>
      </w:r>
    </w:p>
    <w:p w14:paraId="5C5E8F9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გმირის მოვალეობისა და ვალდებულებებისადმი </w:t>
      </w:r>
      <w:r>
        <w:rPr>
          <w:rFonts w:ascii="Times New Roman" w:hAnsi="Times New Roman"/>
          <w:color w:val="000000"/>
        </w:rPr>
        <w:t>.</w:t>
      </w:r>
    </w:p>
    <w:p w14:paraId="32B6EF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მე უბრალოდ მომწონდა ხმლის ქნევა </w:t>
      </w:r>
      <w:r>
        <w:rPr>
          <w:rFonts w:ascii="Times New Roman" w:hAnsi="Times New Roman"/>
          <w:color w:val="000000"/>
        </w:rPr>
        <w:t>.</w:t>
      </w:r>
    </w:p>
    <w:p w14:paraId="2F1AF09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სინამდვილეში არავის მოკვლა არ მინდოდა. სინამდვილეში არც ომში წასვლა არ მინდოდა </w:t>
      </w:r>
      <w:r>
        <w:rPr>
          <w:rFonts w:ascii="Times New Roman" w:hAnsi="Times New Roman"/>
          <w:color w:val="000000"/>
        </w:rPr>
        <w:t>.</w:t>
      </w:r>
    </w:p>
    <w:p w14:paraId="378D2F5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ვიღაცამ მითხრა, რომ თუ არ ვიბრძოლებ, კიდევ უფრო მეტი ადამიანი დაიღუპება </w:t>
      </w:r>
      <w:r>
        <w:rPr>
          <w:rFonts w:ascii="Times New Roman" w:hAnsi="Times New Roman"/>
          <w:color w:val="000000"/>
        </w:rPr>
        <w:t>.</w:t>
      </w:r>
    </w:p>
    <w:p w14:paraId="3E5D1B6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გმირი ილუზიაა </w:t>
      </w:r>
      <w:r>
        <w:rPr>
          <w:rFonts w:ascii="Times New Roman" w:hAnsi="Times New Roman"/>
          <w:color w:val="000000"/>
        </w:rPr>
        <w:t>.</w:t>
      </w:r>
    </w:p>
    <w:p w14:paraId="14F21F1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არ ვარ ძლიერი, არ ვარ სამართლიანი და არ მაქვს ძალა, რომ ხალხი გადავარჩინო </w:t>
      </w:r>
      <w:r>
        <w:rPr>
          <w:rFonts w:ascii="Times New Roman" w:hAnsi="Times New Roman"/>
          <w:color w:val="000000"/>
        </w:rPr>
        <w:t>.</w:t>
      </w:r>
    </w:p>
    <w:p w14:paraId="27A027F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თითებს შორის სივრციდან ხელიდან ჩამოვარდნილი სიცოცხლეები გაცილებით დიდია, ვიდრე ის, რაც საკუთარი ხელით მოვიპოვე </w:t>
      </w:r>
      <w:r>
        <w:rPr>
          <w:rFonts w:ascii="Times New Roman" w:hAnsi="Times New Roman"/>
          <w:color w:val="000000"/>
        </w:rPr>
        <w:t>.</w:t>
      </w:r>
    </w:p>
    <w:p w14:paraId="462A5B2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ბრძოლის ველზე ვვრბოდი, უგულო სიტყვებით მოტყუებული და ბედისწერის ხელში სათამაშოდ ვქცეულიყავი </w:t>
      </w:r>
      <w:r>
        <w:rPr>
          <w:rFonts w:ascii="Times New Roman" w:hAnsi="Times New Roman"/>
          <w:color w:val="000000"/>
        </w:rPr>
        <w:t>.</w:t>
      </w:r>
    </w:p>
    <w:p w14:paraId="61F74C3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არ ვიყავი მამაცი. უბრალოდ მეშინოდა, რომ ვინმე მოკვდებოდა </w:t>
      </w:r>
      <w:r>
        <w:rPr>
          <w:rFonts w:ascii="Times New Roman" w:hAnsi="Times New Roman"/>
          <w:color w:val="000000"/>
        </w:rPr>
        <w:t>.</w:t>
      </w:r>
    </w:p>
    <w:p w14:paraId="6732E50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შიში მამოძრავებდა, მემუქრებოდა და მაშინებდა </w:t>
      </w:r>
      <w:r>
        <w:rPr>
          <w:rFonts w:ascii="Times New Roman" w:hAnsi="Times New Roman"/>
          <w:color w:val="000000"/>
        </w:rPr>
        <w:t>.</w:t>
      </w:r>
    </w:p>
    <w:p w14:paraId="2688B5E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მაინც, გმირი უნდა ვყოფილიყავი </w:t>
      </w:r>
      <w:r>
        <w:rPr>
          <w:rFonts w:ascii="Times New Roman" w:hAnsi="Times New Roman"/>
          <w:color w:val="000000"/>
        </w:rPr>
        <w:t>.</w:t>
      </w:r>
    </w:p>
    <w:p w14:paraId="65B72486"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გმირის როლის თამაში მომიწია გამეგრძელებინა </w:t>
      </w:r>
      <w:r>
        <w:rPr>
          <w:rFonts w:ascii="Times New Roman" w:hAnsi="Times New Roman"/>
          <w:color w:val="000000"/>
        </w:rPr>
        <w:t>.</w:t>
      </w:r>
    </w:p>
    <w:p w14:paraId="3E011F1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ხალხის მოლოდინების გასამართლებლად საკუთარი თავის გაწირვა მოუწია </w:t>
      </w:r>
      <w:r>
        <w:rPr>
          <w:rFonts w:ascii="Times New Roman" w:hAnsi="Times New Roman"/>
          <w:color w:val="000000"/>
        </w:rPr>
        <w:t>.</w:t>
      </w:r>
    </w:p>
    <w:p w14:paraId="4C11A8B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ხალხისთვის იმედის ქონა უნდა გაგრძელებულიყო </w:t>
      </w:r>
      <w:r>
        <w:rPr>
          <w:rFonts w:ascii="Times New Roman" w:hAnsi="Times New Roman"/>
          <w:color w:val="000000"/>
        </w:rPr>
        <w:t>.</w:t>
      </w:r>
    </w:p>
    <w:p w14:paraId="5C8250A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უმწეოებს ჩემი მოკვლა სურდათ. სუსტები სიკვდილს მთხოვდნენ </w:t>
      </w:r>
      <w:r>
        <w:rPr>
          <w:rFonts w:ascii="Times New Roman" w:hAnsi="Times New Roman"/>
          <w:color w:val="000000"/>
        </w:rPr>
        <w:t>.</w:t>
      </w:r>
    </w:p>
    <w:p w14:paraId="0E5C8D7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ვფიქრობ, ეს გარდაუვალი იყო. ბოლოს და ბოლოს, ადამიანებს იმედი სჭირდებათ </w:t>
      </w:r>
      <w:r>
        <w:rPr>
          <w:rFonts w:ascii="Times New Roman" w:hAnsi="Times New Roman"/>
          <w:color w:val="000000"/>
        </w:rPr>
        <w:t>.</w:t>
      </w:r>
    </w:p>
    <w:p w14:paraId="0FAB67D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მირჩევნია სიცოცხლე დავკარგო და ამ ბედისწერის ტვირთით მოვკვდე, ვიდრე ვინმეს ტანჯვა ვნახო </w:t>
      </w:r>
      <w:r>
        <w:rPr>
          <w:rFonts w:ascii="Times New Roman" w:hAnsi="Times New Roman"/>
          <w:color w:val="000000"/>
        </w:rPr>
        <w:t>.</w:t>
      </w:r>
    </w:p>
    <w:p w14:paraId="3DBC897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ისევ და ისევ მოვკვდი, ისევ და ისევ აღვდგინდი და მხოლოდ ხალხისთვის ვიბრძოდი </w:t>
      </w:r>
      <w:r>
        <w:rPr>
          <w:rFonts w:ascii="Times New Roman" w:hAnsi="Times New Roman"/>
          <w:color w:val="000000"/>
        </w:rPr>
        <w:t>.</w:t>
      </w:r>
    </w:p>
    <w:p w14:paraId="04F3521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ერთ დღეს უეცრად გონს მოვედი </w:t>
      </w:r>
      <w:r>
        <w:rPr>
          <w:rFonts w:ascii="Times New Roman" w:hAnsi="Times New Roman"/>
          <w:color w:val="000000"/>
        </w:rPr>
        <w:t>.</w:t>
      </w:r>
    </w:p>
    <w:p w14:paraId="05A0C90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რისი იმედი მაქვს </w:t>
      </w:r>
      <w:r>
        <w:rPr>
          <w:rFonts w:ascii="Times New Roman" w:hAnsi="Times New Roman"/>
          <w:color w:val="000000"/>
        </w:rPr>
        <w:t>?</w:t>
      </w:r>
    </w:p>
    <w:p w14:paraId="044C930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 გმირი ჰყავდათ, მაგრამ მე ოდნავი იმედიც კი არ მქონდა. არაფერზე მქონდა მიყრდნობილი </w:t>
      </w:r>
      <w:r>
        <w:rPr>
          <w:rFonts w:ascii="Times New Roman" w:hAnsi="Times New Roman"/>
          <w:color w:val="000000"/>
        </w:rPr>
        <w:t>...</w:t>
      </w:r>
    </w:p>
    <w:p w14:paraId="08B1D8C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ეს ყველაზე ჩვეულებრივი ტრაგედიის სცენარი იყო </w:t>
      </w:r>
      <w:r>
        <w:rPr>
          <w:rFonts w:ascii="Times New Roman" w:hAnsi="Times New Roman"/>
          <w:color w:val="000000"/>
        </w:rPr>
        <w:t>.</w:t>
      </w:r>
    </w:p>
    <w:p w14:paraId="29D509B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რა არის ახლა, რა არის წარსულში </w:t>
      </w:r>
      <w:r>
        <w:rPr>
          <w:rFonts w:ascii="Times New Roman" w:hAnsi="Times New Roman"/>
          <w:color w:val="000000"/>
        </w:rPr>
        <w:t>.</w:t>
      </w:r>
    </w:p>
    <w:p w14:paraId="6CE3057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ბოლოს, დემონმა მბრძანებელმა ტირანმა, რომელიც ჩემი მტერი უნდა ყოფილიყო </w:t>
      </w:r>
      <w:r>
        <w:rPr>
          <w:rFonts w:ascii="Times New Roman" w:hAnsi="Times New Roman"/>
          <w:color w:val="000000"/>
        </w:rPr>
        <w:t>, დახმარების ხელი გამომიწოდა.</w:t>
      </w:r>
    </w:p>
    <w:p w14:paraId="5C5507A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შენ </w:t>
      </w:r>
      <w:r>
        <w:rPr>
          <w:rFonts w:ascii="Times New Roman" w:hAnsi="Times New Roman"/>
          <w:color w:val="000000"/>
        </w:rPr>
        <w:t>.</w:t>
      </w:r>
    </w:p>
    <w:p w14:paraId="4513B40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შენ ჩემი ერთადერთი გმირი იყავი, ანოს </w:t>
      </w:r>
      <w:r>
        <w:rPr>
          <w:rFonts w:ascii="Times New Roman" w:hAnsi="Times New Roman"/>
          <w:color w:val="000000"/>
        </w:rPr>
        <w:t>.</w:t>
      </w:r>
    </w:p>
    <w:p w14:paraId="1FEEAEB7" w14:textId="77777777" w:rsidR="002B144F" w:rsidRDefault="00000000">
      <w:pPr>
        <w:pStyle w:val="Heading4"/>
        <w:spacing w:before="269" w:after="269"/>
        <w:ind w:left="120"/>
      </w:pPr>
      <w:r>
        <w:rPr>
          <w:rFonts w:ascii="Times New Roman" w:hAnsi="Times New Roman"/>
          <w:i w:val="0"/>
          <w:color w:val="000000"/>
        </w:rPr>
        <w:t>შენიშვნები</w:t>
      </w:r>
    </w:p>
    <w:p w14:paraId="22B1561C" w14:textId="77777777" w:rsidR="002B144F" w:rsidRDefault="00000000">
      <w:pPr>
        <w:spacing w:before="269" w:after="269"/>
        <w:ind w:left="120"/>
      </w:pPr>
      <w:r>
        <w:rPr>
          <w:rFonts w:ascii="Times New Roman" w:hAnsi="Times New Roman"/>
          <w:color w:val="000000"/>
        </w:rPr>
        <w:t>1. ჩაწერილია, როგორც „დამანგრეველი ჯოჯოხეთური წყლის კასკადი“.</w:t>
      </w:r>
    </w:p>
    <w:p w14:paraId="0841296C" w14:textId="77777777" w:rsidR="002B144F" w:rsidRDefault="00000000">
      <w:pPr>
        <w:pStyle w:val="Heading2"/>
        <w:pageBreakBefore/>
        <w:spacing w:before="180" w:after="180"/>
        <w:ind w:left="120"/>
      </w:pPr>
      <w:bookmarkStart w:id="80" w:name="_§_39._ბავშვის"/>
      <w:bookmarkStart w:id="81" w:name="_Toc199679553"/>
      <w:bookmarkEnd w:id="80"/>
      <w:r>
        <w:rPr>
          <w:rFonts w:ascii="Times New Roman" w:hAnsi="Times New Roman"/>
          <w:color w:val="000000"/>
          <w:sz w:val="33"/>
        </w:rPr>
        <w:lastRenderedPageBreak/>
        <w:t>§ 39. ბავშვის ხმა, რომელიც ბრძოლის ველზე გავრცელდება</w:t>
      </w:r>
      <w:bookmarkEnd w:id="81"/>
    </w:p>
    <w:p w14:paraId="46DEBF05" w14:textId="77777777" w:rsidR="002B144F" w:rsidRDefault="00000000">
      <w:pPr>
        <w:spacing w:before="269" w:after="269"/>
        <w:ind w:left="120"/>
      </w:pPr>
      <w:r>
        <w:rPr>
          <w:rFonts w:ascii="Times New Roman" w:hAnsi="Times New Roman"/>
          <w:color w:val="000000"/>
        </w:rPr>
        <w:t>-ჰააააააააააააააააააააააააააააააააააააააააა</w:t>
      </w:r>
    </w:p>
    <w:p w14:paraId="6A52F1CA"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ხმალი მოიქნია. მისი ხმალი უამრავ ელვარებად იქცა და ჩამოვარდნილი „გია გრეასისა“ და „ჯირასტის“ შორის გაჭრა.</w:t>
      </w:r>
    </w:p>
    <w:p w14:paraId="0B12BD75" w14:textId="77777777" w:rsidR="002B144F" w:rsidRDefault="00000000">
      <w:pPr>
        <w:spacing w:before="269" w:after="269"/>
        <w:ind w:left="120"/>
      </w:pPr>
      <w:r>
        <w:rPr>
          <w:rFonts w:ascii="Times New Roman" w:hAnsi="Times New Roman"/>
          <w:color w:val="000000"/>
        </w:rPr>
        <w:t>თითქოს სიბნელეს განდევნიდა. თითქოს სასოწარკვეთას ახშობდა. ჩემი სხეული კაშკაშა შუქით იყო განათებული.</w:t>
      </w:r>
    </w:p>
    <w:p w14:paraId="68FAFAA2" w14:textId="77777777" w:rsidR="002B144F" w:rsidRDefault="00000000">
      <w:pPr>
        <w:spacing w:before="269" w:after="269"/>
        <w:ind w:left="120"/>
      </w:pPr>
      <w:r>
        <w:rPr>
          <w:rFonts w:ascii="Times New Roman" w:hAnsi="Times New Roman"/>
          <w:color w:val="000000"/>
        </w:rPr>
        <w:t>- ...ეს მშვენიერია...</w:t>
      </w:r>
    </w:p>
    <w:p w14:paraId="7F6DFD7A" w14:textId="77777777" w:rsidR="002B144F" w:rsidRDefault="00000000">
      <w:pPr>
        <w:spacing w:before="269" w:after="269"/>
        <w:ind w:left="120"/>
      </w:pPr>
      <w:r>
        <w:rPr>
          <w:rFonts w:ascii="Times New Roman" w:hAnsi="Times New Roman"/>
          <w:color w:val="000000"/>
        </w:rPr>
        <w:t>ჩემი სხეული სინათლეში იყო მოცული. ღმერთებისა და ადამიანების სულების მახვილის მიერ დატოვებული ნაწიბური ჩემს არსს ანადგურებდა. განადგურების მოახლოებასთან ერთად, მისი განწირულობისას, არსი უზარმაზარ ძალას გამოყოფს, ჩვეულებრივზე დიდს, მაგრამ დემონთა მბრძანებლის გასანადგურებლად შექმნილი წმინდა მახვილის წინაშე, ესეც კი არაფერში ჩავარდა.</w:t>
      </w:r>
    </w:p>
    <w:p w14:paraId="39A22F5A" w14:textId="77777777" w:rsidR="002B144F" w:rsidRDefault="00000000">
      <w:pPr>
        <w:spacing w:before="269" w:after="269"/>
        <w:ind w:left="120"/>
      </w:pPr>
      <w:r>
        <w:rPr>
          <w:rFonts w:ascii="Times New Roman" w:hAnsi="Times New Roman"/>
          <w:color w:val="000000"/>
        </w:rPr>
        <w:t>- დიდი დემონთა მბრძანებელო! - დიდი დემონთა მბრძანებელო!</w:t>
      </w:r>
    </w:p>
    <w:p w14:paraId="1DFF5741" w14:textId="77777777" w:rsidR="002B144F" w:rsidRDefault="00000000">
      <w:pPr>
        <w:spacing w:before="269" w:after="269"/>
        <w:ind w:left="120"/>
      </w:pPr>
      <w:r>
        <w:rPr>
          <w:rFonts w:ascii="Times New Roman" w:hAnsi="Times New Roman"/>
          <w:color w:val="000000"/>
        </w:rPr>
        <w:t>ეს დილჰეიდების არმიის ავანგარდის ყველაზე მოქნილი დანაყოფი უნდა ყოფილიყო. აქ დაახლოებით 500 დემონი ჯარისკაცი ჩავიდა. ვფიქრობ, ისინი დემონი მბრძანებელი ტირანის გადასარჩენად მოვიდნენ, მაგრამ უკვე გვიანი იყო.</w:t>
      </w:r>
    </w:p>
    <w:p w14:paraId="67C31DFF" w14:textId="77777777" w:rsidR="002B144F" w:rsidRDefault="00000000">
      <w:pPr>
        <w:spacing w:before="269" w:after="269"/>
        <w:ind w:left="120"/>
      </w:pPr>
      <w:r>
        <w:rPr>
          <w:rFonts w:ascii="Times New Roman" w:hAnsi="Times New Roman"/>
          <w:color w:val="000000"/>
        </w:rPr>
        <w:t>სინათლე, რომელმაც ჩემი სხეული მოიცვა, უეცრად დაიშალა. თანდათან გაქრა და ჩემი სხეული გაქრა.</w:t>
      </w:r>
    </w:p>
    <w:p w14:paraId="4362A11E" w14:textId="77777777" w:rsidR="002B144F" w:rsidRDefault="00000000">
      <w:pPr>
        <w:spacing w:before="269" w:after="269"/>
        <w:ind w:left="120"/>
      </w:pPr>
      <w:r>
        <w:rPr>
          <w:rFonts w:ascii="Times New Roman" w:hAnsi="Times New Roman"/>
          <w:color w:val="000000"/>
        </w:rPr>
        <w:t>- ჯანდაბაში ხართ, პატარა ხალხო...</w:t>
      </w:r>
    </w:p>
    <w:p w14:paraId="39CBE1CD" w14:textId="77777777" w:rsidR="002B144F" w:rsidRDefault="00000000">
      <w:pPr>
        <w:spacing w:before="269" w:after="269"/>
        <w:ind w:left="120"/>
      </w:pPr>
      <w:r>
        <w:rPr>
          <w:rFonts w:ascii="Times New Roman" w:hAnsi="Times New Roman"/>
          <w:color w:val="000000"/>
        </w:rPr>
        <w:t>ავანგარდის მეთაურმა ამოიღო თავისი დემონური ხმალი და ცისკენ მიმართა.</w:t>
      </w:r>
    </w:p>
    <w:p w14:paraId="5DA25082" w14:textId="77777777" w:rsidR="002B144F" w:rsidRDefault="00000000">
      <w:pPr>
        <w:spacing w:before="269" w:after="269"/>
        <w:ind w:left="120"/>
      </w:pPr>
      <w:r>
        <w:rPr>
          <w:rFonts w:ascii="Times New Roman" w:hAnsi="Times New Roman"/>
          <w:color w:val="000000"/>
        </w:rPr>
        <w:t>„მე ვარ დემონთა მბრძანებელი ელიო ლადველი, რომელსაც დიდმა დემონთა მბრძანებელმა ტირანმა მიანდო მიდჰეიზის დაცვა. ამიერიდან ჩემი მიდჰეიზის რაზმი დიდ დემონთა მბრძანებელთან ერთად საიქიოში გაემგზავრება! წამოდით, სულელო ადამიანებო, ნუგეში იყავით ჩვენი მბრძანებლისთვის!“</w:t>
      </w:r>
    </w:p>
    <w:p w14:paraId="36F77FAA" w14:textId="77777777" w:rsidR="002B144F" w:rsidRDefault="00000000">
      <w:pPr>
        <w:spacing w:before="269" w:after="269"/>
        <w:ind w:left="120"/>
      </w:pPr>
      <w:r>
        <w:rPr>
          <w:rFonts w:ascii="Times New Roman" w:hAnsi="Times New Roman"/>
          <w:color w:val="000000"/>
        </w:rPr>
        <w:t>მიდჰაზეს რაზმმა გაბრაზებულმა შეხედა გაირადიტების დემონთა მბრძანებლის ჩახშობის არმიას. რეიმ თავისი წმინდა ხმალი თავზე მაღლა ასწია, სანამ ბრძოლა დაიწყებოდა.</w:t>
      </w:r>
    </w:p>
    <w:p w14:paraId="4FE980F0" w14:textId="77777777" w:rsidR="002B144F" w:rsidRDefault="00000000">
      <w:pPr>
        <w:spacing w:before="269" w:after="269"/>
        <w:ind w:left="120"/>
      </w:pPr>
      <w:r>
        <w:rPr>
          <w:rFonts w:ascii="Times New Roman" w:hAnsi="Times New Roman"/>
          <w:color w:val="000000"/>
        </w:rPr>
        <w:lastRenderedPageBreak/>
        <w:t>„მე მქვია გმირი კანონ. და მე მოვკალი დემონი ტირანი ავოს დილჰევია. ღმერთებისა და ადამიანების სულების ევანსმანის ხმალი, წმინდა ხმალი, რომელიც შექმნილია დემონი ტირანის გასანადგურებლად, მის გულში ჩაარჭო და ის აღარასდროს დაიბადება!“</w:t>
      </w:r>
    </w:p>
    <w:p w14:paraId="4C044B68" w14:textId="77777777" w:rsidR="002B144F" w:rsidRDefault="00000000">
      <w:pPr>
        <w:spacing w:before="269" w:after="269"/>
        <w:ind w:left="120"/>
      </w:pPr>
      <w:r>
        <w:rPr>
          <w:rFonts w:ascii="Times New Roman" w:hAnsi="Times New Roman"/>
          <w:color w:val="000000"/>
        </w:rPr>
        <w:t>ეს ხმამაღლა გამოაცხადა და რეი ავანგარდისკენ გავიდა.</w:t>
      </w:r>
    </w:p>
    <w:p w14:paraId="5BCDB4EA" w14:textId="77777777" w:rsidR="002B144F" w:rsidRDefault="00000000">
      <w:pPr>
        <w:spacing w:before="269" w:after="269"/>
        <w:ind w:left="120"/>
      </w:pPr>
      <w:r>
        <w:rPr>
          <w:rFonts w:ascii="Times New Roman" w:hAnsi="Times New Roman"/>
          <w:color w:val="000000"/>
        </w:rPr>
        <w:t>— დილჰეიდის ამაყი ჯარისკაცებო, თქვენი განზრახვა, გაჰყვეთ თქვენს ბატონს, აღფრთოვანებულია, მაგრამ დაგავიწყდათ დემონი მბრძანებლის, ტირანის, უკანასკნელი სიტყვები?</w:t>
      </w:r>
    </w:p>
    <w:p w14:paraId="7DA25091"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ყველა ჯარს ვუბრძანებ, დილჰეიდში უკან დაიხიოს. ვკრძალავ აზესიონზე შურისძიებას მანამ, სანამ ამ მიწებზე ხელახლა არ დავიბადები. იცოცხლე. დაელოდე ჩემი დაბრუნების დღეს </w:t>
      </w:r>
      <w:r>
        <w:rPr>
          <w:rFonts w:ascii="Times New Roman" w:hAnsi="Times New Roman"/>
          <w:color w:val="000000"/>
        </w:rPr>
        <w:t>…</w:t>
      </w:r>
    </w:p>
    <w:p w14:paraId="56F9C987" w14:textId="77777777" w:rsidR="002B144F" w:rsidRDefault="00000000">
      <w:pPr>
        <w:spacing w:before="269" w:after="269"/>
        <w:ind w:left="120"/>
      </w:pPr>
      <w:r>
        <w:rPr>
          <w:rFonts w:ascii="Times New Roman" w:hAnsi="Times New Roman"/>
          <w:color w:val="000000"/>
        </w:rPr>
        <w:t>ეს იყო სიტყვები, რომლებიც დემონმა ლორდმა ტირანმა „ლიქსის“ მეშვეობით გადმოსცა.</w:t>
      </w:r>
    </w:p>
    <w:p w14:paraId="47B52DD0" w14:textId="77777777" w:rsidR="002B144F" w:rsidRDefault="00000000">
      <w:pPr>
        <w:spacing w:before="269" w:after="269"/>
        <w:ind w:left="120"/>
      </w:pPr>
      <w:r>
        <w:rPr>
          <w:rFonts w:ascii="Times New Roman" w:hAnsi="Times New Roman"/>
          <w:color w:val="000000"/>
        </w:rPr>
        <w:t>- რა დაგარწმუნებთ? ბატონის სიტყვები? თუ გმირის წმინდა ხმალი?</w:t>
      </w:r>
    </w:p>
    <w:p w14:paraId="0CAB6260" w14:textId="77777777" w:rsidR="002B144F" w:rsidRDefault="00000000">
      <w:pPr>
        <w:spacing w:before="269" w:after="269"/>
        <w:ind w:left="120"/>
      </w:pPr>
      <w:r>
        <w:rPr>
          <w:rFonts w:ascii="Times New Roman" w:hAnsi="Times New Roman"/>
          <w:color w:val="000000"/>
        </w:rPr>
        <w:t>დემონთა მბრძანებელი, რომლის გულსაც ღმერთებისა და ადამიანების სულების მახვილი უტევს, არასოდეს აღდგება, მაგრამ ტირანმა დემონთა მბრძანებელმა თქვა, რომ ის ხელახლა დაიბადება. მან ეს ნათლად თქვა.</w:t>
      </w:r>
    </w:p>
    <w:p w14:paraId="25E9C03D" w14:textId="77777777" w:rsidR="002B144F" w:rsidRDefault="00000000">
      <w:pPr>
        <w:spacing w:before="269" w:after="269"/>
        <w:ind w:left="120"/>
      </w:pPr>
      <w:r>
        <w:rPr>
          <w:rFonts w:ascii="Times New Roman" w:hAnsi="Times New Roman"/>
          <w:color w:val="000000"/>
        </w:rPr>
        <w:t>ელიომ მთელი ძალით დააჭირა კბილებს. თვალები აშკარად შურისძიების სურვილით ენთო, მაგრამ მისთვის, იმპერიული ოჯახების ფრაქციის წევრისთვის, დემონი ლორდი ტირანი უმთავრესი პრიორიტეტი იყო. თუ მას არჩევანის გაკეთება მოუწევდა ბატონის სიტყვებსა და გმირის წმინდა ხმალს შორის, მაშინ აშკარა იყო, ვის ენდობოდა უფრო მეტად.</w:t>
      </w:r>
    </w:p>
    <w:p w14:paraId="1380A2F4" w14:textId="77777777" w:rsidR="002B144F" w:rsidRDefault="00000000">
      <w:pPr>
        <w:spacing w:before="269" w:after="269"/>
        <w:ind w:left="120"/>
      </w:pPr>
      <w:r>
        <w:rPr>
          <w:rFonts w:ascii="Times New Roman" w:hAnsi="Times New Roman"/>
          <w:color w:val="000000"/>
        </w:rPr>
        <w:t>— ...ყველა ჯარი დილჰეიდში იხევს და დიდი დემონთა მბრძანებლის დაბრუნებას ელოდება...</w:t>
      </w:r>
    </w:p>
    <w:p w14:paraId="48F8265C" w14:textId="77777777" w:rsidR="002B144F" w:rsidRDefault="00000000">
      <w:pPr>
        <w:spacing w:before="269" w:after="269"/>
        <w:ind w:left="120"/>
      </w:pPr>
      <w:r>
        <w:rPr>
          <w:rFonts w:ascii="Times New Roman" w:hAnsi="Times New Roman"/>
          <w:color w:val="000000"/>
        </w:rPr>
        <w:t>მიდჰაიზის რაზმმა ზურგი აქცია მტრებს.</w:t>
      </w:r>
    </w:p>
    <w:p w14:paraId="72E46857" w14:textId="77777777" w:rsidR="002B144F" w:rsidRDefault="00000000">
      <w:pPr>
        <w:spacing w:before="269" w:after="269"/>
        <w:ind w:left="120"/>
      </w:pPr>
      <w:r>
        <w:rPr>
          <w:rFonts w:ascii="Times New Roman" w:hAnsi="Times New Roman"/>
          <w:color w:val="000000"/>
        </w:rPr>
        <w:t>- დაედევნეთ მათ, არ გაუშვათ გაქცევა!</w:t>
      </w:r>
    </w:p>
    <w:p w14:paraId="3F83D867" w14:textId="77777777" w:rsidR="002B144F" w:rsidRDefault="00000000">
      <w:pPr>
        <w:spacing w:before="269" w:after="269"/>
        <w:ind w:left="120"/>
      </w:pPr>
      <w:r>
        <w:rPr>
          <w:rFonts w:ascii="Times New Roman" w:hAnsi="Times New Roman"/>
          <w:color w:val="000000"/>
        </w:rPr>
        <w:t>ამჯერად, გეირადიტების დემონთა მბრძანებლის ჩახშობის არმია წინ მიიწევდა, თითქოს დემონებს მისდევდნენ. მაგრამ რეიმ, როგორც მოსალოდნელი იყო, მათ გზა გადაუღობა.</w:t>
      </w:r>
    </w:p>
    <w:p w14:paraId="4011B891" w14:textId="77777777" w:rsidR="002B144F" w:rsidRDefault="00000000">
      <w:pPr>
        <w:spacing w:before="269" w:after="269"/>
        <w:ind w:left="120"/>
      </w:pPr>
      <w:r>
        <w:rPr>
          <w:rFonts w:ascii="Times New Roman" w:hAnsi="Times New Roman"/>
          <w:color w:val="000000"/>
        </w:rPr>
        <w:t>— გაირადითის მშვიდობისმოყვარე ჯარისკაცებო, ავოს დილჰევია აღარ არის. დემონებმა დაიჯერეს ტირანი დემონთა მბრძანებლის სიტყვები და არ დაგვესხმებიან თავს, სანამ ის ხელახლა არ დაიბადება, მაგრამ ის აღარასდროს დაიბადება. ბოლოს და ბოლოს, მისი საფუძველი უკვე განადგურებულია ევანსმანას შედეგებით.</w:t>
      </w:r>
    </w:p>
    <w:p w14:paraId="02E261A7" w14:textId="77777777" w:rsidR="002B144F" w:rsidRDefault="00000000">
      <w:pPr>
        <w:spacing w:before="269" w:after="269"/>
        <w:ind w:left="120"/>
      </w:pPr>
      <w:r>
        <w:rPr>
          <w:rFonts w:ascii="Times New Roman" w:hAnsi="Times New Roman"/>
          <w:color w:val="000000"/>
        </w:rPr>
        <w:lastRenderedPageBreak/>
        <w:t>გაირადიტში არავის ეპარება ეჭვი ღმერთების მიერ ადამიანებისთვის ბოძებული ლეგენდარული წმინდა ხმლის ძალაში.</w:t>
      </w:r>
    </w:p>
    <w:p w14:paraId="41C90861" w14:textId="77777777" w:rsidR="002B144F" w:rsidRDefault="00000000">
      <w:pPr>
        <w:spacing w:before="269" w:after="269"/>
        <w:ind w:left="120"/>
      </w:pPr>
      <w:r>
        <w:rPr>
          <w:rFonts w:ascii="Times New Roman" w:hAnsi="Times New Roman"/>
          <w:color w:val="000000"/>
        </w:rPr>
        <w:t>- ისინი სამუდამოდ დაელოდებიან დემონი მბრძანებლის, ტირანის დაბრუნებას. მომენტს, რომელიც არასდროს დადგება. ეს იქნება მათი სასჯელი. გაკვეთილი მათთვის სამუდამოდ. ჩემო თანამემამულენო, - ხმამაღლა თქვა რეიმ, - ჩვენ გავიმარჯვეთ. ომი დასრულდა. ახლა, ამ წუთას, აზესიონში მშვიდობა დამყარდა!</w:t>
      </w:r>
    </w:p>
    <w:p w14:paraId="58533A5F"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თავზე მაღლა ასწია, ჯადოსნური წრე შემოხაზა და ქარქაში თავისკენ გამოიძახა. როგორც კი ევანსმანა ქარქაშში ჩადო, ყველა გაირადიტმა ჯარისკაცმა ომში გამარჯვების პატივსაცემად თავზე მაღლა ასწია ხმლები და ქარქაშებში დააბრუნა.</w:t>
      </w:r>
    </w:p>
    <w:p w14:paraId="0BF323C9" w14:textId="77777777" w:rsidR="002B144F" w:rsidRDefault="00000000">
      <w:pPr>
        <w:spacing w:before="269" w:after="269"/>
        <w:ind w:left="120"/>
      </w:pPr>
      <w:r>
        <w:rPr>
          <w:rFonts w:ascii="Times New Roman" w:hAnsi="Times New Roman"/>
          <w:color w:val="000000"/>
        </w:rPr>
        <w:t>თუ დემონები აზესიონს არ თავს დაესხებიან, მაშინ აზესიონი დილჰეიდში შეჭრას აღარ შეეცდება.</w:t>
      </w:r>
    </w:p>
    <w:p w14:paraId="09B07E42" w14:textId="77777777" w:rsidR="002B144F" w:rsidRDefault="00000000">
      <w:pPr>
        <w:spacing w:before="269" w:after="269"/>
        <w:ind w:left="120"/>
      </w:pPr>
      <w:r>
        <w:rPr>
          <w:rFonts w:ascii="Times New Roman" w:hAnsi="Times New Roman"/>
          <w:color w:val="000000"/>
        </w:rPr>
        <w:t>„...ეს დასასრულია... ანოს“, ჩაილაპარაკა რეიმ.</w:t>
      </w:r>
    </w:p>
    <w:p w14:paraId="52E87235" w14:textId="77777777" w:rsidR="002B144F" w:rsidRDefault="00000000">
      <w:pPr>
        <w:spacing w:before="269" w:after="269"/>
        <w:ind w:left="120"/>
      </w:pPr>
      <w:r>
        <w:rPr>
          <w:rFonts w:ascii="Times New Roman" w:hAnsi="Times New Roman"/>
          <w:color w:val="000000"/>
        </w:rPr>
        <w:t>და იმ მომენტში...</w:t>
      </w:r>
    </w:p>
    <w:p w14:paraId="3A7238FD" w14:textId="77777777" w:rsidR="002B144F" w:rsidRDefault="00000000">
      <w:pPr>
        <w:spacing w:before="269" w:after="269"/>
        <w:ind w:left="120"/>
      </w:pPr>
      <w:r>
        <w:rPr>
          <w:rFonts w:ascii="Times New Roman" w:hAnsi="Times New Roman"/>
          <w:color w:val="000000"/>
        </w:rPr>
        <w:t>გაირადიტების დემონთა მბრძანებლის ჩახშობის არმიიდან მსუბუქი ჭურვი ისროლეს. რეიმ მაშინვე მარჯვენა ხელით დაბლოკა იგი. მომდევნო მომენტში, დილჰეიდის არმიის მიმართულებით ერთდროულად ათასობით მსუბუქი ჭურვი ისროლეს.</w:t>
      </w:r>
    </w:p>
    <w:p w14:paraId="4B0124AA" w14:textId="77777777" w:rsidR="002B144F" w:rsidRDefault="00000000">
      <w:pPr>
        <w:spacing w:before="269" w:after="269"/>
        <w:ind w:left="120"/>
      </w:pPr>
      <w:r>
        <w:rPr>
          <w:rFonts w:ascii="Times New Roman" w:hAnsi="Times New Roman"/>
          <w:color w:val="000000"/>
        </w:rPr>
        <w:t>— …ჰეჰ!..</w:t>
      </w:r>
    </w:p>
    <w:p w14:paraId="05E87709" w14:textId="77777777" w:rsidR="002B144F" w:rsidRDefault="00000000">
      <w:pPr>
        <w:spacing w:before="269" w:after="269"/>
        <w:ind w:left="120"/>
      </w:pPr>
      <w:r>
        <w:rPr>
          <w:rFonts w:ascii="Times New Roman" w:hAnsi="Times New Roman"/>
          <w:color w:val="000000"/>
        </w:rPr>
        <w:t>ევანსმანას ხელში ჩაგდების შემდეგ მან მთლიანად გაანადგურა ტეო ტრიასის ყველა შელოცვა, მაგრამ რადგან ხმალი ნაწილობრივ ქარქაშში იყო, ერთი წამით დააგვიანდა და ერთ-ერთი ჭურვი რეის ააცილა.</w:t>
      </w:r>
    </w:p>
    <w:p w14:paraId="422B4F9D" w14:textId="77777777" w:rsidR="002B144F" w:rsidRDefault="00000000">
      <w:pPr>
        <w:spacing w:before="269" w:after="269"/>
        <w:ind w:left="120"/>
      </w:pPr>
      <w:r>
        <w:rPr>
          <w:rFonts w:ascii="Times New Roman" w:hAnsi="Times New Roman"/>
          <w:color w:val="000000"/>
        </w:rPr>
        <w:t>- უჰ!</w:t>
      </w:r>
    </w:p>
    <w:p w14:paraId="129A0E7C" w14:textId="77777777" w:rsidR="002B144F" w:rsidRDefault="00000000">
      <w:pPr>
        <w:spacing w:before="269" w:after="269"/>
        <w:ind w:left="120"/>
      </w:pPr>
      <w:r>
        <w:rPr>
          <w:rFonts w:ascii="Times New Roman" w:hAnsi="Times New Roman"/>
          <w:color w:val="000000"/>
        </w:rPr>
        <w:t>სამიზნე მიდჰეიზის რაზმი იყო. მსუბუქი ჭურვი რამდენიმე უკან დახეულ ჯარისკაცს მოხვდა. აფეთქება მოხდა და მტვრის ღრუბლები ამოიზარდა.</w:t>
      </w:r>
    </w:p>
    <w:p w14:paraId="3B2A535C" w14:textId="77777777" w:rsidR="002B144F" w:rsidRDefault="00000000">
      <w:pPr>
        <w:spacing w:before="269" w:after="269"/>
        <w:ind w:left="120"/>
      </w:pPr>
      <w:r>
        <w:rPr>
          <w:rFonts w:ascii="Times New Roman" w:hAnsi="Times New Roman"/>
          <w:color w:val="000000"/>
        </w:rPr>
        <w:t>„რა...?!“ იყვირა დემონმა ჯარისკაცმა.</w:t>
      </w:r>
    </w:p>
    <w:p w14:paraId="61CCBF9F" w14:textId="77777777" w:rsidR="002B144F" w:rsidRDefault="00000000">
      <w:pPr>
        <w:spacing w:before="269" w:after="269"/>
        <w:ind w:left="120"/>
      </w:pPr>
      <w:r>
        <w:rPr>
          <w:rFonts w:ascii="Times New Roman" w:hAnsi="Times New Roman"/>
          <w:color w:val="000000"/>
        </w:rPr>
        <w:t>— ...რა ნაძირლები, ჩვენ ნებაყოფლობით უკან ვბრუნდებით და ისინი ზურგში საშინელ დარტყმას გვაყენებენ?!..</w:t>
      </w:r>
    </w:p>
    <w:p w14:paraId="06E01061" w14:textId="77777777" w:rsidR="002B144F" w:rsidRDefault="00000000">
      <w:pPr>
        <w:spacing w:before="269" w:after="269"/>
        <w:ind w:left="120"/>
      </w:pPr>
      <w:r>
        <w:rPr>
          <w:rFonts w:ascii="Times New Roman" w:hAnsi="Times New Roman"/>
          <w:color w:val="000000"/>
        </w:rPr>
        <w:t>დილჰეიდის არმია რისხვით ადუღდა.</w:t>
      </w:r>
    </w:p>
    <w:p w14:paraId="5CE11601" w14:textId="77777777" w:rsidR="002B144F" w:rsidRDefault="00000000">
      <w:pPr>
        <w:spacing w:before="269" w:after="269"/>
        <w:ind w:left="120"/>
      </w:pPr>
      <w:r>
        <w:rPr>
          <w:rFonts w:ascii="Times New Roman" w:hAnsi="Times New Roman"/>
          <w:color w:val="000000"/>
        </w:rPr>
        <w:lastRenderedPageBreak/>
        <w:t>„ნუ მოტყუვდებით, ეს დემონია და არა გმირი კანონი! მოკალით დემონები, მოკალით ყველა!“ - სიძულვილით სავსე ხმით იყვირა დიეგომ, დემონების მბრძანებლის ჩასახშობად გეირადიტების არმიის მთავარსარდალმა.</w:t>
      </w:r>
    </w:p>
    <w:p w14:paraId="42160A1E" w14:textId="77777777" w:rsidR="002B144F" w:rsidRDefault="00000000">
      <w:pPr>
        <w:spacing w:before="269" w:after="269"/>
        <w:ind w:left="120"/>
      </w:pPr>
      <w:r>
        <w:rPr>
          <w:rFonts w:ascii="Times New Roman" w:hAnsi="Times New Roman"/>
          <w:color w:val="000000"/>
        </w:rPr>
        <w:t>„ბ-მაგრამ მტერმა საბრძოლო სული დაკარგა, მთავარსარდალო. მაშინაც კი, თუ მილიონში ერთხელ ვივარაუდებთ, რომ ეს კანონი დემონია, არ ჩანს, რომ ის ჩვენს მიმართ მტრულად არის განწყობილი. არ არის საჭირო, რომ ბა-ში შევიდეთ...“</w:t>
      </w:r>
    </w:p>
    <w:p w14:paraId="628EEDFF" w14:textId="77777777" w:rsidR="002B144F" w:rsidRDefault="00000000">
      <w:pPr>
        <w:spacing w:before="269" w:after="269"/>
        <w:ind w:left="120"/>
      </w:pPr>
      <w:r>
        <w:rPr>
          <w:rFonts w:ascii="Times New Roman" w:hAnsi="Times New Roman"/>
          <w:color w:val="000000"/>
        </w:rPr>
        <w:t>— გაჩუმდი! მოკალი ყველა დემონი! ნუთუ ჩემი ბრძანება არ გაიგე?!</w:t>
      </w:r>
    </w:p>
    <w:p w14:paraId="204D4C52" w14:textId="77777777" w:rsidR="002B144F" w:rsidRDefault="00000000">
      <w:pPr>
        <w:spacing w:before="269" w:after="269"/>
        <w:ind w:left="120"/>
      </w:pPr>
      <w:r>
        <w:rPr>
          <w:rFonts w:ascii="Times New Roman" w:hAnsi="Times New Roman"/>
          <w:color w:val="000000"/>
        </w:rPr>
        <w:t>— ...რა აზრი აქვს ამ უსარგებლო ბრძოლის გაგრძელებას? ჩვენ არ შეგვიძლია ჩვენი ჯარისკაცების სიცოცხლე ასეთი...</w:t>
      </w:r>
    </w:p>
    <w:p w14:paraId="5075A2DB" w14:textId="77777777" w:rsidR="002B144F" w:rsidRDefault="00000000">
      <w:pPr>
        <w:spacing w:before="269" w:after="269"/>
        <w:ind w:left="120"/>
      </w:pPr>
      <w:r>
        <w:rPr>
          <w:rFonts w:ascii="Times New Roman" w:hAnsi="Times New Roman"/>
          <w:i/>
          <w:color w:val="000000"/>
        </w:rPr>
        <w:t xml:space="preserve">პლოპ </w:t>
      </w:r>
      <w:r>
        <w:rPr>
          <w:rFonts w:ascii="Times New Roman" w:hAnsi="Times New Roman"/>
          <w:color w:val="000000"/>
        </w:rPr>
        <w:t>, - გაისმა ადიუტანტის მოკვეთილი ხელის ხმა, რომელიც მიწაზე დაეცა.</w:t>
      </w:r>
    </w:p>
    <w:p w14:paraId="4BF586D2" w14:textId="77777777" w:rsidR="002B144F" w:rsidRDefault="00000000">
      <w:pPr>
        <w:spacing w:before="269" w:after="269"/>
        <w:ind w:left="120"/>
      </w:pPr>
      <w:r>
        <w:rPr>
          <w:rFonts w:ascii="Times New Roman" w:hAnsi="Times New Roman"/>
          <w:color w:val="000000"/>
        </w:rPr>
        <w:t>- აჰ... აჰ-აჰ-აჰ-აჰ-აჰ-აჰ!!</w:t>
      </w:r>
    </w:p>
    <w:p w14:paraId="25420945" w14:textId="77777777" w:rsidR="002B144F" w:rsidRDefault="00000000">
      <w:pPr>
        <w:spacing w:before="269" w:after="269"/>
        <w:ind w:left="120"/>
      </w:pPr>
      <w:r>
        <w:rPr>
          <w:rFonts w:ascii="Times New Roman" w:hAnsi="Times New Roman"/>
          <w:color w:val="000000"/>
        </w:rPr>
        <w:t>- მეც მოგკლავ, თუ გაბედავ და არ დამემორჩილები! ზესიის რაზმი, წინ. ჰაველის გამოყენება. ყველა დემონი აღკვეთე დედამიწის პირისაგან და ეს თაღლითი, რომელიც კანონს ასაღებს!</w:t>
      </w:r>
    </w:p>
    <w:p w14:paraId="716A73E1" w14:textId="77777777" w:rsidR="002B144F" w:rsidRDefault="00000000">
      <w:pPr>
        <w:spacing w:before="269" w:after="269"/>
        <w:ind w:left="120"/>
      </w:pPr>
      <w:r>
        <w:rPr>
          <w:rFonts w:ascii="Times New Roman" w:hAnsi="Times New Roman"/>
          <w:color w:val="000000"/>
        </w:rPr>
        <w:t>ათი ათასი ზესია, ჯავშანში გამოწყობილი და სახეები დაფარული ჩაფხუტით, წინ დაიძრა. და უეცრად მათ მკერდის მარცხენა მხარეს ჯადოსნური წრე დახატეს.</w:t>
      </w:r>
    </w:p>
    <w:p w14:paraId="1BEC7A73" w14:textId="77777777" w:rsidR="002B144F" w:rsidRDefault="00000000">
      <w:pPr>
        <w:spacing w:before="269" w:after="269"/>
        <w:ind w:left="120"/>
      </w:pPr>
      <w:r>
        <w:rPr>
          <w:rFonts w:ascii="Times New Roman" w:hAnsi="Times New Roman"/>
          <w:color w:val="000000"/>
        </w:rPr>
        <w:t>— ...ყველა ჯარისკაცო, გაჩერდით!.. დიდი დემონთა მბრძანებელი, რომელიც ჩვენი ფარი გახდა, დაგვაცინებს, თუ სამარცხვინოდ უკან დავიხევთ, სანამ ჩვენს თანამებრძოლებს შურს ვიძიებთ. მოდით, ადამიანებს დემონური სიამაყე ვაჩვენოთ!</w:t>
      </w:r>
    </w:p>
    <w:p w14:paraId="5A223D0E" w14:textId="77777777" w:rsidR="002B144F" w:rsidRDefault="00000000">
      <w:pPr>
        <w:spacing w:before="269" w:after="269"/>
        <w:ind w:left="120"/>
      </w:pPr>
      <w:r>
        <w:rPr>
          <w:rFonts w:ascii="Times New Roman" w:hAnsi="Times New Roman"/>
          <w:color w:val="000000"/>
        </w:rPr>
        <w:t>ელიოს ბრძანებით მიდჰეიზის რაზმი გაჩერდა და დემონთა მბრძანებლის დამამშვიდებელი არმიისკენ შებრუნდა. ორივე არმიამ ერთმანეთს გადახედა, შეტევისთვის მზად.</w:t>
      </w:r>
    </w:p>
    <w:p w14:paraId="6E8D3386" w14:textId="77777777" w:rsidR="002B144F" w:rsidRDefault="00000000">
      <w:pPr>
        <w:spacing w:before="269" w:after="269"/>
        <w:ind w:left="120"/>
      </w:pPr>
      <w:r>
        <w:rPr>
          <w:rFonts w:ascii="Times New Roman" w:hAnsi="Times New Roman"/>
          <w:color w:val="000000"/>
        </w:rPr>
        <w:t>„მოიცადე!..“ - გაისმა ვიღაცის ხმა.</w:t>
      </w:r>
    </w:p>
    <w:p w14:paraId="39FE9C08" w14:textId="77777777" w:rsidR="002B144F" w:rsidRDefault="00000000">
      <w:pPr>
        <w:spacing w:before="269" w:after="269"/>
        <w:ind w:left="120"/>
      </w:pPr>
      <w:r>
        <w:rPr>
          <w:rFonts w:ascii="Times New Roman" w:hAnsi="Times New Roman"/>
          <w:color w:val="000000"/>
        </w:rPr>
        <w:t>ქარის ნაკადი ამოვარდა, მტვრის ღრუბლები დაილექა და მათ უკნიდან ელეონორა გამოჩნდა.</w:t>
      </w:r>
    </w:p>
    <w:p w14:paraId="77B4BE96" w14:textId="77777777" w:rsidR="002B144F" w:rsidRDefault="00000000">
      <w:pPr>
        <w:spacing w:before="269" w:after="269"/>
        <w:ind w:left="120"/>
      </w:pPr>
      <w:r>
        <w:rPr>
          <w:rFonts w:ascii="Times New Roman" w:hAnsi="Times New Roman"/>
          <w:color w:val="000000"/>
        </w:rPr>
        <w:t>მან დე იგერია წინ განალაგა და დემონი ჯარისკაცები დაიცვა. როგორც ჩანს, მან მისი ფორმულა შეცვალა, რათა ბარიერს დემონებზე გავლენა არ მოეხდინა და თეო ტრიასისგან დაეცვა ისინი.</w:t>
      </w:r>
    </w:p>
    <w:p w14:paraId="6C007EF8" w14:textId="77777777" w:rsidR="002B144F" w:rsidRDefault="00000000">
      <w:pPr>
        <w:spacing w:before="269" w:after="269"/>
        <w:ind w:left="120"/>
      </w:pPr>
      <w:r>
        <w:rPr>
          <w:rFonts w:ascii="Times New Roman" w:hAnsi="Times New Roman"/>
          <w:color w:val="000000"/>
        </w:rPr>
        <w:t>- უსაფრთხოდ ხართ, არცერთი თქვენგანი არ მომკვდარა.</w:t>
      </w:r>
    </w:p>
    <w:p w14:paraId="6A13E14F" w14:textId="77777777" w:rsidR="002B144F" w:rsidRDefault="00000000">
      <w:pPr>
        <w:spacing w:before="269" w:after="269"/>
        <w:ind w:left="120"/>
      </w:pPr>
      <w:r>
        <w:rPr>
          <w:rFonts w:ascii="Times New Roman" w:hAnsi="Times New Roman"/>
          <w:color w:val="000000"/>
        </w:rPr>
        <w:lastRenderedPageBreak/>
        <w:t>ელიომ გაკვირვებითა და სიფრთხილით შეხედა მას. ელეონორა დემონი არ იყო. ალბათ, ფიქრობდა: „რატომ დაიცვა მან დემონი ჯარისკაცები?“</w:t>
      </w:r>
    </w:p>
    <w:p w14:paraId="17B77F39" w14:textId="77777777" w:rsidR="002B144F" w:rsidRDefault="00000000">
      <w:pPr>
        <w:spacing w:before="269" w:after="269"/>
        <w:ind w:left="120"/>
      </w:pPr>
      <w:r>
        <w:rPr>
          <w:rFonts w:ascii="Times New Roman" w:hAnsi="Times New Roman"/>
          <w:color w:val="000000"/>
        </w:rPr>
        <w:t>- რას აკეთებ, დეფექტო?! დემონების მიმართ სიძულვილი არა მხოლოდ დაგავიწყდა, არამედ ამჯერად კაცობრიობასაც უღალატებ! - გაბრაზებულმა თქვა დიეგომ „ლიქსის“ პირით.</w:t>
      </w:r>
    </w:p>
    <w:p w14:paraId="75987A48" w14:textId="77777777" w:rsidR="002B144F" w:rsidRDefault="00000000">
      <w:pPr>
        <w:spacing w:before="269" w:after="269"/>
        <w:ind w:left="120"/>
      </w:pPr>
      <w:r>
        <w:rPr>
          <w:rFonts w:ascii="Times New Roman" w:hAnsi="Times New Roman"/>
          <w:color w:val="000000"/>
        </w:rPr>
        <w:t>- რატომ აკეთებ ამას? ჩვენ აღარ გვაქვს ბრძოლის მიზეზი! დემონი ლორდი ტირანი მოკვდა და დილჰეიდის არმია უკან დახევას აპირებს! ჩვენ აღარ ვიბრძოლებთ არაფრის დასაცავად, არამედ მხოლოდ მტრებისა და მოკავშირეების მოსაკლავად. ეს უბრალოდ ხოცვა-ჟლეტაა! შენთვის საძულველი დემონი ტირანიც კი ამას არ გააკეთებდა!</w:t>
      </w:r>
    </w:p>
    <w:p w14:paraId="75980E6B" w14:textId="77777777" w:rsidR="002B144F" w:rsidRDefault="00000000">
      <w:pPr>
        <w:spacing w:before="269" w:after="269"/>
        <w:ind w:left="120"/>
      </w:pPr>
      <w:r>
        <w:rPr>
          <w:rFonts w:ascii="Times New Roman" w:hAnsi="Times New Roman"/>
          <w:color w:val="000000"/>
        </w:rPr>
        <w:t>— გაჩუმდი! ამბობ, რომ მე ბინძურ დემონებზე უარესი ვარ?! ასე არ შეიძლება იყოს. ეს ჩვენი შურისძიებაა! სამართლიანობის რკინის ჩაქუჩი, რომელიც დაეცემა სიბნელის ნაშიერს, რომელმაც ყველაფერი წაგვართვა ჩვენგან, ადამიანებისგან!</w:t>
      </w:r>
    </w:p>
    <w:p w14:paraId="656E1F39" w14:textId="77777777" w:rsidR="002B144F" w:rsidRDefault="00000000">
      <w:pPr>
        <w:spacing w:before="269" w:after="269"/>
        <w:ind w:left="120"/>
      </w:pPr>
      <w:r>
        <w:rPr>
          <w:rFonts w:ascii="Times New Roman" w:hAnsi="Times New Roman"/>
          <w:color w:val="000000"/>
        </w:rPr>
        <w:t>- მაგრამ მათ არაფერი წაგართმეს შენგან! ეს შენი სიძულვილი და სამართლიანობაც კი არ არის! არამედ ჩვეულებრივი სულელი, რომელიც სხვისი გრძნობების კონტროლის ქვეშ იბრძვის! ჩვენ ნამდვილად არ გვინდა ბრძოლა!</w:t>
      </w:r>
    </w:p>
    <w:p w14:paraId="4CB0AD64" w14:textId="77777777" w:rsidR="002B144F" w:rsidRDefault="00000000">
      <w:pPr>
        <w:spacing w:before="269" w:after="269"/>
        <w:ind w:left="120"/>
      </w:pPr>
      <w:r>
        <w:rPr>
          <w:rFonts w:ascii="Times New Roman" w:hAnsi="Times New Roman"/>
          <w:color w:val="000000"/>
        </w:rPr>
        <w:t>- გაჩუმდი, ვამბობ მე! ნუ გაბედავ ჩემთან ასე საუბარს, როცა ჯადოქარი ხარ, „ელეონორ“!</w:t>
      </w:r>
    </w:p>
    <w:p w14:paraId="30F8AD72" w14:textId="77777777" w:rsidR="002B144F" w:rsidRDefault="00000000">
      <w:pPr>
        <w:spacing w:before="269" w:after="269"/>
        <w:ind w:left="120"/>
      </w:pPr>
      <w:r>
        <w:rPr>
          <w:rFonts w:ascii="Times New Roman" w:hAnsi="Times New Roman"/>
          <w:color w:val="000000"/>
        </w:rPr>
        <w:t>მის სხეულზე მაგიური სიმბოლოები გამოჩნდა. მათგან წმინდა წყალი გადმოიღვარა, სფეროდ გადაიქცა და ელეონორა დაფარა. შელოცვის „ელეონორას“ გააქტიურებამ მისი საქმიანობა შეზღუდა.</w:t>
      </w:r>
    </w:p>
    <w:p w14:paraId="4F22B944" w14:textId="77777777" w:rsidR="002B144F" w:rsidRDefault="00000000">
      <w:pPr>
        <w:spacing w:before="269" w:after="269"/>
        <w:ind w:left="120"/>
      </w:pPr>
      <w:r>
        <w:rPr>
          <w:rFonts w:ascii="Times New Roman" w:hAnsi="Times New Roman"/>
          <w:color w:val="000000"/>
        </w:rPr>
        <w:t>- ჩუმად იჯექი აქ და უყურე.</w:t>
      </w:r>
    </w:p>
    <w:p w14:paraId="022A5128" w14:textId="77777777" w:rsidR="002B144F" w:rsidRDefault="00000000">
      <w:pPr>
        <w:spacing w:before="269" w:after="269"/>
        <w:ind w:left="120"/>
      </w:pPr>
      <w:r>
        <w:rPr>
          <w:rFonts w:ascii="Times New Roman" w:hAnsi="Times New Roman"/>
          <w:color w:val="000000"/>
        </w:rPr>
        <w:t>დიეგომ სინათლის წმინდა ხმალი, ენჰალე, ამოიღო და თავზე მაღლა ასწია.</w:t>
      </w:r>
    </w:p>
    <w:p w14:paraId="2C780AC7" w14:textId="77777777" w:rsidR="002B144F" w:rsidRDefault="00000000">
      <w:pPr>
        <w:spacing w:before="269" w:after="269"/>
        <w:ind w:left="120"/>
      </w:pPr>
      <w:r>
        <w:rPr>
          <w:rFonts w:ascii="Times New Roman" w:hAnsi="Times New Roman"/>
          <w:color w:val="000000"/>
        </w:rPr>
        <w:t>- შეტევაზე გადადით, ერთდროულად გაისროლეთ მათკენ „ტეო ტრაიასით“. აიფეთქეთ თავი, როგორც კი დემონები თქვენს რადიუსში მოხვდებიან!</w:t>
      </w:r>
    </w:p>
    <w:p w14:paraId="14424452" w14:textId="77777777" w:rsidR="002B144F" w:rsidRDefault="00000000">
      <w:pPr>
        <w:spacing w:before="269" w:after="269"/>
        <w:ind w:left="120"/>
      </w:pPr>
      <w:r>
        <w:rPr>
          <w:rFonts w:ascii="Times New Roman" w:hAnsi="Times New Roman"/>
          <w:color w:val="000000"/>
        </w:rPr>
        <w:t>ათი ათასი ზესიი წინ წავიდა.</w:t>
      </w:r>
    </w:p>
    <w:p w14:paraId="4D43C7F8" w14:textId="77777777" w:rsidR="002B144F" w:rsidRDefault="00000000">
      <w:pPr>
        <w:spacing w:before="269" w:after="269"/>
        <w:ind w:left="120"/>
      </w:pPr>
      <w:r>
        <w:rPr>
          <w:rFonts w:ascii="Times New Roman" w:hAnsi="Times New Roman"/>
          <w:color w:val="000000"/>
        </w:rPr>
        <w:t>- საკმარისია, ზესია, გევედრები! ამას ვერ გააკეთებ. არ გინდა მოკვლა! არავის მოკვლა არ გინდა!</w:t>
      </w:r>
    </w:p>
    <w:p w14:paraId="3C5B4831" w14:textId="77777777" w:rsidR="002B144F" w:rsidRDefault="00000000">
      <w:pPr>
        <w:spacing w:before="269" w:after="269"/>
        <w:ind w:left="120"/>
      </w:pPr>
      <w:r>
        <w:rPr>
          <w:rFonts w:ascii="Times New Roman" w:hAnsi="Times New Roman"/>
          <w:color w:val="000000"/>
        </w:rPr>
        <w:t>- ისინი არ გისმენენ. შენც და ისინიც დემონების მოსაკლავად იარაღები ხართ. წინ!</w:t>
      </w:r>
    </w:p>
    <w:p w14:paraId="14ED4423" w14:textId="77777777" w:rsidR="002B144F" w:rsidRDefault="00000000">
      <w:pPr>
        <w:spacing w:before="269" w:after="269"/>
        <w:ind w:left="120"/>
      </w:pPr>
      <w:r>
        <w:rPr>
          <w:rFonts w:ascii="Times New Roman" w:hAnsi="Times New Roman"/>
          <w:color w:val="000000"/>
        </w:rPr>
        <w:t>ათი ათასივე ზესიამ ამოიღო თავისი წმინდა სინათლის ხმლები, ენჰალე, და დილჰეიდის არმიისკენ დაიძრა.</w:t>
      </w:r>
    </w:p>
    <w:p w14:paraId="6D5BBF5D" w14:textId="77777777" w:rsidR="002B144F" w:rsidRDefault="00000000">
      <w:pPr>
        <w:spacing w:before="269" w:after="269"/>
        <w:ind w:left="120"/>
      </w:pPr>
      <w:r>
        <w:rPr>
          <w:rFonts w:ascii="Times New Roman" w:hAnsi="Times New Roman"/>
          <w:color w:val="000000"/>
        </w:rPr>
        <w:lastRenderedPageBreak/>
        <w:t>— …ჰეჰ!!..</w:t>
      </w:r>
    </w:p>
    <w:p w14:paraId="73C94C04" w14:textId="77777777" w:rsidR="002B144F" w:rsidRDefault="00000000">
      <w:pPr>
        <w:spacing w:before="269" w:after="269"/>
        <w:ind w:left="120"/>
      </w:pPr>
      <w:r>
        <w:rPr>
          <w:rFonts w:ascii="Times New Roman" w:hAnsi="Times New Roman"/>
          <w:color w:val="000000"/>
        </w:rPr>
        <w:t>რეიმ გაჭრა ევანსმანას მიერ გამოთავისუფლებული „თეო ტრაიასი“ და ზესიების მიერ განლაგებული „ჰაველის“ ჯადოსნური წრეები, თუმცა ისინი ძალიან ბევრნი იყვნენ ღმერთებისა და ადამიანების სულების მახვილისა და რეინკარნირებული ლეგენდარული გმირის, კანონის, ხმლისთვისაც კი. მან არ მოკლა არც ერთი ზესია, რომელიც მისკენ მოდიოდა. და დღესავით ნათელი იყო, რომ ასე ბრძოლაში დიდხანს ვერ გაძლებდა.</w:t>
      </w:r>
    </w:p>
    <w:p w14:paraId="0C7631C3" w14:textId="77777777" w:rsidR="002B144F" w:rsidRDefault="00000000">
      <w:pPr>
        <w:spacing w:before="269" w:after="269"/>
        <w:ind w:left="120"/>
      </w:pPr>
      <w:r>
        <w:rPr>
          <w:rFonts w:ascii="Times New Roman" w:hAnsi="Times New Roman"/>
          <w:color w:val="000000"/>
        </w:rPr>
        <w:t>რამდენიმე ზესია ევანსმანა რეის გაურბოდა და მიუახლოვდა. ასეთ არარეალურად ახლო მანძილზე, საძირკვლის აფეთქებამ თავად მასაც კი დიდი ზიანი მიაყენა.</w:t>
      </w:r>
    </w:p>
    <w:p w14:paraId="2D5FC681" w14:textId="77777777" w:rsidR="002B144F" w:rsidRDefault="00000000">
      <w:pPr>
        <w:spacing w:before="269" w:after="269"/>
        <w:ind w:left="120"/>
      </w:pPr>
      <w:r>
        <w:rPr>
          <w:rFonts w:ascii="Times New Roman" w:hAnsi="Times New Roman"/>
          <w:color w:val="000000"/>
        </w:rPr>
        <w:t>— …ზესია-ე-ე!! — იყვირა ელეონორამ.</w:t>
      </w:r>
    </w:p>
    <w:p w14:paraId="4E4F1356" w14:textId="77777777" w:rsidR="002B144F" w:rsidRDefault="00000000">
      <w:pPr>
        <w:spacing w:before="269" w:after="269"/>
        <w:ind w:left="120"/>
      </w:pPr>
      <w:r>
        <w:rPr>
          <w:rFonts w:ascii="Times New Roman" w:hAnsi="Times New Roman"/>
          <w:color w:val="000000"/>
        </w:rPr>
        <w:t>თუმცა, ზეზიებმა ხელები ასწიეს და ენჰალეს ხმლით მკერდის მარცხენა მხარეს გახვრეტა სცადეს. შემდეგ კი... ისინი მოულოდნელად გაჩერდნენ.</w:t>
      </w:r>
    </w:p>
    <w:p w14:paraId="4AA5A73A" w14:textId="77777777" w:rsidR="002B144F" w:rsidRDefault="00000000">
      <w:pPr>
        <w:spacing w:before="269" w:after="269"/>
        <w:ind w:left="120"/>
      </w:pPr>
      <w:r>
        <w:rPr>
          <w:rFonts w:ascii="Times New Roman" w:hAnsi="Times New Roman"/>
          <w:color w:val="000000"/>
        </w:rPr>
        <w:t>თითქოს დრო გაჩერდა. ათი ათასი ზესია უბრალოდ იქ იდგა, არც კი მოძრაობდა. ეს სიჩუმე რამდენიმე წამს გაგრძელდა, შეიძლება უფრო ნაკლებსაც. მალევე მან ალაპარაკდა.</w:t>
      </w:r>
    </w:p>
    <w:p w14:paraId="500D45DE" w14:textId="77777777" w:rsidR="002B144F" w:rsidRDefault="00000000">
      <w:pPr>
        <w:spacing w:before="269" w:after="269"/>
        <w:ind w:left="120"/>
      </w:pPr>
      <w:r>
        <w:rPr>
          <w:rFonts w:ascii="Times New Roman" w:hAnsi="Times New Roman"/>
          <w:color w:val="000000"/>
        </w:rPr>
        <w:t>— …გადაარჩინე… — ბავშვის ხმა მთელ ბრძოლის ველზე გაისმა…</w:t>
      </w:r>
    </w:p>
    <w:p w14:paraId="283E41C6" w14:textId="77777777" w:rsidR="002B144F" w:rsidRDefault="00000000">
      <w:pPr>
        <w:pStyle w:val="Heading2"/>
        <w:pageBreakBefore/>
        <w:spacing w:before="180" w:after="180"/>
        <w:ind w:left="120"/>
      </w:pPr>
      <w:bookmarkStart w:id="82" w:name="_§_40._ორი"/>
      <w:bookmarkStart w:id="83" w:name="_Toc199679554"/>
      <w:bookmarkEnd w:id="82"/>
      <w:r>
        <w:rPr>
          <w:rFonts w:ascii="Times New Roman" w:hAnsi="Times New Roman"/>
          <w:color w:val="000000"/>
          <w:sz w:val="33"/>
        </w:rPr>
        <w:lastRenderedPageBreak/>
        <w:t>§ 40. ორი ათასი წლის წარსულის აჩრდილი</w:t>
      </w:r>
      <w:bookmarkEnd w:id="83"/>
    </w:p>
    <w:p w14:paraId="776E0086" w14:textId="77777777" w:rsidR="002B144F" w:rsidRDefault="00000000">
      <w:pPr>
        <w:spacing w:before="269" w:after="269"/>
        <w:ind w:left="120"/>
      </w:pPr>
      <w:r>
        <w:rPr>
          <w:rFonts w:ascii="Times New Roman" w:hAnsi="Times New Roman"/>
          <w:color w:val="000000"/>
        </w:rPr>
        <w:t>ენჰალეს წმინდა სინათლის ხმლები ზესიას ხელიდან ჩამოვარდა. ყველა წმინდა ხმალი მიწას ხვრეტდა და მელანქოლიურ ელვარებას ასხივებდა.</w:t>
      </w:r>
    </w:p>
    <w:p w14:paraId="52170C57" w14:textId="77777777" w:rsidR="002B144F" w:rsidRDefault="00000000">
      <w:pPr>
        <w:spacing w:before="269" w:after="269"/>
        <w:ind w:left="120"/>
      </w:pPr>
      <w:r>
        <w:rPr>
          <w:rFonts w:ascii="Times New Roman" w:hAnsi="Times New Roman"/>
          <w:color w:val="000000"/>
        </w:rPr>
        <w:t>- რას აკეთებთ, სულელებო?! წინ! წადით და მოკალით ყველა დემონი! - ბრძანება გასცა დიეგომ.</w:t>
      </w:r>
    </w:p>
    <w:p w14:paraId="59414297" w14:textId="77777777" w:rsidR="002B144F" w:rsidRDefault="00000000">
      <w:pPr>
        <w:spacing w:before="269" w:after="269"/>
        <w:ind w:left="120"/>
      </w:pPr>
      <w:r>
        <w:rPr>
          <w:rFonts w:ascii="Times New Roman" w:hAnsi="Times New Roman"/>
          <w:color w:val="000000"/>
        </w:rPr>
        <w:t>მაგრამ ზესიები არ განძრეულან. გოგონები, რომლებიც მხოლოდ მის ბრძანებებს ასრულებდნენ, ტიროდნენ, თითქოს თავიანთ ნებას გამოხატავდნენ.</w:t>
      </w:r>
    </w:p>
    <w:p w14:paraId="37A484A8" w14:textId="77777777" w:rsidR="002B144F" w:rsidRDefault="00000000">
      <w:pPr>
        <w:spacing w:before="269" w:after="269"/>
        <w:ind w:left="120"/>
      </w:pPr>
      <w:r>
        <w:rPr>
          <w:rFonts w:ascii="Times New Roman" w:hAnsi="Times New Roman"/>
          <w:color w:val="000000"/>
        </w:rPr>
        <w:t>- რა ხდება?! წინ, წინ! - იყვირა დიეგომ.</w:t>
      </w:r>
    </w:p>
    <w:p w14:paraId="3D81E6CA" w14:textId="77777777" w:rsidR="002B144F" w:rsidRDefault="00000000">
      <w:pPr>
        <w:spacing w:before="269" w:after="269"/>
        <w:ind w:left="120"/>
      </w:pPr>
      <w:r>
        <w:rPr>
          <w:rFonts w:ascii="Times New Roman" w:hAnsi="Times New Roman"/>
          <w:color w:val="000000"/>
        </w:rPr>
        <w:t>მაგრამ ისინი მაინც არც კი განძრეულან.</w:t>
      </w:r>
    </w:p>
    <w:p w14:paraId="3B7FB158" w14:textId="77777777" w:rsidR="002B144F" w:rsidRDefault="00000000">
      <w:pPr>
        <w:spacing w:before="269" w:after="269"/>
        <w:ind w:left="120"/>
      </w:pPr>
      <w:r>
        <w:rPr>
          <w:rFonts w:ascii="Times New Roman" w:hAnsi="Times New Roman"/>
          <w:color w:val="000000"/>
        </w:rPr>
        <w:t>- ჯანდაბაში წახვიდე, თუ აქამდე მივიდა საქმე, მაშინ მე!..</w:t>
      </w:r>
    </w:p>
    <w:p w14:paraId="2CC34E44" w14:textId="77777777" w:rsidR="002B144F" w:rsidRDefault="00000000">
      <w:pPr>
        <w:spacing w:before="269" w:after="269"/>
        <w:ind w:left="120"/>
      </w:pPr>
      <w:r>
        <w:rPr>
          <w:rFonts w:ascii="Times New Roman" w:hAnsi="Times New Roman"/>
          <w:color w:val="000000"/>
        </w:rPr>
        <w:t>დიეგომ ჯადოსნური წრე დახატა. ეს იყო შელოცვა, რომელიც ჰაველს ძლიერად გაააქტიურებდა.</w:t>
      </w:r>
    </w:p>
    <w:p w14:paraId="5B9E639D" w14:textId="77777777" w:rsidR="002B144F" w:rsidRDefault="00000000">
      <w:pPr>
        <w:spacing w:before="269" w:after="269"/>
        <w:ind w:left="120"/>
      </w:pPr>
      <w:r>
        <w:rPr>
          <w:rFonts w:ascii="Times New Roman" w:hAnsi="Times New Roman"/>
          <w:color w:val="000000"/>
        </w:rPr>
        <w:t>როგორც კი ის მაგიური ძალის ჩასხმას აპირებდა, თითები მაჯასთან ერთად მოკვეთეს და მიწაზე დაეცა.</w:t>
      </w:r>
    </w:p>
    <w:p w14:paraId="666060DD" w14:textId="77777777" w:rsidR="002B144F" w:rsidRDefault="00000000">
      <w:pPr>
        <w:spacing w:before="269" w:after="269"/>
        <w:ind w:left="120"/>
      </w:pPr>
      <w:r>
        <w:rPr>
          <w:rFonts w:ascii="Times New Roman" w:hAnsi="Times New Roman"/>
          <w:color w:val="000000"/>
        </w:rPr>
        <w:t>— …ღა-ა-ა-ა-ა-ა-ა!!.. გა-ა-ა-ა-ა-ა!!.. — ტკივილისგან იკივლა დიეგომ და ხელი ჩაჰკიდა.</w:t>
      </w:r>
    </w:p>
    <w:p w14:paraId="1A70EE88" w14:textId="77777777" w:rsidR="002B144F" w:rsidRDefault="00000000">
      <w:pPr>
        <w:spacing w:before="269" w:after="269"/>
        <w:ind w:left="120"/>
      </w:pPr>
      <w:r>
        <w:rPr>
          <w:rFonts w:ascii="Times New Roman" w:hAnsi="Times New Roman"/>
          <w:color w:val="000000"/>
        </w:rPr>
        <w:t>- ვცდებოდი.</w:t>
      </w:r>
    </w:p>
    <w:p w14:paraId="797B8EA0" w14:textId="77777777" w:rsidR="002B144F" w:rsidRDefault="00000000">
      <w:pPr>
        <w:spacing w:before="269" w:after="269"/>
        <w:ind w:left="120"/>
      </w:pPr>
      <w:r>
        <w:rPr>
          <w:rFonts w:ascii="Times New Roman" w:hAnsi="Times New Roman"/>
          <w:color w:val="000000"/>
        </w:rPr>
        <w:t>რეიმ ევანსმანი დიეგოს კისერზე მიადო.</w:t>
      </w:r>
    </w:p>
    <w:p w14:paraId="141B8B4F" w14:textId="77777777" w:rsidR="002B144F" w:rsidRDefault="00000000">
      <w:pPr>
        <w:spacing w:before="269" w:after="269"/>
        <w:ind w:left="120"/>
      </w:pPr>
      <w:r>
        <w:rPr>
          <w:rFonts w:ascii="Times New Roman" w:hAnsi="Times New Roman"/>
          <w:color w:val="000000"/>
        </w:rPr>
        <w:t>ზესიების გაჩერების ფაქტით ისარგებლა და მან მაშინვე შეძლო დემონთა მბრძანებლის დამშვიდების მიზნით შექმნილი გაირადიტების არმიის საბრძოლო წყობის გარღვევა.</w:t>
      </w:r>
    </w:p>
    <w:p w14:paraId="7FBC20D9" w14:textId="77777777" w:rsidR="002B144F" w:rsidRDefault="00000000">
      <w:pPr>
        <w:spacing w:before="269" w:after="269"/>
        <w:ind w:left="120"/>
      </w:pPr>
      <w:r>
        <w:rPr>
          <w:rFonts w:ascii="Times New Roman" w:hAnsi="Times New Roman"/>
          <w:color w:val="000000"/>
        </w:rPr>
        <w:t>— …რაზე ლაპარაკობ?..</w:t>
      </w:r>
    </w:p>
    <w:p w14:paraId="6F452C26" w14:textId="77777777" w:rsidR="002B144F" w:rsidRDefault="00000000">
      <w:pPr>
        <w:spacing w:before="269" w:after="269"/>
        <w:ind w:left="120"/>
      </w:pPr>
      <w:r>
        <w:rPr>
          <w:rFonts w:ascii="Times New Roman" w:hAnsi="Times New Roman"/>
          <w:color w:val="000000"/>
        </w:rPr>
        <w:t>- ზოგიერთი ადამიანი, შენნაირი, აბსოლუტურად უიმედოა.</w:t>
      </w:r>
    </w:p>
    <w:p w14:paraId="4BBBAFCE" w14:textId="77777777" w:rsidR="002B144F" w:rsidRDefault="00000000">
      <w:pPr>
        <w:spacing w:before="269" w:after="269"/>
        <w:ind w:left="120"/>
      </w:pPr>
      <w:r>
        <w:rPr>
          <w:rFonts w:ascii="Times New Roman" w:hAnsi="Times New Roman"/>
          <w:color w:val="000000"/>
        </w:rPr>
        <w:t>რეიმ დიეგოს მზერა ჩაავლო. მაგრამ, როგორც ჩანდა, მისი თვალები საერთოდ არ უყურებდა დიეგოს, არამედ სადღაც შორს.</w:t>
      </w:r>
    </w:p>
    <w:p w14:paraId="7A54515E" w14:textId="77777777" w:rsidR="002B144F" w:rsidRDefault="00000000">
      <w:pPr>
        <w:spacing w:before="269" w:after="269"/>
        <w:ind w:left="120"/>
      </w:pPr>
      <w:r>
        <w:rPr>
          <w:rFonts w:ascii="Times New Roman" w:hAnsi="Times New Roman"/>
          <w:color w:val="000000"/>
        </w:rPr>
        <w:t>- რატომ დგახარ იქ სვეტივით?! დაანგრიე! დიახ, მას წმინდა ხმალი აქვს, მაგრამ მტერი მხოლოდ ერთია! ნუ გეშინია მისი! - გაბრაზებულმა დაუყვირა დიეგომ მის გარშემო მყოფ ჯარისკაცებს, მაგრამ მათ ხმლების ამოღებაც კი არ უცდიათ.</w:t>
      </w:r>
    </w:p>
    <w:p w14:paraId="0FC273B2" w14:textId="77777777" w:rsidR="002B144F" w:rsidRDefault="00000000">
      <w:pPr>
        <w:spacing w:before="269" w:after="269"/>
        <w:ind w:left="120"/>
      </w:pPr>
      <w:r>
        <w:rPr>
          <w:rFonts w:ascii="Times New Roman" w:hAnsi="Times New Roman"/>
          <w:color w:val="000000"/>
        </w:rPr>
        <w:t>— …ჰეი, ყრუ ხარ?! მე გიბრძანე მისი მოკვლა!</w:t>
      </w:r>
    </w:p>
    <w:p w14:paraId="31DD208C" w14:textId="77777777" w:rsidR="002B144F" w:rsidRDefault="00000000">
      <w:pPr>
        <w:spacing w:before="269" w:after="269"/>
        <w:ind w:left="120"/>
      </w:pPr>
      <w:r>
        <w:rPr>
          <w:rFonts w:ascii="Times New Roman" w:hAnsi="Times New Roman"/>
          <w:color w:val="000000"/>
        </w:rPr>
        <w:lastRenderedPageBreak/>
        <w:t>მაგრამ ჯარისკაცებმა მხოლოდ გვერდი აუარეს და მზერა დახარეს.</w:t>
      </w:r>
    </w:p>
    <w:p w14:paraId="0B366D22" w14:textId="77777777" w:rsidR="002B144F" w:rsidRDefault="00000000">
      <w:pPr>
        <w:spacing w:before="269" w:after="269"/>
        <w:ind w:left="120"/>
      </w:pPr>
      <w:r>
        <w:rPr>
          <w:rFonts w:ascii="Times New Roman" w:hAnsi="Times New Roman"/>
          <w:color w:val="000000"/>
        </w:rPr>
        <w:t>„...ჩვენ ხმლებს ლეგენდარულ გმირ კანონს არ დავუმიზნებთ...“ - თქვა ერთ-ერთმა მათგანმა.</w:t>
      </w:r>
    </w:p>
    <w:p w14:paraId="420575C3" w14:textId="77777777" w:rsidR="002B144F" w:rsidRDefault="00000000">
      <w:pPr>
        <w:spacing w:before="269" w:after="269"/>
        <w:ind w:left="120"/>
      </w:pPr>
      <w:r>
        <w:rPr>
          <w:rFonts w:ascii="Times New Roman" w:hAnsi="Times New Roman"/>
          <w:color w:val="000000"/>
        </w:rPr>
        <w:t>- რა სისულელეებს ლაპარაკობთ, სულელებო?! ჯადოსნური თვალები დაგიბრმავდათ?! ის დემონია! მე ვარ, კანონ! რეინკარნირებული ლეგენდარული გმირი!</w:t>
      </w:r>
    </w:p>
    <w:p w14:paraId="66838D75" w14:textId="77777777" w:rsidR="002B144F" w:rsidRDefault="00000000">
      <w:pPr>
        <w:spacing w:before="269" w:after="269"/>
        <w:ind w:left="120"/>
      </w:pPr>
      <w:r>
        <w:rPr>
          <w:rFonts w:ascii="Times New Roman" w:hAnsi="Times New Roman"/>
          <w:color w:val="000000"/>
        </w:rPr>
        <w:t>„...შენ,“ ჩაილაპარაკა ჯარისკაცმა და თითქოს გადაწყვეტილება მიიღო, თქვა, „ღმერთებისა და ადამიანების სულების ხმალი ამოიღე?“</w:t>
      </w:r>
    </w:p>
    <w:p w14:paraId="5FD6B69D" w14:textId="77777777" w:rsidR="002B144F" w:rsidRDefault="00000000">
      <w:pPr>
        <w:spacing w:before="269" w:after="269"/>
        <w:ind w:left="120"/>
      </w:pPr>
      <w:r>
        <w:rPr>
          <w:rFonts w:ascii="Times New Roman" w:hAnsi="Times New Roman"/>
          <w:color w:val="000000"/>
        </w:rPr>
        <w:t>დიეგომ არ იცოდა, რა ეპასუხა ამაზე. შემდეგ სახეზე აწითლდა და გარშემო მყოფ ჯარისკაცებს გაბრაზებულმა შეხედა.</w:t>
      </w:r>
    </w:p>
    <w:p w14:paraId="4B28A191" w14:textId="77777777" w:rsidR="002B144F" w:rsidRDefault="00000000">
      <w:pPr>
        <w:spacing w:before="269" w:after="269"/>
        <w:ind w:left="120"/>
      </w:pPr>
      <w:r>
        <w:rPr>
          <w:rFonts w:ascii="Times New Roman" w:hAnsi="Times New Roman"/>
          <w:color w:val="000000"/>
        </w:rPr>
        <w:t>- შეგიძლია სცადო.</w:t>
      </w:r>
    </w:p>
    <w:p w14:paraId="70CB0D2B" w14:textId="77777777" w:rsidR="002B144F" w:rsidRDefault="00000000">
      <w:pPr>
        <w:spacing w:before="269" w:after="269"/>
        <w:ind w:left="120"/>
      </w:pPr>
      <w:r>
        <w:rPr>
          <w:rFonts w:ascii="Times New Roman" w:hAnsi="Times New Roman"/>
          <w:color w:val="000000"/>
        </w:rPr>
        <w:t>რეიმ ევანსმანი მიწაზე დააგდო.</w:t>
      </w:r>
    </w:p>
    <w:p w14:paraId="38C50E20"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თავის მფლობელად მართალი სულის მქონე ადამიანს ირჩევს. თუ მე დემონი ვარ და შენ გმირი, მაშინ ღმერთებისა და ადამიანების სულების ხმალი შენი მოკავშირე უნდა გახდეს.</w:t>
      </w:r>
    </w:p>
    <w:p w14:paraId="7ABBC3DA" w14:textId="77777777" w:rsidR="002B144F" w:rsidRDefault="00000000">
      <w:pPr>
        <w:spacing w:before="269" w:after="269"/>
        <w:ind w:left="120"/>
      </w:pPr>
      <w:r>
        <w:rPr>
          <w:rFonts w:ascii="Times New Roman" w:hAnsi="Times New Roman"/>
          <w:color w:val="000000"/>
        </w:rPr>
        <w:t>- ნუ შეაფასებ მე-ე-ე-ე!!</w:t>
      </w:r>
    </w:p>
    <w:p w14:paraId="1055876C" w14:textId="77777777" w:rsidR="002B144F" w:rsidRDefault="00000000">
      <w:pPr>
        <w:spacing w:before="269" w:after="269"/>
        <w:ind w:left="120"/>
      </w:pPr>
      <w:r>
        <w:rPr>
          <w:rFonts w:ascii="Times New Roman" w:hAnsi="Times New Roman"/>
          <w:color w:val="000000"/>
        </w:rPr>
        <w:t>დიეგომ მაშინვე მოჰკიდა ხელი ღმერთებისა და ადამიანების სულების ხმლის ტარს. და როგორც კი ძალის გამოყენება დაიწყო მასზე...</w:t>
      </w:r>
    </w:p>
    <w:p w14:paraId="3C38EC36" w14:textId="77777777" w:rsidR="002B144F" w:rsidRDefault="00000000">
      <w:pPr>
        <w:spacing w:before="269" w:after="269"/>
        <w:ind w:left="120"/>
      </w:pPr>
      <w:r>
        <w:rPr>
          <w:rFonts w:ascii="Times New Roman" w:hAnsi="Times New Roman"/>
          <w:color w:val="000000"/>
        </w:rPr>
        <w:t>- გააააააააააააააააააააააააააააააააა აააააააააააააააააააააააააააააააააა!</w:t>
      </w:r>
    </w:p>
    <w:p w14:paraId="6ECAB35F" w14:textId="77777777" w:rsidR="002B144F" w:rsidRDefault="00000000">
      <w:pPr>
        <w:spacing w:before="269" w:after="269"/>
        <w:ind w:left="120"/>
      </w:pPr>
      <w:r>
        <w:rPr>
          <w:rFonts w:ascii="Times New Roman" w:hAnsi="Times New Roman"/>
          <w:color w:val="000000"/>
        </w:rPr>
        <w:t>თეთრი ელვა მთელ მის სხეულს გადაეფინა, თითქოს დიეგოს წმინდა შუქით იყო განწირული.</w:t>
      </w:r>
    </w:p>
    <w:p w14:paraId="715048F5" w14:textId="77777777" w:rsidR="002B144F" w:rsidRDefault="00000000">
      <w:pPr>
        <w:spacing w:before="269" w:after="269"/>
        <w:ind w:left="120"/>
      </w:pPr>
      <w:r>
        <w:rPr>
          <w:rFonts w:ascii="Times New Roman" w:hAnsi="Times New Roman"/>
          <w:color w:val="000000"/>
        </w:rPr>
        <w:t>— ...რატომ-ო?!.. რატომ არის ასე, ღმერთებისა და ადამიანების სულების მახვილი?!.. რატომ მიემხრე დემონს?!..</w:t>
      </w:r>
    </w:p>
    <w:p w14:paraId="300BCC2D" w14:textId="77777777" w:rsidR="002B144F" w:rsidRDefault="00000000">
      <w:pPr>
        <w:spacing w:before="269" w:after="269"/>
        <w:ind w:left="120"/>
      </w:pPr>
      <w:r>
        <w:rPr>
          <w:rFonts w:ascii="Times New Roman" w:hAnsi="Times New Roman"/>
          <w:color w:val="000000"/>
        </w:rPr>
        <w:t>„ეს წმინდა ხმლის პასუხია. დემონთა მბრძანებელი მკვდარია. ეს ომი უნდა დავასრულოთ.“</w:t>
      </w:r>
    </w:p>
    <w:p w14:paraId="4FA4A6D9" w14:textId="77777777" w:rsidR="002B144F" w:rsidRDefault="00000000">
      <w:pPr>
        <w:spacing w:before="269" w:after="269"/>
        <w:ind w:left="120"/>
      </w:pPr>
      <w:r>
        <w:rPr>
          <w:rFonts w:ascii="Times New Roman" w:hAnsi="Times New Roman"/>
          <w:color w:val="000000"/>
        </w:rPr>
        <w:t>რეის სიტყვებმა დიეგო ძალიან გააბრაზა.</w:t>
      </w:r>
    </w:p>
    <w:p w14:paraId="7AA1BE20" w14:textId="77777777" w:rsidR="002B144F" w:rsidRDefault="00000000">
      <w:pPr>
        <w:spacing w:before="269" w:after="269"/>
        <w:ind w:left="120"/>
      </w:pPr>
      <w:r>
        <w:rPr>
          <w:rFonts w:ascii="Times New Roman" w:hAnsi="Times New Roman"/>
          <w:color w:val="000000"/>
        </w:rPr>
        <w:t>„დემონები შენზე ბევრად უფრო მოწყალენი არიან“, - უაზროდ თქვა ადიუტანტმა, რომელსაც დიეგომ ხელი ახლახან მოაჭრა.</w:t>
      </w:r>
    </w:p>
    <w:p w14:paraId="2A07D606" w14:textId="77777777" w:rsidR="002B144F" w:rsidRDefault="00000000">
      <w:pPr>
        <w:spacing w:before="269" w:after="269"/>
        <w:ind w:left="120"/>
      </w:pPr>
      <w:r>
        <w:rPr>
          <w:rFonts w:ascii="Times New Roman" w:hAnsi="Times New Roman"/>
          <w:color w:val="000000"/>
        </w:rPr>
        <w:t>- რააააა?! ნაძირალა, იცი საერთოდ ვინ ხარ...?!</w:t>
      </w:r>
    </w:p>
    <w:p w14:paraId="09AA7C86" w14:textId="77777777" w:rsidR="002B144F" w:rsidRDefault="00000000">
      <w:pPr>
        <w:spacing w:before="269" w:after="269"/>
        <w:ind w:left="120"/>
      </w:pPr>
      <w:r>
        <w:rPr>
          <w:rFonts w:ascii="Times New Roman" w:hAnsi="Times New Roman"/>
          <w:color w:val="000000"/>
        </w:rPr>
        <w:lastRenderedPageBreak/>
        <w:t>— ბრძოლა დასრულდა. ჩვენ მოვუსმენთ წმინდა ხმლის — ჩვენი მფარველი ღმერთის — ნებას; ლეგენდარული გმირის, კანონის სიტყვებს და გამარჯვებით დავბრუნდებით გაირადიტში!</w:t>
      </w:r>
    </w:p>
    <w:p w14:paraId="6C77DA13" w14:textId="77777777" w:rsidR="002B144F" w:rsidRDefault="00000000">
      <w:pPr>
        <w:spacing w:before="269" w:after="269"/>
        <w:ind w:left="120"/>
      </w:pPr>
      <w:r>
        <w:rPr>
          <w:rFonts w:ascii="Times New Roman" w:hAnsi="Times New Roman"/>
          <w:color w:val="000000"/>
        </w:rPr>
        <w:t>ჯარისკაცებმა ადიუტანტის კივილი გაიგეს და გაირადიტს მიუბრუნდნენ.</w:t>
      </w:r>
    </w:p>
    <w:p w14:paraId="4CF5E9FC" w14:textId="77777777" w:rsidR="002B144F" w:rsidRDefault="00000000">
      <w:pPr>
        <w:spacing w:before="269" w:after="269"/>
        <w:ind w:left="120"/>
      </w:pPr>
      <w:r>
        <w:rPr>
          <w:rFonts w:ascii="Times New Roman" w:hAnsi="Times New Roman"/>
          <w:color w:val="000000"/>
        </w:rPr>
        <w:t>- გაჩერდით! ნაძირლებო! მე არ მოგეცით უფლება, დამოუკიდებლად ემოქმედათ! - გაბრაზებულმა იყვირა დიეგომ.</w:t>
      </w:r>
    </w:p>
    <w:p w14:paraId="111E55B8" w14:textId="77777777" w:rsidR="002B144F" w:rsidRDefault="00000000">
      <w:pPr>
        <w:spacing w:before="269" w:after="269"/>
        <w:ind w:left="120"/>
      </w:pPr>
      <w:r>
        <w:rPr>
          <w:rFonts w:ascii="Times New Roman" w:hAnsi="Times New Roman"/>
          <w:color w:val="000000"/>
        </w:rPr>
        <w:t>მაგრამ მის ბრძანებებს არავინ უსმენდა. ათიათასობით ჯარისკაცმა დაიწყო წასვლა, დიეგო კი მარტო დარჩა.</w:t>
      </w:r>
    </w:p>
    <w:p w14:paraId="53CB4045" w14:textId="77777777" w:rsidR="002B144F" w:rsidRDefault="00000000">
      <w:pPr>
        <w:spacing w:before="269" w:after="269"/>
        <w:ind w:left="120"/>
      </w:pPr>
      <w:r>
        <w:rPr>
          <w:rFonts w:ascii="Times New Roman" w:hAnsi="Times New Roman"/>
          <w:color w:val="000000"/>
        </w:rPr>
        <w:t>მუხლებზე დაეცა და გაფანტული მზერით ჩაილაპარაკა:</w:t>
      </w:r>
    </w:p>
    <w:p w14:paraId="376D7B65" w14:textId="77777777" w:rsidR="002B144F" w:rsidRDefault="00000000">
      <w:pPr>
        <w:spacing w:before="269" w:after="269"/>
        <w:ind w:left="120"/>
      </w:pPr>
      <w:r>
        <w:rPr>
          <w:rFonts w:ascii="Times New Roman" w:hAnsi="Times New Roman"/>
          <w:color w:val="000000"/>
        </w:rPr>
        <w:t>— ...ეს დასასრული არ არის...</w:t>
      </w:r>
    </w:p>
    <w:p w14:paraId="7E23B3D8" w14:textId="77777777" w:rsidR="002B144F" w:rsidRDefault="00000000">
      <w:pPr>
        <w:spacing w:before="269" w:after="269"/>
        <w:ind w:left="120"/>
      </w:pPr>
      <w:r>
        <w:rPr>
          <w:rFonts w:ascii="Times New Roman" w:hAnsi="Times New Roman"/>
          <w:color w:val="000000"/>
        </w:rPr>
        <w:t>ბოროტი, დამახინჯებული და საშინელი ხმა, რომელიც თითქოს სიძულვილით იყო სავსე და ჯოჯოხეთის სიღრმეში იყო ჩაძირული. შემდეგ კი მთელი ძალით შეკრა მუშტები. ფრჩხილები ხელისგულებში ჩაარჭო და სისხლი აწყვიტა.</w:t>
      </w:r>
    </w:p>
    <w:p w14:paraId="3AB763B9" w14:textId="77777777" w:rsidR="002B144F" w:rsidRDefault="00000000">
      <w:pPr>
        <w:spacing w:before="269" w:after="269"/>
        <w:ind w:left="120"/>
      </w:pPr>
      <w:r>
        <w:rPr>
          <w:rFonts w:ascii="Times New Roman" w:hAnsi="Times New Roman"/>
          <w:color w:val="000000"/>
        </w:rPr>
        <w:t>— …დადგა დრო, რომ 2000 წლის წინ დათესილი თესლი აღმოცენდეს…</w:t>
      </w:r>
    </w:p>
    <w:p w14:paraId="28798C98" w14:textId="77777777" w:rsidR="002B144F" w:rsidRDefault="00000000">
      <w:pPr>
        <w:spacing w:before="269" w:after="269"/>
        <w:ind w:left="120"/>
      </w:pPr>
      <w:r>
        <w:rPr>
          <w:rFonts w:ascii="Times New Roman" w:hAnsi="Times New Roman"/>
          <w:color w:val="000000"/>
        </w:rPr>
        <w:t>დიეგოს სხეული სინათლემ მოიცვა.</w:t>
      </w:r>
    </w:p>
    <w:p w14:paraId="5A137BA2" w14:textId="77777777" w:rsidR="002B144F" w:rsidRDefault="00000000">
      <w:pPr>
        <w:spacing w:before="269" w:after="269"/>
        <w:ind w:left="120"/>
      </w:pPr>
      <w:r>
        <w:rPr>
          <w:rFonts w:ascii="Times New Roman" w:hAnsi="Times New Roman"/>
          <w:color w:val="000000"/>
        </w:rPr>
        <w:t>ეს იყო „კითხვის“ შელოცვა.</w:t>
      </w:r>
    </w:p>
    <w:p w14:paraId="387ADC9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w:t>
      </w:r>
      <w:r>
        <w:rPr>
          <w:rFonts w:ascii="Times New Roman" w:hAnsi="Times New Roman"/>
          <w:color w:val="000000"/>
        </w:rPr>
        <w:t>…</w:t>
      </w:r>
    </w:p>
    <w:p w14:paraId="5C6CF4BA" w14:textId="77777777" w:rsidR="002B144F" w:rsidRDefault="00000000">
      <w:pPr>
        <w:spacing w:before="269" w:after="269"/>
        <w:ind w:left="120"/>
      </w:pPr>
      <w:r>
        <w:rPr>
          <w:rFonts w:ascii="Times New Roman" w:hAnsi="Times New Roman"/>
          <w:color w:val="000000"/>
        </w:rPr>
        <w:t>არსაიდან გაჩნდა საშინელი...</w:t>
      </w:r>
    </w:p>
    <w:p w14:paraId="5AF5710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დემონები </w:t>
      </w:r>
      <w:r>
        <w:rPr>
          <w:rFonts w:ascii="Times New Roman" w:hAnsi="Times New Roman"/>
          <w:color w:val="000000"/>
        </w:rPr>
        <w:t>...</w:t>
      </w:r>
    </w:p>
    <w:p w14:paraId="14FE74F0" w14:textId="77777777" w:rsidR="002B144F" w:rsidRDefault="00000000">
      <w:pPr>
        <w:spacing w:before="269" w:after="269"/>
        <w:ind w:left="120"/>
      </w:pPr>
      <w:r>
        <w:rPr>
          <w:rFonts w:ascii="Times New Roman" w:hAnsi="Times New Roman"/>
          <w:color w:val="000000"/>
        </w:rPr>
        <w:t>საშინელებაა…</w:t>
      </w:r>
    </w:p>
    <w:p w14:paraId="00D8C8AC" w14:textId="77777777" w:rsidR="002B144F" w:rsidRDefault="00000000">
      <w:pPr>
        <w:spacing w:before="269" w:after="269"/>
        <w:ind w:left="120"/>
      </w:pPr>
      <w:r>
        <w:rPr>
          <w:rFonts w:ascii="Times New Roman" w:hAnsi="Times New Roman"/>
          <w:color w:val="000000"/>
        </w:rPr>
        <w:t>— …მოკვლა.</w:t>
      </w:r>
    </w:p>
    <w:p w14:paraId="17972BC7" w14:textId="77777777" w:rsidR="002B144F" w:rsidRDefault="00000000">
      <w:pPr>
        <w:spacing w:before="269" w:after="269"/>
        <w:ind w:left="120"/>
      </w:pPr>
      <w:r>
        <w:rPr>
          <w:rFonts w:ascii="Times New Roman" w:hAnsi="Times New Roman"/>
          <w:color w:val="000000"/>
        </w:rPr>
        <w:t>უსიამოვნო ხმა, სავსე სიძულვილით.</w:t>
      </w:r>
    </w:p>
    <w:p w14:paraId="1D773B1A" w14:textId="77777777" w:rsidR="002B144F" w:rsidRDefault="00000000">
      <w:pPr>
        <w:spacing w:before="269" w:after="269"/>
        <w:ind w:left="120"/>
      </w:pPr>
      <w:r>
        <w:rPr>
          <w:rFonts w:ascii="Times New Roman" w:hAnsi="Times New Roman"/>
          <w:color w:val="000000"/>
        </w:rPr>
        <w:t>- ვწუხვარ.</w:t>
      </w:r>
    </w:p>
    <w:p w14:paraId="02231034" w14:textId="77777777" w:rsidR="002B144F" w:rsidRDefault="00000000">
      <w:pPr>
        <w:spacing w:before="269" w:after="269"/>
        <w:ind w:left="120"/>
      </w:pPr>
      <w:r>
        <w:rPr>
          <w:rFonts w:ascii="Times New Roman" w:hAnsi="Times New Roman"/>
          <w:color w:val="000000"/>
        </w:rPr>
        <w:t>რეიმ უყოყმანოდ დაარტყა ღმერთებისა და ადამიანების სულების ხმალი და დიეგოს თავს დაუმიზნა, მაგრამ ხმალი შეაჩერა, სანამ ის სამიზნეს მიაღწევდა. „კითხვის“ გამოყენებით, დიეგო თავად დაეცა პირქვე და გონება დაკარგა. თუმცა, „კითხვის“ შელოცვა არ გაქრა, არამედ განაგრძო მოქმედება.</w:t>
      </w:r>
    </w:p>
    <w:p w14:paraId="16315C1E" w14:textId="77777777" w:rsidR="002B144F" w:rsidRDefault="00000000">
      <w:pPr>
        <w:spacing w:before="269" w:after="269"/>
        <w:ind w:left="120"/>
      </w:pPr>
      <w:r>
        <w:rPr>
          <w:rFonts w:ascii="Times New Roman" w:hAnsi="Times New Roman"/>
          <w:color w:val="000000"/>
        </w:rPr>
        <w:lastRenderedPageBreak/>
        <w:t>— …შენ….ა…</w:t>
      </w:r>
    </w:p>
    <w:p w14:paraId="7EA7B616" w14:textId="77777777" w:rsidR="002B144F" w:rsidRDefault="00000000">
      <w:pPr>
        <w:spacing w:before="269" w:after="269"/>
        <w:ind w:left="120"/>
      </w:pPr>
      <w:r>
        <w:rPr>
          <w:rFonts w:ascii="Times New Roman" w:hAnsi="Times New Roman"/>
          <w:color w:val="000000"/>
        </w:rPr>
        <w:t>ხალხის მიწაზე დაცემის ხმა გაისმა. რეიმ მზერა უკან დახეულ გეირადიტების დემონთა მბრძანებლის ჩახშობის არმიისკენ მიაპყრო და დაინახა, რომ მათი ჯარისკაცები ერთმანეთის მიყოლებით იწყებდნენ ვარდნას.</w:t>
      </w:r>
    </w:p>
    <w:p w14:paraId="0301789F" w14:textId="77777777" w:rsidR="002B144F" w:rsidRDefault="00000000">
      <w:pPr>
        <w:spacing w:before="269" w:after="269"/>
        <w:ind w:left="120"/>
      </w:pPr>
      <w:r>
        <w:rPr>
          <w:rFonts w:ascii="Times New Roman" w:hAnsi="Times New Roman"/>
          <w:color w:val="000000"/>
        </w:rPr>
        <w:t>მათი თითოეული სხეული ერთსა და იმავე შუქში იყო მოცული.</w:t>
      </w:r>
    </w:p>
    <w:p w14:paraId="6A7D28FA" w14:textId="77777777" w:rsidR="002B144F" w:rsidRDefault="00000000">
      <w:pPr>
        <w:spacing w:before="269" w:after="269"/>
        <w:ind w:left="120"/>
      </w:pPr>
      <w:r>
        <w:rPr>
          <w:rFonts w:ascii="Times New Roman" w:hAnsi="Times New Roman"/>
          <w:color w:val="000000"/>
        </w:rPr>
        <w:t>- ეს რა არის?..</w:t>
      </w:r>
    </w:p>
    <w:p w14:paraId="5E99E805" w14:textId="77777777" w:rsidR="002B144F" w:rsidRDefault="00000000">
      <w:pPr>
        <w:spacing w:before="269" w:after="269"/>
        <w:ind w:left="120"/>
      </w:pPr>
      <w:r>
        <w:rPr>
          <w:rFonts w:ascii="Times New Roman" w:hAnsi="Times New Roman"/>
          <w:color w:val="000000"/>
        </w:rPr>
        <w:t>- ზესია!.. - იყვირა ელეონორამ.</w:t>
      </w:r>
    </w:p>
    <w:p w14:paraId="5166F98F" w14:textId="77777777" w:rsidR="002B144F" w:rsidRDefault="00000000">
      <w:pPr>
        <w:spacing w:before="269" w:after="269"/>
        <w:ind w:left="120"/>
      </w:pPr>
      <w:r>
        <w:rPr>
          <w:rFonts w:ascii="Times New Roman" w:hAnsi="Times New Roman"/>
          <w:color w:val="000000"/>
        </w:rPr>
        <w:t>მათ იგივე ბედი ეწიათ, რაც დამშვიდების არმიას და გვერდებზე დაეშვნენ, სადაც იდგნენ, მათი სხეულებიც ასკმა შთანთქა.</w:t>
      </w:r>
    </w:p>
    <w:p w14:paraId="7680B27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სიბნელის ჭუჭყიანი ნაშიერები </w:t>
      </w:r>
      <w:r>
        <w:rPr>
          <w:rFonts w:ascii="Times New Roman" w:hAnsi="Times New Roman"/>
          <w:color w:val="000000"/>
        </w:rPr>
        <w:t>…</w:t>
      </w:r>
    </w:p>
    <w:p w14:paraId="424AB4E7" w14:textId="77777777" w:rsidR="002B144F" w:rsidRDefault="00000000">
      <w:pPr>
        <w:spacing w:before="269" w:after="269"/>
        <w:ind w:left="120"/>
      </w:pPr>
      <w:r>
        <w:rPr>
          <w:rFonts w:ascii="Times New Roman" w:hAnsi="Times New Roman"/>
          <w:color w:val="000000"/>
        </w:rPr>
        <w:t>ბრძოლის ველზე ხმა გაისმა. ის არა მხოლოდ ასკის მიერ დაზარალებულებმა, არამედ დილჰეიდის არმიამაც კი გაიგო.</w:t>
      </w:r>
    </w:p>
    <w:p w14:paraId="470AD49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ჯერგა ვარ </w:t>
      </w:r>
      <w:r>
        <w:rPr>
          <w:rFonts w:ascii="Times New Roman" w:hAnsi="Times New Roman"/>
          <w:color w:val="000000"/>
        </w:rPr>
        <w:t>...</w:t>
      </w:r>
    </w:p>
    <w:p w14:paraId="05897F91" w14:textId="77777777" w:rsidR="002B144F" w:rsidRDefault="00000000">
      <w:pPr>
        <w:spacing w:before="269" w:after="269"/>
        <w:ind w:left="120"/>
      </w:pPr>
      <w:r>
        <w:rPr>
          <w:rFonts w:ascii="Times New Roman" w:hAnsi="Times New Roman"/>
          <w:color w:val="000000"/>
        </w:rPr>
        <w:t>— …ჯერგა?.. — ჩაილაპარაკა რეიმ.</w:t>
      </w:r>
    </w:p>
    <w:p w14:paraId="06EF9CB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მაგია, რომელიც დემონების განადგურებას ისახავს მიზნად. "ჯერგა </w:t>
      </w:r>
      <w:r>
        <w:rPr>
          <w:rFonts w:ascii="Times New Roman" w:hAnsi="Times New Roman"/>
          <w:i/>
          <w:color w:val="000000"/>
          <w:sz w:val="18"/>
          <w:vertAlign w:val="superscript"/>
        </w:rPr>
        <w:t xml:space="preserve">1 </w:t>
      </w:r>
      <w:r>
        <w:rPr>
          <w:rFonts w:ascii="Times New Roman" w:hAnsi="Times New Roman"/>
          <w:i/>
          <w:color w:val="000000"/>
        </w:rPr>
        <w:t xml:space="preserve">" </w:t>
      </w:r>
      <w:r>
        <w:rPr>
          <w:rFonts w:ascii="Times New Roman" w:hAnsi="Times New Roman"/>
          <w:color w:val="000000"/>
        </w:rPr>
        <w:t>...</w:t>
      </w:r>
    </w:p>
    <w:p w14:paraId="315B02ED" w14:textId="77777777" w:rsidR="002B144F" w:rsidRDefault="00000000">
      <w:pPr>
        <w:spacing w:before="269" w:after="269"/>
        <w:ind w:left="120"/>
      </w:pPr>
      <w:r>
        <w:rPr>
          <w:rFonts w:ascii="Times New Roman" w:hAnsi="Times New Roman"/>
          <w:color w:val="000000"/>
        </w:rPr>
        <w:t>აზესიონის მხრიდან მომავალი „ასკის“ სინათლე ცაში შეიკრიბა. მიწაზე დაცემის შემდეგ, ის ძლიერ შესქელდა. მალე გამჭვირვალე სხეული გამოჩნდა.</w:t>
      </w:r>
    </w:p>
    <w:p w14:paraId="0B8C02A9" w14:textId="77777777" w:rsidR="002B144F" w:rsidRDefault="00000000">
      <w:pPr>
        <w:spacing w:before="269" w:after="269"/>
        <w:ind w:left="120"/>
      </w:pPr>
      <w:r>
        <w:rPr>
          <w:rFonts w:ascii="Times New Roman" w:hAnsi="Times New Roman"/>
          <w:color w:val="000000"/>
        </w:rPr>
        <w:t>- მენტორი...</w:t>
      </w:r>
    </w:p>
    <w:p w14:paraId="154EC897" w14:textId="77777777" w:rsidR="002B144F" w:rsidRDefault="00000000">
      <w:pPr>
        <w:spacing w:before="269" w:after="269"/>
        <w:ind w:left="120"/>
      </w:pPr>
      <w:r>
        <w:rPr>
          <w:rFonts w:ascii="Times New Roman" w:hAnsi="Times New Roman"/>
          <w:color w:val="000000"/>
        </w:rPr>
        <w:t>რეის გაოცებისგან თვალები გაუფართოვდა. ეს სხეული, რომელიც ჯადოსნური ძალით შეიქმნა, ჯერგას ეკუთვნოდა, 2000 წლის წინ გეირადიტების სამშვიდობო არმიის მთავარსარდალს, რომელმაც დემონების გასანადგურებლად გმირთა აკადემია შექმნა და რომელსაც დემონთა მბრძანებელი კვლავ სძულდა.</w:t>
      </w:r>
    </w:p>
    <w:p w14:paraId="0A720F5E" w14:textId="77777777" w:rsidR="002B144F" w:rsidRDefault="00000000">
      <w:pPr>
        <w:spacing w:before="269" w:after="269"/>
        <w:ind w:left="120"/>
      </w:pPr>
      <w:r>
        <w:rPr>
          <w:rFonts w:ascii="Times New Roman" w:hAnsi="Times New Roman"/>
          <w:color w:val="000000"/>
        </w:rPr>
        <w:t>„კანონ, მე 2000 წლის წინ გითხარი“, - თქვა მან.</w:t>
      </w:r>
    </w:p>
    <w:p w14:paraId="54C439B3" w14:textId="77777777" w:rsidR="002B144F" w:rsidRDefault="00000000">
      <w:pPr>
        <w:spacing w:before="269" w:after="269"/>
        <w:ind w:left="120"/>
      </w:pPr>
      <w:r>
        <w:rPr>
          <w:rFonts w:ascii="Times New Roman" w:hAnsi="Times New Roman"/>
          <w:color w:val="000000"/>
        </w:rPr>
        <w:t>რეიმ ისე შეხედა, თითქოს არ სჯეროდა, რა ხდებოდა.</w:t>
      </w:r>
    </w:p>
    <w:p w14:paraId="06E67CD8" w14:textId="77777777" w:rsidR="002B144F" w:rsidRDefault="00000000">
      <w:pPr>
        <w:spacing w:before="269" w:after="269"/>
        <w:ind w:left="120"/>
      </w:pPr>
      <w:r>
        <w:rPr>
          <w:rFonts w:ascii="Times New Roman" w:hAnsi="Times New Roman"/>
          <w:color w:val="000000"/>
        </w:rPr>
        <w:t>- დემონები არ არიან არსებები, რომლებიც იმსახურებენ შენს სიკეთეს. ისინი ბოროტი არსებები არიან, რომლებსაც ამქვეყნად ადგილი არ აქვთ.</w:t>
      </w:r>
    </w:p>
    <w:p w14:paraId="535024C3" w14:textId="77777777" w:rsidR="002B144F" w:rsidRDefault="00000000">
      <w:pPr>
        <w:spacing w:before="269" w:after="269"/>
        <w:ind w:left="120"/>
      </w:pPr>
      <w:r>
        <w:rPr>
          <w:rFonts w:ascii="Times New Roman" w:hAnsi="Times New Roman"/>
          <w:color w:val="000000"/>
        </w:rPr>
        <w:t>ჯერგას განძრევის მცდელობა არ უცდია. შესაძლოა, მისი სხეული ჯერ კიდევ არ იყო სრულყოფილი.</w:t>
      </w:r>
    </w:p>
    <w:p w14:paraId="449F32D1" w14:textId="77777777" w:rsidR="002B144F" w:rsidRDefault="00000000">
      <w:pPr>
        <w:spacing w:before="269" w:after="269"/>
        <w:ind w:left="120"/>
      </w:pPr>
      <w:r>
        <w:rPr>
          <w:rFonts w:ascii="Times New Roman" w:hAnsi="Times New Roman"/>
          <w:color w:val="000000"/>
        </w:rPr>
        <w:lastRenderedPageBreak/>
        <w:t>- არა მხოლოდ გმირთა აკადემიის დაარსების წინააღმდეგი იყავი და ტირან დემონთა მბრძანებელს იცავდი, არამედ თავადაც დემონი გახდი. მეცოდები, კანონ. მართლა მეცოდები.</w:t>
      </w:r>
    </w:p>
    <w:p w14:paraId="2A6D5DEF" w14:textId="77777777" w:rsidR="002B144F" w:rsidRDefault="00000000">
      <w:pPr>
        <w:spacing w:before="269" w:after="269"/>
        <w:ind w:left="120"/>
      </w:pPr>
      <w:r>
        <w:rPr>
          <w:rFonts w:ascii="Times New Roman" w:hAnsi="Times New Roman"/>
          <w:color w:val="000000"/>
        </w:rPr>
        <w:t>რეიმ მას სევდით სავსე თვალებით შეხედა.</w:t>
      </w:r>
    </w:p>
    <w:p w14:paraId="40B963C7" w14:textId="77777777" w:rsidR="002B144F" w:rsidRDefault="00000000">
      <w:pPr>
        <w:spacing w:before="269" w:after="269"/>
        <w:ind w:left="120"/>
      </w:pPr>
      <w:r>
        <w:rPr>
          <w:rFonts w:ascii="Times New Roman" w:hAnsi="Times New Roman"/>
          <w:color w:val="000000"/>
        </w:rPr>
        <w:t>— ...დიახ, მეც... სამწუხაროა, რომ ასე დაკარგე ადამიანური სული, მენტორო.</w:t>
      </w:r>
    </w:p>
    <w:p w14:paraId="2335ADD9"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მახვილის წვერი ჯერგასკენ მიმართა.</w:t>
      </w:r>
    </w:p>
    <w:p w14:paraId="5D5B2E87" w14:textId="77777777" w:rsidR="002B144F" w:rsidRDefault="00000000">
      <w:pPr>
        <w:spacing w:before="269" w:after="269"/>
        <w:ind w:left="120"/>
      </w:pPr>
      <w:r>
        <w:rPr>
          <w:rFonts w:ascii="Times New Roman" w:hAnsi="Times New Roman"/>
          <w:color w:val="000000"/>
        </w:rPr>
        <w:t>- ორი ათასი წლის წარსულის აჩრდილი ხარ. მკაცრად რომ ვთქვათ, შენი საფუძველი დიდი ხნის წინ უნდა გამქრალიყო. მე შენს სიძულვილს ბოლო მოვუღებ.</w:t>
      </w:r>
    </w:p>
    <w:p w14:paraId="0E14E2F0" w14:textId="77777777" w:rsidR="002B144F" w:rsidRDefault="00000000">
      <w:pPr>
        <w:spacing w:before="269" w:after="269"/>
        <w:ind w:left="120"/>
      </w:pPr>
      <w:r>
        <w:rPr>
          <w:rFonts w:ascii="Times New Roman" w:hAnsi="Times New Roman"/>
          <w:color w:val="000000"/>
        </w:rPr>
        <w:t>ჯერგამ მისკენ სინათლის ნაპერწკალი ისროლა. რეიმ ადვილად აირიდა თავიდან და ჯერგას ღმერთებისა და ადამიანების სულების მახვილით განგმირა.</w:t>
      </w:r>
    </w:p>
    <w:p w14:paraId="5252C842" w14:textId="77777777" w:rsidR="002B144F" w:rsidRDefault="00000000">
      <w:pPr>
        <w:spacing w:before="269" w:after="269"/>
        <w:ind w:left="120"/>
      </w:pPr>
      <w:r>
        <w:rPr>
          <w:rFonts w:ascii="Times New Roman" w:hAnsi="Times New Roman"/>
          <w:color w:val="000000"/>
        </w:rPr>
        <w:t>— …ჰ-ჰა-ა-ა-ა-ა!..</w:t>
      </w:r>
    </w:p>
    <w:p w14:paraId="4CD97939" w14:textId="77777777" w:rsidR="002B144F" w:rsidRDefault="00000000">
      <w:pPr>
        <w:spacing w:before="269" w:after="269"/>
        <w:ind w:left="120"/>
      </w:pPr>
      <w:r>
        <w:rPr>
          <w:rFonts w:ascii="Times New Roman" w:hAnsi="Times New Roman"/>
          <w:color w:val="000000"/>
        </w:rPr>
        <w:t>ევანსმანას ღვთაებრივმა სინათლემ ჯერგა გაჭრა. თუმცა, როგორც კი მისი ჯადოსნური სხეული გაქრა, ის ხელახლა შეიკრიბა და პირვანდელ ფორმას დაუბრუნდა.</w:t>
      </w:r>
    </w:p>
    <w:p w14:paraId="4E0C531A" w14:textId="77777777" w:rsidR="002B144F" w:rsidRDefault="00000000">
      <w:pPr>
        <w:spacing w:before="269" w:after="269"/>
        <w:ind w:left="120"/>
      </w:pPr>
      <w:r>
        <w:rPr>
          <w:rFonts w:ascii="Times New Roman" w:hAnsi="Times New Roman"/>
          <w:color w:val="000000"/>
        </w:rPr>
        <w:t>— კანონიც კი არ სცადოთ. ღმერთებისა და ადამიანების სულის ხმალი წმინდა ხმალია, რომელიც შექმნილია დემონთა მბრძანებლის, ტირანის გასანადგურებლად. ის უკიდურესად ეფექტურია დემონების წინააღმდეგ, მაგრამ შელოცვა „ჯერგა“ იმავე ქსოვილისგან არის გამოკვეთილი. ამ წმინდა ხმალს არ შეუძლია ჭეშმარიტად წმინდა რამის განადგურება.</w:t>
      </w:r>
    </w:p>
    <w:p w14:paraId="49DCECA7" w14:textId="77777777" w:rsidR="002B144F" w:rsidRDefault="00000000">
      <w:pPr>
        <w:spacing w:before="269" w:after="269"/>
        <w:ind w:left="120"/>
      </w:pPr>
      <w:r>
        <w:rPr>
          <w:rFonts w:ascii="Times New Roman" w:hAnsi="Times New Roman"/>
          <w:color w:val="000000"/>
        </w:rPr>
        <w:t>რეიმ მაშინვე მარცხენა ხელში ჯადოსნური წრე დახატა, საიდანაც სიგსესტის ნებისყოფის ხმალი გამოჩნდა.</w:t>
      </w:r>
    </w:p>
    <w:p w14:paraId="3B6FA533" w14:textId="77777777" w:rsidR="002B144F" w:rsidRDefault="00000000">
      <w:pPr>
        <w:spacing w:before="269" w:after="269"/>
        <w:ind w:left="120"/>
      </w:pPr>
      <w:r>
        <w:rPr>
          <w:rFonts w:ascii="Times New Roman" w:hAnsi="Times New Roman"/>
          <w:color w:val="000000"/>
        </w:rPr>
        <w:t>- ვაიმე, მაგრამ ახლა ჩემი ჯერია.</w:t>
      </w:r>
    </w:p>
    <w:p w14:paraId="452169E6" w14:textId="77777777" w:rsidR="002B144F" w:rsidRDefault="00000000">
      <w:pPr>
        <w:spacing w:before="269" w:after="269"/>
        <w:ind w:left="120"/>
      </w:pPr>
      <w:r>
        <w:rPr>
          <w:rFonts w:ascii="Times New Roman" w:hAnsi="Times New Roman"/>
          <w:color w:val="000000"/>
        </w:rPr>
        <w:t>ჯერგამ მარცხენა ხელში მეტი სინათლე მოიკრიბა და ნელა ამოძრავა. როგორც კი ჯადოსნური წრე დახატა, მსგავსი წრე დაცემული ზესიების მარცხენა მკერდზეც გამოჩნდა. თითქოს მათთან კავშირი დაამყარა.</w:t>
      </w:r>
    </w:p>
    <w:p w14:paraId="2DE86443" w14:textId="77777777" w:rsidR="002B144F" w:rsidRDefault="00000000">
      <w:pPr>
        <w:spacing w:before="269" w:after="269"/>
        <w:ind w:left="120"/>
      </w:pPr>
      <w:r>
        <w:rPr>
          <w:rFonts w:ascii="Times New Roman" w:hAnsi="Times New Roman"/>
          <w:color w:val="000000"/>
        </w:rPr>
        <w:t>— ამ ტყეში დემონები ათი ათასი საძირკვლის აფეთქებისგან ვერ დაიმალებიან.</w:t>
      </w:r>
    </w:p>
    <w:p w14:paraId="475B31A9" w14:textId="77777777" w:rsidR="002B144F" w:rsidRDefault="00000000">
      <w:pPr>
        <w:spacing w:before="269" w:after="269"/>
        <w:ind w:left="120"/>
      </w:pPr>
      <w:r>
        <w:rPr>
          <w:rFonts w:ascii="Times New Roman" w:hAnsi="Times New Roman"/>
          <w:color w:val="000000"/>
        </w:rPr>
        <w:t>— …ღმ…</w:t>
      </w:r>
    </w:p>
    <w:p w14:paraId="108CF9A3" w14:textId="77777777" w:rsidR="002B144F" w:rsidRDefault="00000000">
      <w:pPr>
        <w:spacing w:before="269" w:after="269"/>
        <w:ind w:left="120"/>
      </w:pPr>
      <w:r>
        <w:rPr>
          <w:rFonts w:ascii="Times New Roman" w:hAnsi="Times New Roman"/>
          <w:color w:val="000000"/>
        </w:rPr>
        <w:t>რეი შებრუნდა და წმინდა და დემონური ხმლებით ზეზიაზე გამოჩენილი ჯადოსნური წრეების განადგურება დაიწყო.</w:t>
      </w:r>
    </w:p>
    <w:p w14:paraId="0B51A282" w14:textId="77777777" w:rsidR="002B144F" w:rsidRDefault="00000000">
      <w:pPr>
        <w:spacing w:before="269" w:after="269"/>
        <w:ind w:left="120"/>
      </w:pPr>
      <w:r>
        <w:rPr>
          <w:rFonts w:ascii="Times New Roman" w:hAnsi="Times New Roman"/>
          <w:color w:val="000000"/>
        </w:rPr>
        <w:t>— ...მე ამას არ დავუშვებ!..</w:t>
      </w:r>
    </w:p>
    <w:p w14:paraId="55D402DB" w14:textId="77777777" w:rsidR="002B144F" w:rsidRDefault="00000000">
      <w:pPr>
        <w:spacing w:before="269" w:after="269"/>
        <w:ind w:left="120"/>
      </w:pPr>
      <w:r>
        <w:rPr>
          <w:rFonts w:ascii="Times New Roman" w:hAnsi="Times New Roman"/>
          <w:color w:val="000000"/>
        </w:rPr>
        <w:lastRenderedPageBreak/>
        <w:t>თავისი მაგიური ძალის გამოვლენით, ელეონორამ დაიწყო ზეზიაზე გამოჩენილი ჰაველის შელოცვის განეიტრალება. თუმცა, ისინი ძალიან ბევრნი იყვნენ - ათი ათასი. და ისინი ერთ ადგილას კი არ იყვნენ შეკრებილნი, არამედ ტყეში მიმოფანტულნი.</w:t>
      </w:r>
    </w:p>
    <w:p w14:paraId="417E7D26" w14:textId="77777777" w:rsidR="002B144F" w:rsidRDefault="00000000">
      <w:pPr>
        <w:spacing w:before="269" w:after="269"/>
        <w:ind w:left="120"/>
      </w:pPr>
      <w:r>
        <w:rPr>
          <w:rFonts w:ascii="Times New Roman" w:hAnsi="Times New Roman"/>
          <w:color w:val="000000"/>
        </w:rPr>
        <w:t>- უსარგებლოა. იცი, რომ უბრალოდ დრო არ გექნება.</w:t>
      </w:r>
    </w:p>
    <w:p w14:paraId="2C9402BB" w14:textId="77777777" w:rsidR="002B144F" w:rsidRDefault="00000000">
      <w:pPr>
        <w:spacing w:before="269" w:after="269"/>
        <w:ind w:left="120"/>
      </w:pPr>
      <w:r>
        <w:rPr>
          <w:rFonts w:ascii="Times New Roman" w:hAnsi="Times New Roman"/>
          <w:color w:val="000000"/>
        </w:rPr>
        <w:t>„კარგი, ამაში დარწმუნებული არ ვიქნები“, - გაისმა ციდან ვიღაცის ხმა.</w:t>
      </w:r>
    </w:p>
    <w:p w14:paraId="4539974D" w14:textId="77777777" w:rsidR="002B144F" w:rsidRDefault="00000000">
      <w:pPr>
        <w:spacing w:before="269" w:after="269"/>
        <w:ind w:left="120"/>
      </w:pPr>
      <w:r>
        <w:rPr>
          <w:rFonts w:ascii="Times New Roman" w:hAnsi="Times New Roman"/>
          <w:color w:val="000000"/>
        </w:rPr>
        <w:t>თავისი მიმართულებით გაიხედა და ჯერგამ დაინახა, რომ საშა და მიშა ლივლივებდნენ.</w:t>
      </w:r>
    </w:p>
    <w:p w14:paraId="4D6E36DE" w14:textId="77777777" w:rsidR="002B144F" w:rsidRDefault="00000000">
      <w:pPr>
        <w:spacing w:before="269" w:after="269"/>
        <w:ind w:left="120"/>
      </w:pPr>
      <w:r>
        <w:rPr>
          <w:rFonts w:ascii="Times New Roman" w:hAnsi="Times New Roman"/>
          <w:color w:val="000000"/>
        </w:rPr>
        <w:t>— …დამორჩილებულო დემონებო? რას აპირებთ, როცა ბოლო ორი ათასი წლის დემონებზე ბევრად სუსტები ხართ? ვერაფერს გააკეთებთ. დაწყევლეთ თქვენი სისუსტე და მოკვდით თქვენი ცოდვების ტვირთით.</w:t>
      </w:r>
    </w:p>
    <w:p w14:paraId="183BD0F2" w14:textId="77777777" w:rsidR="002B144F" w:rsidRDefault="00000000">
      <w:pPr>
        <w:spacing w:before="269" w:after="269"/>
        <w:ind w:left="120"/>
      </w:pPr>
      <w:r>
        <w:rPr>
          <w:rFonts w:ascii="Times New Roman" w:hAnsi="Times New Roman"/>
          <w:color w:val="000000"/>
        </w:rPr>
        <w:t>- სამწუხაროდ შენთვის, დემონები 2000 წლის განმავლობაში საერთოდ არ დასუსტებულან.</w:t>
      </w:r>
    </w:p>
    <w:p w14:paraId="49CB95C7" w14:textId="77777777" w:rsidR="002B144F" w:rsidRDefault="00000000">
      <w:pPr>
        <w:spacing w:before="269" w:after="269"/>
        <w:ind w:left="120"/>
      </w:pPr>
      <w:r>
        <w:rPr>
          <w:rFonts w:ascii="Times New Roman" w:hAnsi="Times New Roman"/>
          <w:color w:val="000000"/>
        </w:rPr>
        <w:t>მათ უკან ნელ-ნელა ჩონჩხი გამოჩნდა. შვიდი უძველესი დემონი იმპერატორიდან ერთ-ერთი, აივის ნეკრონი.</w:t>
      </w:r>
    </w:p>
    <w:p w14:paraId="223DC02C" w14:textId="77777777" w:rsidR="002B144F" w:rsidRDefault="00000000">
      <w:pPr>
        <w:spacing w:before="269" w:after="269"/>
        <w:ind w:left="120"/>
      </w:pPr>
      <w:r>
        <w:rPr>
          <w:rFonts w:ascii="Times New Roman" w:hAnsi="Times New Roman"/>
          <w:color w:val="000000"/>
        </w:rPr>
        <w:t>— ჩემი პირდაპირი შთამომავლები, ტყუპები, რომლებსაც დემონების ტირანი-მბრძანებელი მფარველობს. დადგა დრო, რომ ჩვენი ბატონის წინააღმდეგ აჯანყებულ სულელს ნეკრონული რასის საიდუმლო ხელოვნება ვაჩვენოთ,</w:t>
      </w:r>
    </w:p>
    <w:p w14:paraId="36021966" w14:textId="77777777" w:rsidR="002B144F" w:rsidRDefault="00000000">
      <w:pPr>
        <w:spacing w:before="269" w:after="269"/>
        <w:ind w:left="120"/>
      </w:pPr>
      <w:r>
        <w:rPr>
          <w:rFonts w:ascii="Times New Roman" w:hAnsi="Times New Roman"/>
          <w:color w:val="000000"/>
        </w:rPr>
        <w:t>საშამ და მიშამ ერთმანეთს თვალებში შეხედეს. შემდეგ კი ერთმანეთს ხელები ჩაჰკიდეს.</w:t>
      </w:r>
    </w:p>
    <w:p w14:paraId="0995277D" w14:textId="77777777" w:rsidR="002B144F" w:rsidRDefault="00000000">
      <w:pPr>
        <w:spacing w:before="269" w:after="269"/>
        <w:ind w:left="120"/>
      </w:pPr>
      <w:r>
        <w:rPr>
          <w:rFonts w:ascii="Times New Roman" w:hAnsi="Times New Roman"/>
          <w:color w:val="000000"/>
        </w:rPr>
        <w:t>„არ გეშინია?“ იკითხა მიშამ.</w:t>
      </w:r>
    </w:p>
    <w:p w14:paraId="3A189A30" w14:textId="77777777" w:rsidR="002B144F" w:rsidRDefault="00000000">
      <w:pPr>
        <w:spacing w:before="269" w:after="269"/>
        <w:ind w:left="120"/>
      </w:pPr>
      <w:r>
        <w:rPr>
          <w:rFonts w:ascii="Times New Roman" w:hAnsi="Times New Roman"/>
          <w:color w:val="000000"/>
        </w:rPr>
        <w:t>„სულაც არა“, უპასუხა საშამ.</w:t>
      </w:r>
    </w:p>
    <w:p w14:paraId="5CDFEA9E" w14:textId="77777777" w:rsidR="002B144F" w:rsidRDefault="00000000">
      <w:pPr>
        <w:spacing w:before="269" w:after="269"/>
        <w:ind w:left="120"/>
      </w:pPr>
      <w:r>
        <w:rPr>
          <w:rFonts w:ascii="Times New Roman" w:hAnsi="Times New Roman"/>
          <w:color w:val="000000"/>
        </w:rPr>
        <w:t>„მე შენ ვარ“, - თქვა მიშამ.</w:t>
      </w:r>
    </w:p>
    <w:p w14:paraId="15389EAB" w14:textId="77777777" w:rsidR="002B144F" w:rsidRDefault="00000000">
      <w:pPr>
        <w:spacing w:before="269" w:after="269"/>
        <w:ind w:left="120"/>
      </w:pPr>
      <w:r>
        <w:rPr>
          <w:rFonts w:ascii="Times New Roman" w:hAnsi="Times New Roman"/>
          <w:color w:val="000000"/>
        </w:rPr>
        <w:t>„შენ მე ვარ“, - თქვა საშამ.</w:t>
      </w:r>
    </w:p>
    <w:p w14:paraId="382BD5D8" w14:textId="77777777" w:rsidR="002B144F" w:rsidRDefault="00000000">
      <w:pPr>
        <w:spacing w:before="269" w:after="269"/>
        <w:ind w:left="120"/>
      </w:pPr>
      <w:r>
        <w:rPr>
          <w:rFonts w:ascii="Times New Roman" w:hAnsi="Times New Roman"/>
          <w:color w:val="000000"/>
        </w:rPr>
        <w:t>ორივემ სხეულზე ნახევარწრიული მაგიური წრეები დახატა და ერთში შეაერთა. აივისმა ორივე ხელი თავზე ასწია, მათ ხელებზე კიდევ ერთი მაგიური წრე დაადო და მთელი თავისი მაგიური ძალა მასში ჩაასხა.</w:t>
      </w:r>
    </w:p>
    <w:p w14:paraId="04B7A381" w14:textId="77777777" w:rsidR="002B144F" w:rsidRDefault="00000000">
      <w:pPr>
        <w:spacing w:before="269" w:after="269"/>
        <w:ind w:left="120"/>
      </w:pPr>
      <w:r>
        <w:rPr>
          <w:rFonts w:ascii="Times New Roman" w:hAnsi="Times New Roman"/>
          <w:color w:val="000000"/>
        </w:rPr>
        <w:t>- დაუბრუნდი შენს სწორ ფორმას.</w:t>
      </w:r>
    </w:p>
    <w:p w14:paraId="14082BC9" w14:textId="77777777" w:rsidR="002B144F" w:rsidRDefault="00000000">
      <w:pPr>
        <w:spacing w:before="269" w:after="269"/>
        <w:ind w:left="120"/>
      </w:pPr>
      <w:r>
        <w:rPr>
          <w:rFonts w:ascii="Times New Roman" w:hAnsi="Times New Roman"/>
          <w:color w:val="000000"/>
        </w:rPr>
        <w:t>„დინო ჯიქსეს!“ - ერთდროულად თქვეს მათ და აივისს გაჰყვნენ.</w:t>
      </w:r>
    </w:p>
    <w:p w14:paraId="18848009" w14:textId="77777777" w:rsidR="002B144F" w:rsidRDefault="00000000">
      <w:pPr>
        <w:spacing w:before="269" w:after="269"/>
        <w:ind w:left="120"/>
      </w:pPr>
      <w:r>
        <w:rPr>
          <w:rFonts w:ascii="Times New Roman" w:hAnsi="Times New Roman"/>
          <w:color w:val="000000"/>
        </w:rPr>
        <w:t>სანამ მაგიური ძალის ნაწილაკები ამოდიოდა, მათი სხეულები თითქოს დნებოდა და უეცრად ერთ მთლიანობად ერწყმოდა. ახლა მხოლოდ ერთი გოგონა იყო. გრძელი, ფერმკრთალი თმით, რომელიც ცაში ფრიალებდა, თითქოს უწონო.</w:t>
      </w:r>
    </w:p>
    <w:p w14:paraId="2E308DB9" w14:textId="77777777" w:rsidR="002B144F" w:rsidRDefault="00000000">
      <w:pPr>
        <w:spacing w:before="269" w:after="269"/>
        <w:ind w:left="120"/>
      </w:pPr>
      <w:r>
        <w:rPr>
          <w:rFonts w:ascii="Times New Roman" w:hAnsi="Times New Roman"/>
          <w:color w:val="000000"/>
        </w:rPr>
        <w:lastRenderedPageBreak/>
        <w:t>შერწყმული მაგია, რომელმაც ორი გამოყოფილი ბაზა ერთში გააერთიანა, მათ მაგიურ ძალას ზრდიდა. „დინო ჯიქსები“, რომლებმაც საშა და მიშა აიგივეს, წარსულ მეებთან არასრული იყო.</w:t>
      </w:r>
    </w:p>
    <w:p w14:paraId="17B9AB61" w14:textId="77777777" w:rsidR="002B144F" w:rsidRDefault="00000000">
      <w:pPr>
        <w:spacing w:before="269" w:after="269"/>
        <w:ind w:left="120"/>
      </w:pPr>
      <w:r>
        <w:rPr>
          <w:rFonts w:ascii="Times New Roman" w:hAnsi="Times New Roman"/>
          <w:color w:val="000000"/>
        </w:rPr>
        <w:t>მაგრამ ბაზების კლონებისგან განსხვავებით, ორ ადამიანს შორის, რომლებიც სრულიად გამოყოფილნი არიან ერთი ბაზისგან, ჩნდება ძალა, რომელიც ცდილობს მათ გაერთიანებას. იგივე მოხდა საშასა და მიშას შემთხვევაშიც.</w:t>
      </w:r>
    </w:p>
    <w:p w14:paraId="48F0726B" w14:textId="77777777" w:rsidR="002B144F" w:rsidRDefault="00000000">
      <w:pPr>
        <w:spacing w:before="269" w:after="269"/>
        <w:ind w:left="120"/>
      </w:pPr>
      <w:r>
        <w:rPr>
          <w:rFonts w:ascii="Times New Roman" w:hAnsi="Times New Roman"/>
          <w:color w:val="000000"/>
        </w:rPr>
        <w:t>ამგვარად, ეს „დინო ჯიქსესი“ სრულ ფორმასთან ახლოს იყო. არა, მაგიური ძალის თვალსაზრისით, ის სრულ ფორმას აღემატებოდა. ბოლოს და ბოლოს, ერთი ბაზის ორი ნაწილი კი არა, ორი განსხვავებული ბაზა იყო გაერთიანებული ერთში.</w:t>
      </w:r>
    </w:p>
    <w:p w14:paraId="4B6245F7" w14:textId="77777777" w:rsidR="002B144F" w:rsidRDefault="00000000">
      <w:pPr>
        <w:spacing w:before="269" w:after="269"/>
        <w:ind w:left="120"/>
      </w:pPr>
      <w:r>
        <w:rPr>
          <w:rFonts w:ascii="Times New Roman" w:hAnsi="Times New Roman"/>
          <w:color w:val="000000"/>
        </w:rPr>
        <w:t>- გაქრი!</w:t>
      </w:r>
    </w:p>
    <w:p w14:paraId="1422FF6E"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განადგურების ჯადოსნური თვალები </w:t>
      </w:r>
      <w:r>
        <w:rPr>
          <w:rFonts w:ascii="Times New Roman" w:hAnsi="Times New Roman"/>
          <w:color w:val="000000"/>
        </w:rPr>
        <w:t>."</w:t>
      </w:r>
    </w:p>
    <w:p w14:paraId="1DADEB9D" w14:textId="77777777" w:rsidR="002B144F" w:rsidRDefault="00000000">
      <w:pPr>
        <w:spacing w:before="269" w:after="269"/>
        <w:ind w:left="120"/>
      </w:pPr>
      <w:r>
        <w:rPr>
          <w:rFonts w:ascii="Times New Roman" w:hAnsi="Times New Roman"/>
          <w:color w:val="000000"/>
        </w:rPr>
        <w:t>საშასა და მიშას ხმები ვერცხლისფერთმიანი გოგონასგან მოდიოდა. მიშას ჯადოსნურმა თვალებმა ტყეში ხეების მიერ დამალული ზესიების ჯადოსნური ძალაც კი შეამჩნიეს და ათი ათასზე გამოჩენილი შელოცვა „ჰაველი“ დაიჭირეს. როგორც კი ის მის მხედველობის არეში მოხვდა, საშას ჯადოსნურმა თვალებმა მყისიერად გაანადგურეს მისი ჯადოსნური ფორმულა.</w:t>
      </w:r>
    </w:p>
    <w:p w14:paraId="3434B8E8" w14:textId="77777777" w:rsidR="002B144F" w:rsidRDefault="00000000">
      <w:pPr>
        <w:spacing w:before="269" w:after="269"/>
        <w:ind w:left="120"/>
      </w:pPr>
      <w:r>
        <w:rPr>
          <w:rFonts w:ascii="Times New Roman" w:hAnsi="Times New Roman"/>
          <w:color w:val="000000"/>
        </w:rPr>
        <w:t>- ჭკვიანო კოღოებო, წადით.</w:t>
      </w:r>
    </w:p>
    <w:p w14:paraId="65A67212" w14:textId="77777777" w:rsidR="002B144F" w:rsidRDefault="00000000">
      <w:pPr>
        <w:spacing w:before="269" w:after="269"/>
        <w:ind w:left="120"/>
      </w:pPr>
      <w:r>
        <w:rPr>
          <w:rFonts w:ascii="Times New Roman" w:hAnsi="Times New Roman"/>
          <w:color w:val="000000"/>
        </w:rPr>
        <w:t>ჯერგის მარჯვენა ხელიდან გამომავალი ნათება გაძლიერდა, მან ის ამოძრავა და ვერცხლისფერთმიან გოგონას „თეო ტრიასი“ ესროლა.</w:t>
      </w:r>
    </w:p>
    <w:p w14:paraId="3D731BEB" w14:textId="77777777" w:rsidR="002B144F" w:rsidRDefault="00000000">
      <w:pPr>
        <w:spacing w:before="269" w:after="269"/>
        <w:ind w:left="120"/>
      </w:pPr>
      <w:r>
        <w:rPr>
          <w:rFonts w:ascii="Times New Roman" w:hAnsi="Times New Roman"/>
          <w:color w:val="000000"/>
        </w:rPr>
        <w:t>- უსარგებლოა.</w:t>
      </w:r>
    </w:p>
    <w:p w14:paraId="0402D81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„თეო ტრაიასის“ ჯადოსნურ ფორმულას ვანგრევ </w:t>
      </w:r>
      <w:r>
        <w:rPr>
          <w:rFonts w:ascii="Times New Roman" w:hAnsi="Times New Roman"/>
          <w:color w:val="000000"/>
        </w:rPr>
        <w:t>.</w:t>
      </w:r>
    </w:p>
    <w:p w14:paraId="7C29D741" w14:textId="77777777" w:rsidR="002B144F" w:rsidRDefault="00000000">
      <w:pPr>
        <w:spacing w:before="269" w:after="269"/>
        <w:ind w:left="120"/>
      </w:pPr>
      <w:r>
        <w:rPr>
          <w:rFonts w:ascii="Times New Roman" w:hAnsi="Times New Roman"/>
          <w:color w:val="000000"/>
        </w:rPr>
        <w:t>მსუბუქი ჭურვი „განადგურების ჯადოსნური თვალების“ წინაშე წაიშალა. ამის იგნორირების შემდეგ, ჯერგამ განაგრძო „თეო ტრიასის“ სროლა. მან ხელში უზარმაზარი ჯადოსნური წრე დახატა და მისგან მსუბუქი ჭურვების ქარცეცხლი გახსნა.</w:t>
      </w:r>
    </w:p>
    <w:p w14:paraId="6C33C914" w14:textId="77777777" w:rsidR="002B144F" w:rsidRDefault="00000000">
      <w:pPr>
        <w:spacing w:before="269" w:after="269"/>
        <w:ind w:left="120"/>
      </w:pPr>
      <w:r>
        <w:rPr>
          <w:rFonts w:ascii="Times New Roman" w:hAnsi="Times New Roman"/>
          <w:color w:val="000000"/>
        </w:rPr>
        <w:t>— გადაწყვიტეთ, ციფრებით გაგვეყვანა?</w:t>
      </w:r>
    </w:p>
    <w:p w14:paraId="19B5F6D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ვხედავ 46 „თეო ტრიასს“. ანადგურებს </w:t>
      </w:r>
      <w:r>
        <w:rPr>
          <w:rFonts w:ascii="Times New Roman" w:hAnsi="Times New Roman"/>
          <w:color w:val="000000"/>
        </w:rPr>
        <w:t>.</w:t>
      </w:r>
    </w:p>
    <w:p w14:paraId="74CB18E0" w14:textId="77777777" w:rsidR="002B144F" w:rsidRDefault="00000000">
      <w:pPr>
        <w:spacing w:before="269" w:after="269"/>
        <w:ind w:left="120"/>
      </w:pPr>
      <w:r>
        <w:rPr>
          <w:rFonts w:ascii="Times New Roman" w:hAnsi="Times New Roman"/>
          <w:color w:val="000000"/>
        </w:rPr>
        <w:t>საშამ და მიშამ მთლიანად გაანადგურეს „თეო ტრიასის“ ქარცეცხლი და „ჰაველის“ ჯადოსნური წრე, რომელიც ზესიას მკერდზე „განადგურების ჯადოსნური თვალებით“ გამოჩნდა.</w:t>
      </w:r>
    </w:p>
    <w:p w14:paraId="2E863EDD" w14:textId="77777777" w:rsidR="002B144F" w:rsidRDefault="00000000">
      <w:pPr>
        <w:spacing w:before="269" w:after="269"/>
        <w:ind w:left="120"/>
      </w:pPr>
      <w:r>
        <w:rPr>
          <w:rFonts w:ascii="Times New Roman" w:hAnsi="Times New Roman"/>
          <w:color w:val="000000"/>
        </w:rPr>
        <w:lastRenderedPageBreak/>
        <w:t>რაც არ უნდა მაგია მოხვდეს ამ ვერცხლისფერი ჯადოსნური თვალების თვალწინ, არაფერში დაეცემა.</w:t>
      </w:r>
    </w:p>
    <w:p w14:paraId="6F2676EE" w14:textId="77777777" w:rsidR="002B144F" w:rsidRDefault="00000000">
      <w:pPr>
        <w:spacing w:before="269" w:after="269"/>
        <w:ind w:left="120"/>
      </w:pPr>
      <w:r>
        <w:rPr>
          <w:rFonts w:ascii="Times New Roman" w:hAnsi="Times New Roman"/>
          <w:color w:val="000000"/>
        </w:rPr>
        <w:t>„როგორც ჩანს, რაღაც ვერ გაიგეთ, დაქვემდებარებულ დემონთა ბატონებო. შთამბეჭდავი ჯადოსნური თვალები გაქვთ, მაგრამ რა მნიშვნელობა აქვს ამას? თქვენ უბრალოდ თავს იცავთ. იმის გათვალისწინებით, თუ რამდენი ანტიმაგია გამოიყენეთ, თქვენი ჯადოსნური ძალა მალე ამოიწურება. თქვენ უბრალოდ დროს ყიდულობთ.“</w:t>
      </w:r>
    </w:p>
    <w:p w14:paraId="31AD6FB7" w14:textId="77777777" w:rsidR="002B144F" w:rsidRDefault="00000000">
      <w:pPr>
        <w:spacing w:before="269" w:after="269"/>
        <w:ind w:left="120"/>
      </w:pPr>
      <w:r>
        <w:rPr>
          <w:rFonts w:ascii="Times New Roman" w:hAnsi="Times New Roman"/>
          <w:color w:val="000000"/>
        </w:rPr>
        <w:t>ჯერგას სხეულზე კიდევ უფრო მეტი სინათლე შემოვიდა. სხეულის კვალდაკვალ, მისი ფეხებიდან წამოსული სინათლეც გაძლიერდა. სინათლის უთვალავი ჭურვიდან ერთ-ერთი „განადგურების ჯადოსნური თვალების“ გვერდით გაიარა და პირდაპირ ვერცხლისფერთმიან გოგონას მოხვდა. ანტიმაგია ძლივს იცავდა მას ამისგან.</w:t>
      </w:r>
    </w:p>
    <w:p w14:paraId="65A37EA5" w14:textId="77777777" w:rsidR="002B144F" w:rsidRDefault="00000000">
      <w:pPr>
        <w:spacing w:before="269" w:after="269"/>
        <w:ind w:left="120"/>
      </w:pPr>
      <w:r>
        <w:rPr>
          <w:rFonts w:ascii="Times New Roman" w:hAnsi="Times New Roman"/>
          <w:color w:val="000000"/>
        </w:rPr>
        <w:t>— …ჩვენთვის დროის მოგება საკმარისია…</w:t>
      </w:r>
    </w:p>
    <w:p w14:paraId="4C3E5E8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ველოდებით </w:t>
      </w:r>
      <w:r>
        <w:rPr>
          <w:rFonts w:ascii="Times New Roman" w:hAnsi="Times New Roman"/>
          <w:color w:val="000000"/>
        </w:rPr>
        <w:t>.</w:t>
      </w:r>
    </w:p>
    <w:p w14:paraId="0FBC372F" w14:textId="77777777" w:rsidR="002B144F" w:rsidRDefault="00000000">
      <w:pPr>
        <w:spacing w:before="269" w:after="269"/>
        <w:ind w:left="120"/>
      </w:pPr>
      <w:r>
        <w:rPr>
          <w:rFonts w:ascii="Times New Roman" w:hAnsi="Times New Roman"/>
          <w:color w:val="000000"/>
        </w:rPr>
        <w:t>- და მერე რა?</w:t>
      </w:r>
    </w:p>
    <w:p w14:paraId="429DC204" w14:textId="77777777" w:rsidR="002B144F" w:rsidRDefault="00000000">
      <w:pPr>
        <w:spacing w:before="269" w:after="269"/>
        <w:ind w:left="120"/>
      </w:pPr>
      <w:r>
        <w:rPr>
          <w:rFonts w:ascii="Times New Roman" w:hAnsi="Times New Roman"/>
          <w:color w:val="000000"/>
        </w:rPr>
        <w:t>— ...ანოსი დაბრუნდება, რომ გაგანადგურებს...</w:t>
      </w:r>
    </w:p>
    <w:p w14:paraId="3928F94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ამის გვჯერა </w:t>
      </w:r>
      <w:r>
        <w:rPr>
          <w:rFonts w:ascii="Times New Roman" w:hAnsi="Times New Roman"/>
          <w:color w:val="000000"/>
        </w:rPr>
        <w:t>.</w:t>
      </w:r>
    </w:p>
    <w:p w14:paraId="73F01339" w14:textId="77777777" w:rsidR="002B144F" w:rsidRDefault="00000000">
      <w:pPr>
        <w:spacing w:before="269" w:after="269"/>
        <w:ind w:left="120"/>
      </w:pPr>
      <w:r>
        <w:rPr>
          <w:rFonts w:ascii="Times New Roman" w:hAnsi="Times New Roman"/>
          <w:color w:val="000000"/>
        </w:rPr>
        <w:t>ჯერგის სახეზე ღიმილი გადაეფინა და ხმამაღლა გაიცინა.</w:t>
      </w:r>
    </w:p>
    <w:p w14:paraId="5C1E6A44" w14:textId="77777777" w:rsidR="002B144F" w:rsidRDefault="00000000">
      <w:pPr>
        <w:spacing w:before="269" w:after="269"/>
        <w:ind w:left="120"/>
      </w:pPr>
      <w:r>
        <w:rPr>
          <w:rFonts w:ascii="Times New Roman" w:hAnsi="Times New Roman"/>
          <w:color w:val="000000"/>
        </w:rPr>
        <w:t>— ჰეჰაჰაჰაჰაჰა! ასეთი დიდებული ჯადოსნური თვალები გაქვს, მაგრამ ვერაფერს ხვდები? ტირანი დემონი მბრძანებელი მკვდარია! ღმერთებისა და ადამიანების ევანსმანის სულიერი ხმალი წმინდა ხმალია, რომელიც შექმნილია დემონი მბრძანებლის გასანადგურებლად და ადამიანებს ღვთაებრივი ბრძანებით გადაეცათ. თუ მის ბირთვს ეს ხმალი გახვრეტს, ის მთლიანად განადგურდება! მისი ხელახლა დაბადება შეუძლებელია!</w:t>
      </w:r>
    </w:p>
    <w:p w14:paraId="15DF9696" w14:textId="77777777" w:rsidR="002B144F" w:rsidRDefault="00000000">
      <w:pPr>
        <w:spacing w:before="269" w:after="269"/>
        <w:ind w:left="120"/>
      </w:pPr>
      <w:r>
        <w:rPr>
          <w:rFonts w:ascii="Times New Roman" w:hAnsi="Times New Roman"/>
          <w:color w:val="000000"/>
        </w:rPr>
        <w:t>— ...მართლა არ ვიცი...</w:t>
      </w:r>
    </w:p>
    <w:p w14:paraId="3DA0B0D7"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ჩვენ გვჯერა ამის, მიუხედავად იმისა, რომ ვერ ვხედავთ </w:t>
      </w:r>
      <w:r>
        <w:rPr>
          <w:rFonts w:ascii="Times New Roman" w:hAnsi="Times New Roman"/>
          <w:color w:val="000000"/>
        </w:rPr>
        <w:t>…</w:t>
      </w:r>
    </w:p>
    <w:p w14:paraId="58ACF25C" w14:textId="77777777" w:rsidR="002B144F" w:rsidRDefault="00000000">
      <w:pPr>
        <w:spacing w:before="269" w:after="269"/>
        <w:ind w:left="120"/>
      </w:pPr>
      <w:r>
        <w:rPr>
          <w:rFonts w:ascii="Times New Roman" w:hAnsi="Times New Roman"/>
          <w:color w:val="000000"/>
        </w:rPr>
        <w:t>მსუბუქი ჭურვები ისევ და ისევ ურტყამდა ვერცხლისფერთმიან გოგონას. მაგრამ ის მაინც განაგრძობდა მიწისკენ ყურებას და ჰაველის ჯადოსნურ წრეებს ანადგურებდა.</w:t>
      </w:r>
    </w:p>
    <w:p w14:paraId="7DDA8D7B" w14:textId="77777777" w:rsidR="002B144F" w:rsidRDefault="00000000">
      <w:pPr>
        <w:spacing w:before="269" w:after="269"/>
        <w:ind w:left="120"/>
      </w:pPr>
      <w:r>
        <w:rPr>
          <w:rFonts w:ascii="Times New Roman" w:hAnsi="Times New Roman"/>
          <w:color w:val="000000"/>
        </w:rPr>
        <w:t>— ...მე შევინახავ...</w:t>
      </w:r>
    </w:p>
    <w:p w14:paraId="4472B4A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ჰარმონია, რომლის დაცვაც ანოსს სურდა </w:t>
      </w:r>
      <w:r>
        <w:rPr>
          <w:rFonts w:ascii="Times New Roman" w:hAnsi="Times New Roman"/>
          <w:color w:val="000000"/>
        </w:rPr>
        <w:t>.</w:t>
      </w:r>
    </w:p>
    <w:p w14:paraId="7F882B39" w14:textId="77777777" w:rsidR="002B144F" w:rsidRDefault="00000000">
      <w:pPr>
        <w:spacing w:before="269" w:after="269"/>
        <w:ind w:left="120"/>
      </w:pPr>
      <w:r>
        <w:rPr>
          <w:rFonts w:ascii="Times New Roman" w:hAnsi="Times New Roman"/>
          <w:color w:val="000000"/>
        </w:rPr>
        <w:t>— ...მაგრამ მან თქვა, რომ დამიცავდა!!..</w:t>
      </w:r>
    </w:p>
    <w:p w14:paraId="25EF2664" w14:textId="77777777" w:rsidR="002B144F" w:rsidRDefault="00000000">
      <w:pPr>
        <w:spacing w:before="269" w:after="269"/>
        <w:ind w:left="120"/>
      </w:pPr>
      <w:r>
        <w:rPr>
          <w:rFonts w:ascii="Times New Roman" w:hAnsi="Times New Roman"/>
          <w:color w:val="000000"/>
        </w:rPr>
        <w:lastRenderedPageBreak/>
        <w:t xml:space="preserve">— … </w:t>
      </w:r>
      <w:r>
        <w:rPr>
          <w:rFonts w:ascii="Times New Roman" w:hAnsi="Times New Roman"/>
          <w:i/>
          <w:color w:val="000000"/>
        </w:rPr>
        <w:t xml:space="preserve">ეს არავის სიკვდილს არ მისცემს </w:t>
      </w:r>
      <w:r>
        <w:rPr>
          <w:rFonts w:ascii="Times New Roman" w:hAnsi="Times New Roman"/>
          <w:color w:val="000000"/>
        </w:rPr>
        <w:t>…</w:t>
      </w:r>
    </w:p>
    <w:p w14:paraId="62A08765" w14:textId="77777777" w:rsidR="002B144F" w:rsidRDefault="00000000">
      <w:pPr>
        <w:spacing w:before="269" w:after="269"/>
        <w:ind w:left="120"/>
      </w:pPr>
      <w:r>
        <w:rPr>
          <w:rFonts w:ascii="Times New Roman" w:hAnsi="Times New Roman"/>
          <w:color w:val="000000"/>
        </w:rPr>
        <w:t>ჯერგის თავში სინათლე შეიკრიბა. მისი ჯადოსნური სხეული მატერიალიზდა, თითქოს არსი შეიძინა.</w:t>
      </w:r>
    </w:p>
    <w:p w14:paraId="437708F4" w14:textId="77777777" w:rsidR="002B144F" w:rsidRDefault="00000000">
      <w:pPr>
        <w:spacing w:before="269" w:after="269"/>
        <w:ind w:left="120"/>
      </w:pPr>
      <w:r>
        <w:rPr>
          <w:rFonts w:ascii="Times New Roman" w:hAnsi="Times New Roman"/>
          <w:color w:val="000000"/>
        </w:rPr>
        <w:t>— ...გგონია, საძირკვლის დანგრევა საკმარისი იქნება ჩემი დემონი ბატონის მოსაკლავად?!..</w:t>
      </w:r>
    </w:p>
    <w:p w14:paraId="489F5B9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ის არასდროს მოკვდება საკუთარი ნებით </w:t>
      </w:r>
      <w:r>
        <w:rPr>
          <w:rFonts w:ascii="Times New Roman" w:hAnsi="Times New Roman"/>
          <w:color w:val="000000"/>
        </w:rPr>
        <w:t>.</w:t>
      </w:r>
    </w:p>
    <w:p w14:paraId="248ABA94" w14:textId="77777777" w:rsidR="002B144F" w:rsidRDefault="00000000">
      <w:pPr>
        <w:spacing w:before="269" w:after="269"/>
        <w:ind w:left="120"/>
      </w:pPr>
      <w:r>
        <w:rPr>
          <w:rFonts w:ascii="Times New Roman" w:hAnsi="Times New Roman"/>
          <w:color w:val="000000"/>
        </w:rPr>
        <w:t>„განადგურების ჯადოსნურმა თვალებმა“ ყველა მსუბუქი ჭურვი გაანადგურა.</w:t>
      </w:r>
    </w:p>
    <w:p w14:paraId="7924951B" w14:textId="77777777" w:rsidR="002B144F" w:rsidRDefault="00000000">
      <w:pPr>
        <w:spacing w:before="269" w:after="269"/>
        <w:ind w:left="120"/>
      </w:pPr>
      <w:r>
        <w:rPr>
          <w:rFonts w:ascii="Times New Roman" w:hAnsi="Times New Roman"/>
          <w:color w:val="000000"/>
        </w:rPr>
        <w:t>- საწყალ დემონებო, საბოლოოდ საღი აზრიც კი დაკარგეთ. თქვენი ფსიქიკური ტანჯვა დიდ სიამოვნებას მანიჭებს. იქნებ კიდევ უფრო დიდი სასოწარკვეთილების გემო გასინჯოთ. ასჯერ დაგიბრუნებთ იმ ტკივილს, რაც ოდესღაც თავად განვიცადე.</w:t>
      </w:r>
    </w:p>
    <w:p w14:paraId="0B7928BE" w14:textId="77777777" w:rsidR="002B144F" w:rsidRDefault="00000000">
      <w:pPr>
        <w:spacing w:before="269" w:after="269"/>
        <w:ind w:left="120"/>
      </w:pPr>
      <w:r>
        <w:rPr>
          <w:rFonts w:ascii="Times New Roman" w:hAnsi="Times New Roman"/>
          <w:color w:val="000000"/>
        </w:rPr>
        <w:t>ოთხი გიგანტური ჯადოსნური წრე გამოჩნდა, თითქოს თორის ტყეს ფარავდა. ეს იყო „დე იგერია“, მიწის, წყლის, ცეცხლისა და ჰაერისგან დამზადებული ბარიერი. ამ ჯადოსნურმა ბარიერმა მყისიერად ჩაახშო „განადგურების ჯადოსნური თვალების“ ძალა.</w:t>
      </w:r>
    </w:p>
    <w:p w14:paraId="421CC549" w14:textId="77777777" w:rsidR="002B144F" w:rsidRDefault="00000000">
      <w:pPr>
        <w:spacing w:before="269" w:after="269"/>
        <w:ind w:left="120"/>
      </w:pPr>
      <w:r>
        <w:rPr>
          <w:rFonts w:ascii="Times New Roman" w:hAnsi="Times New Roman"/>
          <w:color w:val="000000"/>
        </w:rPr>
        <w:t>ათი ათასი ზესიას მარცხენა მკერდზე „ჰაველის“ მაგიური ფორმულა დასრულდა.</w:t>
      </w:r>
    </w:p>
    <w:p w14:paraId="64C94733" w14:textId="77777777" w:rsidR="002B144F" w:rsidRDefault="00000000">
      <w:pPr>
        <w:spacing w:before="269" w:after="269"/>
        <w:ind w:left="120"/>
      </w:pPr>
      <w:r>
        <w:rPr>
          <w:rFonts w:ascii="Times New Roman" w:hAnsi="Times New Roman"/>
          <w:color w:val="000000"/>
        </w:rPr>
        <w:t>- ჯერ ერთს ავაფეთქებ. ათ წამში კიდევ ერთს. ერთმანეთის მიყოლებით ავაფეთქებ, სანამ არ დაიწყებ ყივილს და არ დაიწყებ შეევედრებას, გავჩერდე. გაიგე მათი მწუხარება, ვისი დაცვაც გინდოდა, ერთმანეთის მიყოლებით კვდებოდნენ.</w:t>
      </w:r>
    </w:p>
    <w:p w14:paraId="18BD6CE3" w14:textId="77777777" w:rsidR="002B144F" w:rsidRDefault="00000000">
      <w:pPr>
        <w:spacing w:before="269" w:after="269"/>
        <w:ind w:left="120"/>
      </w:pPr>
      <w:r>
        <w:rPr>
          <w:rFonts w:ascii="Times New Roman" w:hAnsi="Times New Roman"/>
          <w:color w:val="000000"/>
        </w:rPr>
        <w:t>ჯერგამ მაგრად მოუჭირა მარცხენა ხელი.</w:t>
      </w:r>
    </w:p>
    <w:p w14:paraId="3606EF85" w14:textId="77777777" w:rsidR="002B144F" w:rsidRDefault="00000000">
      <w:pPr>
        <w:spacing w:before="269" w:after="269"/>
        <w:ind w:left="120"/>
      </w:pPr>
      <w:r>
        <w:rPr>
          <w:rFonts w:ascii="Times New Roman" w:hAnsi="Times New Roman"/>
          <w:color w:val="000000"/>
        </w:rPr>
        <w:t>- „ჰაველი“.</w:t>
      </w:r>
    </w:p>
    <w:p w14:paraId="431F9DDA" w14:textId="77777777" w:rsidR="002B144F" w:rsidRDefault="00000000">
      <w:pPr>
        <w:spacing w:before="269" w:after="269"/>
        <w:ind w:left="120"/>
      </w:pPr>
      <w:r>
        <w:rPr>
          <w:rFonts w:ascii="Times New Roman" w:hAnsi="Times New Roman"/>
          <w:color w:val="000000"/>
        </w:rPr>
        <w:t>რეი გაიქცა. საშამ და მიშამ ჯადოსნური თვალები დაძაბეს. ელეონორამ იკივლა.</w:t>
      </w:r>
    </w:p>
    <w:p w14:paraId="2EF79A8C" w14:textId="77777777" w:rsidR="002B144F" w:rsidRDefault="00000000">
      <w:pPr>
        <w:spacing w:before="269" w:after="269"/>
        <w:ind w:left="120"/>
      </w:pPr>
      <w:r>
        <w:rPr>
          <w:rFonts w:ascii="Times New Roman" w:hAnsi="Times New Roman"/>
          <w:color w:val="000000"/>
        </w:rPr>
        <w:t>მაგრამ დროულად ვერ მიაღწიეს...</w:t>
      </w:r>
    </w:p>
    <w:p w14:paraId="6BF0CB57" w14:textId="77777777" w:rsidR="002B144F" w:rsidRDefault="00000000">
      <w:pPr>
        <w:spacing w:before="269" w:after="269"/>
        <w:ind w:left="120"/>
      </w:pPr>
      <w:r>
        <w:rPr>
          <w:rFonts w:ascii="Times New Roman" w:hAnsi="Times New Roman"/>
          <w:color w:val="000000"/>
        </w:rPr>
        <w:t>თუმცა, ზესია არ აფეთქებულა.</w:t>
      </w:r>
    </w:p>
    <w:p w14:paraId="0FB5CAAF" w14:textId="77777777" w:rsidR="002B144F" w:rsidRDefault="00000000">
      <w:pPr>
        <w:spacing w:before="269" w:after="269"/>
        <w:ind w:left="120"/>
      </w:pPr>
      <w:r>
        <w:rPr>
          <w:rFonts w:ascii="Times New Roman" w:hAnsi="Times New Roman"/>
          <w:color w:val="000000"/>
        </w:rPr>
        <w:t>ყველა თვალი ერთ ადამიანზე იყო კონცენტრირებული.</w:t>
      </w:r>
    </w:p>
    <w:p w14:paraId="4C2D5BA3" w14:textId="77777777" w:rsidR="002B144F" w:rsidRDefault="00000000">
      <w:pPr>
        <w:spacing w:before="269" w:after="269"/>
        <w:ind w:left="120"/>
      </w:pPr>
      <w:r>
        <w:rPr>
          <w:rFonts w:ascii="Times New Roman" w:hAnsi="Times New Roman"/>
          <w:color w:val="000000"/>
        </w:rPr>
        <w:t>„ეს არ შეიძლება იყოს...“ თქვა ჯერგამ.</w:t>
      </w:r>
    </w:p>
    <w:p w14:paraId="032161AC" w14:textId="77777777" w:rsidR="002B144F" w:rsidRDefault="00000000">
      <w:pPr>
        <w:spacing w:before="269" w:after="269"/>
        <w:ind w:left="120"/>
      </w:pPr>
      <w:r>
        <w:rPr>
          <w:rFonts w:ascii="Times New Roman" w:hAnsi="Times New Roman"/>
          <w:color w:val="000000"/>
        </w:rPr>
        <w:t>მის თვალებში დემონი ლორდი ტირანი აირეკლა.</w:t>
      </w:r>
    </w:p>
    <w:p w14:paraId="32ACB4B7" w14:textId="77777777" w:rsidR="002B144F" w:rsidRDefault="00000000">
      <w:pPr>
        <w:spacing w:before="269" w:after="269"/>
        <w:ind w:left="120"/>
      </w:pPr>
      <w:r>
        <w:rPr>
          <w:rFonts w:ascii="Times New Roman" w:hAnsi="Times New Roman"/>
          <w:color w:val="000000"/>
        </w:rPr>
        <w:t>-...ანოს...ვოლდიგოდ...</w:t>
      </w:r>
    </w:p>
    <w:p w14:paraId="269D90EC" w14:textId="77777777" w:rsidR="002B144F" w:rsidRDefault="00000000">
      <w:pPr>
        <w:spacing w:before="269" w:after="269"/>
        <w:ind w:left="120"/>
      </w:pPr>
      <w:r>
        <w:rPr>
          <w:rFonts w:ascii="Times New Roman" w:hAnsi="Times New Roman"/>
          <w:color w:val="000000"/>
        </w:rPr>
        <w:lastRenderedPageBreak/>
        <w:t>- ჰმ, როგორც ჩანს, მიცნობ.</w:t>
      </w:r>
    </w:p>
    <w:p w14:paraId="05CD804F" w14:textId="77777777" w:rsidR="002B144F" w:rsidRDefault="00000000">
      <w:pPr>
        <w:spacing w:before="269" w:after="269"/>
        <w:ind w:left="120"/>
      </w:pPr>
      <w:r>
        <w:rPr>
          <w:rFonts w:ascii="Times New Roman" w:hAnsi="Times New Roman"/>
          <w:color w:val="000000"/>
        </w:rPr>
        <w:t>ნელა წავედი წინ და იმ ადგილისკენ წავედი, სადაც ყველა ზესია დაეცა.</w:t>
      </w:r>
    </w:p>
    <w:p w14:paraId="37C0109F" w14:textId="77777777" w:rsidR="002B144F" w:rsidRDefault="00000000">
      <w:pPr>
        <w:spacing w:before="269" w:after="269"/>
        <w:ind w:left="120"/>
      </w:pPr>
      <w:r>
        <w:rPr>
          <w:rFonts w:ascii="Times New Roman" w:hAnsi="Times New Roman"/>
          <w:color w:val="000000"/>
        </w:rPr>
        <w:t>- რეი, მიშა, საშა, ელეონორ - მშვენივრად გაართვით თავი. კარგად გაუძელი.</w:t>
      </w:r>
    </w:p>
    <w:p w14:paraId="5E4A66E5" w14:textId="77777777" w:rsidR="002B144F" w:rsidRDefault="00000000">
      <w:pPr>
        <w:spacing w:before="269" w:after="269"/>
        <w:ind w:left="120"/>
      </w:pPr>
      <w:r>
        <w:rPr>
          <w:rFonts w:ascii="Times New Roman" w:hAnsi="Times New Roman"/>
          <w:color w:val="000000"/>
        </w:rPr>
        <w:t>დროის ჯადოსნურ გაჩერებას „რევაიდას“ დაექვემდებარა არა მხოლოდ ზესიასი, არამედ ამ ადგილას მყოფი ყველა ჰაველი.</w:t>
      </w:r>
    </w:p>
    <w:p w14:paraId="675A55CD" w14:textId="77777777" w:rsidR="002B144F" w:rsidRDefault="00000000">
      <w:pPr>
        <w:spacing w:before="269" w:after="269"/>
        <w:ind w:left="120"/>
      </w:pPr>
      <w:r>
        <w:rPr>
          <w:rFonts w:ascii="Times New Roman" w:hAnsi="Times New Roman"/>
          <w:color w:val="000000"/>
        </w:rPr>
        <w:t>— …რა…რატომ?!.. როგორ არის ეს… შესაძლებელი?..</w:t>
      </w:r>
    </w:p>
    <w:p w14:paraId="0F9A87EC" w14:textId="77777777" w:rsidR="002B144F" w:rsidRDefault="00000000">
      <w:pPr>
        <w:spacing w:before="269" w:after="269"/>
        <w:ind w:left="120"/>
      </w:pPr>
      <w:r>
        <w:rPr>
          <w:rFonts w:ascii="Times New Roman" w:hAnsi="Times New Roman"/>
          <w:color w:val="000000"/>
        </w:rPr>
        <w:t>- ჯადოქრად გადაიქცა, მაგრამ მაინც იგივე ნელი გონება ჯერგა. ნუ ეცდები საღი აზროვნებით გამიგო. - ვუთხარი შოკირებულ ჯერგას. - გადაწყვიტე, რომ არ აღვდგები მხოლოდ იმიტომ, რომ ჩემი ბაზა განადგურდა?</w:t>
      </w:r>
    </w:p>
    <w:p w14:paraId="365D122C" w14:textId="77777777" w:rsidR="002B144F" w:rsidRDefault="00000000">
      <w:pPr>
        <w:pStyle w:val="Heading4"/>
        <w:spacing w:before="269" w:after="269"/>
        <w:ind w:left="120"/>
      </w:pPr>
      <w:r>
        <w:rPr>
          <w:rFonts w:ascii="Times New Roman" w:hAnsi="Times New Roman"/>
          <w:i w:val="0"/>
          <w:color w:val="000000"/>
        </w:rPr>
        <w:t>შენიშვნები</w:t>
      </w:r>
    </w:p>
    <w:p w14:paraId="2B8EE69F" w14:textId="77777777" w:rsidR="002B144F" w:rsidRDefault="00000000">
      <w:pPr>
        <w:spacing w:before="269" w:after="269"/>
        <w:ind w:left="120"/>
      </w:pPr>
      <w:r>
        <w:rPr>
          <w:rFonts w:ascii="Times New Roman" w:hAnsi="Times New Roman"/>
          <w:color w:val="000000"/>
        </w:rPr>
        <w:t>1. ჩაწერილია, როგორც: „დემონების სასამართლო“.</w:t>
      </w:r>
    </w:p>
    <w:p w14:paraId="243223ED" w14:textId="77777777" w:rsidR="002B144F" w:rsidRDefault="00000000">
      <w:pPr>
        <w:pStyle w:val="Heading2"/>
        <w:pageBreakBefore/>
        <w:spacing w:before="180" w:after="180"/>
        <w:ind w:left="120"/>
      </w:pPr>
      <w:bookmarkStart w:id="84" w:name="_§_41._სიძულვილის"/>
      <w:bookmarkStart w:id="85" w:name="_Toc199679555"/>
      <w:bookmarkEnd w:id="84"/>
      <w:r>
        <w:rPr>
          <w:rFonts w:ascii="Times New Roman" w:hAnsi="Times New Roman"/>
          <w:color w:val="000000"/>
          <w:sz w:val="33"/>
        </w:rPr>
        <w:lastRenderedPageBreak/>
        <w:t>§ 41. სიძულვილის მომავალი</w:t>
      </w:r>
      <w:bookmarkEnd w:id="85"/>
    </w:p>
    <w:p w14:paraId="3298FD7C" w14:textId="77777777" w:rsidR="002B144F" w:rsidRDefault="00000000">
      <w:pPr>
        <w:spacing w:before="269" w:after="269"/>
        <w:ind w:left="120"/>
      </w:pPr>
      <w:r>
        <w:rPr>
          <w:rFonts w:ascii="Times New Roman" w:hAnsi="Times New Roman"/>
          <w:color w:val="000000"/>
        </w:rPr>
        <w:t>ნელა წავედი წინ ჯერგასკენ.</w:t>
      </w:r>
    </w:p>
    <w:p w14:paraId="32415557" w14:textId="77777777" w:rsidR="002B144F" w:rsidRDefault="00000000">
      <w:pPr>
        <w:spacing w:before="269" w:after="269"/>
        <w:ind w:left="120"/>
      </w:pPr>
      <w:r>
        <w:rPr>
          <w:rFonts w:ascii="Times New Roman" w:hAnsi="Times New Roman"/>
          <w:color w:val="000000"/>
        </w:rPr>
        <w:t>— ...ჰეჰ... — გაისმა ჩუმი ხმა, რომელშიც რაღაც ბნელი და უძრავად ჟღერდა, რაც მალე სიცილში გადაიზარდა. — ჰე-ჰე-ჰე... ჰე-ჰე-ჰე-ჰე...</w:t>
      </w:r>
    </w:p>
    <w:p w14:paraId="0F73B589" w14:textId="77777777" w:rsidR="002B144F" w:rsidRDefault="00000000">
      <w:pPr>
        <w:spacing w:before="269" w:after="269"/>
        <w:ind w:left="120"/>
      </w:pPr>
      <w:r>
        <w:rPr>
          <w:rFonts w:ascii="Times New Roman" w:hAnsi="Times New Roman"/>
          <w:color w:val="000000"/>
        </w:rPr>
        <w:t>ჯერგამ დამახინჯებული გამომეტყველებით შემომხედა.</w:t>
      </w:r>
    </w:p>
    <w:p w14:paraId="650814D2" w14:textId="77777777" w:rsidR="002B144F" w:rsidRDefault="00000000">
      <w:pPr>
        <w:spacing w:before="269" w:after="269"/>
        <w:ind w:left="120"/>
      </w:pPr>
      <w:r>
        <w:rPr>
          <w:rFonts w:ascii="Times New Roman" w:hAnsi="Times New Roman"/>
          <w:color w:val="000000"/>
        </w:rPr>
        <w:t>— ...კარგი, ახლა შემიძლია პირადად ჩემი ხელით გაგანადგურებ... უფრო მეტიც, მადლობა უნდა გადაგიხადო აღდგომისთვის... თანახმა ხარ, ტირან დემონთა ბატონო?</w:t>
      </w:r>
    </w:p>
    <w:p w14:paraId="0213A425" w14:textId="77777777" w:rsidR="002B144F" w:rsidRDefault="00000000">
      <w:pPr>
        <w:spacing w:before="269" w:after="269"/>
        <w:ind w:left="120"/>
      </w:pPr>
      <w:r>
        <w:rPr>
          <w:rFonts w:ascii="Times New Roman" w:hAnsi="Times New Roman"/>
          <w:color w:val="000000"/>
        </w:rPr>
        <w:t>ჯერგის სიძულვილი არსად მიდის მას შემდეგაც კი, რაც ის ჯადოქარი გახდა. ის 2000 წლის განმავლობაში არ გაქრა.</w:t>
      </w:r>
    </w:p>
    <w:p w14:paraId="468CC97A" w14:textId="77777777" w:rsidR="002B144F" w:rsidRDefault="00000000">
      <w:pPr>
        <w:spacing w:before="269" w:after="269"/>
        <w:ind w:left="120"/>
      </w:pPr>
      <w:r>
        <w:rPr>
          <w:rFonts w:ascii="Times New Roman" w:hAnsi="Times New Roman"/>
          <w:color w:val="000000"/>
        </w:rPr>
        <w:t>— მოინანიეთ, რომ აღსდექით და დაიღუპეთ!</w:t>
      </w:r>
    </w:p>
    <w:p w14:paraId="221A2358" w14:textId="77777777" w:rsidR="002B144F" w:rsidRDefault="00000000">
      <w:pPr>
        <w:spacing w:before="269" w:after="269"/>
        <w:ind w:left="120"/>
      </w:pPr>
      <w:r>
        <w:rPr>
          <w:rFonts w:ascii="Times New Roman" w:hAnsi="Times New Roman"/>
          <w:color w:val="000000"/>
        </w:rPr>
        <w:t>ჯერგის ჯადოსნური სხეულიდან სინათლის ნაწილაკები ყველა მიმართულებით გაფრინდნენ და ის შეტევაზე გაიქცა.</w:t>
      </w:r>
    </w:p>
    <w:p w14:paraId="5FCA9F2A" w14:textId="77777777" w:rsidR="002B144F" w:rsidRDefault="00000000">
      <w:pPr>
        <w:spacing w:before="269" w:after="269"/>
        <w:ind w:left="120"/>
      </w:pPr>
      <w:r>
        <w:rPr>
          <w:rFonts w:ascii="Times New Roman" w:hAnsi="Times New Roman"/>
          <w:color w:val="000000"/>
        </w:rPr>
        <w:t>— იცოდე კაცობრიობის რისხვა, დემონების ტირან-მბრძანებელო!</w:t>
      </w:r>
    </w:p>
    <w:p w14:paraId="7B48F0EF" w14:textId="77777777" w:rsidR="002B144F" w:rsidRDefault="00000000">
      <w:pPr>
        <w:spacing w:before="269" w:after="269"/>
        <w:ind w:left="120"/>
      </w:pPr>
      <w:r>
        <w:rPr>
          <w:rFonts w:ascii="Times New Roman" w:hAnsi="Times New Roman"/>
          <w:color w:val="000000"/>
        </w:rPr>
        <w:t>ციდან კოლოსალური რაოდენობით იღვრებოდა სინათლე. ის მის ხელში შეგროვდა და ხმალ „ასუკად“ გადაიქცა.</w:t>
      </w:r>
    </w:p>
    <w:p w14:paraId="3850097F" w14:textId="77777777" w:rsidR="002B144F" w:rsidRDefault="00000000">
      <w:pPr>
        <w:spacing w:before="269" w:after="269"/>
        <w:ind w:left="120"/>
      </w:pPr>
      <w:r>
        <w:rPr>
          <w:rFonts w:ascii="Times New Roman" w:hAnsi="Times New Roman"/>
          <w:color w:val="000000"/>
        </w:rPr>
        <w:t>-ო-ო-ო-ო-ო-ო-ო-ო-ო-ო-ო-ო-ო-ო-ო!!</w:t>
      </w:r>
    </w:p>
    <w:p w14:paraId="71890C99" w14:textId="77777777" w:rsidR="002B144F" w:rsidRDefault="00000000">
      <w:pPr>
        <w:spacing w:before="269" w:after="269"/>
        <w:ind w:left="120"/>
      </w:pPr>
      <w:r>
        <w:rPr>
          <w:rFonts w:ascii="Times New Roman" w:hAnsi="Times New Roman"/>
          <w:color w:val="000000"/>
        </w:rPr>
        <w:t>- დიდი სიტყვები სუსტისთვის.</w:t>
      </w:r>
    </w:p>
    <w:p w14:paraId="31B54404" w14:textId="77777777" w:rsidR="002B144F" w:rsidRDefault="00000000">
      <w:pPr>
        <w:spacing w:before="269" w:after="269"/>
        <w:ind w:left="120"/>
      </w:pPr>
      <w:r>
        <w:rPr>
          <w:rFonts w:ascii="Times New Roman" w:hAnsi="Times New Roman"/>
          <w:color w:val="000000"/>
        </w:rPr>
        <w:t>შეტევა ჩემი ასუკას ხმლით, ჩემი ბენო ეუნით მოვიგერიე, მასთან მანძილი შევამცირე და მარჯვენა ხელით მკერდზე გავუჩხრიკე.</w:t>
      </w:r>
    </w:p>
    <w:p w14:paraId="11FF1FCD" w14:textId="77777777" w:rsidR="002B144F" w:rsidRDefault="00000000">
      <w:pPr>
        <w:spacing w:before="269" w:after="269"/>
        <w:ind w:left="120"/>
      </w:pPr>
      <w:r>
        <w:rPr>
          <w:rFonts w:ascii="Times New Roman" w:hAnsi="Times New Roman"/>
          <w:color w:val="000000"/>
        </w:rPr>
        <w:t>- "საშინელება."</w:t>
      </w:r>
    </w:p>
    <w:p w14:paraId="0373C6DB" w14:textId="77777777" w:rsidR="002B144F" w:rsidRDefault="00000000">
      <w:pPr>
        <w:spacing w:before="269" w:after="269"/>
        <w:ind w:left="120"/>
      </w:pPr>
      <w:r>
        <w:rPr>
          <w:rFonts w:ascii="Times New Roman" w:hAnsi="Times New Roman"/>
          <w:color w:val="000000"/>
        </w:rPr>
        <w:t>ძირების მომკვდარი თითის წვერებმა მისი ჯადოსნური სხეული დაამსხვრია. სინათლე თითქოს გაქრა და ჯერგა უკვალოდ გაქრა. თუმცა, ცაში არსებული სინათლე, რომელიც მთელი აზესიონიდან შეგროვდა, მიწაზე დაიღვარა და იქ ჯერგას ჯადოსნური სხეული ხელახლა შექმნა.</w:t>
      </w:r>
    </w:p>
    <w:p w14:paraId="0BA068B3" w14:textId="77777777" w:rsidR="002B144F" w:rsidRDefault="00000000">
      <w:pPr>
        <w:spacing w:before="269" w:after="269"/>
        <w:ind w:left="120"/>
      </w:pPr>
      <w:r>
        <w:rPr>
          <w:rFonts w:ascii="Times New Roman" w:hAnsi="Times New Roman"/>
          <w:color w:val="000000"/>
        </w:rPr>
        <w:t>- ჰმ, ვიცოდი. მისი ძირის დაჭერა შეუძლებელია.</w:t>
      </w:r>
    </w:p>
    <w:p w14:paraId="23DD43CA" w14:textId="77777777" w:rsidR="002B144F" w:rsidRDefault="00000000">
      <w:pPr>
        <w:spacing w:before="269" w:after="269"/>
        <w:ind w:left="120"/>
      </w:pPr>
      <w:r>
        <w:rPr>
          <w:rFonts w:ascii="Times New Roman" w:hAnsi="Times New Roman"/>
          <w:color w:val="000000"/>
        </w:rPr>
        <w:t>- ვხედავ, ყველაფერი გაიგე. მე თვითონ უკვე შელოცვა „ჯერგად“ გადავიქეცი. ამ სამყაროს ურღვევი წესრიგი ხორცშესხმული.</w:t>
      </w:r>
    </w:p>
    <w:p w14:paraId="7A7E6F07" w14:textId="77777777" w:rsidR="002B144F" w:rsidRDefault="00000000">
      <w:pPr>
        <w:spacing w:before="269" w:after="269"/>
        <w:ind w:left="120"/>
      </w:pPr>
      <w:r>
        <w:rPr>
          <w:rFonts w:ascii="Times New Roman" w:hAnsi="Times New Roman"/>
          <w:color w:val="000000"/>
        </w:rPr>
        <w:lastRenderedPageBreak/>
        <w:t>ყველაფერი ისეა, როგორც ველოდი. მასთან დაკავშირება ჩვეულებრივი მეთოდებით შეგიძლიათ.</w:t>
      </w:r>
    </w:p>
    <w:p w14:paraId="5F7646CB" w14:textId="77777777" w:rsidR="002B144F" w:rsidRDefault="00000000">
      <w:pPr>
        <w:spacing w:before="269" w:after="269"/>
        <w:ind w:left="120"/>
      </w:pPr>
      <w:r>
        <w:rPr>
          <w:rFonts w:ascii="Times New Roman" w:hAnsi="Times New Roman"/>
          <w:color w:val="000000"/>
        </w:rPr>
        <w:t>„მოდით, თამაშები დავასრულოთ. მომისმინეთ, აზესიონის ხალხო!“ - გამოაცხადა „ჯერგამ“ „კითხვის“ მეშვეობით.</w:t>
      </w:r>
    </w:p>
    <w:p w14:paraId="5786BF46" w14:textId="77777777" w:rsidR="002B144F" w:rsidRDefault="00000000">
      <w:pPr>
        <w:spacing w:before="269" w:after="269"/>
        <w:ind w:left="120"/>
      </w:pPr>
      <w:r>
        <w:rPr>
          <w:rFonts w:ascii="Times New Roman" w:hAnsi="Times New Roman"/>
          <w:color w:val="000000"/>
        </w:rPr>
        <w:t>მისი ხმა ალბათ ყველა ადამიანის სულში ჟღერდა „კითხვის“ გავლენით.</w:t>
      </w:r>
    </w:p>
    <w:p w14:paraId="6764BEFD" w14:textId="77777777" w:rsidR="002B144F" w:rsidRDefault="00000000">
      <w:pPr>
        <w:spacing w:before="269" w:after="269"/>
        <w:ind w:left="120"/>
      </w:pPr>
      <w:r>
        <w:rPr>
          <w:rFonts w:ascii="Times New Roman" w:hAnsi="Times New Roman"/>
          <w:color w:val="000000"/>
        </w:rPr>
        <w:t>— აზესიონი სრული სიბნელითაა მოცული. დემონი მბრძანებელი ტირანი 2000 წლის შემდეგ ამ მიწებზე აღდგა, მაგრამ არაფრის უნდა გვეშინოდეს. იმედით ილოცეთ. ჩვენი ლეგენდარული გმირისადმი. შემდეგ ის კვლავ მოვა და იმედის სხივით გაფანტავს სრული სიბნელეს.</w:t>
      </w:r>
    </w:p>
    <w:p w14:paraId="1EFFD298" w14:textId="77777777" w:rsidR="002B144F" w:rsidRDefault="00000000">
      <w:pPr>
        <w:spacing w:before="269" w:after="269"/>
        <w:ind w:left="120"/>
      </w:pPr>
      <w:r>
        <w:rPr>
          <w:rFonts w:ascii="Times New Roman" w:hAnsi="Times New Roman"/>
          <w:color w:val="000000"/>
        </w:rPr>
        <w:t>დიეგომ თქვა, რომ ორი ათასი წელია თესავს. ალბათ, ის ადამიანთა შთამომავლების მუდმივად მზარდ რაოდენობასა და მათ მიერ გადმოცემულ ლეგენდაზე საუბრობდა.</w:t>
      </w:r>
    </w:p>
    <w:p w14:paraId="573ECD29" w14:textId="77777777" w:rsidR="002B144F" w:rsidRDefault="00000000">
      <w:pPr>
        <w:spacing w:before="269" w:after="269"/>
        <w:ind w:left="120"/>
      </w:pPr>
      <w:r>
        <w:rPr>
          <w:rFonts w:ascii="Times New Roman" w:hAnsi="Times New Roman"/>
          <w:color w:val="000000"/>
        </w:rPr>
        <w:t>ცაზე შეკრებილი „ასკ“-ი მზეზე უფრო კაშკაშა შუქს ასხივებდა. ეს ბრწყინვალება მთელი აზიონიდან დაიწყო შეგროვება.</w:t>
      </w:r>
    </w:p>
    <w:p w14:paraId="1F5183B9" w14:textId="77777777" w:rsidR="002B144F" w:rsidRDefault="00000000">
      <w:pPr>
        <w:spacing w:before="269" w:after="269"/>
        <w:ind w:left="120"/>
      </w:pPr>
      <w:r>
        <w:rPr>
          <w:rFonts w:ascii="Times New Roman" w:hAnsi="Times New Roman"/>
          <w:color w:val="000000"/>
        </w:rPr>
        <w:t>-...ჰმ... ააააა...</w:t>
      </w:r>
    </w:p>
    <w:p w14:paraId="15372448" w14:textId="77777777" w:rsidR="002B144F" w:rsidRDefault="00000000">
      <w:pPr>
        <w:spacing w:before="269" w:after="269"/>
        <w:ind w:left="120"/>
      </w:pPr>
      <w:r>
        <w:rPr>
          <w:rFonts w:ascii="Times New Roman" w:hAnsi="Times New Roman"/>
          <w:color w:val="000000"/>
        </w:rPr>
        <w:t>— …სიბნელე-ა-ა-ა-ა-ა!!.. ს-ის მოდის!!..</w:t>
      </w:r>
    </w:p>
    <w:p w14:paraId="7F7789FC" w14:textId="77777777" w:rsidR="002B144F" w:rsidRDefault="00000000">
      <w:pPr>
        <w:spacing w:before="269" w:after="269"/>
        <w:ind w:left="120"/>
      </w:pPr>
      <w:r>
        <w:rPr>
          <w:rFonts w:ascii="Times New Roman" w:hAnsi="Times New Roman"/>
          <w:color w:val="000000"/>
        </w:rPr>
        <w:t>- დაიჭირე... უ-უ-ა-ა-ა-ა-ა-ა-ა-ა!!..</w:t>
      </w:r>
    </w:p>
    <w:p w14:paraId="27F592B7" w14:textId="77777777" w:rsidR="002B144F" w:rsidRDefault="00000000">
      <w:pPr>
        <w:spacing w:before="269" w:after="269"/>
        <w:ind w:left="120"/>
      </w:pPr>
      <w:r>
        <w:rPr>
          <w:rFonts w:ascii="Times New Roman" w:hAnsi="Times New Roman"/>
          <w:color w:val="000000"/>
        </w:rPr>
        <w:t>ტყეში ჩამოვარდნილი დემონთა მბრძანებლის დამშვიდების გეირადიტთა არმია ისე იკლაკნებოდა, თითქოს რაღაცის ძალიან ეშინოდათ. „ასკის“ შუქი მათი სხეულებიდან კიდევ უფრო ძლიერად ამოდიოდა, ვიდრე ადრე.</w:t>
      </w:r>
    </w:p>
    <w:p w14:paraId="130A4E39" w14:textId="77777777" w:rsidR="002B144F" w:rsidRDefault="00000000">
      <w:pPr>
        <w:spacing w:before="269" w:after="269"/>
        <w:ind w:left="120"/>
      </w:pPr>
      <w:r>
        <w:rPr>
          <w:rFonts w:ascii="Times New Roman" w:hAnsi="Times New Roman"/>
          <w:color w:val="000000"/>
        </w:rPr>
        <w:t>- ჰმ, მესმის. შელოცვა „ჯერგა“ „კითხვაშია“ დამალული. „ჯერგას“ ნებას მხოლოდ მაშინ შეუძლია მატერიალიზაცია და ჯადოსნური სხეულის ფორმის მიღება, როდესაც „კითხვა“ უზარმაზარ მაგიურ ძალას იკრებს.</w:t>
      </w:r>
    </w:p>
    <w:p w14:paraId="0D67AF16" w14:textId="77777777" w:rsidR="002B144F" w:rsidRDefault="00000000">
      <w:pPr>
        <w:spacing w:before="269" w:after="269"/>
        <w:ind w:left="120"/>
      </w:pPr>
      <w:r>
        <w:rPr>
          <w:rFonts w:ascii="Times New Roman" w:hAnsi="Times New Roman"/>
          <w:color w:val="000000"/>
        </w:rPr>
        <w:t>სანამ ამაზე ვსაუბრობდი, ჯერგა „ასუკას“ შუქში იყო გახვეული და მისი სხეული ზომაში იზრდებოდა.</w:t>
      </w:r>
    </w:p>
    <w:p w14:paraId="5DB49251" w14:textId="77777777" w:rsidR="002B144F" w:rsidRDefault="00000000">
      <w:pPr>
        <w:spacing w:before="269" w:after="269"/>
        <w:ind w:left="120"/>
      </w:pPr>
      <w:r>
        <w:rPr>
          <w:rFonts w:ascii="Times New Roman" w:hAnsi="Times New Roman"/>
          <w:color w:val="000000"/>
        </w:rPr>
        <w:t>„მაგრამ „ასუკას“ მაქსიმალური მაგიური ძალის გამოსავლენად, აუცილებელია ამ გრძნობების ერთში გაერთიანება. სწორედ ამ მიზეზით გაავრცელა გმირთა აკადემიამ სრული სიბნელის ისტორია. ხალხი იმედისთვის ილოცებს, როდესაც სრული სიბნელე მოვა და სასოწარკვეთას მოიტანს.“</w:t>
      </w:r>
    </w:p>
    <w:p w14:paraId="735E1785" w14:textId="77777777" w:rsidR="002B144F" w:rsidRDefault="00000000">
      <w:pPr>
        <w:spacing w:before="269" w:after="269"/>
        <w:ind w:left="120"/>
      </w:pPr>
      <w:r>
        <w:rPr>
          <w:rFonts w:ascii="Times New Roman" w:hAnsi="Times New Roman"/>
          <w:color w:val="000000"/>
        </w:rPr>
        <w:t>ჯერგუ კიდევ უფრო მეტი სინათლით იყო განათებული და მისი ჯადოსნური სხეულის კონტურები გაქრა.</w:t>
      </w:r>
    </w:p>
    <w:p w14:paraId="7BB9514F" w14:textId="77777777" w:rsidR="002B144F" w:rsidRDefault="00000000">
      <w:pPr>
        <w:spacing w:before="269" w:after="269"/>
        <w:ind w:left="120"/>
      </w:pPr>
      <w:r>
        <w:rPr>
          <w:rFonts w:ascii="Times New Roman" w:hAnsi="Times New Roman"/>
          <w:color w:val="000000"/>
        </w:rPr>
        <w:lastRenderedPageBreak/>
        <w:t>- ჯერგა, შენ წაუწურე იმედი აზესიონის ხალხს, მათი ნების საწინააღმდეგოდ.</w:t>
      </w:r>
    </w:p>
    <w:p w14:paraId="0F71379E" w14:textId="77777777" w:rsidR="002B144F" w:rsidRDefault="00000000">
      <w:pPr>
        <w:spacing w:before="269" w:after="269"/>
        <w:ind w:left="120"/>
      </w:pPr>
      <w:r>
        <w:rPr>
          <w:rFonts w:ascii="Times New Roman" w:hAnsi="Times New Roman"/>
          <w:color w:val="000000"/>
        </w:rPr>
        <w:t>თუ ყველა იმედი ჩაქრება, ხალხის გული სასოწარკვეთილებით აივსება. სწორედ ამას ნიშნავდა სრული სიბნელის ისტორია. სასოწარკვეთილების სიღრმეში აზესიონის ხალხი, რომელთაგანაც ეს ისტორია გავრცელდა, ლეგენდარულ გმირს ევედრება. მათი ლოცვები მთლიანად ამოიწურება მათგან და ისინი კვლავ სასოწარკვეთილების სიღრმეში ჩაიძირებიან.</w:t>
      </w:r>
    </w:p>
    <w:p w14:paraId="056F5BE1" w14:textId="77777777" w:rsidR="002B144F" w:rsidRDefault="00000000">
      <w:pPr>
        <w:spacing w:before="269" w:after="269"/>
        <w:ind w:left="120"/>
      </w:pPr>
      <w:r>
        <w:rPr>
          <w:rFonts w:ascii="Times New Roman" w:hAnsi="Times New Roman"/>
          <w:color w:val="000000"/>
        </w:rPr>
        <w:t>ისინი გააგრძელებენ ხეტიალს სიბნელეში, საიდანაც თავის დაღწევა შეუძლებელია, მაგრამ ამ გზით აზესიონის ყველა მცხოვრების გრძნობები ძალით გაერთიანდება ერთ მთლიანობად.</w:t>
      </w:r>
    </w:p>
    <w:p w14:paraId="1C24720D" w14:textId="77777777" w:rsidR="002B144F" w:rsidRDefault="00000000">
      <w:pPr>
        <w:spacing w:before="269" w:after="269"/>
        <w:ind w:left="120"/>
      </w:pPr>
      <w:r>
        <w:rPr>
          <w:rFonts w:ascii="Times New Roman" w:hAnsi="Times New Roman"/>
          <w:color w:val="000000"/>
        </w:rPr>
        <w:t>„ჯერგის“ გასააქტიურებლად.</w:t>
      </w:r>
    </w:p>
    <w:p w14:paraId="3D380FC0" w14:textId="77777777" w:rsidR="002B144F" w:rsidRDefault="00000000">
      <w:pPr>
        <w:spacing w:before="269" w:after="269"/>
        <w:ind w:left="120"/>
      </w:pPr>
      <w:r>
        <w:rPr>
          <w:rFonts w:ascii="Times New Roman" w:hAnsi="Times New Roman"/>
          <w:color w:val="000000"/>
        </w:rPr>
        <w:t>- მათ სულებს არ შეუძლიათ გაუძლონ მარადიულ ყოფნას უიმედობის უფსკრულში. კაცთა მეფეო, გინდა ჩემი განადგურება მსოფლიოში მცხოვრები ადამიანების მოკვლით?</w:t>
      </w:r>
    </w:p>
    <w:p w14:paraId="2AC106FA" w14:textId="77777777" w:rsidR="002B144F" w:rsidRDefault="00000000">
      <w:pPr>
        <w:spacing w:before="269" w:after="269"/>
        <w:ind w:left="120"/>
      </w:pPr>
      <w:r>
        <w:rPr>
          <w:rFonts w:ascii="Times New Roman" w:hAnsi="Times New Roman"/>
          <w:color w:val="000000"/>
        </w:rPr>
        <w:t>- ახლა გესმის, დემონთა მბრძანებელო ტირანტო? ეს ხალხის სიძულვილია. ისინი მზად არიან თავი გაწირონ შენს გასანადგურებლად. ხალხის კეთილშობილური მსხვერპლი არასდროს დაიკარგება!</w:t>
      </w:r>
    </w:p>
    <w:p w14:paraId="4A357093" w14:textId="77777777" w:rsidR="002B144F" w:rsidRDefault="00000000">
      <w:pPr>
        <w:spacing w:before="269" w:after="269"/>
        <w:ind w:left="120"/>
      </w:pPr>
      <w:r>
        <w:rPr>
          <w:rFonts w:ascii="Times New Roman" w:hAnsi="Times New Roman"/>
          <w:color w:val="000000"/>
        </w:rPr>
        <w:t>მხოლოდ ცივსისხლიანი მზერით შემეძლო შემეხედა კაცისთვის, რომელიც ისეთ რაღაცებს ლაპარაკობდა, თითქოს ეს რაღაც ამაღლებული ყოფილიყოს.</w:t>
      </w:r>
    </w:p>
    <w:p w14:paraId="7F2C8360" w14:textId="77777777" w:rsidR="002B144F" w:rsidRDefault="00000000">
      <w:pPr>
        <w:spacing w:before="269" w:after="269"/>
        <w:ind w:left="120"/>
      </w:pPr>
      <w:r>
        <w:rPr>
          <w:rFonts w:ascii="Times New Roman" w:hAnsi="Times New Roman"/>
          <w:color w:val="000000"/>
        </w:rPr>
        <w:t>- რა სულელი ხარ.</w:t>
      </w:r>
    </w:p>
    <w:p w14:paraId="69B9011E" w14:textId="77777777" w:rsidR="002B144F" w:rsidRDefault="00000000">
      <w:pPr>
        <w:spacing w:before="269" w:after="269"/>
        <w:ind w:left="120"/>
      </w:pPr>
      <w:r>
        <w:rPr>
          <w:rFonts w:ascii="Times New Roman" w:hAnsi="Times New Roman"/>
          <w:color w:val="000000"/>
        </w:rPr>
        <w:t>- ნუ ლაპარაკობ ამაზე ისე, თითქოს ეს სხვისი პრობლემა იყოს, დემონთა მეფეო. ეს მთლიანად შენი ბრალია. შენ გაგვხადე ასეთი შეძულებული ადამიანები, ანოს! შენ მოკალი ადამიანები - და აი შედეგიც! მოინანიე და აღიარე შენი ცოდვები; შენი სისულელე და დაასრულე შენი უბედური არსებობა!</w:t>
      </w:r>
    </w:p>
    <w:p w14:paraId="796CD6DA" w14:textId="77777777" w:rsidR="002B144F" w:rsidRDefault="00000000">
      <w:pPr>
        <w:spacing w:before="269" w:after="269"/>
        <w:ind w:left="120"/>
      </w:pPr>
      <w:r>
        <w:rPr>
          <w:rFonts w:ascii="Times New Roman" w:hAnsi="Times New Roman"/>
          <w:color w:val="000000"/>
        </w:rPr>
        <w:t>ხალხის გულისამაჩუყებელი კივილი ექოსავით გაისმა, როდესაც მან კიდევ უფრო მეტი იმედი ამოისუნთქა. ცაში შუქი კიდევ უფრო კაშკაშა გახდა და აქტიურად დაიწყო ტყეში ჩაღვრა, თითქოს ანათებდა მას.</w:t>
      </w:r>
    </w:p>
    <w:p w14:paraId="5F7B6C2B" w14:textId="77777777" w:rsidR="002B144F" w:rsidRDefault="00000000">
      <w:pPr>
        <w:spacing w:before="269" w:after="269"/>
        <w:ind w:left="120"/>
      </w:pPr>
      <w:r>
        <w:rPr>
          <w:rFonts w:ascii="Times New Roman" w:hAnsi="Times New Roman"/>
          <w:color w:val="000000"/>
        </w:rPr>
        <w:t>ჯერგას ჯადოსნური სხეული კიდევ უფრო დაიმსხვრა და პირვანდელი ფორმა აღარ ჰქონდა. ღვთაებრივი სინათლე მის თვალწინ გავრცელდა და მთელი ტყე მოიცვა. მალე სინათლემ ჯავშნიანი გიგანტის სახე მიიღო, რომელიც გმირს ჰგავდა. ხელში გრძელი, მასიური და მბზინავი წმინდა ხმალი ეჭირა.</w:t>
      </w:r>
    </w:p>
    <w:p w14:paraId="1CF19AF2" w14:textId="77777777" w:rsidR="002B144F" w:rsidRDefault="00000000">
      <w:pPr>
        <w:spacing w:before="269" w:after="269"/>
        <w:ind w:left="120"/>
      </w:pPr>
      <w:r>
        <w:rPr>
          <w:rFonts w:ascii="Times New Roman" w:hAnsi="Times New Roman"/>
          <w:color w:val="000000"/>
        </w:rPr>
        <w:t>- ჩემო ხელქვეითებო, ყურადღება. დაჭრილები აქედან წაიყვანეთ. ახლა ამ ტერიტორიაზე ყველაფერი დედამიწის პირისაგან წაიშლება.</w:t>
      </w:r>
    </w:p>
    <w:p w14:paraId="7BD1E9E9" w14:textId="77777777" w:rsidR="002B144F" w:rsidRDefault="00000000">
      <w:pPr>
        <w:spacing w:before="269" w:after="269"/>
        <w:ind w:left="120"/>
      </w:pPr>
      <w:r>
        <w:rPr>
          <w:rFonts w:ascii="Times New Roman" w:hAnsi="Times New Roman"/>
          <w:color w:val="000000"/>
        </w:rPr>
        <w:lastRenderedPageBreak/>
        <w:t>ზემოდან ჩამოვარდნილი უზარმაზარი წმინდა ხმალი ერთდროულად „ბენო ეუნის“, ანტიმაგიის და „განადგურების ჯადოსნური თვალების“ გამოყენებით დავბლოკე. ორი კოლოსალური მაგიური ძალის შეჯახების შედეგად ხეები გაიჩეხა და მიწის ზედაპირი დაიბზარა.</w:t>
      </w:r>
    </w:p>
    <w:p w14:paraId="3F079218" w14:textId="77777777" w:rsidR="002B144F" w:rsidRDefault="00000000">
      <w:pPr>
        <w:spacing w:before="269" w:after="269"/>
        <w:ind w:left="120"/>
      </w:pPr>
      <w:r>
        <w:rPr>
          <w:rFonts w:ascii="Times New Roman" w:hAnsi="Times New Roman"/>
          <w:color w:val="000000"/>
        </w:rPr>
        <w:t>— შეიცანი სამართლიანობის ძალა!</w:t>
      </w:r>
    </w:p>
    <w:p w14:paraId="207C85B4" w14:textId="77777777" w:rsidR="002B144F" w:rsidRDefault="00000000">
      <w:pPr>
        <w:spacing w:before="269" w:after="269"/>
        <w:ind w:left="120"/>
      </w:pPr>
      <w:r>
        <w:rPr>
          <w:rFonts w:ascii="Times New Roman" w:hAnsi="Times New Roman"/>
          <w:color w:val="000000"/>
        </w:rPr>
        <w:t>დიდი წმინდა ხმლის ქნევით, ჯერგა მომიახლოვდა მანძილის შესამცირებლად. მხოლოდ ერთი ნაბიჯით, ჯავშანჟილეტმა გიგანტმა ძლიერი მიწისძვრა გამოიწვია იმ ტერიტორიაზე, რამაც შეაფერხა ჯარისკაცები, რომლებიც სწრაფად გარბოდნენ.</w:t>
      </w:r>
    </w:p>
    <w:p w14:paraId="6421FBD7" w14:textId="77777777" w:rsidR="002B144F" w:rsidRDefault="00000000">
      <w:pPr>
        <w:spacing w:before="269" w:after="269"/>
        <w:ind w:left="120"/>
      </w:pPr>
      <w:r>
        <w:rPr>
          <w:rFonts w:ascii="Times New Roman" w:hAnsi="Times New Roman"/>
          <w:color w:val="000000"/>
        </w:rPr>
        <w:t>- მე მიწისქვეშ დემონთა მბრძანებლის ციხესიმაგრეს შევქმნი.</w:t>
      </w:r>
    </w:p>
    <w:p w14:paraId="06C762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ყინულის ციხე </w:t>
      </w:r>
      <w:r>
        <w:rPr>
          <w:rFonts w:ascii="Times New Roman" w:hAnsi="Times New Roman"/>
          <w:color w:val="000000"/>
        </w:rPr>
        <w:t>.</w:t>
      </w:r>
    </w:p>
    <w:p w14:paraId="2A269B22" w14:textId="77777777" w:rsidR="002B144F" w:rsidRDefault="00000000">
      <w:pPr>
        <w:spacing w:before="269" w:after="269"/>
        <w:ind w:left="120"/>
      </w:pPr>
      <w:r>
        <w:rPr>
          <w:rFonts w:ascii="Times New Roman" w:hAnsi="Times New Roman"/>
          <w:color w:val="000000"/>
        </w:rPr>
        <w:t>ვერცხლისფერთმიანმა გოგონამ შელოცვა „ირისი“ წარმოთქვა. ამ დროს, აქედან არც ისე შორს, ღრმა მიწისქვეშეთში, მყარი ყინულის ციხესიმაგრე აშენდა.</w:t>
      </w:r>
    </w:p>
    <w:p w14:paraId="261A2B77" w14:textId="77777777" w:rsidR="002B144F" w:rsidRDefault="00000000">
      <w:pPr>
        <w:spacing w:before="269" w:after="269"/>
        <w:ind w:left="120"/>
      </w:pPr>
      <w:r>
        <w:rPr>
          <w:rFonts w:ascii="Times New Roman" w:hAnsi="Times New Roman"/>
          <w:color w:val="000000"/>
        </w:rPr>
        <w:t>„მომეცი საშუალება დაგეხმარო. დემონთა მბრძანებლის ციხეც კი დიდხანს ვერ გაძლებს ასეთი კოლოსალური მაგიური ძალის მქონე მტრის წინააღმდეგ.“</w:t>
      </w:r>
    </w:p>
    <w:p w14:paraId="55022BFA" w14:textId="77777777" w:rsidR="002B144F"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მელჰეისი, მათთან ტელეპორტირდა. მან მათ მიერ აშენებულ ყინულის ციხესიმაგრეზე ჯადოსნური წრე დახატა.</w:t>
      </w:r>
    </w:p>
    <w:p w14:paraId="4F5DF50E" w14:textId="77777777" w:rsidR="002B144F" w:rsidRDefault="00000000">
      <w:pPr>
        <w:spacing w:before="269" w:after="269"/>
        <w:ind w:left="120"/>
      </w:pPr>
      <w:r>
        <w:rPr>
          <w:rFonts w:ascii="Times New Roman" w:hAnsi="Times New Roman"/>
          <w:color w:val="000000"/>
        </w:rPr>
        <w:t>- „აზეისისი“.</w:t>
      </w:r>
    </w:p>
    <w:p w14:paraId="628EEEC1" w14:textId="77777777" w:rsidR="002B144F" w:rsidRDefault="00000000">
      <w:pPr>
        <w:spacing w:before="269" w:after="269"/>
        <w:ind w:left="120"/>
      </w:pPr>
      <w:r>
        <w:rPr>
          <w:rFonts w:ascii="Times New Roman" w:hAnsi="Times New Roman"/>
          <w:color w:val="000000"/>
        </w:rPr>
        <w:t>ამ შელოცვამ დემონთა მბრძანებლის ციხესიმაგრე მიწისქვეშ ღრმად ჩაკეტა. აზეისისზე გარედან გავლენა არ შეიძლება, მაგრამ მისი სისუსტე ის არის, რომ ჯარისკაცების გასაქცევად შესასვლელი ღია უნდა დარჩეს.</w:t>
      </w:r>
    </w:p>
    <w:p w14:paraId="206A45B2" w14:textId="77777777" w:rsidR="002B144F" w:rsidRDefault="00000000">
      <w:pPr>
        <w:spacing w:before="269" w:after="269"/>
        <w:ind w:left="120"/>
      </w:pPr>
      <w:r>
        <w:rPr>
          <w:rFonts w:ascii="Times New Roman" w:hAnsi="Times New Roman"/>
          <w:color w:val="000000"/>
        </w:rPr>
        <w:t>ამჟამად ჯერგა საკმარისად ძლიერია ციხის დაცვის გასარღვევად, მაგრამ ვფიქრობ, დაცვის ორი ფენით დემონთა მბრძანებლის ყინულის ციხე როგორღაც გაუძლებს.</w:t>
      </w:r>
    </w:p>
    <w:p w14:paraId="28008080" w14:textId="77777777" w:rsidR="002B144F" w:rsidRDefault="00000000">
      <w:pPr>
        <w:spacing w:before="269" w:after="269"/>
        <w:ind w:left="120"/>
      </w:pPr>
      <w:r>
        <w:rPr>
          <w:rFonts w:ascii="Times New Roman" w:hAnsi="Times New Roman"/>
          <w:color w:val="000000"/>
        </w:rPr>
        <w:t>- ნაკელის ხოჭოებო, არცერთ თქვენგანს არ გაგაქცევინებთ.</w:t>
      </w:r>
    </w:p>
    <w:p w14:paraId="364E893D" w14:textId="77777777" w:rsidR="002B144F" w:rsidRDefault="00000000">
      <w:pPr>
        <w:spacing w:before="269" w:after="269"/>
        <w:ind w:left="120"/>
      </w:pPr>
      <w:r>
        <w:rPr>
          <w:rFonts w:ascii="Times New Roman" w:hAnsi="Times New Roman"/>
          <w:color w:val="000000"/>
        </w:rPr>
        <w:t>ჯავშნიანმა გიგანტმა თავისი ჯადოსნური თვალებით ციხესიმაგრის პოვნა სცადა.</w:t>
      </w:r>
    </w:p>
    <w:p w14:paraId="7DF3C1B9" w14:textId="77777777" w:rsidR="002B144F" w:rsidRDefault="00000000">
      <w:pPr>
        <w:spacing w:before="269" w:after="269"/>
        <w:ind w:left="120"/>
      </w:pPr>
      <w:r>
        <w:rPr>
          <w:rFonts w:ascii="Times New Roman" w:hAnsi="Times New Roman"/>
          <w:color w:val="000000"/>
        </w:rPr>
        <w:t>ამ დროს მას წვიმა მოედო. ის თვალწინ გავრცელდა და მხედველობის არე გადაუკეტა, დამალა დემონთა მბრძანებლის ყინულის ციხესიმაგრე და დემონების მთელი ჯადოსნური ძალა. ეს მისა იყო და მან შელოცვა „ფუსკა“ წარმოთქვა.</w:t>
      </w:r>
    </w:p>
    <w:p w14:paraId="0B5BCAE0" w14:textId="77777777" w:rsidR="002B144F" w:rsidRDefault="00000000">
      <w:pPr>
        <w:spacing w:before="269" w:after="269"/>
        <w:ind w:left="120"/>
      </w:pPr>
      <w:r>
        <w:rPr>
          <w:rFonts w:ascii="Times New Roman" w:hAnsi="Times New Roman"/>
          <w:color w:val="000000"/>
        </w:rPr>
        <w:t>— ...ეს დიდი სულების ტყის მცველია?.. სულებმა დემონების მხარე დაიჭირეს?..</w:t>
      </w:r>
    </w:p>
    <w:p w14:paraId="5B829FCE" w14:textId="77777777" w:rsidR="002B144F" w:rsidRDefault="00000000">
      <w:pPr>
        <w:spacing w:before="269" w:after="269"/>
        <w:ind w:left="120"/>
      </w:pPr>
      <w:r>
        <w:rPr>
          <w:rFonts w:ascii="Times New Roman" w:hAnsi="Times New Roman"/>
          <w:color w:val="000000"/>
        </w:rPr>
        <w:lastRenderedPageBreak/>
        <w:t>- ეპოქა დიდი ხანია შეიცვალა, ჯერგა. ახლა არავინ არავის მტერია.</w:t>
      </w:r>
    </w:p>
    <w:p w14:paraId="3D399706" w14:textId="77777777" w:rsidR="002B144F" w:rsidRDefault="00000000">
      <w:pPr>
        <w:spacing w:before="269" w:after="269"/>
        <w:ind w:left="120"/>
      </w:pPr>
      <w:r>
        <w:rPr>
          <w:rFonts w:ascii="Times New Roman" w:hAnsi="Times New Roman"/>
          <w:color w:val="000000"/>
        </w:rPr>
        <w:t>ჩემი მაგიური ძალის კონცენტრირებით, უზარმაზარი წმინდა ხმალი გადავუხვიე და „ჯიო გრაზე“ მის გიგანტურ ჩაფხუტს ვესროლე.</w:t>
      </w:r>
    </w:p>
    <w:p w14:paraId="65639E50" w14:textId="77777777" w:rsidR="002B144F" w:rsidRDefault="00000000">
      <w:pPr>
        <w:spacing w:before="269" w:after="269"/>
        <w:ind w:left="120"/>
      </w:pPr>
      <w:r>
        <w:rPr>
          <w:rFonts w:ascii="Times New Roman" w:hAnsi="Times New Roman"/>
          <w:color w:val="000000"/>
        </w:rPr>
        <w:t>ერთი წამით ნახშირისფერმა შავმა ცეცხლმა შთანთქა, მაგრამ ანტიმაგია მაშინვე ჩააქრო. ჯერგამ ისე შემომხედა, თითქოს არაფერი მომხდარიყოს.</w:t>
      </w:r>
    </w:p>
    <w:p w14:paraId="39BD5ACC" w14:textId="77777777" w:rsidR="002B144F" w:rsidRDefault="00000000">
      <w:pPr>
        <w:spacing w:before="269" w:after="269"/>
        <w:ind w:left="120"/>
      </w:pPr>
      <w:r>
        <w:rPr>
          <w:rFonts w:ascii="Times New Roman" w:hAnsi="Times New Roman"/>
          <w:color w:val="000000"/>
        </w:rPr>
        <w:t>— ...ტყუილი. რა არაადამიანური ნაძირალა ხარ, რომ სულებს მათი ნების საწინააღმდეგოდ აკონტროლებ?!</w:t>
      </w:r>
    </w:p>
    <w:p w14:paraId="305127FD" w14:textId="77777777" w:rsidR="002B144F" w:rsidRDefault="00000000">
      <w:pPr>
        <w:spacing w:before="269" w:after="269"/>
        <w:ind w:left="120"/>
      </w:pPr>
      <w:r>
        <w:rPr>
          <w:rFonts w:ascii="Times New Roman" w:hAnsi="Times New Roman"/>
          <w:color w:val="000000"/>
        </w:rPr>
        <w:t>ჯავშნიანმა გიგანტმა ხმალი მაღლა ცაში ასწია, რამაც იქ ჯადოსნური წრე შექმნა.</w:t>
      </w:r>
    </w:p>
    <w:p w14:paraId="3477F39F" w14:textId="77777777" w:rsidR="002B144F" w:rsidRDefault="00000000">
      <w:pPr>
        <w:spacing w:before="269" w:after="269"/>
        <w:ind w:left="120"/>
      </w:pPr>
      <w:r>
        <w:rPr>
          <w:rFonts w:ascii="Times New Roman" w:hAnsi="Times New Roman"/>
          <w:color w:val="000000"/>
        </w:rPr>
        <w:t>- იცოდეთ ეს, დემონურო შთამომავლობავ, თქვენ თქვენივე სიცოცხლით გამოისყიდით თქვენი წინაპრების ცოდვებს!</w:t>
      </w:r>
    </w:p>
    <w:p w14:paraId="78C9E503" w14:textId="77777777" w:rsidR="002B144F" w:rsidRDefault="00000000">
      <w:pPr>
        <w:spacing w:before="269" w:after="269"/>
        <w:ind w:left="120"/>
      </w:pPr>
      <w:r>
        <w:rPr>
          <w:rFonts w:ascii="Times New Roman" w:hAnsi="Times New Roman"/>
          <w:color w:val="000000"/>
        </w:rPr>
        <w:t>ცაში ჯადოსნური წრიდან უამრავი „ტეო ტრაიასი“ მიწაზე ჩამოიღვარა. მან გადაწყვიტა, გამონაკლისის გარეშე ყველასთვის ესროლა, რადგან „ფუსკას“ გამო სამიზნის თვალყურის დევნება არ შეეძლო და ძალიან ბევრი ჭურვიც იყო.</w:t>
      </w:r>
    </w:p>
    <w:p w14:paraId="7463A484" w14:textId="77777777" w:rsidR="002B144F" w:rsidRDefault="00000000">
      <w:pPr>
        <w:spacing w:before="269" w:after="269"/>
        <w:ind w:left="120"/>
      </w:pPr>
      <w:r>
        <w:rPr>
          <w:rFonts w:ascii="Times New Roman" w:hAnsi="Times New Roman"/>
          <w:color w:val="000000"/>
        </w:rPr>
        <w:t>თუმცა, თეო ტრისამს ხელი შეუშალა მიწაზე გაჩენილმა ოთხმა ჯადოსნურმა წრემ - მიწამ, წყალმა, ცეცხლმა და ჰაერმა.</w:t>
      </w:r>
    </w:p>
    <w:p w14:paraId="2DAB42AE" w14:textId="77777777" w:rsidR="002B144F" w:rsidRDefault="00000000">
      <w:pPr>
        <w:spacing w:before="269" w:after="269"/>
        <w:ind w:left="120"/>
      </w:pPr>
      <w:r>
        <w:rPr>
          <w:rFonts w:ascii="Times New Roman" w:hAnsi="Times New Roman"/>
          <w:color w:val="000000"/>
        </w:rPr>
        <w:t>— …სწრაფად გაიქეცი! წმინდა მაგიის ტალღის სიგრძეების შედარების წყალობით, როგორმე შემიძლია მისი შეკავება, მაგრამ ასეთ ძლიერ „თეო ტრაიასს“ დიდხანს ვერ გავუძლებ…</w:t>
      </w:r>
    </w:p>
    <w:p w14:paraId="1E29E840" w14:textId="77777777" w:rsidR="002B144F" w:rsidRDefault="00000000">
      <w:pPr>
        <w:spacing w:before="269" w:after="269"/>
        <w:ind w:left="120"/>
      </w:pPr>
      <w:r>
        <w:rPr>
          <w:rFonts w:ascii="Times New Roman" w:hAnsi="Times New Roman"/>
          <w:color w:val="000000"/>
        </w:rPr>
        <w:t>ელეონორამ ჯადოსნური ბარიერი აღმართა მიდჰეიზის რაზმის დასაცავად, როდესაც ისინი უკან დახევას ცდილობდნენ.</w:t>
      </w:r>
    </w:p>
    <w:p w14:paraId="48BFAD53" w14:textId="77777777" w:rsidR="002B144F" w:rsidRDefault="00000000">
      <w:pPr>
        <w:spacing w:before="269" w:after="269"/>
        <w:ind w:left="120"/>
      </w:pPr>
      <w:r>
        <w:rPr>
          <w:rFonts w:ascii="Times New Roman" w:hAnsi="Times New Roman"/>
          <w:color w:val="000000"/>
        </w:rPr>
        <w:t>ამის დანახვისას, რაზმის ლიდერი, დემონი ლორდი ელიო, გაჩერდა.</w:t>
      </w:r>
    </w:p>
    <w:p w14:paraId="7C692D54" w14:textId="77777777" w:rsidR="002B144F" w:rsidRDefault="00000000">
      <w:pPr>
        <w:spacing w:before="269" w:after="269"/>
        <w:ind w:left="120"/>
      </w:pPr>
      <w:r>
        <w:rPr>
          <w:rFonts w:ascii="Times New Roman" w:hAnsi="Times New Roman"/>
          <w:color w:val="000000"/>
        </w:rPr>
        <w:t>— …კაცობრიობის მამაცო მეომართა, კიდევ ერთხელ გკითხავთ: რატომ გვეხმარებით, დემონებო? — პირდაპირ ჰკითხა მან.</w:t>
      </w:r>
    </w:p>
    <w:p w14:paraId="69FCEA19" w14:textId="77777777" w:rsidR="002B144F" w:rsidRDefault="00000000">
      <w:pPr>
        <w:spacing w:before="269" w:after="269"/>
        <w:ind w:left="120"/>
      </w:pPr>
      <w:r>
        <w:rPr>
          <w:rFonts w:ascii="Times New Roman" w:hAnsi="Times New Roman"/>
          <w:color w:val="000000"/>
        </w:rPr>
        <w:t>- ჩვენმა ქვეყანამ ომი გამოგიცხადა. დიახ, ვიცი, რომ მტრები ვართ, მაგრამ ახლა ყველაფერი სხვაგვარადაა. ჩვენ ბრძოლა კი არა, დაცვა გვინდა. და ეს ჯავშანჟილეტი ცდილობს როგორც დემონების, ასევე ადამიანების მოკვლას. - გარკვევით უპასუხა მან.</w:t>
      </w:r>
    </w:p>
    <w:p w14:paraId="26ADA138" w14:textId="77777777" w:rsidR="002B144F" w:rsidRDefault="00000000">
      <w:pPr>
        <w:spacing w:before="269" w:after="269"/>
        <w:ind w:left="120"/>
      </w:pPr>
      <w:r>
        <w:rPr>
          <w:rFonts w:ascii="Times New Roman" w:hAnsi="Times New Roman"/>
          <w:color w:val="000000"/>
        </w:rPr>
        <w:t>ელეონორა გაბრაზებულმა შეხედა ნისლის მეორე მხარეს ძლივს შესამჩნევ გიგანტურ სილუეტს. დილჰეიდის რაზმის მეორე მხარეს, მიწაზე დაცემული, იმედი ჩამქრალი გეირადიტების დემონური მბრძანებლის ჩახშობის არმია ჩანდა.</w:t>
      </w:r>
    </w:p>
    <w:p w14:paraId="6E0E968A" w14:textId="77777777" w:rsidR="002B144F" w:rsidRDefault="00000000">
      <w:pPr>
        <w:spacing w:before="269" w:after="269"/>
        <w:ind w:left="120"/>
      </w:pPr>
      <w:r>
        <w:rPr>
          <w:rFonts w:ascii="Times New Roman" w:hAnsi="Times New Roman"/>
          <w:color w:val="000000"/>
        </w:rPr>
        <w:lastRenderedPageBreak/>
        <w:t>„როდესაც დილჰეიდის ძალებმა უკან დახევის განზრახვა გამოთქვეს, გეირადიტების დემონთა მბრძანებლის ჩახშობის არმიაც იგივეს გაკეთებას აპირებდა. ასე რომ, ეს ომი უკვე დასრულდა. ჩვენ არ გვაქვს თქვენი სიძულვილის მიზეზი.“</w:t>
      </w:r>
    </w:p>
    <w:p w14:paraId="40B22AFD" w14:textId="77777777" w:rsidR="002B144F" w:rsidRDefault="00000000">
      <w:pPr>
        <w:spacing w:before="269" w:after="269"/>
        <w:ind w:left="120"/>
      </w:pPr>
      <w:r>
        <w:rPr>
          <w:rFonts w:ascii="Times New Roman" w:hAnsi="Times New Roman"/>
          <w:color w:val="000000"/>
        </w:rPr>
        <w:t>მიშა და საშა, რომლებიც ვერცხლისფერთმიან გოგონაში შეერწყნენ, „გატომის“ გამოყენებით ერთმანეთის მიყოლებით გადაიყვანეს დაცემული ზესიები ყინულის ციხესიმაგრეში. თუმცა, ათი ათასის გადატანას მაინც დრო დასჭირდებოდა.</w:t>
      </w:r>
    </w:p>
    <w:p w14:paraId="0E27F352" w14:textId="77777777" w:rsidR="002B144F" w:rsidRDefault="00000000">
      <w:pPr>
        <w:spacing w:before="269" w:after="269"/>
        <w:ind w:left="120"/>
      </w:pPr>
      <w:r>
        <w:rPr>
          <w:rFonts w:ascii="Times New Roman" w:hAnsi="Times New Roman"/>
          <w:color w:val="000000"/>
        </w:rPr>
        <w:t>- მოდი, ერთ ადგილას შევკრიბო ისინი „აზეისისით“. ამ გზით ყველას ერთდროულად ტელეპორტაციას შეძლებ.</w:t>
      </w:r>
    </w:p>
    <w:p w14:paraId="2DAE483D" w14:textId="77777777" w:rsidR="002B144F" w:rsidRDefault="00000000">
      <w:pPr>
        <w:spacing w:before="269" w:after="269"/>
        <w:ind w:left="120"/>
      </w:pPr>
      <w:r>
        <w:rPr>
          <w:rFonts w:ascii="Times New Roman" w:hAnsi="Times New Roman"/>
          <w:color w:val="000000"/>
        </w:rPr>
        <w:t>მელჰეისმა გამოიყენა შელოცვა „აზეისისი“. ჯადოსნურმა კარიბჭემ ზესიები ერთ ადგილას შეკრიბა და ვერცხლისფერთმიანმა გოგონამ ისინი „გატომით“ ტელეპორტირება მოახდინა.</w:t>
      </w:r>
    </w:p>
    <w:p w14:paraId="12160F86" w14:textId="77777777" w:rsidR="002B144F" w:rsidRDefault="00000000">
      <w:pPr>
        <w:spacing w:before="269" w:after="269"/>
        <w:ind w:left="120"/>
      </w:pPr>
      <w:r>
        <w:rPr>
          <w:rFonts w:ascii="Times New Roman" w:hAnsi="Times New Roman"/>
          <w:color w:val="000000"/>
        </w:rPr>
        <w:t>- გაიქეცი იქ, ჩვენ იქ, მიწისქვეშეთში, დემონთა მბრძანებლის ციხე ავაშენეთ!</w:t>
      </w:r>
    </w:p>
    <w:p w14:paraId="735E4677" w14:textId="77777777" w:rsidR="002B144F" w:rsidRDefault="00000000">
      <w:pPr>
        <w:spacing w:before="269" w:after="269"/>
        <w:ind w:left="120"/>
      </w:pPr>
      <w:r>
        <w:rPr>
          <w:rFonts w:ascii="Times New Roman" w:hAnsi="Times New Roman"/>
          <w:color w:val="000000"/>
        </w:rPr>
        <w:t>ფანთა კავშირის გოგონებმა დილჰეიდის არმიას ციხის შესასვლელისკენ მიმავალი გზა უჩვენეს.</w:t>
      </w:r>
    </w:p>
    <w:p w14:paraId="02C24BAE" w14:textId="77777777" w:rsidR="002B144F" w:rsidRDefault="00000000">
      <w:pPr>
        <w:spacing w:before="269" w:after="269"/>
        <w:ind w:left="120"/>
      </w:pPr>
      <w:r>
        <w:rPr>
          <w:rFonts w:ascii="Times New Roman" w:hAnsi="Times New Roman"/>
          <w:color w:val="000000"/>
        </w:rPr>
        <w:t>- რა გჭირს, ჯერგა? რატომ გგონია, რომ სხვების ყურადღების გაფანტვის უნარი გაქვს?</w:t>
      </w:r>
    </w:p>
    <w:p w14:paraId="72DDFCD8" w14:textId="77777777" w:rsidR="002B144F" w:rsidRDefault="00000000">
      <w:pPr>
        <w:spacing w:before="269" w:after="269"/>
        <w:ind w:left="120"/>
      </w:pPr>
      <w:r>
        <w:rPr>
          <w:rFonts w:ascii="Times New Roman" w:hAnsi="Times New Roman"/>
          <w:color w:val="000000"/>
        </w:rPr>
        <w:t>ფლესომთან ერთად ცაში ავედი, ჯადოსნური წრე დავხატე და ჯერგასკენ მივმართე.</w:t>
      </w:r>
    </w:p>
    <w:p w14:paraId="4939D1DF" w14:textId="77777777" w:rsidR="002B144F" w:rsidRDefault="00000000">
      <w:pPr>
        <w:spacing w:before="269" w:after="269"/>
        <w:ind w:left="120"/>
      </w:pPr>
      <w:r>
        <w:rPr>
          <w:rFonts w:ascii="Times New Roman" w:hAnsi="Times New Roman"/>
          <w:color w:val="000000"/>
        </w:rPr>
        <w:t>- რამდენ ხანს უნდა იფიქრო, რომ უპირატესობა შენს მხარესაა?!!</w:t>
      </w:r>
    </w:p>
    <w:p w14:paraId="4A353C0A" w14:textId="77777777" w:rsidR="002B144F" w:rsidRDefault="00000000">
      <w:pPr>
        <w:spacing w:before="269" w:after="269"/>
        <w:ind w:left="120"/>
      </w:pPr>
      <w:r>
        <w:rPr>
          <w:rFonts w:ascii="Times New Roman" w:hAnsi="Times New Roman"/>
          <w:color w:val="000000"/>
        </w:rPr>
        <w:t>ჯერგამ თავისი უზარმაზარი წმინდა ხმალი მოიქნია და ცდილობდა მე და ჯადოსნური წრე გამეჭრა. ძლივს მოვახერხე თავის არიდება, მაგრამ ჯადოსნური წრე გაჭრილი იყო.</w:t>
      </w:r>
    </w:p>
    <w:p w14:paraId="774D3847" w14:textId="77777777" w:rsidR="002B144F" w:rsidRDefault="00000000">
      <w:pPr>
        <w:spacing w:before="269" w:after="269"/>
        <w:ind w:left="120"/>
      </w:pPr>
      <w:r>
        <w:rPr>
          <w:rFonts w:ascii="Times New Roman" w:hAnsi="Times New Roman"/>
          <w:color w:val="000000"/>
        </w:rPr>
        <w:t>- „ჯერგას“ განადგურება შეუძლებელია. ჩემს შესაჩერებლად, აზესიონის ყველა მცხოვრების მოკვლა მოგიწევთ. და მაინც, თქვენ მხოლოდ მაგიის ეფექტს შეაჩერებთ, მაგრამ „ჯერგას“ ამ სამყაროდან ვერ გააქრობთ! სასოწარკვეთილება, ანოს ვოლდიგოდ. სანამ სამყაროში შელოცვა „ჯერგა“ არსებობს, დემონების რასა გადაშენებისთვისაა განწირული!</w:t>
      </w:r>
    </w:p>
    <w:p w14:paraId="6874E42A" w14:textId="77777777" w:rsidR="002B144F" w:rsidRDefault="00000000">
      <w:pPr>
        <w:spacing w:before="269" w:after="269"/>
        <w:ind w:left="120"/>
      </w:pPr>
      <w:r>
        <w:rPr>
          <w:rFonts w:ascii="Times New Roman" w:hAnsi="Times New Roman"/>
          <w:color w:val="000000"/>
        </w:rPr>
        <w:t>- თუ გინდა, რომ სასოწარკვეთილება დამეუფლო, მაშინ ძალით გააკეთე ეს და არა სიტყვებით.</w:t>
      </w:r>
    </w:p>
    <w:p w14:paraId="67622082" w14:textId="77777777" w:rsidR="002B144F" w:rsidRDefault="00000000">
      <w:pPr>
        <w:spacing w:before="269" w:after="269"/>
        <w:ind w:left="120"/>
      </w:pPr>
      <w:r>
        <w:rPr>
          <w:rFonts w:ascii="Times New Roman" w:hAnsi="Times New Roman"/>
          <w:color w:val="000000"/>
        </w:rPr>
        <w:t>- წარმოუდგენლად ამპარტავანი და საზიზღარი დემონი!! როგორ შეგეძლო ამის თქმის გამბედაობა საერთოდ გქონოდა?!</w:t>
      </w:r>
    </w:p>
    <w:p w14:paraId="3A8601BB" w14:textId="77777777" w:rsidR="002B144F" w:rsidRDefault="00000000">
      <w:pPr>
        <w:spacing w:before="269" w:after="269"/>
        <w:ind w:left="120"/>
      </w:pPr>
      <w:r>
        <w:rPr>
          <w:rFonts w:ascii="Times New Roman" w:hAnsi="Times New Roman"/>
          <w:color w:val="000000"/>
        </w:rPr>
        <w:t xml:space="preserve">ჯერგას მთელი სხეულიდან ასობით მსუბუქი ჯაჭვი გამოჩნდა. როგორც კი მათ ავუარე თავი, ჯადოსნური ბარიერი გააქტიურდა. ეს არის მექანიზმი, რომელიც ფორმულას ააქტიურებს, როდესაც სამიზნე ჯაჭვებს შორისაა? როგორც კი ჯაჭვები „განადგურების </w:t>
      </w:r>
      <w:r>
        <w:rPr>
          <w:rFonts w:ascii="Times New Roman" w:hAnsi="Times New Roman"/>
          <w:color w:val="000000"/>
        </w:rPr>
        <w:lastRenderedPageBreak/>
        <w:t>ჯადოსნური თვალებით“ გავანადგურე, ზემოდან უზარმაზარი წმინდა ხმალი დაეცა. ეს „ბენო ეუნომით“ შევაჩერე.</w:t>
      </w:r>
    </w:p>
    <w:p w14:paraId="41FD28FE"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წმინდა ხმალია, რომელიც დემონთა მბრძანებლის გასანადგურებლად შეიქმნა! მიუხედავად იმისა, რომ მის დარტყმას გადაურჩი, მან ნამდვილად გაგჩხირა და დაგასუსტა. შენი საშინელი გამანადგურებელი საფუძვლის ძალა განეიტრალდა, ამიტომ შენ აღარ ხარ ჩემი მოწინააღმდეგე!“</w:t>
      </w:r>
    </w:p>
    <w:p w14:paraId="281A6BBF" w14:textId="77777777" w:rsidR="002B144F" w:rsidRDefault="00000000">
      <w:pPr>
        <w:spacing w:before="269" w:after="269"/>
        <w:ind w:left="120"/>
      </w:pPr>
      <w:r>
        <w:rPr>
          <w:rFonts w:ascii="Times New Roman" w:hAnsi="Times New Roman"/>
          <w:color w:val="000000"/>
        </w:rPr>
        <w:t>უზარმაზარმა წმინდა ხმალმა „ბენო ეუნი“ გაჭრა და მიწაზე დამაგდო. თითქოს მედევნებოდა, მთელ სხეულში გამიარა, სისხლი დამიღვარა და გულში ჭრილობა მომაყარა.</w:t>
      </w:r>
    </w:p>
    <w:p w14:paraId="18A43F34" w14:textId="77777777" w:rsidR="002B144F" w:rsidRDefault="00000000">
      <w:pPr>
        <w:spacing w:before="269" w:after="269"/>
        <w:ind w:left="120"/>
      </w:pPr>
      <w:r>
        <w:rPr>
          <w:rFonts w:ascii="Times New Roman" w:hAnsi="Times New Roman"/>
          <w:color w:val="000000"/>
        </w:rPr>
        <w:t>- დაიკარგე!</w:t>
      </w:r>
    </w:p>
    <w:p w14:paraId="701965EF" w14:textId="77777777" w:rsidR="002B144F" w:rsidRDefault="00000000">
      <w:pPr>
        <w:spacing w:before="269" w:after="269"/>
        <w:ind w:left="120"/>
      </w:pPr>
      <w:r>
        <w:rPr>
          <w:rFonts w:ascii="Times New Roman" w:hAnsi="Times New Roman"/>
          <w:color w:val="000000"/>
        </w:rPr>
        <w:t>დედამიწის ზედაპირი შუაზე გაიყო და მაგიური ძალის მეორადმა ეფექტმა ნამდვილი ქარიშხალი გამოიწვია. შელოცვით „ჯერგა“ შექმნილმა წმინდა ხმალმა ფაქტობრივად ჩემი საძირკველი დაანგრია.</w:t>
      </w:r>
    </w:p>
    <w:p w14:paraId="19687CEF" w14:textId="77777777" w:rsidR="002B144F" w:rsidRDefault="00000000">
      <w:pPr>
        <w:spacing w:before="269" w:after="269"/>
        <w:ind w:left="120"/>
      </w:pPr>
      <w:r>
        <w:rPr>
          <w:rFonts w:ascii="Times New Roman" w:hAnsi="Times New Roman"/>
          <w:color w:val="000000"/>
        </w:rPr>
        <w:t>- ყველაფერი ნათელია.</w:t>
      </w:r>
    </w:p>
    <w:p w14:paraId="588DA115" w14:textId="77777777" w:rsidR="002B144F" w:rsidRDefault="00000000">
      <w:pPr>
        <w:spacing w:before="269" w:after="269"/>
        <w:ind w:left="120"/>
      </w:pPr>
      <w:r>
        <w:rPr>
          <w:rFonts w:ascii="Times New Roman" w:hAnsi="Times New Roman"/>
          <w:color w:val="000000"/>
        </w:rPr>
        <w:t>ჩემი ფონდი თვალის დახამხამებაში ხელახლა დაიბადა.</w:t>
      </w:r>
    </w:p>
    <w:p w14:paraId="4C698EAD" w14:textId="77777777" w:rsidR="002B144F" w:rsidRDefault="00000000">
      <w:pPr>
        <w:spacing w:before="269" w:after="269"/>
        <w:ind w:left="120"/>
      </w:pPr>
      <w:r>
        <w:rPr>
          <w:rFonts w:ascii="Times New Roman" w:hAnsi="Times New Roman"/>
          <w:color w:val="000000"/>
        </w:rPr>
        <w:t>— ესე იგი, ეს წმინდა ხმალია, რომელიც საფუძვლებს კლავს? როგორც ჩანს, ის ისეთი ძლიერი არ არის, როგორც ღმერთებისა და ადამიანების სულების ხმალი, მაგრამ ისიც შორს არ ჩამორჩება.</w:t>
      </w:r>
    </w:p>
    <w:p w14:paraId="089359D8" w14:textId="77777777" w:rsidR="002B144F" w:rsidRDefault="00000000">
      <w:pPr>
        <w:spacing w:before="269" w:after="269"/>
        <w:ind w:left="120"/>
      </w:pPr>
      <w:r>
        <w:rPr>
          <w:rFonts w:ascii="Times New Roman" w:hAnsi="Times New Roman"/>
          <w:color w:val="000000"/>
        </w:rPr>
        <w:t>— ...როგორ... მე... ეს გავიგო!?..</w:t>
      </w:r>
    </w:p>
    <w:p w14:paraId="17EA6287" w14:textId="77777777" w:rsidR="002B144F" w:rsidRDefault="00000000">
      <w:pPr>
        <w:spacing w:before="269" w:after="269"/>
        <w:ind w:left="120"/>
      </w:pPr>
      <w:r>
        <w:rPr>
          <w:rFonts w:ascii="Times New Roman" w:hAnsi="Times New Roman"/>
          <w:color w:val="000000"/>
        </w:rPr>
        <w:t>ჯერგა წარმოუდგენლად შოკირებული იყო, რომ მე ისევ აქ ვიდექი, მაშინ როცა უნდა გავნადგურებულიყავი.</w:t>
      </w:r>
    </w:p>
    <w:p w14:paraId="15D28B38" w14:textId="77777777" w:rsidR="002B144F" w:rsidRDefault="00000000">
      <w:pPr>
        <w:spacing w:before="269" w:after="269"/>
        <w:ind w:left="120"/>
      </w:pPr>
      <w:r>
        <w:rPr>
          <w:rFonts w:ascii="Times New Roman" w:hAnsi="Times New Roman"/>
          <w:color w:val="000000"/>
        </w:rPr>
        <w:t>- პირველივე დარტყმით უნდა დაგესრულებინა. ერთი და იგივე შეტევა ორჯერ არ გამომადგება.</w:t>
      </w:r>
    </w:p>
    <w:p w14:paraId="4933A355" w14:textId="77777777" w:rsidR="002B144F" w:rsidRDefault="00000000">
      <w:pPr>
        <w:spacing w:before="269" w:after="269"/>
        <w:ind w:left="120"/>
      </w:pPr>
      <w:r>
        <w:rPr>
          <w:rFonts w:ascii="Times New Roman" w:hAnsi="Times New Roman"/>
          <w:color w:val="000000"/>
        </w:rPr>
        <w:t>წყაროს მაგია „აგრონემტი“. ის წყაროდ იღებს მტრის შეტევას და ჩემს ბირთვს და ბირთვს იმ მდგომარეობაში აბრუნებს, რომელშიც ის ამ შეტევით არ დაშავებულა. რადგან მაგია, როგორც წესი, ბირთვის განადგურებისას არ გამოიყენება, მტრის შეტევამდე ცოტა ხნით ადრე, მომავალში „გადატრიალების“ შელოცვა „აგრონემტი“ გავგზავნე.</w:t>
      </w:r>
    </w:p>
    <w:p w14:paraId="5D0DD25D" w14:textId="77777777" w:rsidR="002B144F" w:rsidRDefault="00000000">
      <w:pPr>
        <w:spacing w:before="269" w:after="269"/>
        <w:ind w:left="120"/>
      </w:pPr>
      <w:r>
        <w:rPr>
          <w:rFonts w:ascii="Times New Roman" w:hAnsi="Times New Roman"/>
          <w:color w:val="000000"/>
        </w:rPr>
        <w:t xml:space="preserve">მჭირდება მისი </w:t>
      </w:r>
      <w:r>
        <w:rPr>
          <w:rFonts w:ascii="Times New Roman" w:hAnsi="Times New Roman"/>
          <w:i/>
          <w:color w:val="000000"/>
        </w:rPr>
        <w:t xml:space="preserve">გაგება </w:t>
      </w:r>
      <w:r>
        <w:rPr>
          <w:rFonts w:ascii="Times New Roman" w:hAnsi="Times New Roman"/>
          <w:color w:val="000000"/>
        </w:rPr>
        <w:t>, ამიტომ „აგრონემტის“ გამოყენება მხოლოდ მეორე ასეთი თავდასხმის დროს შეიძლება. მიუხედავად იმისა, რომ ევანსმანის ღმერთებისა და ადამიანების სულების მახვილმა ჩემი საფუძველი დაანგრია, ის აღდგა, რადგან კანონმა 2000 წლის წინ წმინდა ხმლით გამჩხრიკა, რათა მაგიური ძალა შემეტანა.</w:t>
      </w:r>
    </w:p>
    <w:p w14:paraId="764C157F" w14:textId="77777777" w:rsidR="002B144F" w:rsidRDefault="00000000">
      <w:pPr>
        <w:spacing w:before="269" w:after="269"/>
        <w:ind w:left="120"/>
      </w:pPr>
      <w:r>
        <w:rPr>
          <w:rFonts w:ascii="Times New Roman" w:hAnsi="Times New Roman"/>
          <w:color w:val="000000"/>
        </w:rPr>
        <w:lastRenderedPageBreak/>
        <w:t>რა თქმა უნდა, შეუძლებელია მისი სრულად აღდგენა ღმერთებისა და ადამიანების სულების ხმლის დარტყმისგან, რომელსაც შეუძლია თავად ბედისწერის შეწყვეტა.</w:t>
      </w:r>
    </w:p>
    <w:p w14:paraId="5FE18F90" w14:textId="77777777" w:rsidR="002B144F" w:rsidRDefault="00000000">
      <w:pPr>
        <w:spacing w:before="269" w:after="269"/>
        <w:ind w:left="120"/>
      </w:pPr>
      <w:r>
        <w:rPr>
          <w:rFonts w:ascii="Times New Roman" w:hAnsi="Times New Roman"/>
          <w:color w:val="000000"/>
        </w:rPr>
        <w:t>- "ზორა ე დიპტი."</w:t>
      </w:r>
    </w:p>
    <w:p w14:paraId="6B4D6CD7" w14:textId="77777777" w:rsidR="002B144F" w:rsidRDefault="00000000">
      <w:pPr>
        <w:spacing w:before="269" w:after="269"/>
        <w:ind w:left="120"/>
      </w:pPr>
      <w:r>
        <w:rPr>
          <w:rFonts w:ascii="Times New Roman" w:hAnsi="Times New Roman"/>
          <w:color w:val="000000"/>
        </w:rPr>
        <w:t>როდესაც ჯერგიმ იფიქრა, რომ ჩემი საძირკველი გაანადგურა, მაშინვე გამოვიყენე ამ შელოცვის ფორმულა. ნახშირისფერი ალი ჯაჭვად იქცა და ჯერგის გიგანტურ სხეულს შეკრა. ამავდროულად, ჯოჯოხეთის ცეცხლის ჯაჭვმა ჯადოსნური წრე შექმნა. „ზორა ე დიპტი“ არის წყაროს მაგია, რომელიც მტერს იმავე მომენტში ანადგურებს, როდესაც ბლოკავს მის მობილურობას და მაგიურ ძალას.</w:t>
      </w:r>
    </w:p>
    <w:p w14:paraId="145552AB" w14:textId="77777777" w:rsidR="002B144F" w:rsidRDefault="00000000">
      <w:pPr>
        <w:spacing w:before="269" w:after="269"/>
        <w:ind w:left="120"/>
      </w:pPr>
      <w:r>
        <w:rPr>
          <w:rFonts w:ascii="Times New Roman" w:hAnsi="Times New Roman"/>
          <w:color w:val="000000"/>
        </w:rPr>
        <w:t>- ბნელმა ცეცხლმა შთანთქოს.</w:t>
      </w:r>
    </w:p>
    <w:p w14:paraId="28512697" w14:textId="77777777" w:rsidR="002B144F" w:rsidRDefault="00000000">
      <w:pPr>
        <w:spacing w:before="269" w:after="269"/>
        <w:ind w:left="120"/>
      </w:pPr>
      <w:r>
        <w:rPr>
          <w:rFonts w:ascii="Times New Roman" w:hAnsi="Times New Roman"/>
          <w:color w:val="000000"/>
        </w:rPr>
        <w:t>ჯოჯოხეთის ცეცხლის ჯაჭვი შავ ცეცხლად გადაიქცა და ჯერგას ჯადოსნურ სხეულს მთლიანად შთანთქა. ალის ამომავალი სვეტი იმდენად უზარმაზარი იყო, რომ ცასა და დედამიწას აკავშირებდა.</w:t>
      </w:r>
    </w:p>
    <w:p w14:paraId="4C4238BC" w14:textId="77777777" w:rsidR="002B144F" w:rsidRDefault="00000000">
      <w:pPr>
        <w:spacing w:before="269" w:after="269"/>
        <w:ind w:left="120"/>
      </w:pPr>
      <w:r>
        <w:rPr>
          <w:rFonts w:ascii="Times New Roman" w:hAnsi="Times New Roman"/>
          <w:color w:val="000000"/>
        </w:rPr>
        <w:t>- ჰმ, ეს მოსალოდნელიც იყო.</w:t>
      </w:r>
    </w:p>
    <w:p w14:paraId="238761E2" w14:textId="77777777" w:rsidR="002B144F" w:rsidRDefault="00000000">
      <w:pPr>
        <w:spacing w:before="269" w:after="269"/>
        <w:ind w:left="120"/>
      </w:pPr>
      <w:r>
        <w:rPr>
          <w:rFonts w:ascii="Times New Roman" w:hAnsi="Times New Roman"/>
          <w:color w:val="000000"/>
        </w:rPr>
        <w:t>შავი ალის სვეტიდან ღვთაებრივი სინათლე გამოდიოდა. მისი ძალა გაიზარდა და ნახშირისფერი ალი გააქრო, რამაც უვნებელი ჯავშანჟილეტიანი გიგანტი გამოავლინა.</w:t>
      </w:r>
    </w:p>
    <w:p w14:paraId="1BC2EFEC" w14:textId="77777777" w:rsidR="002B144F" w:rsidRDefault="00000000">
      <w:pPr>
        <w:spacing w:before="269" w:after="269"/>
        <w:ind w:left="120"/>
      </w:pPr>
      <w:r>
        <w:rPr>
          <w:rFonts w:ascii="Times New Roman" w:hAnsi="Times New Roman"/>
          <w:color w:val="000000"/>
        </w:rPr>
        <w:t>- უკვე გითხარი, რომ შელოცვა „ჯერგა“ უკვდავია. შენ ვერ შეძლებ „ჯერგას“ ცნების სამუდამოდ განადგურებას, შენი კანონის დამრღვევითაც კი. დემონები ბედისწერით განადგურებისთვის არიან განწირულნი!</w:t>
      </w:r>
    </w:p>
    <w:p w14:paraId="207AFBE4" w14:textId="77777777" w:rsidR="002B144F" w:rsidRDefault="00000000">
      <w:pPr>
        <w:spacing w:before="269" w:after="269"/>
        <w:ind w:left="120"/>
      </w:pPr>
      <w:r>
        <w:rPr>
          <w:rFonts w:ascii="Times New Roman" w:hAnsi="Times New Roman"/>
          <w:color w:val="000000"/>
        </w:rPr>
        <w:t>- რას ამბობ? მის გარეშე ძალიან მოსაწყენი იქნებოდა.</w:t>
      </w:r>
    </w:p>
    <w:p w14:paraId="291E146C"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w:t>
      </w:r>
    </w:p>
    <w:p w14:paraId="02024EBA" w14:textId="77777777" w:rsidR="002B144F" w:rsidRDefault="00000000">
      <w:pPr>
        <w:spacing w:before="269" w:after="269"/>
        <w:ind w:left="120"/>
      </w:pPr>
      <w:r>
        <w:rPr>
          <w:rFonts w:ascii="Times New Roman" w:hAnsi="Times New Roman"/>
          <w:color w:val="000000"/>
        </w:rPr>
        <w:t>მისი გიგანტური სხეული ამოძრავდა და მან უზარმაზარი წმინდა ხმალი აათამაშა, სანამ ჯერ კიდევ ზორა ე დიპტით იყო შეკრული.</w:t>
      </w:r>
    </w:p>
    <w:p w14:paraId="2D92E0BB" w14:textId="77777777" w:rsidR="002B144F" w:rsidRDefault="00000000">
      <w:pPr>
        <w:spacing w:before="269" w:after="269"/>
        <w:ind w:left="120"/>
      </w:pPr>
      <w:r>
        <w:rPr>
          <w:rFonts w:ascii="Times New Roman" w:hAnsi="Times New Roman"/>
          <w:color w:val="000000"/>
        </w:rPr>
        <w:t>- შენი ციხესიმაგრე აქ არ არის! აქ დელზოგეიდი არ არის! შენს კოზირს - დემონურ ხმალს - ვერც კი ამოიღებ!</w:t>
      </w:r>
    </w:p>
    <w:p w14:paraId="76C43163" w14:textId="77777777" w:rsidR="002B144F" w:rsidRDefault="00000000">
      <w:pPr>
        <w:spacing w:before="269" w:after="269"/>
        <w:ind w:left="120"/>
      </w:pPr>
      <w:r>
        <w:rPr>
          <w:rFonts w:ascii="Times New Roman" w:hAnsi="Times New Roman"/>
          <w:color w:val="000000"/>
        </w:rPr>
        <w:t>ვაუ, არადა, რა საინტერესო რაღაცეებს ამბობს.</w:t>
      </w:r>
    </w:p>
    <w:p w14:paraId="5FA7906F" w14:textId="77777777" w:rsidR="002B144F" w:rsidRDefault="00000000">
      <w:pPr>
        <w:spacing w:before="269" w:after="269"/>
        <w:ind w:left="120"/>
      </w:pPr>
      <w:r>
        <w:rPr>
          <w:rFonts w:ascii="Times New Roman" w:hAnsi="Times New Roman"/>
          <w:color w:val="000000"/>
        </w:rPr>
        <w:t>- მე არ გაჩვენე ჩემი კანონდამრღვევი. ვინ გითხრა ამის შესახებ?</w:t>
      </w:r>
    </w:p>
    <w:p w14:paraId="3A5CDAB3" w14:textId="77777777" w:rsidR="002B144F" w:rsidRDefault="00000000">
      <w:pPr>
        <w:spacing w:before="269" w:after="269"/>
        <w:ind w:left="120"/>
      </w:pPr>
      <w:r>
        <w:rPr>
          <w:rFonts w:ascii="Times New Roman" w:hAnsi="Times New Roman"/>
          <w:color w:val="000000"/>
        </w:rPr>
        <w:t>ალბათ, ამ ეპოქის ყველა ადამიანმა იცის, რომ დემონთა მბრძანებლის ციხე სამგანზომილებიანი ჯადოსნური წრეა, მაგრამ ყველა, ვინც კანონის დამრღვევის არსებობის შესახებ იცის, უნდა განადგურდეს.</w:t>
      </w:r>
    </w:p>
    <w:p w14:paraId="173EDFD8" w14:textId="77777777" w:rsidR="002B144F" w:rsidRDefault="00000000">
      <w:pPr>
        <w:spacing w:before="269" w:after="269"/>
        <w:ind w:left="120"/>
      </w:pPr>
      <w:r>
        <w:rPr>
          <w:rFonts w:ascii="Times New Roman" w:hAnsi="Times New Roman"/>
          <w:color w:val="000000"/>
        </w:rPr>
        <w:lastRenderedPageBreak/>
        <w:t>- ახლა ამაზე ფიქრის დრო არ გაქვს!</w:t>
      </w:r>
    </w:p>
    <w:p w14:paraId="621E1AA3" w14:textId="77777777" w:rsidR="002B144F" w:rsidRDefault="00000000">
      <w:pPr>
        <w:spacing w:before="269" w:after="269"/>
        <w:ind w:left="120"/>
      </w:pPr>
      <w:r>
        <w:rPr>
          <w:rFonts w:ascii="Times New Roman" w:hAnsi="Times New Roman"/>
          <w:color w:val="000000"/>
        </w:rPr>
        <w:t>მან დიდი წმინდა ხმალი გვერდზე გადახარა და ჯაჭვის თან წაღება სცადა.</w:t>
      </w:r>
    </w:p>
    <w:p w14:paraId="37F0CFC2" w14:textId="77777777" w:rsidR="002B144F" w:rsidRDefault="00000000">
      <w:pPr>
        <w:spacing w:before="269" w:after="269"/>
        <w:ind w:left="120"/>
      </w:pPr>
      <w:r>
        <w:rPr>
          <w:rFonts w:ascii="Times New Roman" w:hAnsi="Times New Roman"/>
          <w:color w:val="000000"/>
        </w:rPr>
        <w:t>- რამდენიც გინდა, იმდენი აღადგინე. მე შენ განგიკითხავ მანამ, სანამ მთელ შენს ჯადოსნურ ძალას არ ამოწურავ და სასოწარკვეთის უფსკრულში არ ჩავარდები!</w:t>
      </w:r>
    </w:p>
    <w:p w14:paraId="2C5F1893" w14:textId="77777777" w:rsidR="002B144F" w:rsidRDefault="00000000">
      <w:pPr>
        <w:spacing w:before="269" w:after="269"/>
        <w:ind w:left="120"/>
      </w:pPr>
      <w:r>
        <w:rPr>
          <w:rFonts w:ascii="Times New Roman" w:hAnsi="Times New Roman"/>
          <w:color w:val="000000"/>
        </w:rPr>
        <w:t>და უეცრად, როგორც კი უზარმაზარი წმინდა ხმალი ჩემს დამსხვრევას აპირებდა, მიწიდან ქარის ნაკადი დაუბერა. ჯერგას გიგანტური ხმალი ზუსტად შუაზე გაიჭრა და მიწაზე დაეცა.</w:t>
      </w:r>
    </w:p>
    <w:p w14:paraId="573E83BC" w14:textId="77777777" w:rsidR="002B144F" w:rsidRDefault="00000000">
      <w:pPr>
        <w:spacing w:before="269" w:after="269"/>
        <w:ind w:left="120"/>
      </w:pPr>
      <w:r>
        <w:rPr>
          <w:rFonts w:ascii="Times New Roman" w:hAnsi="Times New Roman"/>
          <w:color w:val="000000"/>
        </w:rPr>
        <w:t>- და ეს გიგანტი თავისი ზომისთვის საოცრად ადვილი დასაჭრელია.</w:t>
      </w:r>
    </w:p>
    <w:p w14:paraId="1450B651" w14:textId="77777777" w:rsidR="002B144F" w:rsidRDefault="00000000">
      <w:pPr>
        <w:spacing w:before="269" w:after="269"/>
        <w:ind w:left="120"/>
      </w:pPr>
      <w:r>
        <w:rPr>
          <w:rFonts w:ascii="Times New Roman" w:hAnsi="Times New Roman"/>
          <w:color w:val="000000"/>
        </w:rPr>
        <w:t>რეი ჯერგას წინაშე წარდგა ხელში ნებისყოფის მახვილით, სიგსესტოთი.</w:t>
      </w:r>
    </w:p>
    <w:p w14:paraId="776EEDEE" w14:textId="77777777" w:rsidR="002B144F" w:rsidRDefault="00000000">
      <w:pPr>
        <w:spacing w:before="269" w:after="269"/>
        <w:ind w:left="120"/>
      </w:pPr>
      <w:r>
        <w:rPr>
          <w:rFonts w:ascii="Times New Roman" w:hAnsi="Times New Roman"/>
          <w:color w:val="000000"/>
        </w:rPr>
        <w:t>- ჰმ, საკმარისი დრო იყო გამოჯანმრთელებისთვის?</w:t>
      </w:r>
    </w:p>
    <w:p w14:paraId="75AABF9D" w14:textId="77777777" w:rsidR="002B144F" w:rsidRDefault="00000000">
      <w:pPr>
        <w:spacing w:before="269" w:after="269"/>
        <w:ind w:left="120"/>
      </w:pPr>
      <w:r>
        <w:rPr>
          <w:rFonts w:ascii="Times New Roman" w:hAnsi="Times New Roman"/>
          <w:color w:val="000000"/>
        </w:rPr>
        <w:t>- დანარჩენი ექვსი დავიბრუნე იმის წყალობით, რომ დრო მომიტანე.</w:t>
      </w:r>
    </w:p>
    <w:p w14:paraId="3285E97D" w14:textId="77777777" w:rsidR="002B144F" w:rsidRDefault="00000000">
      <w:pPr>
        <w:spacing w:before="269" w:after="269"/>
        <w:ind w:left="120"/>
      </w:pPr>
      <w:r>
        <w:rPr>
          <w:rFonts w:ascii="Times New Roman" w:hAnsi="Times New Roman"/>
          <w:color w:val="000000"/>
        </w:rPr>
        <w:t>შვიდი საძირკვლის გარეშე, რეისაც კი გაუჭირდება ასეთი ურჩხულის წინააღმდეგ ბრძოლა. სწორედ ამიტომ, მე მას ცოტა დრო მოვუტანე.</w:t>
      </w:r>
    </w:p>
    <w:p w14:paraId="565B3933" w14:textId="77777777" w:rsidR="002B144F" w:rsidRDefault="00000000">
      <w:pPr>
        <w:spacing w:before="269" w:after="269"/>
        <w:ind w:left="120"/>
      </w:pPr>
      <w:r>
        <w:rPr>
          <w:rFonts w:ascii="Times New Roman" w:hAnsi="Times New Roman"/>
          <w:color w:val="000000"/>
        </w:rPr>
        <w:t>— ...სულელო... რა სულელი ხარ...</w:t>
      </w:r>
    </w:p>
    <w:p w14:paraId="04AE3CBD" w14:textId="77777777" w:rsidR="002B144F" w:rsidRDefault="00000000">
      <w:pPr>
        <w:spacing w:before="269" w:after="269"/>
        <w:ind w:left="120"/>
      </w:pPr>
      <w:r>
        <w:rPr>
          <w:rFonts w:ascii="Times New Roman" w:hAnsi="Times New Roman"/>
          <w:color w:val="000000"/>
        </w:rPr>
        <w:t>სიძულვილმა მოიცვა იგი. ჯავშნიან გიგანტს თვალები ბნელი შუქით უბრწყინავდა და მისი ხმა სიძულვილით იყო გაჟღენთილი.</w:t>
      </w:r>
    </w:p>
    <w:p w14:paraId="2B5CBEA8" w14:textId="77777777" w:rsidR="002B144F" w:rsidRDefault="00000000">
      <w:pPr>
        <w:spacing w:before="269" w:after="269"/>
        <w:ind w:left="120"/>
      </w:pPr>
      <w:r>
        <w:rPr>
          <w:rFonts w:ascii="Times New Roman" w:hAnsi="Times New Roman"/>
          <w:color w:val="000000"/>
        </w:rPr>
        <w:t>„გმირო... ოდესღაც გმირს გეძახდნენ, მაგრამ როგორ... რამდენად დაეცი, კანონ!!!“ - გაბრაზებულმა იყვირა ჯერგამ და უზარმაზარი წმინდა ხმალი აღადგინა.</w:t>
      </w:r>
    </w:p>
    <w:p w14:paraId="200AFC04" w14:textId="77777777" w:rsidR="002B144F" w:rsidRDefault="00000000">
      <w:pPr>
        <w:spacing w:before="269" w:after="269"/>
        <w:ind w:left="120"/>
      </w:pPr>
      <w:r>
        <w:rPr>
          <w:rFonts w:ascii="Times New Roman" w:hAnsi="Times New Roman"/>
          <w:color w:val="000000"/>
        </w:rPr>
        <w:t>მან ასევე მარცხენა ხელზე ჯადოსნური წრე დახატა. 108 იარაღი გამოჩნდა და მათში სინათლე დაიწყო დაგროვება.</w:t>
      </w:r>
    </w:p>
    <w:p w14:paraId="6072D5C8" w14:textId="77777777" w:rsidR="002B144F" w:rsidRDefault="00000000">
      <w:pPr>
        <w:spacing w:before="269" w:after="269"/>
        <w:ind w:left="120"/>
      </w:pPr>
      <w:r>
        <w:rPr>
          <w:rFonts w:ascii="Times New Roman" w:hAnsi="Times New Roman"/>
          <w:color w:val="000000"/>
        </w:rPr>
        <w:t>— არ მეგონა, რომ ეს დღე ოდესმე დადგებოდა.</w:t>
      </w:r>
    </w:p>
    <w:p w14:paraId="30803991" w14:textId="77777777" w:rsidR="002B144F" w:rsidRDefault="00000000">
      <w:pPr>
        <w:spacing w:before="269" w:after="269"/>
        <w:ind w:left="120"/>
      </w:pPr>
      <w:r>
        <w:rPr>
          <w:rFonts w:ascii="Times New Roman" w:hAnsi="Times New Roman"/>
          <w:color w:val="000000"/>
        </w:rPr>
        <w:t>რეისთან გავფრინდი.</w:t>
      </w:r>
    </w:p>
    <w:p w14:paraId="422D3655" w14:textId="77777777" w:rsidR="002B144F" w:rsidRDefault="00000000">
      <w:pPr>
        <w:spacing w:before="269" w:after="269"/>
        <w:ind w:left="120"/>
      </w:pPr>
      <w:r>
        <w:rPr>
          <w:rFonts w:ascii="Times New Roman" w:hAnsi="Times New Roman"/>
          <w:color w:val="000000"/>
        </w:rPr>
        <w:t>— შენს გარეშე არც კი ვიცი, სად ვიქნებოდი.</w:t>
      </w:r>
    </w:p>
    <w:p w14:paraId="5B8A3FBB" w14:textId="77777777" w:rsidR="002B144F" w:rsidRDefault="00000000">
      <w:pPr>
        <w:spacing w:before="269" w:after="269"/>
        <w:ind w:left="120"/>
      </w:pPr>
      <w:r>
        <w:rPr>
          <w:rFonts w:ascii="Times New Roman" w:hAnsi="Times New Roman"/>
          <w:color w:val="000000"/>
        </w:rPr>
        <w:t>მუშტი მოვუჭირე და ნელა გავუწოდე რეისკენ. ეს ხელი ათასობით ადამიანის სისხლით მქონდა დასვრილი, არა, შეიძლება მეტიც კი.</w:t>
      </w:r>
    </w:p>
    <w:p w14:paraId="61BBD581" w14:textId="77777777" w:rsidR="002B144F" w:rsidRDefault="00000000">
      <w:pPr>
        <w:spacing w:before="269" w:after="269"/>
        <w:ind w:left="120"/>
      </w:pPr>
      <w:r>
        <w:rPr>
          <w:rFonts w:ascii="Times New Roman" w:hAnsi="Times New Roman"/>
          <w:color w:val="000000"/>
        </w:rPr>
        <w:t>რეიმაც შეკრა მუშტი და ჩემსკენ გამოწვდილა. მანაც იმდენი დემონი მოკლა, რომ მათი დათვლაც კი ვერ შეძლო.</w:t>
      </w:r>
    </w:p>
    <w:p w14:paraId="7DFA9744" w14:textId="77777777" w:rsidR="002B144F" w:rsidRDefault="00000000">
      <w:pPr>
        <w:spacing w:before="269" w:after="269"/>
        <w:ind w:left="120"/>
      </w:pPr>
      <w:r>
        <w:rPr>
          <w:rFonts w:ascii="Times New Roman" w:hAnsi="Times New Roman"/>
          <w:color w:val="000000"/>
        </w:rPr>
        <w:lastRenderedPageBreak/>
        <w:t>მაგრამ მიუხედავად ამისა, ჩვენ უბრალოდ სხვადასხვა პოზიციაზე ვიყავით. უბრალოდ დაცვა გვინდოდა. ჩვენ შორის არანაირი წყენა არ ყოფილა.</w:t>
      </w:r>
    </w:p>
    <w:p w14:paraId="118A1101" w14:textId="77777777" w:rsidR="002B144F" w:rsidRDefault="00000000">
      <w:pPr>
        <w:spacing w:before="269" w:after="269"/>
        <w:ind w:left="120"/>
      </w:pPr>
      <w:r>
        <w:rPr>
          <w:rFonts w:ascii="Times New Roman" w:hAnsi="Times New Roman"/>
          <w:color w:val="000000"/>
        </w:rPr>
        <w:t>- მოდი, მოვკლათ იგი, მეგობარო. მოდი, გავწყვიტოთ სიძულვილის ჯაჭვი, რომელიც 2000 წელია გრძელდება.</w:t>
      </w:r>
    </w:p>
    <w:p w14:paraId="78BB0C3B" w14:textId="77777777" w:rsidR="002B144F" w:rsidRDefault="00000000">
      <w:pPr>
        <w:spacing w:before="269" w:after="269"/>
        <w:ind w:left="120"/>
      </w:pPr>
      <w:r>
        <w:rPr>
          <w:rFonts w:ascii="Times New Roman" w:hAnsi="Times New Roman"/>
          <w:color w:val="000000"/>
        </w:rPr>
        <w:t>რეიმ თავი დაუქნია.</w:t>
      </w:r>
    </w:p>
    <w:p w14:paraId="3AD12E77" w14:textId="77777777" w:rsidR="002B144F" w:rsidRDefault="00000000">
      <w:pPr>
        <w:spacing w:before="269" w:after="269"/>
        <w:ind w:left="120"/>
      </w:pPr>
      <w:r>
        <w:rPr>
          <w:rFonts w:ascii="Times New Roman" w:hAnsi="Times New Roman"/>
          <w:color w:val="000000"/>
        </w:rPr>
        <w:t>— მშვიდობა მოვუტანოთ აზესიონსა და დილჰეიდს!</w:t>
      </w:r>
    </w:p>
    <w:p w14:paraId="05F06EF7" w14:textId="77777777" w:rsidR="002B144F" w:rsidRDefault="00000000">
      <w:pPr>
        <w:spacing w:before="269" w:after="269"/>
        <w:ind w:left="120"/>
      </w:pPr>
      <w:r>
        <w:rPr>
          <w:rFonts w:ascii="Times New Roman" w:hAnsi="Times New Roman"/>
          <w:color w:val="000000"/>
        </w:rPr>
        <w:t>ჩვენი მუშტები სუსტად შეეხო ერთმანეთს. და სწორედ ამ მომენტში, რეი „გატომთან“ ერთად ჯერჯის უკან ტელეპორტირდა.</w:t>
      </w:r>
    </w:p>
    <w:p w14:paraId="73DDA423" w14:textId="77777777" w:rsidR="002B144F" w:rsidRDefault="00000000">
      <w:pPr>
        <w:spacing w:before="269" w:after="269"/>
        <w:ind w:left="120"/>
      </w:pPr>
      <w:r>
        <w:rPr>
          <w:rFonts w:ascii="Times New Roman" w:hAnsi="Times New Roman"/>
          <w:color w:val="000000"/>
        </w:rPr>
        <w:t>- ჭკვიანი!</w:t>
      </w:r>
    </w:p>
    <w:p w14:paraId="18EECB94" w14:textId="77777777" w:rsidR="002B144F" w:rsidRDefault="00000000">
      <w:pPr>
        <w:spacing w:before="269" w:after="269"/>
        <w:ind w:left="120"/>
      </w:pPr>
      <w:r>
        <w:rPr>
          <w:rFonts w:ascii="Times New Roman" w:hAnsi="Times New Roman"/>
          <w:color w:val="000000"/>
        </w:rPr>
        <w:t>ჯერგამ შემობრუნება სცადა, მაგრამ მე მაგიური ჯაჭვით მაგიური ძალა ჩავასხი ზორა ე დიპში.</w:t>
      </w:r>
    </w:p>
    <w:p w14:paraId="1C049FCB" w14:textId="77777777" w:rsidR="002B144F" w:rsidRDefault="00000000">
      <w:pPr>
        <w:spacing w:before="269" w:after="269"/>
        <w:ind w:left="120"/>
      </w:pPr>
      <w:r>
        <w:rPr>
          <w:rFonts w:ascii="Times New Roman" w:hAnsi="Times New Roman"/>
          <w:color w:val="000000"/>
        </w:rPr>
        <w:t>- გადაწყვიტე, რომ გაგიშვებ?</w:t>
      </w:r>
    </w:p>
    <w:p w14:paraId="7872FCF8" w14:textId="77777777" w:rsidR="002B144F" w:rsidRDefault="00000000">
      <w:pPr>
        <w:spacing w:before="269" w:after="269"/>
        <w:ind w:left="120"/>
      </w:pPr>
      <w:r>
        <w:rPr>
          <w:rFonts w:ascii="Times New Roman" w:hAnsi="Times New Roman"/>
          <w:color w:val="000000"/>
        </w:rPr>
        <w:t>— ჯანდაბა შენ-ე-ე!!</w:t>
      </w:r>
    </w:p>
    <w:p w14:paraId="6E5FA835" w14:textId="77777777" w:rsidR="002B144F" w:rsidRDefault="00000000">
      <w:pPr>
        <w:spacing w:before="269" w:after="269"/>
        <w:ind w:left="120"/>
      </w:pPr>
      <w:r>
        <w:rPr>
          <w:rFonts w:ascii="Times New Roman" w:hAnsi="Times New Roman"/>
          <w:color w:val="000000"/>
        </w:rPr>
        <w:t>მან უამრავი ტეო ტრაია ესროლა. მე მათ გვერდი ავუარე და მასთან ახლოს მივიწიე.</w:t>
      </w:r>
    </w:p>
    <w:p w14:paraId="66C4EBAB" w14:textId="77777777" w:rsidR="002B144F" w:rsidRDefault="00000000">
      <w:pPr>
        <w:spacing w:before="269" w:after="269"/>
        <w:ind w:left="120"/>
      </w:pPr>
      <w:r>
        <w:rPr>
          <w:rFonts w:ascii="Times New Roman" w:hAnsi="Times New Roman"/>
          <w:color w:val="000000"/>
        </w:rPr>
        <w:t>— ჯანდაბა შენ-ე-ე!!</w:t>
      </w:r>
    </w:p>
    <w:p w14:paraId="2B91E70C" w14:textId="77777777" w:rsidR="002B144F" w:rsidRDefault="00000000">
      <w:pPr>
        <w:spacing w:before="269" w:after="269"/>
        <w:ind w:left="120"/>
      </w:pPr>
      <w:r>
        <w:rPr>
          <w:rFonts w:ascii="Times New Roman" w:hAnsi="Times New Roman"/>
          <w:color w:val="000000"/>
        </w:rPr>
        <w:t>მაღლა აწეული, თითქოს ჰაერის კვნესას აპირებდა, უზარმაზარი წმინდა ხმალი რეის თვითნებურმა მახვილმა მოჭრა.</w:t>
      </w:r>
    </w:p>
    <w:p w14:paraId="17598EBB" w14:textId="77777777" w:rsidR="002B144F" w:rsidRDefault="00000000">
      <w:pPr>
        <w:spacing w:before="269" w:after="269"/>
        <w:ind w:left="120"/>
      </w:pPr>
      <w:r>
        <w:rPr>
          <w:rFonts w:ascii="Times New Roman" w:hAnsi="Times New Roman"/>
          <w:color w:val="000000"/>
        </w:rPr>
        <w:t>- მე ამას არ დავუშვებ.</w:t>
      </w:r>
    </w:p>
    <w:p w14:paraId="61C54777" w14:textId="77777777" w:rsidR="002B144F" w:rsidRDefault="00000000">
      <w:pPr>
        <w:spacing w:before="269" w:after="269"/>
        <w:ind w:left="120"/>
      </w:pPr>
      <w:r>
        <w:rPr>
          <w:rFonts w:ascii="Times New Roman" w:hAnsi="Times New Roman"/>
          <w:color w:val="000000"/>
        </w:rPr>
        <w:t>ორი ათასი წლის წინანდელი აჩრდილი. ორი ათასი წლის წინანდელი სიძულვილი. მსოფლიო ომის ორმა დიდმა ომმა ცა გადაკვეთა, რათა დაესრულებინა ბრძოლა, რომელიც ამჯერად წარსულს უნდა ჩაბარებულიყო.</w:t>
      </w:r>
    </w:p>
    <w:p w14:paraId="68538E86" w14:textId="77777777" w:rsidR="002B144F" w:rsidRDefault="00000000">
      <w:pPr>
        <w:spacing w:before="269" w:after="269"/>
        <w:ind w:left="120"/>
      </w:pPr>
      <w:r>
        <w:rPr>
          <w:rFonts w:ascii="Times New Roman" w:hAnsi="Times New Roman"/>
          <w:color w:val="000000"/>
        </w:rPr>
        <w:t>გმირმა და დემონთა მბრძანებელმა საქმე თავის თავზე აიღეს...</w:t>
      </w:r>
    </w:p>
    <w:p w14:paraId="688F92E7" w14:textId="77777777" w:rsidR="002B144F" w:rsidRDefault="002B144F">
      <w:pPr>
        <w:spacing w:before="269" w:after="269"/>
        <w:ind w:left="120"/>
      </w:pPr>
    </w:p>
    <w:p w14:paraId="67039B28"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20397542" wp14:editId="57543839">
            <wp:extent cx="5732145" cy="8136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8136461"/>
                    </a:xfrm>
                    <a:prstGeom prst="rect">
                      <a:avLst/>
                    </a:prstGeom>
                  </pic:spPr>
                </pic:pic>
              </a:graphicData>
            </a:graphic>
          </wp:inline>
        </w:drawing>
      </w:r>
    </w:p>
    <w:p w14:paraId="1064354F" w14:textId="77777777" w:rsidR="002B144F" w:rsidRDefault="00000000">
      <w:pPr>
        <w:pStyle w:val="Heading2"/>
        <w:pageBreakBefore/>
        <w:spacing w:before="180" w:after="180"/>
        <w:ind w:left="120"/>
      </w:pPr>
      <w:bookmarkStart w:id="86" w:name="_§_42._დაე,"/>
      <w:bookmarkStart w:id="87" w:name="_Toc199679556"/>
      <w:bookmarkEnd w:id="86"/>
      <w:r>
        <w:rPr>
          <w:rFonts w:ascii="Times New Roman" w:hAnsi="Times New Roman"/>
          <w:color w:val="000000"/>
          <w:sz w:val="33"/>
        </w:rPr>
        <w:lastRenderedPageBreak/>
        <w:t>§ 42. დაე, სამყარო სიყვარულით იყოს სავსე</w:t>
      </w:r>
      <w:bookmarkEnd w:id="87"/>
    </w:p>
    <w:p w14:paraId="6F5DE120" w14:textId="77777777" w:rsidR="002B144F" w:rsidRDefault="00000000">
      <w:pPr>
        <w:spacing w:before="269" w:after="269"/>
        <w:ind w:left="120"/>
      </w:pPr>
      <w:r>
        <w:rPr>
          <w:rFonts w:ascii="Times New Roman" w:hAnsi="Times New Roman"/>
          <w:color w:val="000000"/>
        </w:rPr>
        <w:t>- შენ თქვი: „ეს ბედისწერაა“.</w:t>
      </w:r>
    </w:p>
    <w:p w14:paraId="7F928920" w14:textId="77777777" w:rsidR="002B144F" w:rsidRDefault="00000000">
      <w:pPr>
        <w:spacing w:before="269" w:after="269"/>
        <w:ind w:left="120"/>
      </w:pPr>
      <w:r>
        <w:rPr>
          <w:rFonts w:ascii="Times New Roman" w:hAnsi="Times New Roman"/>
          <w:color w:val="000000"/>
        </w:rPr>
        <w:t>ჯირასტის წყაროს მაგიამ, რომელიც გამოვუშვი, შავი ელვით დაასახიჩრა ჯავშნიანი გიგანტის მთელი სხეული.</w:t>
      </w:r>
    </w:p>
    <w:p w14:paraId="33A37E3F" w14:textId="77777777" w:rsidR="002B144F" w:rsidRDefault="00000000">
      <w:pPr>
        <w:spacing w:before="269" w:after="269"/>
        <w:ind w:left="120"/>
      </w:pPr>
      <w:r>
        <w:rPr>
          <w:rFonts w:ascii="Times New Roman" w:hAnsi="Times New Roman"/>
          <w:color w:val="000000"/>
        </w:rPr>
        <w:t>— სანამ ამქვეყნად შელოცვა „ჯერგა“ არსებობს, დემონები განადგურებისთვის არიან განწირულნი.</w:t>
      </w:r>
    </w:p>
    <w:p w14:paraId="222F06D6" w14:textId="77777777" w:rsidR="002B144F" w:rsidRDefault="00000000">
      <w:pPr>
        <w:spacing w:before="269" w:after="269"/>
        <w:ind w:left="120"/>
      </w:pPr>
      <w:r>
        <w:rPr>
          <w:rFonts w:ascii="Times New Roman" w:hAnsi="Times New Roman"/>
          <w:color w:val="000000"/>
        </w:rPr>
        <w:t>- მართალია. შედეგს ვერ შეცვლი, რასაც არ უნდა აკეთებდე. თუ გინდა ნელ-ნელა, მაგრამ აუცილებლად იგრძნო ტანჯვა და გულით დატკბე სასოწარკვეთილებით, ასე ვთქვათ, დატკბი მისით და შემდეგ გააკეთე რაც გინდა.</w:t>
      </w:r>
    </w:p>
    <w:p w14:paraId="01261251" w14:textId="77777777" w:rsidR="002B144F" w:rsidRDefault="00000000">
      <w:pPr>
        <w:spacing w:before="269" w:after="269"/>
        <w:ind w:left="120"/>
      </w:pPr>
      <w:r>
        <w:rPr>
          <w:rFonts w:ascii="Times New Roman" w:hAnsi="Times New Roman"/>
          <w:color w:val="000000"/>
        </w:rPr>
        <w:t>ჯერგის ჯადოსნური სხეული აენთო და მან „ჯირასტი“ მოიშორა.</w:t>
      </w:r>
    </w:p>
    <w:p w14:paraId="2C996759" w14:textId="77777777" w:rsidR="002B144F" w:rsidRDefault="00000000">
      <w:pPr>
        <w:spacing w:before="269" w:after="269"/>
        <w:ind w:left="120"/>
      </w:pPr>
      <w:r>
        <w:rPr>
          <w:rFonts w:ascii="Times New Roman" w:hAnsi="Times New Roman"/>
          <w:color w:val="000000"/>
        </w:rPr>
        <w:t>- ჩემი სიძულვილი მსოფლიო წესრიგად იქცა! ადამიანები და გმირები დემონებს სძულთ და ანადგურებენ. ეს არის ამ სამყაროს სათანადო ფორმა! რაც არ უნდა ეცადოთ, თქვენი ცოდვების გამოსყიდვა მოგიწევთ!!</w:t>
      </w:r>
    </w:p>
    <w:p w14:paraId="141E8479" w14:textId="77777777" w:rsidR="002B144F" w:rsidRDefault="00000000">
      <w:pPr>
        <w:spacing w:before="269" w:after="269"/>
        <w:ind w:left="120"/>
      </w:pPr>
      <w:r>
        <w:rPr>
          <w:rFonts w:ascii="Times New Roman" w:hAnsi="Times New Roman"/>
          <w:color w:val="000000"/>
        </w:rPr>
        <w:t>ჯავშანჟილეტის გიგანტის ნათება კიდევ უფრო კაშკაშა გახდა და მან მთელი სხეულიდან მსუბუქი ჭურვების სროლა დაიწყო. მე „თეო ტრაიასის“ გავრღვევა მოვახდინე, რომლებიც იმდენად მრავალრიცხოვანი იყო, რომ მათი თავიდან აცილება შეუძლებელი იყო და „განადგურების ჯადოსნური თვალებით“ გავანადგურე ისინი.</w:t>
      </w:r>
    </w:p>
    <w:p w14:paraId="71CCCB57" w14:textId="77777777" w:rsidR="002B144F" w:rsidRDefault="00000000">
      <w:pPr>
        <w:spacing w:before="269" w:after="269"/>
        <w:ind w:left="120"/>
      </w:pPr>
      <w:r>
        <w:rPr>
          <w:rFonts w:ascii="Times New Roman" w:hAnsi="Times New Roman"/>
          <w:color w:val="000000"/>
        </w:rPr>
        <w:t>- მაშინ ამ ბედს ჩვენ გავწირავთ. ალბათ დაგავიწყდათ, რომ ჩვენს მხარეს არის ლეგენდარული გმირი ღმერთებისა და ხალხის სულების ხმლით, ევანსმანა, ჯერგა.</w:t>
      </w:r>
    </w:p>
    <w:p w14:paraId="58A1C5B2" w14:textId="77777777" w:rsidR="002B144F" w:rsidRDefault="00000000">
      <w:pPr>
        <w:spacing w:before="269" w:after="269"/>
        <w:ind w:left="120"/>
      </w:pPr>
      <w:r>
        <w:rPr>
          <w:rFonts w:ascii="Times New Roman" w:hAnsi="Times New Roman"/>
          <w:color w:val="000000"/>
        </w:rPr>
        <w:t>რეიმ მარჯვენა ხელი თავზე ასწია. მისგან ღვთაებრივი სინათლე დაიწყო დინება, რომელმაც წმინდა ხმლის სახე მიიღო.</w:t>
      </w:r>
    </w:p>
    <w:p w14:paraId="512A3446" w14:textId="77777777" w:rsidR="002B144F" w:rsidRDefault="00000000">
      <w:pPr>
        <w:spacing w:before="269" w:after="269"/>
        <w:ind w:left="120"/>
      </w:pPr>
      <w:r>
        <w:rPr>
          <w:rFonts w:ascii="Times New Roman" w:hAnsi="Times New Roman"/>
          <w:color w:val="000000"/>
        </w:rPr>
        <w:t>— ...ჰე-ჰე-ჰე, ჰა-ჰა-ჰა-ჰა-ჰა, და უბრალოდ მაინტერესებდა, რას აპირებდი ახლა შემომთავაზო. მგონი, უკვე არაერთხელ მითქვამს, რომ ეს წმინდა ხმალია დემონთა მბრძანებლის, ტირანის გასანადგურებლად! ის უკიდურესად ეფექტურია დემონების წინააღმდეგ, მაგრამ ჯერგას შელოცვაც იგივე ქსოვილისგან არის დამზადებული. წმინდა ხმალს არ შეუძლია ჭეშმარიტად წმინდა რამის ბედისწერა.</w:t>
      </w:r>
    </w:p>
    <w:p w14:paraId="5B244FDF" w14:textId="77777777" w:rsidR="002B144F" w:rsidRDefault="00000000">
      <w:pPr>
        <w:spacing w:before="269" w:after="269"/>
        <w:ind w:left="120"/>
      </w:pPr>
      <w:r>
        <w:rPr>
          <w:rFonts w:ascii="Times New Roman" w:hAnsi="Times New Roman"/>
          <w:color w:val="000000"/>
        </w:rPr>
        <w:t>რეი ჯერგასკენ წავიდა, ხელში ღმერთებისა და ადამიანების სულების ხმალი ეჭირა.</w:t>
      </w:r>
    </w:p>
    <w:p w14:paraId="1B19142D" w14:textId="77777777" w:rsidR="002B144F" w:rsidRDefault="00000000">
      <w:pPr>
        <w:spacing w:before="269" w:after="269"/>
        <w:ind w:left="120"/>
      </w:pPr>
      <w:r>
        <w:rPr>
          <w:rFonts w:ascii="Times New Roman" w:hAnsi="Times New Roman"/>
          <w:color w:val="000000"/>
        </w:rPr>
        <w:t>— ეცადე რამდენიც გინდა! და როგორც კი მიხვდები, რომ ყველაფერი უსარგებლოა, მაშინვე გაიგებ ნამდვილ სასოწარკვეთას?</w:t>
      </w:r>
    </w:p>
    <w:p w14:paraId="2C27C6FC" w14:textId="77777777" w:rsidR="002B144F" w:rsidRDefault="00000000">
      <w:pPr>
        <w:spacing w:before="269" w:after="269"/>
        <w:ind w:left="120"/>
      </w:pPr>
      <w:r>
        <w:rPr>
          <w:rFonts w:ascii="Times New Roman" w:hAnsi="Times New Roman"/>
          <w:color w:val="000000"/>
        </w:rPr>
        <w:lastRenderedPageBreak/>
        <w:t>ამ მომენტში ევანსმანამ ბრწყინვა დაიწყო და ჯერგას ხელი ჩამოუვარდა. თუმცა, ჯადოსნური სხეული, რომლის დაჭრაც თეორიულად ღმერთებისა და ადამიანების სულების მახვილით შეუძლებელია, არ აღორძინებულა.</w:t>
      </w:r>
    </w:p>
    <w:p w14:paraId="0D0973B6" w14:textId="77777777" w:rsidR="002B144F" w:rsidRDefault="00000000">
      <w:pPr>
        <w:spacing w:before="269" w:after="269"/>
        <w:ind w:left="120"/>
      </w:pPr>
      <w:r>
        <w:rPr>
          <w:rFonts w:ascii="Times New Roman" w:hAnsi="Times New Roman"/>
          <w:color w:val="000000"/>
        </w:rPr>
        <w:t>— …რა… ს?!..</w:t>
      </w:r>
    </w:p>
    <w:p w14:paraId="3EA8CF81" w14:textId="77777777" w:rsidR="002B144F" w:rsidRDefault="00000000">
      <w:pPr>
        <w:spacing w:before="269" w:after="269"/>
        <w:ind w:left="120"/>
      </w:pPr>
      <w:r>
        <w:rPr>
          <w:rFonts w:ascii="Times New Roman" w:hAnsi="Times New Roman"/>
          <w:color w:val="000000"/>
        </w:rPr>
        <w:t>- ჰმ, რამდენ ხანს აპირებ საკუთარი თავის წმინდანად მიჩნევას, ჯერგა?</w:t>
      </w:r>
    </w:p>
    <w:p w14:paraId="6D2D5F27" w14:textId="77777777" w:rsidR="002B144F" w:rsidRDefault="00000000">
      <w:pPr>
        <w:spacing w:before="269" w:after="269"/>
        <w:ind w:left="120"/>
      </w:pPr>
      <w:r>
        <w:rPr>
          <w:rFonts w:ascii="Times New Roman" w:hAnsi="Times New Roman"/>
          <w:color w:val="000000"/>
        </w:rPr>
        <w:t>— ...რა ჩაიდინე?.. — კანკალიანი ხმით თქვა ჯავშანჟილეტმა გიგანტმა, გაბრაზებულმა შეხედა რეის და სიძულვილით აწამა. — რა ჯანდაბა ჩაიდინე, კანონ?!</w:t>
      </w:r>
    </w:p>
    <w:p w14:paraId="00A84C77" w14:textId="77777777" w:rsidR="002B144F" w:rsidRDefault="00000000">
      <w:pPr>
        <w:spacing w:before="269" w:after="269"/>
        <w:ind w:left="120"/>
      </w:pPr>
      <w:r>
        <w:rPr>
          <w:rFonts w:ascii="Times New Roman" w:hAnsi="Times New Roman"/>
          <w:color w:val="000000"/>
        </w:rPr>
        <w:t>მიწაზე დავარდნილი ხელი რეისკენ გაიქცა და ქვემეხის ჭურვივით მივარდა, მაგრამ მან ადვილად გაჭრა და რეი ცაზე გაიფანტა.</w:t>
      </w:r>
    </w:p>
    <w:p w14:paraId="538A16EB" w14:textId="77777777" w:rsidR="002B144F" w:rsidRDefault="00000000">
      <w:pPr>
        <w:spacing w:before="269" w:after="269"/>
        <w:ind w:left="120"/>
      </w:pPr>
      <w:r>
        <w:rPr>
          <w:rFonts w:ascii="Times New Roman" w:hAnsi="Times New Roman"/>
          <w:color w:val="000000"/>
        </w:rPr>
        <w:t>— ...მე ვარ წესრიგის წმინდა მაგია, რომელიც დემონებს ანადგურებს... ღმერთებისა და ადამიანების სულების ხმალი ჩემს წინააღმდეგ უსარგებლო უნდა იყოს!</w:t>
      </w:r>
    </w:p>
    <w:p w14:paraId="739E1D38" w14:textId="77777777" w:rsidR="002B144F" w:rsidRDefault="00000000">
      <w:pPr>
        <w:spacing w:before="269" w:after="269"/>
        <w:ind w:left="120"/>
      </w:pPr>
      <w:r>
        <w:rPr>
          <w:rFonts w:ascii="Times New Roman" w:hAnsi="Times New Roman"/>
          <w:color w:val="000000"/>
        </w:rPr>
        <w:t xml:space="preserve">რეიმ თავი აარიდა მასზე მომხდენი გიგანტური მუშტის დარტყმას და ორივე ფეხი მოაჭრა ჯავშანში გამოწყობილ გიგანტს. გიგანტი ძლიერად შეკრთა, დაიხარა და დაიჩოქა. სწორედ ამ დროს მის მხედველობის არეში </w:t>
      </w:r>
      <w:r>
        <w:rPr>
          <w:rFonts w:ascii="Times New Roman" w:hAnsi="Times New Roman"/>
          <w:i/>
          <w:color w:val="000000"/>
        </w:rPr>
        <w:t>რაღაც გამოჩნდა.</w:t>
      </w:r>
    </w:p>
    <w:p w14:paraId="13D3EF92" w14:textId="77777777" w:rsidR="002B144F" w:rsidRDefault="00000000">
      <w:pPr>
        <w:spacing w:before="269" w:after="269"/>
        <w:ind w:left="120"/>
      </w:pPr>
      <w:r>
        <w:rPr>
          <w:rFonts w:ascii="Times New Roman" w:hAnsi="Times New Roman"/>
          <w:color w:val="000000"/>
        </w:rPr>
        <w:t>— …ეს… არის…</w:t>
      </w:r>
    </w:p>
    <w:p w14:paraId="449A8230" w14:textId="77777777" w:rsidR="002B144F" w:rsidRDefault="00000000">
      <w:pPr>
        <w:spacing w:before="269" w:after="269"/>
        <w:ind w:left="120"/>
      </w:pPr>
      <w:r>
        <w:rPr>
          <w:rFonts w:ascii="Times New Roman" w:hAnsi="Times New Roman"/>
          <w:color w:val="000000"/>
        </w:rPr>
        <w:t>„შენ იმდენად მოხიბლული იყავი ზემოდან დემონების მზერით, რომ როგორც ჩანს, ვერ შენიშნე, ჩვენგან რომელი იყო ქვემოთ.“</w:t>
      </w:r>
    </w:p>
    <w:p w14:paraId="76815695" w14:textId="77777777" w:rsidR="002B144F" w:rsidRDefault="00000000">
      <w:pPr>
        <w:spacing w:before="269" w:after="269"/>
        <w:ind w:left="120"/>
      </w:pPr>
      <w:r>
        <w:rPr>
          <w:rFonts w:ascii="Times New Roman" w:hAnsi="Times New Roman"/>
          <w:color w:val="000000"/>
        </w:rPr>
        <w:t>დემონ ლორდ დელზოგეიდის ციხესიმაგრე ცაში ლივლივებდა. ადგილი, სადაც მან თავისი ჩრდილი დააგდო, სამგანზომილებიანი ჯადოსნური წრის გავლენის ქვეშ იყო. სხვა სიტყვებით რომ ვთქვათ, ეს სივრცე ჩემით იყო გარშემორტყმული.</w:t>
      </w:r>
    </w:p>
    <w:p w14:paraId="5AE38897" w14:textId="77777777" w:rsidR="002B144F" w:rsidRDefault="00000000">
      <w:pPr>
        <w:spacing w:before="269" w:after="269"/>
        <w:ind w:left="120"/>
      </w:pPr>
      <w:r>
        <w:rPr>
          <w:rFonts w:ascii="Times New Roman" w:hAnsi="Times New Roman"/>
          <w:color w:val="000000"/>
        </w:rPr>
        <w:t>- ვენუზდონოას გამოყენება დელზოგეიდის გარეთ ნამდვილად არ შეიძლება. მაგრამ ვინ თქვა, რომ დელზოგეიდის გადაადგილება შეუძლებელია?</w:t>
      </w:r>
    </w:p>
    <w:p w14:paraId="65FBE970" w14:textId="77777777" w:rsidR="002B144F" w:rsidRDefault="00000000">
      <w:pPr>
        <w:spacing w:before="269" w:after="269"/>
        <w:ind w:left="120"/>
      </w:pPr>
      <w:r>
        <w:rPr>
          <w:rFonts w:ascii="Times New Roman" w:hAnsi="Times New Roman"/>
          <w:color w:val="000000"/>
        </w:rPr>
        <w:t>წყაროს მაგია „დელზოგეიდი“. ამ დიდ მაგიას შეუძლია დემონ მბრძანებლის, დელზოგეიდის ციხესიმაგრის გადაადგილება, რომელსაც შეუძლია უზარმაზარი მაგიური ძალის გამოსხივება იმის გამო, რომ ის თავდაპირველად უძრავი ჯადოსნური არტეფაქტია. მისი გამოყენება ნამდვილად შეუძლებელი იქნება 2000 წლის განმავლობაში.</w:t>
      </w:r>
    </w:p>
    <w:p w14:paraId="0C374CB3" w14:textId="77777777" w:rsidR="002B144F" w:rsidRDefault="00000000">
      <w:pPr>
        <w:spacing w:before="269" w:after="269"/>
        <w:ind w:left="120"/>
      </w:pPr>
      <w:r>
        <w:rPr>
          <w:rFonts w:ascii="Times New Roman" w:hAnsi="Times New Roman"/>
          <w:color w:val="000000"/>
        </w:rPr>
        <w:t>მაგრამ წყაროს მაგიას შეუძლია ასეთი არაჩვეულებრივი ეფექტების გენერირება, თუ ძალას უფრო დიდი ჯადოსნური ძალის მქონე უფრო ძველი არსებისგან ისესხებთ. თუ ძალას ორი ათასი წლის წარსულის დელზოგეიდისგან ისესხებთ და მას წყაროდ ავიღებთ, მაშინ ამ ეპოქაში სავსებით შესაძლებელია ამჟამინდელი დელზოგეიდის გამოძახება, რომელსაც მასთან ღრმა კავშირი აქვს.</w:t>
      </w:r>
    </w:p>
    <w:p w14:paraId="40862ECB" w14:textId="77777777" w:rsidR="002B144F" w:rsidRDefault="00000000">
      <w:pPr>
        <w:spacing w:before="269" w:after="269"/>
        <w:ind w:left="120"/>
      </w:pPr>
      <w:r>
        <w:rPr>
          <w:rFonts w:ascii="Times New Roman" w:hAnsi="Times New Roman"/>
          <w:color w:val="000000"/>
        </w:rPr>
        <w:lastRenderedPageBreak/>
        <w:t>თუმცა, რაც არ უნდა ძლიერი ვიყო, დელზოგეიდი ჩემი მაგიური ძალის უმეტეს ნაწილს იყენებს და რაც მთავარია, მის გააქტიურებას დრო სჭირდება.</w:t>
      </w:r>
    </w:p>
    <w:p w14:paraId="76BDEB53" w14:textId="77777777" w:rsidR="002B144F" w:rsidRDefault="00000000">
      <w:pPr>
        <w:spacing w:before="269" w:after="269"/>
        <w:ind w:left="120"/>
      </w:pPr>
      <w:r>
        <w:rPr>
          <w:rFonts w:ascii="Times New Roman" w:hAnsi="Times New Roman"/>
          <w:color w:val="000000"/>
        </w:rPr>
        <w:t>„ზორა ე დიპტომით“ შევკარი და ჯადოსნური ფორმულა „დელზოგეიდა“ მოვქსოვე, რომ ვერ შეემჩნია.</w:t>
      </w:r>
    </w:p>
    <w:p w14:paraId="6EF9B73A" w14:textId="77777777" w:rsidR="002B144F" w:rsidRDefault="00000000">
      <w:pPr>
        <w:spacing w:before="269" w:after="269"/>
        <w:ind w:left="120"/>
      </w:pPr>
      <w:r>
        <w:rPr>
          <w:rFonts w:ascii="Times New Roman" w:hAnsi="Times New Roman"/>
          <w:color w:val="000000"/>
        </w:rPr>
        <w:t>„წმინდანთან ახლოსაც არ ხარ, ჯერგა. შენ მრისხანე სული ხარ, რომელსაც ბოროტება შთანთქავს, ხალხს იმედს ართმევს და უბრალოდ დემონებს კლავ. არ მოგცემ უფლებას, გმირად დაასრულო სიცოცხლე“, - პირდაპირ ვუთხარი ჯერგას. „წმინდა მახვილმა დაგსაჯოს“.</w:t>
      </w:r>
    </w:p>
    <w:p w14:paraId="7CF71172" w14:textId="77777777" w:rsidR="002B144F" w:rsidRDefault="00000000">
      <w:pPr>
        <w:spacing w:before="269" w:after="269"/>
        <w:ind w:left="120"/>
      </w:pPr>
      <w:r>
        <w:rPr>
          <w:rFonts w:ascii="Times New Roman" w:hAnsi="Times New Roman"/>
          <w:color w:val="000000"/>
        </w:rPr>
        <w:t>დელზოგეიდის წინ ცაზე ბნელი გრძელი ხმალი ლივლივებდა, რომელიც პირქუშ ნათებას ასხივებდა. კანონის დამრღვევი ვენუზდონოა ამ ადგილის წესრიგს არღვევდა.</w:t>
      </w:r>
    </w:p>
    <w:p w14:paraId="2D65397A" w14:textId="77777777" w:rsidR="002B144F" w:rsidRDefault="00000000">
      <w:pPr>
        <w:spacing w:before="269" w:after="269"/>
        <w:ind w:left="120"/>
      </w:pPr>
      <w:r>
        <w:rPr>
          <w:rFonts w:ascii="Times New Roman" w:hAnsi="Times New Roman"/>
          <w:color w:val="000000"/>
        </w:rPr>
        <w:t>— ...არ გაპატიებ... ანოს ვოლდიგოდ... შენ წაართვი ხალხს სიამაყე, მათი საყვარელი ადამიანები და შემდეგ ჩვენი სამართლიანობაც კი წაართვი! ჩვენ არ გაპატიებთ. ჩვენ ვერასდროს შევძლებთ თქვენს პატიებას!</w:t>
      </w:r>
    </w:p>
    <w:p w14:paraId="1F5AC8ED" w14:textId="77777777" w:rsidR="002B144F" w:rsidRDefault="00000000">
      <w:pPr>
        <w:spacing w:before="269" w:after="269"/>
        <w:ind w:left="120"/>
      </w:pPr>
      <w:r>
        <w:rPr>
          <w:rFonts w:ascii="Times New Roman" w:hAnsi="Times New Roman"/>
          <w:color w:val="000000"/>
        </w:rPr>
        <w:t>ჯავშნიანი უფეხო გიგანტი წამოდგა, თითქოს სიძულვილმა ჯერგა შთააგონა, მისი ჯადოსნური სხეული კი ადრინდელზე უფრო კაშკაშა იყო.</w:t>
      </w:r>
    </w:p>
    <w:p w14:paraId="78DAEA23" w14:textId="77777777" w:rsidR="002B144F" w:rsidRDefault="00000000">
      <w:pPr>
        <w:spacing w:before="269" w:after="269"/>
        <w:ind w:left="120"/>
      </w:pPr>
      <w:r>
        <w:rPr>
          <w:rFonts w:ascii="Times New Roman" w:hAnsi="Times New Roman"/>
          <w:color w:val="000000"/>
        </w:rPr>
        <w:t>უთვალავი სინათლის ხმალი ამოდიოდა ჯავშნიანი გიგანტის მთელი სხეულიდან. თითოეული მათგანი წმინდა ხმალი იყო. და მან ყველა ერთდროულად გაისროლა.</w:t>
      </w:r>
    </w:p>
    <w:p w14:paraId="015529D8" w14:textId="77777777" w:rsidR="002B144F" w:rsidRDefault="00000000">
      <w:pPr>
        <w:spacing w:before="269" w:after="269"/>
        <w:ind w:left="120"/>
      </w:pPr>
      <w:r>
        <w:rPr>
          <w:rFonts w:ascii="Times New Roman" w:hAnsi="Times New Roman"/>
          <w:color w:val="000000"/>
        </w:rPr>
        <w:t>თუმცა, ჩემსკენ მოძრავი სინათლის ხმლები საპირისპირო მიმართულებით შემობრუნდნენ და ჯავშანჟილეტიანი გიგანტის სხეულს შეარტყეს.</w:t>
      </w:r>
    </w:p>
    <w:p w14:paraId="3B32F0F3" w14:textId="77777777" w:rsidR="002B144F" w:rsidRDefault="00000000">
      <w:pPr>
        <w:spacing w:before="269" w:after="269"/>
        <w:ind w:left="120"/>
      </w:pPr>
      <w:r>
        <w:rPr>
          <w:rFonts w:ascii="Times New Roman" w:hAnsi="Times New Roman"/>
          <w:color w:val="000000"/>
        </w:rPr>
        <w:t>— …ღმ… უ-უ-უ!..</w:t>
      </w:r>
    </w:p>
    <w:p w14:paraId="2C527DEF" w14:textId="77777777" w:rsidR="002B144F" w:rsidRDefault="00000000">
      <w:pPr>
        <w:spacing w:before="269" w:after="269"/>
        <w:ind w:left="120"/>
      </w:pPr>
      <w:r>
        <w:rPr>
          <w:rFonts w:ascii="Times New Roman" w:hAnsi="Times New Roman"/>
          <w:color w:val="000000"/>
        </w:rPr>
        <w:t>— გადაწყვიტე, რომ რადგან ეს ხმლები შენია, ისინი ისე იმოძრავებენ, როგორც შენ გინდა?</w:t>
      </w:r>
    </w:p>
    <w:p w14:paraId="73B60F17" w14:textId="77777777" w:rsidR="002B144F" w:rsidRDefault="00000000">
      <w:pPr>
        <w:spacing w:before="269" w:after="269"/>
        <w:ind w:left="120"/>
      </w:pPr>
      <w:r>
        <w:rPr>
          <w:rFonts w:ascii="Times New Roman" w:hAnsi="Times New Roman"/>
          <w:color w:val="000000"/>
        </w:rPr>
        <w:t>— ...არ გაპატიებ… გავანადგურებ… გავანადგურებ…</w:t>
      </w:r>
    </w:p>
    <w:p w14:paraId="2A6DDA52" w14:textId="77777777" w:rsidR="002B144F" w:rsidRDefault="00000000">
      <w:pPr>
        <w:spacing w:before="269" w:after="269"/>
        <w:ind w:left="120"/>
      </w:pPr>
      <w:r>
        <w:rPr>
          <w:rFonts w:ascii="Times New Roman" w:hAnsi="Times New Roman"/>
          <w:color w:val="000000"/>
        </w:rPr>
        <w:t>ჯავშანჟილეტის გიგანტის კონტური ბუნდოვანი გახდა, ის კიდევ უფრო დიდი გახდა და, სინათლის ხმლებით გარშემორტყმული, კაშკაშა ნათებას ასხივებდა. მისი მკერდის მარცხენა მხარეს დიდი ჯადოსნური წრე გამოჩნდა. მას ჯადოსნური ფორმულა „ჰაველა“ ჰქონდა.</w:t>
      </w:r>
    </w:p>
    <w:p w14:paraId="535D4418" w14:textId="77777777" w:rsidR="002B144F" w:rsidRDefault="00000000">
      <w:pPr>
        <w:spacing w:before="269" w:after="269"/>
        <w:ind w:left="120"/>
      </w:pPr>
      <w:r>
        <w:rPr>
          <w:rFonts w:ascii="Times New Roman" w:hAnsi="Times New Roman"/>
          <w:color w:val="000000"/>
        </w:rPr>
        <w:t>- ჰმ, გგონია, გაგიშვებ?</w:t>
      </w:r>
    </w:p>
    <w:p w14:paraId="3C0A316C" w14:textId="77777777" w:rsidR="002B144F" w:rsidRDefault="00000000">
      <w:pPr>
        <w:spacing w:before="269" w:after="269"/>
        <w:ind w:left="120"/>
      </w:pPr>
      <w:r>
        <w:rPr>
          <w:rFonts w:ascii="Times New Roman" w:hAnsi="Times New Roman"/>
          <w:color w:val="000000"/>
        </w:rPr>
        <w:t>— ...ვიცი, რომ კანონის დამრღვევი თავის ნამდვილ შესაძლებლობებს მანამ არ გამოავლენს, სანამ ხელში არ დაიჭერთ... და რომ დემონთა მბრძანებლის ციხის გამოძახებით თქვენი მაგიური ძალის უმეტესი ნაწილი დახარჯეთ.</w:t>
      </w:r>
    </w:p>
    <w:p w14:paraId="6E16DADE" w14:textId="77777777" w:rsidR="002B144F" w:rsidRDefault="00000000">
      <w:pPr>
        <w:spacing w:before="269" w:after="269"/>
        <w:ind w:left="120"/>
      </w:pPr>
      <w:r>
        <w:rPr>
          <w:rFonts w:ascii="Times New Roman" w:hAnsi="Times New Roman"/>
          <w:color w:val="000000"/>
        </w:rPr>
        <w:lastRenderedPageBreak/>
        <w:t>ჯავშნიანი გიგანტის თვალებიდან ბნელი და სქელი ნათება იცემოდა.</w:t>
      </w:r>
    </w:p>
    <w:p w14:paraId="7DD7604B" w14:textId="77777777" w:rsidR="002B144F" w:rsidRDefault="00000000">
      <w:pPr>
        <w:spacing w:before="269" w:after="269"/>
        <w:ind w:left="120"/>
      </w:pPr>
      <w:r>
        <w:rPr>
          <w:rFonts w:ascii="Times New Roman" w:hAnsi="Times New Roman"/>
          <w:color w:val="000000"/>
        </w:rPr>
        <w:t>- მაშინაც კი, თუ ვერ მოგკლავ, დაუნდობლად გავანადგურებ იმას, რისი დაცვაც გინდოდა! გაიგე ჩვენი ადამიანური სიძულვილი, თავგანწირვა და რაც შეიძლება მეტი ჩაეშვი სასოწარკვეთაში!</w:t>
      </w:r>
    </w:p>
    <w:p w14:paraId="4A9621F2" w14:textId="77777777" w:rsidR="002B144F" w:rsidRDefault="00000000">
      <w:pPr>
        <w:spacing w:before="269" w:after="269"/>
        <w:ind w:left="120"/>
      </w:pPr>
      <w:r>
        <w:rPr>
          <w:rFonts w:ascii="Times New Roman" w:hAnsi="Times New Roman"/>
          <w:color w:val="000000"/>
        </w:rPr>
        <w:t>კანონის დამრღვევის ძალა ნამდვილად დიდი არ არის, თუ მას ხელში არ დაიჭერ. ჩემი მაგიური ძალა კი ვენუზდონოას სამართავად იდეალური არ არის. მისი განადგურება ადვილად შემიძლია, მაგრამ მსოფლიო ომი მანამ არ დასრულდება, სანამ ამ სიძულვილს არ დავასრულებთ.</w:t>
      </w:r>
    </w:p>
    <w:p w14:paraId="7CA10EC3" w14:textId="77777777" w:rsidR="002B144F" w:rsidRDefault="00000000">
      <w:pPr>
        <w:spacing w:before="269" w:after="269"/>
        <w:ind w:left="120"/>
      </w:pPr>
      <w:r>
        <w:rPr>
          <w:rFonts w:ascii="Times New Roman" w:hAnsi="Times New Roman"/>
          <w:color w:val="000000"/>
        </w:rPr>
        <w:t>- თუ საკმარისი მაგიური ძალა არ გაქვს, შეგიძლია სხვისგან წაართვა.</w:t>
      </w:r>
    </w:p>
    <w:p w14:paraId="49C0447A" w14:textId="77777777" w:rsidR="002B144F" w:rsidRDefault="00000000">
      <w:pPr>
        <w:spacing w:before="269" w:after="269"/>
        <w:ind w:left="120"/>
      </w:pPr>
      <w:r>
        <w:rPr>
          <w:rFonts w:ascii="Times New Roman" w:hAnsi="Times New Roman"/>
          <w:color w:val="000000"/>
        </w:rPr>
        <w:t>შელოცვის „ჰკითხეთ“ გამოყენებით, მე დავუკავშირდი გულშემატკივართა კავშირის რვა გოგონას სულებს.</w:t>
      </w:r>
    </w:p>
    <w:p w14:paraId="700FDD0D" w14:textId="77777777" w:rsidR="002B144F" w:rsidRDefault="00000000">
      <w:pPr>
        <w:spacing w:before="269" w:after="269"/>
        <w:ind w:left="120"/>
      </w:pPr>
      <w:r>
        <w:rPr>
          <w:rFonts w:ascii="Times New Roman" w:hAnsi="Times New Roman"/>
          <w:color w:val="000000"/>
        </w:rPr>
        <w:t>- გესმის ჩემი?</w:t>
      </w:r>
    </w:p>
    <w:p w14:paraId="2BA028A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3A450628" w14:textId="77777777" w:rsidR="002B144F" w:rsidRDefault="00000000">
      <w:pPr>
        <w:spacing w:before="269" w:after="269"/>
        <w:ind w:left="120"/>
      </w:pPr>
      <w:r>
        <w:rPr>
          <w:rFonts w:ascii="Times New Roman" w:hAnsi="Times New Roman"/>
          <w:color w:val="000000"/>
        </w:rPr>
        <w:t>- მეოთხე იმღერე. უბედურმა აჩრდილმა საკუთარი რეკვიემი მოუსმინოს!</w:t>
      </w:r>
    </w:p>
    <w:p w14:paraId="050A04C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გაკეთდება, ბატონო ანოს </w:t>
      </w:r>
      <w:r>
        <w:rPr>
          <w:rFonts w:ascii="Times New Roman" w:hAnsi="Times New Roman"/>
          <w:color w:val="000000"/>
        </w:rPr>
        <w:t>!!</w:t>
      </w:r>
    </w:p>
    <w:p w14:paraId="6C66DEE6" w14:textId="77777777" w:rsidR="002B144F" w:rsidRDefault="00000000">
      <w:pPr>
        <w:spacing w:before="269" w:after="269"/>
        <w:ind w:left="120"/>
      </w:pPr>
      <w:r>
        <w:rPr>
          <w:rFonts w:ascii="Times New Roman" w:hAnsi="Times New Roman"/>
          <w:color w:val="000000"/>
        </w:rPr>
        <w:t>მათი გრძნობები ჩემს სხეულში შეიკრიბა. სულ რაღაც ერთ წამში ისინი სინათლის სვეტად გადაიქცნენ, რომელიც ცასა და დედამიწას აკავშირებდა. „დელზოგეიდის“ მიერ გამოყენებული მაგიური ძალა ჩემს თვალწინ აღდგა.</w:t>
      </w:r>
    </w:p>
    <w:p w14:paraId="418200C3" w14:textId="77777777" w:rsidR="002B144F" w:rsidRDefault="00000000">
      <w:pPr>
        <w:spacing w:before="269" w:after="269"/>
        <w:ind w:left="120"/>
      </w:pPr>
      <w:r>
        <w:rPr>
          <w:rFonts w:ascii="Times New Roman" w:hAnsi="Times New Roman"/>
          <w:color w:val="000000"/>
        </w:rPr>
        <w:t>— ...შეგეძლოს... „კითხვამ“ გამოგაყენოს... გააქტიურებული „ჯერჯით“... რამდენ ხანს გააგრძელებ შენ და ეს დემონური მახვილით ხალხის დაცინვას?!..</w:t>
      </w:r>
    </w:p>
    <w:p w14:paraId="3363FF33" w14:textId="77777777" w:rsidR="002B144F" w:rsidRDefault="00000000">
      <w:pPr>
        <w:spacing w:before="269" w:after="269"/>
        <w:ind w:left="120"/>
      </w:pPr>
      <w:r>
        <w:rPr>
          <w:rFonts w:ascii="Times New Roman" w:hAnsi="Times New Roman"/>
          <w:color w:val="000000"/>
        </w:rPr>
        <w:t>თუ „იკითხეთ“, თქვენი სული დემონების მიმართ სიძულვილით იქნება გამსჭვალული. და ეს ეფექტი კიდევ უფრო ძლიერი უნდა იყოს ახლა, როდესაც „ჯერგას“ შელოცვა გააქტიურებულია.</w:t>
      </w:r>
    </w:p>
    <w:p w14:paraId="1E421083" w14:textId="77777777" w:rsidR="002B144F" w:rsidRDefault="00000000">
      <w:pPr>
        <w:spacing w:before="269" w:after="269"/>
        <w:ind w:left="120"/>
      </w:pPr>
      <w:r>
        <w:rPr>
          <w:rFonts w:ascii="Times New Roman" w:hAnsi="Times New Roman"/>
          <w:color w:val="000000"/>
        </w:rPr>
        <w:t>მან ალბათ გადაწყვიტა, რომ კანონდამრღვევი ამისგან გვიცავდა...</w:t>
      </w:r>
    </w:p>
    <w:p w14:paraId="678021EB" w14:textId="77777777" w:rsidR="002B144F" w:rsidRDefault="00000000">
      <w:pPr>
        <w:spacing w:before="269" w:after="269"/>
        <w:ind w:left="120"/>
      </w:pPr>
      <w:r>
        <w:rPr>
          <w:rFonts w:ascii="Times New Roman" w:hAnsi="Times New Roman"/>
          <w:color w:val="000000"/>
        </w:rPr>
        <w:t>— დემონურ ხმალზე? რაზე ლაპარაკობ? მაგიური თვალები უფრო მაგრად დააჭირე. კანონის დამრღვევის ეფექტი ამ „კითხვას“ არ ეხება.</w:t>
      </w:r>
    </w:p>
    <w:p w14:paraId="39A21448" w14:textId="77777777" w:rsidR="002B144F" w:rsidRDefault="00000000">
      <w:pPr>
        <w:spacing w:before="269" w:after="269"/>
        <w:ind w:left="120"/>
      </w:pPr>
      <w:r>
        <w:rPr>
          <w:rFonts w:ascii="Times New Roman" w:hAnsi="Times New Roman"/>
          <w:color w:val="000000"/>
        </w:rPr>
        <w:t xml:space="preserve">- ვერ მომატყუებ! „მთხოვე“ წარმოადგენს ადამიანურ წყენას; სიძულვილს, რომელიც არასდროს გაქრება - არც ათასში, არც ორ ათას წელიწადში! ჩვენ დავიფიცეთ, რომ დავამარცხებდით დემონებს, დავიფიცეთ, რომ გავაქარწყლებდით ამ სიძულვილს და მრავალი წლის განმავლობაში დავლუქეთ ჩვენი გრძნობები. დემონებით სავსე </w:t>
      </w:r>
      <w:r>
        <w:rPr>
          <w:rFonts w:ascii="Times New Roman" w:hAnsi="Times New Roman"/>
          <w:color w:val="000000"/>
        </w:rPr>
        <w:lastRenderedPageBreak/>
        <w:t>სამყაროში ჰარმონია არ იქნება. თქვენი განადგურება მთელი კაცობრიობის ყველაზე ძლიერი სურვილია! ჩვეულებრივი დემონების ცნობიერება ვერასდროს გაუძლებს ამ გრძნობებს და „მთხოვე“! ისინი შენც კი არ ხარ!</w:t>
      </w:r>
    </w:p>
    <w:p w14:paraId="19F0D4D1" w14:textId="77777777" w:rsidR="002B144F" w:rsidRDefault="00000000">
      <w:pPr>
        <w:spacing w:before="269" w:after="269"/>
        <w:ind w:left="120"/>
      </w:pPr>
      <w:r>
        <w:rPr>
          <w:rFonts w:ascii="Times New Roman" w:hAnsi="Times New Roman"/>
          <w:color w:val="000000"/>
        </w:rPr>
        <w:t>შელოცვა „იკითხე“ თორის ტყეს მთელი აზესიონიდან მოეყარა თავი. მისმა შუქმა ხმლების სახე მიიღო და მიწაზე კოკისპირული წვიმავით დაეცა.</w:t>
      </w:r>
    </w:p>
    <w:p w14:paraId="4721146A" w14:textId="77777777" w:rsidR="002B144F" w:rsidRDefault="00000000">
      <w:pPr>
        <w:spacing w:before="269" w:after="269"/>
        <w:ind w:left="120"/>
      </w:pPr>
      <w:r>
        <w:rPr>
          <w:rFonts w:ascii="Times New Roman" w:hAnsi="Times New Roman"/>
          <w:color w:val="000000"/>
        </w:rPr>
        <w:t>უხეში შეფასებითაც კი, მათი რაოდენობა მილიონობით იყო. ეს წმინდა ხმლები განადგურდა იმ მომენტში, როდესაც დემონთა მბრძანებლის ციხესიმაგრის ჩრდილი მათზე დაეცა, მაგრამ მაინც, კანონის დამრღვევი არც ისე ძლიერია, თუ ხელში არ დაიჭერ. მისი მეათე ათასეული გაიარა დემონთა მბრძანებლის ციხესიმაგრეში და ჩემზე, რეიზე, დემონებსა და ადამიანებს მიწაზე დაეცა.</w:t>
      </w:r>
    </w:p>
    <w:p w14:paraId="5B191314" w14:textId="77777777" w:rsidR="002B144F" w:rsidRDefault="00000000">
      <w:pPr>
        <w:spacing w:before="269" w:after="269"/>
        <w:ind w:left="120"/>
      </w:pPr>
      <w:r>
        <w:rPr>
          <w:rFonts w:ascii="Times New Roman" w:hAnsi="Times New Roman"/>
          <w:color w:val="000000"/>
        </w:rPr>
        <w:t>მე ისინი ჩემი შელოცვით „კითხვა“ შევაჩერე.</w:t>
      </w:r>
    </w:p>
    <w:p w14:paraId="6BFDC7AC" w14:textId="77777777" w:rsidR="002B144F" w:rsidRDefault="00000000">
      <w:pPr>
        <w:spacing w:before="269" w:after="269"/>
        <w:ind w:left="120"/>
      </w:pPr>
      <w:r>
        <w:rPr>
          <w:rFonts w:ascii="Times New Roman" w:hAnsi="Times New Roman"/>
          <w:color w:val="000000"/>
        </w:rPr>
        <w:t>მიწიდან ხმა გაისმა.</w:t>
      </w:r>
    </w:p>
    <w:p w14:paraId="01E1F06C" w14:textId="77777777" w:rsidR="002B144F" w:rsidRDefault="00000000">
      <w:pPr>
        <w:spacing w:before="269" w:after="269"/>
        <w:ind w:left="120"/>
      </w:pPr>
      <w:r>
        <w:rPr>
          <w:rFonts w:ascii="Times New Roman" w:hAnsi="Times New Roman"/>
          <w:color w:val="000000"/>
        </w:rPr>
        <w:t>ნაზი სიმღერა მთელ ტყეს მოიცავდა.</w:t>
      </w:r>
    </w:p>
    <w:p w14:paraId="53D1181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როდის გათენდება საბოლოოდ </w:t>
      </w:r>
      <w:r>
        <w:rPr>
          <w:rFonts w:ascii="Times New Roman" w:hAnsi="Times New Roman"/>
          <w:color w:val="000000"/>
        </w:rPr>
        <w:t>?</w:t>
      </w:r>
    </w:p>
    <w:p w14:paraId="1796987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დემონთა მბრძანებელი, რომელსაც ტირანს უწოდებდნენ, მარტო ჩაეძინა </w:t>
      </w:r>
      <w:r>
        <w:rPr>
          <w:rFonts w:ascii="Times New Roman" w:hAnsi="Times New Roman"/>
          <w:color w:val="000000"/>
        </w:rPr>
        <w:t>.</w:t>
      </w:r>
    </w:p>
    <w:p w14:paraId="07647AE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34CBD00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არ გვინდოდა ჩხუბი </w:t>
      </w:r>
      <w:r>
        <w:rPr>
          <w:rFonts w:ascii="Times New Roman" w:hAnsi="Times New Roman"/>
          <w:color w:val="000000"/>
        </w:rPr>
        <w:t>.</w:t>
      </w:r>
    </w:p>
    <w:p w14:paraId="09F95E4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რამდენიც არ უნდა გვეხოცა, ღამე უკან არ იხევდა </w:t>
      </w:r>
      <w:r>
        <w:rPr>
          <w:rFonts w:ascii="Times New Roman" w:hAnsi="Times New Roman"/>
          <w:color w:val="000000"/>
        </w:rPr>
        <w:t>.</w:t>
      </w:r>
    </w:p>
    <w:p w14:paraId="3EA2EF0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დაველოდოთ გათენებას და ჩავიძინოთ </w:t>
      </w:r>
      <w:r>
        <w:rPr>
          <w:rFonts w:ascii="Times New Roman" w:hAnsi="Times New Roman"/>
          <w:color w:val="000000"/>
        </w:rPr>
        <w:t>...</w:t>
      </w:r>
    </w:p>
    <w:p w14:paraId="0BB80D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2EE7BF1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ძილი აუცილებლად შეცვლის ამ სამყაროს </w:t>
      </w:r>
      <w:r>
        <w:rPr>
          <w:rFonts w:ascii="Times New Roman" w:hAnsi="Times New Roman"/>
          <w:color w:val="000000"/>
        </w:rPr>
        <w:t>.</w:t>
      </w:r>
    </w:p>
    <w:p w14:paraId="0B9A29C0" w14:textId="77777777" w:rsidR="002B144F" w:rsidRDefault="00000000">
      <w:pPr>
        <w:spacing w:before="269" w:after="269"/>
        <w:ind w:left="120"/>
      </w:pPr>
      <w:r>
        <w:rPr>
          <w:rFonts w:ascii="Times New Roman" w:hAnsi="Times New Roman"/>
          <w:color w:val="000000"/>
        </w:rPr>
        <w:t>წმინდა ხმლები შეეჯახა ჩემს კაშკაშა გამოსხივებულ „კითხვას“ და დაიმსხვრა. თუმცა, მათი ფრაგმენტები მიწაზე წვიმდა. შემდეგ კი ისინი დემონთა მბრძანებლის დამშვიდების მოღუნული გაირადიტების არმიისკენ გაემართნენ, საიდანაც იმედი ამოწოვეს.</w:t>
      </w:r>
    </w:p>
    <w:p w14:paraId="3440692B" w14:textId="77777777" w:rsidR="002B144F" w:rsidRDefault="00000000">
      <w:pPr>
        <w:spacing w:before="269" w:after="269"/>
        <w:ind w:left="120"/>
      </w:pPr>
      <w:r>
        <w:rPr>
          <w:rFonts w:ascii="Times New Roman" w:hAnsi="Times New Roman"/>
          <w:color w:val="000000"/>
        </w:rPr>
        <w:t>„არა... ამის გაკეთება არ შეგიძლია...“ შორიდან ელეონორას ხმა გაისმა.</w:t>
      </w:r>
    </w:p>
    <w:p w14:paraId="260F55DD" w14:textId="77777777" w:rsidR="002B144F" w:rsidRDefault="00000000">
      <w:pPr>
        <w:spacing w:before="269" w:after="269"/>
        <w:ind w:left="120"/>
      </w:pPr>
      <w:r>
        <w:rPr>
          <w:rFonts w:ascii="Times New Roman" w:hAnsi="Times New Roman"/>
          <w:color w:val="000000"/>
        </w:rPr>
        <w:t>მიუხედავად ამისა, მას არ შეეძლო ყველას დაცვა თავის ამჟამინდელ მდგომარეობაში, სადაც ჯადოქრად გადაიქცა და გადაადგილება არ შეეძლო.</w:t>
      </w:r>
    </w:p>
    <w:p w14:paraId="355DBE73" w14:textId="77777777" w:rsidR="002B144F" w:rsidRDefault="00000000">
      <w:pPr>
        <w:spacing w:before="269" w:after="269"/>
        <w:ind w:left="120"/>
      </w:pPr>
      <w:r>
        <w:rPr>
          <w:rFonts w:ascii="Times New Roman" w:hAnsi="Times New Roman"/>
          <w:color w:val="000000"/>
        </w:rPr>
        <w:lastRenderedPageBreak/>
        <w:t>— რაზმი! განალაგეთ ანტიმაგია! დაიცავით თავი ციდან ჩამოვარდნილი მაგიისგან!</w:t>
      </w:r>
    </w:p>
    <w:p w14:paraId="68602056" w14:textId="77777777" w:rsidR="002B144F" w:rsidRDefault="00000000">
      <w:pPr>
        <w:spacing w:before="269" w:after="269"/>
        <w:ind w:left="120"/>
      </w:pPr>
      <w:r>
        <w:rPr>
          <w:rFonts w:ascii="Times New Roman" w:hAnsi="Times New Roman"/>
          <w:color w:val="000000"/>
        </w:rPr>
        <w:t>მიდჰაზეს რაზმის მეთაური, ელიო, დემონთა მბრძანებლის დამშვიდების გეირადიტების არმიის პოზიციებზე გამოჩნდა. მან ჯავშანჟილეტის გარშემო წრე შემოხაზა.</w:t>
      </w:r>
    </w:p>
    <w:p w14:paraId="4AC565EC" w14:textId="77777777" w:rsidR="002B144F" w:rsidRDefault="00000000">
      <w:pPr>
        <w:spacing w:before="269" w:after="269"/>
        <w:ind w:left="120"/>
      </w:pPr>
      <w:r>
        <w:rPr>
          <w:rFonts w:ascii="Times New Roman" w:hAnsi="Times New Roman"/>
          <w:color w:val="000000"/>
        </w:rPr>
        <w:t>როგორც კი მან ბრძანება გასცა, მისმა ქვეშევრდომებმა შექმნეს ანტიმაგიური ქოლგა და დაიცვეს ციდან ჩამოვარდნილი წმინდა ხმლების ფრაგმენტებისგან.</w:t>
      </w:r>
    </w:p>
    <w:p w14:paraId="11E3F10B" w14:textId="77777777" w:rsidR="002B144F" w:rsidRDefault="00000000">
      <w:pPr>
        <w:spacing w:before="269" w:after="269"/>
        <w:ind w:left="120"/>
      </w:pPr>
      <w:r>
        <w:rPr>
          <w:rFonts w:ascii="Times New Roman" w:hAnsi="Times New Roman"/>
          <w:color w:val="000000"/>
        </w:rPr>
        <w:t>- გადაარჩინეთ დაჭრილები და ევაკუაცია გაუკეთეთ დემონთა მბრძანებლის მიწისქვეშა ციხესიმაგრეში!</w:t>
      </w:r>
    </w:p>
    <w:p w14:paraId="70A2F275" w14:textId="77777777" w:rsidR="002B144F" w:rsidRDefault="00000000">
      <w:pPr>
        <w:spacing w:before="269" w:after="269"/>
        <w:ind w:left="120"/>
      </w:pPr>
      <w:r>
        <w:rPr>
          <w:rFonts w:ascii="Times New Roman" w:hAnsi="Times New Roman"/>
          <w:color w:val="000000"/>
        </w:rPr>
        <w:t>მიდჰეიზის რაზმმა აირისისგან უზარმაზარი ყუთები შექმნა და დაღუპული ჯარისკაცების მათში ჩასმა დაიწყო.</w:t>
      </w:r>
    </w:p>
    <w:p w14:paraId="363C6CF0" w14:textId="77777777" w:rsidR="002B144F" w:rsidRDefault="00000000">
      <w:pPr>
        <w:spacing w:before="269" w:after="269"/>
        <w:ind w:left="120"/>
      </w:pPr>
      <w:r>
        <w:rPr>
          <w:rFonts w:ascii="Times New Roman" w:hAnsi="Times New Roman"/>
          <w:color w:val="000000"/>
        </w:rPr>
        <w:t>მათი აწევით ან ჯადოსნური „ფლების“ გამოყენებით, ისინი დემონთა მბრძანებლის მიწისქვეშა ციხესიმაგრეში თავშესაფარში გადაჰყავდათ. ზოგიერთი მათგანი პირადად ეხმარებოდა, თავად აწევდა და ატარებდა ადამიანებს.</w:t>
      </w:r>
    </w:p>
    <w:p w14:paraId="472C0589" w14:textId="77777777" w:rsidR="002B144F" w:rsidRDefault="00000000">
      <w:pPr>
        <w:spacing w:before="269" w:after="269"/>
        <w:ind w:left="120"/>
      </w:pPr>
      <w:r>
        <w:rPr>
          <w:rFonts w:ascii="Times New Roman" w:hAnsi="Times New Roman"/>
          <w:color w:val="000000"/>
        </w:rPr>
        <w:t>„კაცობრიობის მამაცო მეომართა,“ რაზმის მეთაურმა ელეონორ „ლიქს“ გაგზავნა, „ჩვენ ვახდენთ დამშვიდების არმიის ევაკუაციას დემონთა მბრძანებლის ჩვენს ციხესიმაგრეში. გპირდებით, რომ მათ არაფერი დაატყდებათ თავს და ისინი უსაფრთხოდ და ჯანსაღად დაბრუნდებიან. ხომ არ გეწყინებათ?“</w:t>
      </w:r>
    </w:p>
    <w:p w14:paraId="7EDD2425" w14:textId="77777777" w:rsidR="002B144F" w:rsidRDefault="00000000">
      <w:pPr>
        <w:spacing w:before="269" w:after="269"/>
        <w:ind w:left="120"/>
      </w:pPr>
      <w:r>
        <w:rPr>
          <w:rFonts w:ascii="Times New Roman" w:hAnsi="Times New Roman"/>
          <w:color w:val="000000"/>
        </w:rPr>
        <w:t>— ...მაგრამ თუ აქედან სწრაფად არ წახვალ, თავად მოკვდები.</w:t>
      </w:r>
    </w:p>
    <w:p w14:paraId="04C0954F" w14:textId="77777777" w:rsidR="002B144F" w:rsidRDefault="00000000">
      <w:pPr>
        <w:spacing w:before="269" w:after="269"/>
        <w:ind w:left="120"/>
      </w:pPr>
      <w:r>
        <w:rPr>
          <w:rFonts w:ascii="Times New Roman" w:hAnsi="Times New Roman"/>
          <w:color w:val="000000"/>
        </w:rPr>
        <w:t>რაზმის მეთაურმა წვიმიან ცას ახედა. მან დაინახა ჯავშანში გამოწყობილი გიგანტი და ორი პატარა სილუეტი.</w:t>
      </w:r>
    </w:p>
    <w:p w14:paraId="6B2CA088" w14:textId="77777777" w:rsidR="002B144F" w:rsidRDefault="00000000">
      <w:pPr>
        <w:spacing w:before="269" w:after="269"/>
        <w:ind w:left="120"/>
      </w:pPr>
      <w:r>
        <w:rPr>
          <w:rFonts w:ascii="Times New Roman" w:hAnsi="Times New Roman"/>
          <w:color w:val="000000"/>
        </w:rPr>
        <w:t>„ჩვენი წინაპარი დემონებისთვის იბრძოდა. და მე არც ისე სულელი ვარ, რომ ვერ გავიგო, ვინ იბრძვის იქ და ვინ აღდგა იმის მიუხედავად, რომ მისი ბაზა განადგურდა“, - სიამაყით თქვა ელიომ.</w:t>
      </w:r>
    </w:p>
    <w:p w14:paraId="2A178163" w14:textId="77777777" w:rsidR="002B144F" w:rsidRDefault="00000000">
      <w:pPr>
        <w:spacing w:before="269" w:after="269"/>
        <w:ind w:left="120"/>
      </w:pPr>
      <w:r>
        <w:rPr>
          <w:rFonts w:ascii="Times New Roman" w:hAnsi="Times New Roman"/>
          <w:color w:val="000000"/>
        </w:rPr>
        <w:t>თითქოს ღიად ამაყობს ამ ბრძოლის ველზე ყოფნით.</w:t>
      </w:r>
    </w:p>
    <w:p w14:paraId="62CB6FBB" w14:textId="77777777" w:rsidR="002B144F" w:rsidRDefault="00000000">
      <w:pPr>
        <w:spacing w:before="269" w:after="269"/>
        <w:ind w:left="120"/>
      </w:pPr>
      <w:r>
        <w:rPr>
          <w:rFonts w:ascii="Times New Roman" w:hAnsi="Times New Roman"/>
          <w:color w:val="000000"/>
        </w:rPr>
        <w:t>„მე მქვია ელიო ლადველი, მიდჰეიზის დემონი მბრძანებელი; დემონი მბრძანებლის, ტირანის, ანოს ვოლდიგოდის შთამომავალი! ნება მომეცით, ამ სისხლითა და სიამაყით გადაგიხადოთ თქვენი წყალობა, რომელიც ახლავე გამომიცხადეთ!“</w:t>
      </w:r>
    </w:p>
    <w:p w14:paraId="318A3EB0" w14:textId="77777777" w:rsidR="002B144F" w:rsidRDefault="00000000">
      <w:pPr>
        <w:spacing w:before="269" w:after="269"/>
        <w:ind w:left="120"/>
      </w:pPr>
      <w:r>
        <w:rPr>
          <w:rFonts w:ascii="Times New Roman" w:hAnsi="Times New Roman"/>
          <w:color w:val="000000"/>
        </w:rPr>
        <w:t>წმინდა ხმლების ნამსხვრევები წვიმად იქცა და მიწაზე ცვიოდა. ელიომ სასოწარკვეთილად დაიცვა ხალხი ამ საფრთხისგან და დემონთა მბრძანებლის ციხესიმაგრეში წაიყვანა, თითქოს მხარზე ხელს სთავაზობდა.</w:t>
      </w:r>
    </w:p>
    <w:p w14:paraId="1F93B30B" w14:textId="77777777" w:rsidR="002B144F" w:rsidRDefault="00000000">
      <w:pPr>
        <w:spacing w:before="269" w:after="269"/>
        <w:ind w:left="120"/>
      </w:pPr>
      <w:r>
        <w:rPr>
          <w:rFonts w:ascii="Times New Roman" w:hAnsi="Times New Roman"/>
          <w:color w:val="000000"/>
        </w:rPr>
        <w:lastRenderedPageBreak/>
        <w:t>- ჩვენმა წინაპარმა თქვა, რომ არავინ უნდა მოვკლათ. მოდით, გადავარჩინოთ ადამიანები. მოდით, ყველანი სრული ძალით გადავრჩეთ და არავინ მოვკლათ. დროა, ერთგულება გამოვავლინოთ!</w:t>
      </w:r>
    </w:p>
    <w:p w14:paraId="00485CF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ჭამე </w:t>
      </w:r>
      <w:r>
        <w:rPr>
          <w:rFonts w:ascii="Times New Roman" w:hAnsi="Times New Roman"/>
          <w:color w:val="000000"/>
        </w:rPr>
        <w:t>!</w:t>
      </w:r>
    </w:p>
    <w:p w14:paraId="7322B9B4" w14:textId="77777777" w:rsidR="002B144F" w:rsidRDefault="00000000">
      <w:pPr>
        <w:spacing w:before="269" w:after="269"/>
        <w:ind w:left="120"/>
      </w:pPr>
      <w:r>
        <w:rPr>
          <w:rFonts w:ascii="Times New Roman" w:hAnsi="Times New Roman"/>
          <w:color w:val="000000"/>
        </w:rPr>
        <w:t>განლაგებული „ასკი“, როგორც ჩანს, იცავდა დემონ ჯარისკაცებს, რომლებიც აგრძელებდნენ სამაშველო მისიის შესრულებას და შორიდან ნაზი სიმღერის ხმები ისმოდა.</w:t>
      </w:r>
    </w:p>
    <w:p w14:paraId="163B300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სიძულვილზე ძლიერია </w:t>
      </w:r>
      <w:r>
        <w:rPr>
          <w:rFonts w:ascii="Times New Roman" w:hAnsi="Times New Roman"/>
          <w:color w:val="000000"/>
        </w:rPr>
        <w:t>.</w:t>
      </w:r>
    </w:p>
    <w:p w14:paraId="77ADFA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მომავალს გადავეცით იმედი, რომ ერთმანეთის გაგებას შევძლებდით </w:t>
      </w:r>
      <w:r>
        <w:rPr>
          <w:rFonts w:ascii="Times New Roman" w:hAnsi="Times New Roman"/>
          <w:color w:val="000000"/>
        </w:rPr>
        <w:t>.</w:t>
      </w:r>
    </w:p>
    <w:p w14:paraId="687C1D4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7C7D43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მახინჯი სამყაროს მიერ დაჩაგრული </w:t>
      </w:r>
      <w:r>
        <w:rPr>
          <w:rFonts w:ascii="Times New Roman" w:hAnsi="Times New Roman"/>
          <w:color w:val="000000"/>
        </w:rPr>
        <w:t>,</w:t>
      </w:r>
    </w:p>
    <w:p w14:paraId="6C90A3B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ვლოცულობდით და ვლოცულობდით, მაგრამ ჩვენი მწუხარება მხოლოდ იზრდებოდა </w:t>
      </w:r>
      <w:r>
        <w:rPr>
          <w:rFonts w:ascii="Times New Roman" w:hAnsi="Times New Roman"/>
          <w:color w:val="000000"/>
        </w:rPr>
        <w:t>.</w:t>
      </w:r>
    </w:p>
    <w:p w14:paraId="03E635F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31B045E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განცდები აუცილებლად შეცვლის ამ სამყაროს </w:t>
      </w:r>
      <w:r>
        <w:rPr>
          <w:rFonts w:ascii="Times New Roman" w:hAnsi="Times New Roman"/>
          <w:color w:val="000000"/>
        </w:rPr>
        <w:t>.</w:t>
      </w:r>
    </w:p>
    <w:p w14:paraId="52758EB8" w14:textId="77777777" w:rsidR="002B144F" w:rsidRDefault="00000000">
      <w:pPr>
        <w:spacing w:before="269" w:after="269"/>
        <w:ind w:left="120"/>
      </w:pPr>
      <w:r>
        <w:rPr>
          <w:rFonts w:ascii="Times New Roman" w:hAnsi="Times New Roman"/>
          <w:color w:val="000000"/>
        </w:rPr>
        <w:t>- როდემდე აპირებ უგულებელყო ის, რაც ხდება, ჯერგა? რეალობას თვალებში შეხედე. ეპოქა შეიცვალა და მსოფლიოში ჰარმონია დიდი ხანია სუფევს. ნუთუ სიძულვილმა იმდენად დაბინდა შენი მხედველობა, რომ ვერ ხედავ, როგორ გაერთიანდნენ ადამიანები და დემონები და როგორ იბრძვიან გადარჩენისთვის?</w:t>
      </w:r>
    </w:p>
    <w:p w14:paraId="02F11BB6" w14:textId="77777777" w:rsidR="002B144F" w:rsidRDefault="00000000">
      <w:pPr>
        <w:spacing w:before="269" w:after="269"/>
        <w:ind w:left="120"/>
      </w:pPr>
      <w:r>
        <w:rPr>
          <w:rFonts w:ascii="Times New Roman" w:hAnsi="Times New Roman"/>
          <w:color w:val="000000"/>
        </w:rPr>
        <w:t>დემონთა მბრძანებლის, დელზოგეიდის ციხესიმაგრეში გავფრინდი, რომელიც ცაში მაღლა დაფრინავდა.</w:t>
      </w:r>
    </w:p>
    <w:p w14:paraId="76C0DA0C" w14:textId="77777777" w:rsidR="002B144F" w:rsidRDefault="00000000">
      <w:pPr>
        <w:spacing w:before="269" w:after="269"/>
        <w:ind w:left="120"/>
      </w:pPr>
      <w:r>
        <w:rPr>
          <w:rFonts w:ascii="Times New Roman" w:hAnsi="Times New Roman"/>
          <w:color w:val="000000"/>
        </w:rPr>
        <w:t>- ჰარმონია თქვი?! ნუ მაცინებ! არსად არის! 2000 წლის წინ ნაწილებად დაამტვრიე! საკუთარი თავი შემძულე! კი... როგორ ბედავ ახლა ამ ლამაზი სიტყვების წარმოთქმას საჩვენებლად?!</w:t>
      </w:r>
    </w:p>
    <w:p w14:paraId="5F7A02C2" w14:textId="77777777" w:rsidR="002B144F" w:rsidRDefault="00000000">
      <w:pPr>
        <w:spacing w:before="269" w:after="269"/>
        <w:ind w:left="120"/>
      </w:pPr>
      <w:r>
        <w:rPr>
          <w:rFonts w:ascii="Times New Roman" w:hAnsi="Times New Roman"/>
          <w:color w:val="000000"/>
        </w:rPr>
        <w:t>ცაში წმინდა ხმლების რიცხვი ათჯერ გაიზარდა და ისინი ჩემზე დაეცა. მე მათ გვერდი ავუარე და დელზოგეიდს მივუახლოვდი.</w:t>
      </w:r>
    </w:p>
    <w:p w14:paraId="66C8BBBE" w14:textId="77777777" w:rsidR="002B144F" w:rsidRDefault="00000000">
      <w:pPr>
        <w:spacing w:before="269" w:after="269"/>
        <w:ind w:left="120"/>
      </w:pPr>
      <w:r>
        <w:rPr>
          <w:rFonts w:ascii="Times New Roman" w:hAnsi="Times New Roman"/>
          <w:color w:val="000000"/>
        </w:rPr>
        <w:t>- მათ შენი ჰარმონია წაართვეს და ახლა შენ წაართმევ მას შენს შთამომავლობას? მაშინ შენ ჩემზე არაფრით ჯობიხარ.</w:t>
      </w:r>
    </w:p>
    <w:p w14:paraId="3DD75E1C" w14:textId="77777777" w:rsidR="002B144F" w:rsidRDefault="00000000">
      <w:pPr>
        <w:spacing w:before="269" w:after="269"/>
        <w:ind w:left="120"/>
      </w:pPr>
      <w:r>
        <w:rPr>
          <w:rFonts w:ascii="Times New Roman" w:hAnsi="Times New Roman"/>
          <w:color w:val="000000"/>
        </w:rPr>
        <w:lastRenderedPageBreak/>
        <w:t>— გაჩუმდი!! მე შენნაირი არ ვარ! ეს ჩვენი შურისძიებაა — ადამიანური სიძულვილი დემონების მიმართ!</w:t>
      </w:r>
    </w:p>
    <w:p w14:paraId="0A423C34" w14:textId="77777777" w:rsidR="002B144F" w:rsidRDefault="00000000">
      <w:pPr>
        <w:spacing w:before="269" w:after="269"/>
        <w:ind w:left="120"/>
      </w:pPr>
      <w:r>
        <w:rPr>
          <w:rFonts w:ascii="Times New Roman" w:hAnsi="Times New Roman"/>
          <w:color w:val="000000"/>
        </w:rPr>
        <w:t>- თუ შურისძიება გინდა, თავად იძიე შური. დემონები კი არა, შენ გძულდა მე.</w:t>
      </w:r>
    </w:p>
    <w:p w14:paraId="2A0C5D2D" w14:textId="77777777" w:rsidR="002B144F" w:rsidRDefault="00000000">
      <w:pPr>
        <w:spacing w:before="269" w:after="269"/>
        <w:ind w:left="120"/>
      </w:pPr>
      <w:r>
        <w:rPr>
          <w:rFonts w:ascii="Times New Roman" w:hAnsi="Times New Roman"/>
          <w:color w:val="000000"/>
        </w:rPr>
        <w:t>ჩემზე გადმოღვრილი წმინდა ხმლების განადგურების შემდეგ, კიდევ უფრო მაღლა ავიფრინე.</w:t>
      </w:r>
    </w:p>
    <w:p w14:paraId="375F495C" w14:textId="77777777" w:rsidR="002B144F" w:rsidRDefault="00000000">
      <w:pPr>
        <w:spacing w:before="269" w:after="269"/>
        <w:ind w:left="120"/>
      </w:pPr>
      <w:r>
        <w:rPr>
          <w:rFonts w:ascii="Times New Roman" w:hAnsi="Times New Roman"/>
          <w:color w:val="000000"/>
        </w:rPr>
        <w:t>- ასე რომ, დარჩი ერთადერთი, ვინც ბოლომდე სიძულვილით, ბრაზითა და მძვინვარებით არის სავსე. შენ შეგიძლია, სულ მცირე, შენი მარადიული აკვიატებით დაწყევლა.</w:t>
      </w:r>
    </w:p>
    <w:p w14:paraId="5D8E293C" w14:textId="77777777" w:rsidR="002B144F" w:rsidRDefault="00000000">
      <w:pPr>
        <w:spacing w:before="269" w:after="269"/>
        <w:ind w:left="120"/>
      </w:pPr>
      <w:r>
        <w:rPr>
          <w:rFonts w:ascii="Times New Roman" w:hAnsi="Times New Roman"/>
          <w:color w:val="000000"/>
        </w:rPr>
        <w:t>სანამ ხელს კანონის დამრღვევისკენ გავწვდებოდი, ცა გაბრწყინდა და უზარმაზარი წმინდა ხმალი გამოჩნდა, რომელიც ჩემსკენ მოდიოდა.</w:t>
      </w:r>
    </w:p>
    <w:p w14:paraId="31D0C255" w14:textId="77777777" w:rsidR="002B144F" w:rsidRDefault="00000000">
      <w:pPr>
        <w:spacing w:before="269" w:after="269"/>
        <w:ind w:left="120"/>
      </w:pPr>
      <w:r>
        <w:rPr>
          <w:rFonts w:ascii="Times New Roman" w:hAnsi="Times New Roman"/>
          <w:color w:val="000000"/>
        </w:rPr>
        <w:t>— მე ამას არ დავუშვებ!!</w:t>
      </w:r>
    </w:p>
    <w:p w14:paraId="30BC010F" w14:textId="77777777" w:rsidR="002B144F" w:rsidRDefault="00000000">
      <w:pPr>
        <w:spacing w:before="269" w:after="269"/>
        <w:ind w:left="120"/>
      </w:pPr>
      <w:r>
        <w:rPr>
          <w:rFonts w:ascii="Times New Roman" w:hAnsi="Times New Roman"/>
          <w:color w:val="000000"/>
        </w:rPr>
        <w:t>ეს ხმალი, რომელიც დამეცა, სანამ კანონდამრღვევს ხელში ავიღებდი, ჯერგას სიძულვილი იყო; თავად „ჯერგას“ კონცეფცია. თუმცა... რეიმ ევანსმანის ღმერთებისა და ხალხის სულების ხმალი მოიქნია და უზარმაზარი წმინდა ხმალი გაჭრა.</w:t>
      </w:r>
    </w:p>
    <w:p w14:paraId="37816F8C" w14:textId="77777777" w:rsidR="002B144F" w:rsidRDefault="00000000">
      <w:pPr>
        <w:spacing w:before="269" w:after="269"/>
        <w:ind w:left="120"/>
      </w:pPr>
      <w:r>
        <w:rPr>
          <w:rFonts w:ascii="Times New Roman" w:hAnsi="Times New Roman"/>
          <w:color w:val="000000"/>
        </w:rPr>
        <w:t>ჩემი ხელი ცაში მოტივტივე კანონდამრღვევის სახელურს ჩავჭიდე.</w:t>
      </w:r>
    </w:p>
    <w:p w14:paraId="7BA11231" w14:textId="77777777" w:rsidR="002B144F" w:rsidRDefault="00000000">
      <w:pPr>
        <w:spacing w:before="269" w:after="269"/>
        <w:ind w:left="120"/>
      </w:pPr>
      <w:r>
        <w:rPr>
          <w:rFonts w:ascii="Times New Roman" w:hAnsi="Times New Roman"/>
          <w:color w:val="000000"/>
        </w:rPr>
        <w:t>-მოდი, ეს დავასრულოთ.</w:t>
      </w:r>
    </w:p>
    <w:p w14:paraId="6D43D4D0" w14:textId="77777777" w:rsidR="002B144F" w:rsidRDefault="00000000">
      <w:pPr>
        <w:spacing w:before="269" w:after="269"/>
        <w:ind w:left="120"/>
      </w:pPr>
      <w:r>
        <w:rPr>
          <w:rFonts w:ascii="Times New Roman" w:hAnsi="Times New Roman"/>
          <w:color w:val="000000"/>
        </w:rPr>
        <w:t>- მართალია.</w:t>
      </w:r>
    </w:p>
    <w:p w14:paraId="5E4828DF" w14:textId="77777777" w:rsidR="002B144F" w:rsidRDefault="00000000">
      <w:pPr>
        <w:spacing w:before="269" w:after="269"/>
        <w:ind w:left="120"/>
      </w:pPr>
      <w:r>
        <w:rPr>
          <w:rFonts w:ascii="Times New Roman" w:hAnsi="Times New Roman"/>
          <w:color w:val="000000"/>
        </w:rPr>
        <w:t>ერთად ჩავყვინთეთ ჯავშნიან გიგანტზე, ჩვენი პირები ერთ დროს ერთმანეთისკენ იყო მიმართული, ახლა კი ერთი და იგივე მიმართულებით იყო მიმართული.</w:t>
      </w:r>
    </w:p>
    <w:p w14:paraId="1154CFD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ერთად გაგვეცინა </w:t>
      </w:r>
      <w:r>
        <w:rPr>
          <w:rFonts w:ascii="Times New Roman" w:hAnsi="Times New Roman"/>
          <w:color w:val="000000"/>
        </w:rPr>
        <w:t>.</w:t>
      </w:r>
    </w:p>
    <w:p w14:paraId="7DB693B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ხელი ჩაგკიდოთ </w:t>
      </w:r>
      <w:r>
        <w:rPr>
          <w:rFonts w:ascii="Times New Roman" w:hAnsi="Times New Roman"/>
          <w:color w:val="000000"/>
        </w:rPr>
        <w:t>.</w:t>
      </w:r>
    </w:p>
    <w:p w14:paraId="604CE1A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თითქმის გათენებული იყო </w:t>
      </w:r>
      <w:r>
        <w:rPr>
          <w:rFonts w:ascii="Times New Roman" w:hAnsi="Times New Roman"/>
          <w:color w:val="000000"/>
        </w:rPr>
        <w:t>.</w:t>
      </w:r>
    </w:p>
    <w:p w14:paraId="007A140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დემონთა მბრძანებელი მარტოობაში გაიღვიძებს ძილისგან </w:t>
      </w:r>
      <w:r>
        <w:rPr>
          <w:rFonts w:ascii="Times New Roman" w:hAnsi="Times New Roman"/>
          <w:color w:val="000000"/>
        </w:rPr>
        <w:t>.</w:t>
      </w:r>
    </w:p>
    <w:p w14:paraId="665FC94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03BA90F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მაჩვენე დილის კაშკაშა მზე </w:t>
      </w:r>
      <w:r>
        <w:rPr>
          <w:rFonts w:ascii="Times New Roman" w:hAnsi="Times New Roman"/>
          <w:color w:val="000000"/>
        </w:rPr>
        <w:t>.</w:t>
      </w:r>
    </w:p>
    <w:p w14:paraId="27588B6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0AE7E9C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დაე, სამყარო სიყვარულით იყოს სავსე </w:t>
      </w:r>
      <w:r>
        <w:rPr>
          <w:rFonts w:ascii="Times New Roman" w:hAnsi="Times New Roman"/>
          <w:color w:val="000000"/>
        </w:rPr>
        <w:t>.</w:t>
      </w:r>
    </w:p>
    <w:p w14:paraId="7E00FD9D" w14:textId="77777777" w:rsidR="002B144F" w:rsidRDefault="00000000">
      <w:pPr>
        <w:spacing w:before="269" w:after="269"/>
        <w:ind w:left="120"/>
      </w:pPr>
      <w:r>
        <w:rPr>
          <w:rFonts w:ascii="Times New Roman" w:hAnsi="Times New Roman"/>
          <w:color w:val="000000"/>
        </w:rPr>
        <w:lastRenderedPageBreak/>
        <w:t>ჯერგამ „თეო ტრაიასი“ გაისროლა, მაგრამ ის წაიშალა, რადგან კანონდამრღვევის წინააღმდეგ ეს უაზროა. კანონდამრღვევი ვენუზდონოა ზემოდან დაეცა გიგანტის თავზე და თითქოს მასზე, ზემოდან დაეცა ღმერთებისა და ევანსმანის ხალხის სულების ხმალი.</w:t>
      </w:r>
    </w:p>
    <w:p w14:paraId="070E6D52" w14:textId="77777777" w:rsidR="002B144F" w:rsidRDefault="00000000">
      <w:pPr>
        <w:spacing w:before="269" w:after="269"/>
        <w:ind w:left="120"/>
      </w:pPr>
      <w:r>
        <w:rPr>
          <w:rFonts w:ascii="Times New Roman" w:hAnsi="Times New Roman"/>
          <w:color w:val="000000"/>
        </w:rPr>
        <w:t>— …ღმ…ა-ა-ა-ა…</w:t>
      </w:r>
    </w:p>
    <w:p w14:paraId="4F848AE0" w14:textId="77777777" w:rsidR="002B144F" w:rsidRDefault="00000000">
      <w:pPr>
        <w:spacing w:before="269" w:after="269"/>
        <w:ind w:left="120"/>
      </w:pPr>
      <w:r>
        <w:rPr>
          <w:rFonts w:ascii="Times New Roman" w:hAnsi="Times New Roman"/>
          <w:color w:val="000000"/>
        </w:rPr>
        <w:t>ჯავშანში გამოწყობილი გიგანტის გიგანტური სხეული გაქრობას იწყებდა. აზესიონის ხალხის გრძნობები კვლავ კვებავდა მას და მას კვლავ ჰქონდა მაგიური ძალა, მაგრამ სინათლე სწრაფად იწყებდა ჩაქრობას, თითქოს მისი არსებობის გაძლება აღარ შეეძლო. „ჯერგას“ ბედი შეწყდა და შელოცვა გაქრობის პირას იყო.</w:t>
      </w:r>
    </w:p>
    <w:p w14:paraId="2AD09409" w14:textId="77777777" w:rsidR="002B144F" w:rsidRDefault="00000000">
      <w:pPr>
        <w:spacing w:before="269" w:after="269"/>
        <w:ind w:left="120"/>
      </w:pPr>
      <w:r>
        <w:rPr>
          <w:rFonts w:ascii="Times New Roman" w:hAnsi="Times New Roman"/>
          <w:color w:val="000000"/>
        </w:rPr>
        <w:t>- არაფერს მოგცემ. დაკარგავ სიამაყეს, სამართლიანობას და სიძულვილსაც კი, რომელმაც გაგამძაფრა და უბრალოდ ამაოდ დაიღუპები.</w:t>
      </w:r>
    </w:p>
    <w:p w14:paraId="1ECBDCE3" w14:textId="77777777" w:rsidR="002B144F" w:rsidRDefault="00000000">
      <w:pPr>
        <w:spacing w:before="269" w:after="269"/>
        <w:ind w:left="120"/>
      </w:pPr>
      <w:r>
        <w:rPr>
          <w:rFonts w:ascii="Times New Roman" w:hAnsi="Times New Roman"/>
          <w:color w:val="000000"/>
        </w:rPr>
        <w:t>— …ქრება… ჩემი სიძულვილი…ქრება… — თქვა ჯერგამ გარკვეულწილად სევდიანი ხმით.</w:t>
      </w:r>
    </w:p>
    <w:p w14:paraId="0DE5AC1C" w14:textId="77777777" w:rsidR="002B144F" w:rsidRDefault="00000000">
      <w:pPr>
        <w:spacing w:before="269" w:after="269"/>
        <w:ind w:left="120"/>
      </w:pPr>
      <w:r>
        <w:rPr>
          <w:rFonts w:ascii="Times New Roman" w:hAnsi="Times New Roman"/>
          <w:color w:val="000000"/>
        </w:rPr>
        <w:t>როგორც ჩანს, „ჯერგას“ შელოცვის გაქრობასთან ერთად, მას რაღაც დაუბრუნდა.</w:t>
      </w:r>
    </w:p>
    <w:p w14:paraId="3F087820" w14:textId="77777777" w:rsidR="002B144F" w:rsidRDefault="00000000">
      <w:pPr>
        <w:spacing w:before="269" w:after="269"/>
        <w:ind w:left="120"/>
      </w:pPr>
      <w:r>
        <w:rPr>
          <w:rFonts w:ascii="Times New Roman" w:hAnsi="Times New Roman"/>
          <w:color w:val="000000"/>
        </w:rPr>
        <w:t>„...არ მინდა... არანაირი სიამაყე და... არ მჭირდება სამართლიანობა...“ - თქვა მან.</w:t>
      </w:r>
    </w:p>
    <w:p w14:paraId="42F5482E" w14:textId="77777777" w:rsidR="002B144F" w:rsidRDefault="00000000">
      <w:pPr>
        <w:spacing w:before="269" w:after="269"/>
        <w:ind w:left="120"/>
      </w:pPr>
      <w:r>
        <w:rPr>
          <w:rFonts w:ascii="Times New Roman" w:hAnsi="Times New Roman"/>
          <w:color w:val="000000"/>
        </w:rPr>
        <w:t>თითქოს მას დაუოკებელი გრძნობები აწუხებდა.</w:t>
      </w:r>
    </w:p>
    <w:p w14:paraId="56DEDD68" w14:textId="77777777" w:rsidR="002B144F" w:rsidRDefault="00000000">
      <w:pPr>
        <w:spacing w:before="269" w:after="269"/>
        <w:ind w:left="120"/>
      </w:pPr>
      <w:r>
        <w:rPr>
          <w:rFonts w:ascii="Times New Roman" w:hAnsi="Times New Roman"/>
          <w:color w:val="000000"/>
        </w:rPr>
        <w:t>— ...მე... ყველაფერი დავკარგე... სიძულვილის გარდა... ერთადერთი, რაც შემიძლია გავაკეთო ჩემი ცოლისა და შვილისთვის, არის ის, რომ არასდროს... დავივიწყო... ეს სიძულვილი...</w:t>
      </w:r>
    </w:p>
    <w:p w14:paraId="3EE0D0AC" w14:textId="77777777" w:rsidR="002B144F" w:rsidRDefault="00000000">
      <w:pPr>
        <w:spacing w:before="269" w:after="269"/>
        <w:ind w:left="120"/>
      </w:pPr>
      <w:r>
        <w:rPr>
          <w:rFonts w:ascii="Times New Roman" w:hAnsi="Times New Roman"/>
          <w:color w:val="000000"/>
        </w:rPr>
        <w:t>- სულელი არსება ხარ. შენში მხოლოდ სიძულვილი არ უნდა დარჩენილიყო.</w:t>
      </w:r>
    </w:p>
    <w:p w14:paraId="51B233EB" w14:textId="77777777" w:rsidR="002B144F" w:rsidRDefault="00000000">
      <w:pPr>
        <w:spacing w:before="269" w:after="269"/>
        <w:ind w:left="120"/>
      </w:pPr>
      <w:r>
        <w:rPr>
          <w:rFonts w:ascii="Times New Roman" w:hAnsi="Times New Roman"/>
          <w:color w:val="000000"/>
        </w:rPr>
        <w:t>ჯავშნიანი გიგანტი გაქრა და ჯერგას ძლივს შესამჩნევი სილუეტი გამოჩნდა, როგორიც ის 2000 წლის წინ იყო.</w:t>
      </w:r>
    </w:p>
    <w:p w14:paraId="3C7EAB9E" w14:textId="77777777" w:rsidR="002B144F" w:rsidRDefault="00000000">
      <w:pPr>
        <w:spacing w:before="269" w:after="269"/>
        <w:ind w:left="120"/>
      </w:pPr>
      <w:r>
        <w:rPr>
          <w:rFonts w:ascii="Times New Roman" w:hAnsi="Times New Roman"/>
          <w:color w:val="000000"/>
        </w:rPr>
        <w:t>- სწორედ ამიტომ, შენი საძირკვლისგან შექმნილი ელეონორა აგრძელებდა მშვიდობის სურვილს, რამდენჯერაც მისი მეხსიერება წაიშალა და ხელახლა შეიქმნა.</w:t>
      </w:r>
    </w:p>
    <w:p w14:paraId="628A9FCB" w14:textId="77777777" w:rsidR="002B144F" w:rsidRDefault="00000000">
      <w:pPr>
        <w:spacing w:before="269" w:after="269"/>
        <w:ind w:left="120"/>
      </w:pPr>
      <w:r>
        <w:rPr>
          <w:rFonts w:ascii="Times New Roman" w:hAnsi="Times New Roman"/>
          <w:color w:val="000000"/>
        </w:rPr>
        <w:t>მისი სული ორ ნაწილად იყო გაყოფილი: „ჯერგა“, რომელიც დემონების განადგურებას ცდილობდა და „ელეონორა“, რომელსაც შთამომავლობისთვის მშვიდობა სურდა. ჯერგას სულში ორი საპირისპირო ეწინააღმდეგებოდა ერთმანეთს. რამდენადაც მას დემონების განადგურება სურდა, ასევე სურდა დარწმუნებულიყო, რომ შთამომავლები იგივე გრძნობებსა და სიძულვილს არ განიცდიდნენ.</w:t>
      </w:r>
    </w:p>
    <w:p w14:paraId="7B210EF3" w14:textId="77777777" w:rsidR="002B144F" w:rsidRDefault="00000000">
      <w:pPr>
        <w:spacing w:before="269" w:after="269"/>
        <w:ind w:left="120"/>
      </w:pPr>
      <w:r>
        <w:rPr>
          <w:rFonts w:ascii="Times New Roman" w:hAnsi="Times New Roman"/>
          <w:color w:val="000000"/>
        </w:rPr>
        <w:t>- შენი ოჯახი საკუთარი ხელით მოვკალი. იმიტომ, რომ საშიში მტერი იყავი. კარგად დაიმახსოვრე ეს.</w:t>
      </w:r>
    </w:p>
    <w:p w14:paraId="3E47892C" w14:textId="77777777" w:rsidR="002B144F" w:rsidRDefault="00000000">
      <w:pPr>
        <w:spacing w:before="269" w:after="269"/>
        <w:ind w:left="120"/>
      </w:pPr>
      <w:r>
        <w:rPr>
          <w:rFonts w:ascii="Times New Roman" w:hAnsi="Times New Roman"/>
          <w:color w:val="000000"/>
        </w:rPr>
        <w:lastRenderedPageBreak/>
        <w:t>ირისის შელოცვის გამოყენებით, მიშენის ყელსაბამი ჯერგას გაუჩინარებულ სხეულზე დავდე.</w:t>
      </w:r>
    </w:p>
    <w:p w14:paraId="5966316D" w14:textId="77777777" w:rsidR="002B144F" w:rsidRDefault="00000000">
      <w:pPr>
        <w:spacing w:before="269" w:after="269"/>
        <w:ind w:left="120"/>
      </w:pPr>
      <w:r>
        <w:rPr>
          <w:rFonts w:ascii="Times New Roman" w:hAnsi="Times New Roman"/>
          <w:color w:val="000000"/>
        </w:rPr>
        <w:t>— შენს ცოლ-შვილსაც იგივე ჰქონდათ.</w:t>
      </w:r>
    </w:p>
    <w:p w14:paraId="408317A3" w14:textId="77777777" w:rsidR="002B144F" w:rsidRDefault="00000000">
      <w:pPr>
        <w:spacing w:before="269" w:after="269"/>
        <w:ind w:left="120"/>
      </w:pPr>
      <w:r>
        <w:rPr>
          <w:rFonts w:ascii="Times New Roman" w:hAnsi="Times New Roman"/>
          <w:color w:val="000000"/>
        </w:rPr>
        <w:t>ვენუზდონოას კანონდამრღვევი ჯერგასკენ მივმართე.</w:t>
      </w:r>
    </w:p>
    <w:p w14:paraId="002E976B" w14:textId="77777777" w:rsidR="002B144F" w:rsidRDefault="00000000">
      <w:pPr>
        <w:spacing w:before="269" w:after="269"/>
        <w:ind w:left="120"/>
      </w:pPr>
      <w:r>
        <w:rPr>
          <w:rFonts w:ascii="Times New Roman" w:hAnsi="Times New Roman"/>
          <w:color w:val="000000"/>
        </w:rPr>
        <w:t>- შეგიძლია ხელახლა დაიბადო და ჩემს ცხოვრებაში რამდენჯერაც გინდა მოხვიდე. შენს სიძულვილს დროის აღსასრულამდე ვითამაშებ.</w:t>
      </w:r>
    </w:p>
    <w:p w14:paraId="16739720" w14:textId="77777777" w:rsidR="002B144F" w:rsidRDefault="00000000">
      <w:pPr>
        <w:spacing w:before="269" w:after="269"/>
        <w:ind w:left="120"/>
      </w:pPr>
      <w:r>
        <w:rPr>
          <w:rFonts w:ascii="Times New Roman" w:hAnsi="Times New Roman"/>
          <w:color w:val="000000"/>
        </w:rPr>
        <w:t>ვენზუდონოას კანონდამრღვევი ჯერგას მკერდში ჩავუვარდი.</w:t>
      </w:r>
    </w:p>
    <w:p w14:paraId="6B796364" w14:textId="77777777" w:rsidR="002B144F" w:rsidRDefault="00000000">
      <w:pPr>
        <w:spacing w:before="269" w:after="269"/>
        <w:ind w:left="120"/>
      </w:pPr>
      <w:r>
        <w:rPr>
          <w:rFonts w:ascii="Times New Roman" w:hAnsi="Times New Roman"/>
          <w:color w:val="000000"/>
        </w:rPr>
        <w:t>- თუ ამ სიძულვილის უკანასკნელ მარცვლებში სიცოცხლის ბოლომდე ტყვედ დარჩები.</w:t>
      </w:r>
    </w:p>
    <w:p w14:paraId="2AE6E773" w14:textId="77777777" w:rsidR="002B144F" w:rsidRDefault="00000000">
      <w:pPr>
        <w:spacing w:before="269" w:after="269"/>
        <w:ind w:left="120"/>
      </w:pPr>
      <w:r>
        <w:rPr>
          <w:rFonts w:ascii="Times New Roman" w:hAnsi="Times New Roman"/>
          <w:color w:val="000000"/>
        </w:rPr>
        <w:t>მისი სხეულის გაქრობამდე ცოტა ხნით ადრე, სილიციუმის შელოცვა გავუკეთე, ისევე როგორც მის ოჯახს და მისი ბირთვი მათკენ გავგზავნე.</w:t>
      </w:r>
    </w:p>
    <w:p w14:paraId="7749F706" w14:textId="77777777" w:rsidR="002B144F" w:rsidRDefault="00000000">
      <w:pPr>
        <w:spacing w:before="269" w:after="269"/>
        <w:ind w:left="120"/>
      </w:pPr>
      <w:r>
        <w:rPr>
          <w:rFonts w:ascii="Times New Roman" w:hAnsi="Times New Roman"/>
          <w:color w:val="000000"/>
        </w:rPr>
        <w:t>თუ მაგიის გაქრობის შემდეგაც კი გძულვარ, შურისძიების მიზნით ჩემთან მოდი, რამდენიც გინდა. „სილიკას“ გამოგიგზავნი, სანამ შენს ოჯახს არ შეხვდები.</w:t>
      </w:r>
    </w:p>
    <w:p w14:paraId="6B968F9F" w14:textId="77777777" w:rsidR="002B144F" w:rsidRDefault="00000000">
      <w:pPr>
        <w:spacing w:before="269" w:after="269"/>
        <w:ind w:left="120"/>
      </w:pPr>
      <w:r>
        <w:rPr>
          <w:rFonts w:ascii="Times New Roman" w:hAnsi="Times New Roman"/>
          <w:color w:val="000000"/>
        </w:rPr>
        <w:t>სიჩუმე ჩამოვარდა. მალე თორის ტყის თავზე ცაზე შუქი გაქრა. იმედის მომგვრელი შელოცვა „ჯერგი“ გაქრა და „კითხვამ“ ძალა დაკარგა.</w:t>
      </w:r>
    </w:p>
    <w:p w14:paraId="0A10BD14" w14:textId="77777777" w:rsidR="002B144F" w:rsidRDefault="00000000">
      <w:pPr>
        <w:spacing w:before="269" w:after="269"/>
        <w:ind w:left="120"/>
      </w:pPr>
      <w:r>
        <w:rPr>
          <w:rFonts w:ascii="Times New Roman" w:hAnsi="Times New Roman"/>
          <w:color w:val="000000"/>
        </w:rPr>
        <w:t>- რეი.</w:t>
      </w:r>
    </w:p>
    <w:p w14:paraId="3F32548C" w14:textId="77777777" w:rsidR="002B144F" w:rsidRDefault="00000000">
      <w:pPr>
        <w:spacing w:before="269" w:after="269"/>
        <w:ind w:left="120"/>
      </w:pPr>
      <w:r>
        <w:rPr>
          <w:rFonts w:ascii="Times New Roman" w:hAnsi="Times New Roman"/>
          <w:color w:val="000000"/>
        </w:rPr>
        <w:t>- კი.</w:t>
      </w:r>
    </w:p>
    <w:p w14:paraId="08E2661D" w14:textId="77777777" w:rsidR="002B144F" w:rsidRDefault="00000000">
      <w:pPr>
        <w:spacing w:before="269" w:after="269"/>
        <w:ind w:left="120"/>
      </w:pPr>
      <w:r>
        <w:rPr>
          <w:rFonts w:ascii="Times New Roman" w:hAnsi="Times New Roman"/>
          <w:color w:val="000000"/>
        </w:rPr>
        <w:t>ჩვენ კანონდამრღვევი ღმერთებისა და ადამიანების სულების მახვილით გადავკვეთეთ და ცაში ავედით. მთელი აზესიონის განმავლობაში მისი ეფექტის შესაბრუნებლად შელოცვა „ითხოვეთ“.</w:t>
      </w:r>
    </w:p>
    <w:p w14:paraId="7074258C" w14:textId="77777777" w:rsidR="002B144F" w:rsidRDefault="00000000">
      <w:pPr>
        <w:spacing w:before="269" w:after="269"/>
        <w:ind w:left="120"/>
      </w:pPr>
      <w:r>
        <w:rPr>
          <w:rFonts w:ascii="Times New Roman" w:hAnsi="Times New Roman"/>
          <w:color w:val="000000"/>
        </w:rPr>
        <w:t>ის ჯადოსნურ ძალას იმედად გარდაქმნის და სასოწარკვეთილებაში ჩავარდნილი ადამიანების სულებს აღადგენს.</w:t>
      </w:r>
    </w:p>
    <w:p w14:paraId="32D162D9" w14:textId="77777777" w:rsidR="002B144F" w:rsidRDefault="00000000">
      <w:pPr>
        <w:spacing w:before="269" w:after="269"/>
        <w:ind w:left="120"/>
      </w:pPr>
      <w:r>
        <w:rPr>
          <w:rFonts w:ascii="Times New Roman" w:hAnsi="Times New Roman"/>
          <w:color w:val="000000"/>
        </w:rPr>
        <w:t>სიმღერა მოვისმინე. სიმღერა, რომელმაც მსოფლიოს იმედი ჩაუნერგა.</w:t>
      </w:r>
    </w:p>
    <w:p w14:paraId="25C9E36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სიძულვილზე ძლიერია </w:t>
      </w:r>
      <w:r>
        <w:rPr>
          <w:rFonts w:ascii="Times New Roman" w:hAnsi="Times New Roman"/>
          <w:color w:val="000000"/>
        </w:rPr>
        <w:t>.</w:t>
      </w:r>
    </w:p>
    <w:p w14:paraId="4D2554E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მომავალს იმედი გადავცემდით, რომ ერთმანეთის გაგებას შევძლებდით </w:t>
      </w:r>
      <w:r>
        <w:rPr>
          <w:rFonts w:ascii="Times New Roman" w:hAnsi="Times New Roman"/>
          <w:color w:val="000000"/>
        </w:rPr>
        <w:t>.</w:t>
      </w:r>
    </w:p>
    <w:p w14:paraId="2C364EF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3A807D6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მახინჯი სამყაროს მიერ დაჩაგრული </w:t>
      </w:r>
      <w:r>
        <w:rPr>
          <w:rFonts w:ascii="Times New Roman" w:hAnsi="Times New Roman"/>
          <w:color w:val="000000"/>
        </w:rPr>
        <w:t>,</w:t>
      </w:r>
    </w:p>
    <w:p w14:paraId="6E569A53"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ჩვენ ვლოცულობდით და ვლოცულობდით, მაგრამ ჩვენი მწუხარება მხოლოდ იზრდებოდა </w:t>
      </w:r>
      <w:r>
        <w:rPr>
          <w:rFonts w:ascii="Times New Roman" w:hAnsi="Times New Roman"/>
          <w:color w:val="000000"/>
        </w:rPr>
        <w:t>.</w:t>
      </w:r>
    </w:p>
    <w:p w14:paraId="0B6B42D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2CEEE55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განცდები აუცილებლად შეცვლის ამ სამყაროს </w:t>
      </w:r>
      <w:r>
        <w:rPr>
          <w:rFonts w:ascii="Times New Roman" w:hAnsi="Times New Roman"/>
          <w:color w:val="000000"/>
        </w:rPr>
        <w:t>.</w:t>
      </w:r>
    </w:p>
    <w:p w14:paraId="63E0911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ერთად გაგვეცინა </w:t>
      </w:r>
      <w:r>
        <w:rPr>
          <w:rFonts w:ascii="Times New Roman" w:hAnsi="Times New Roman"/>
          <w:color w:val="000000"/>
        </w:rPr>
        <w:t>.</w:t>
      </w:r>
    </w:p>
    <w:p w14:paraId="392B2DC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ხელი ჩაგკიდოთ </w:t>
      </w:r>
      <w:r>
        <w:rPr>
          <w:rFonts w:ascii="Times New Roman" w:hAnsi="Times New Roman"/>
          <w:color w:val="000000"/>
        </w:rPr>
        <w:t>.</w:t>
      </w:r>
    </w:p>
    <w:p w14:paraId="4888AA0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თითქმის გათენებული იყო </w:t>
      </w:r>
      <w:r>
        <w:rPr>
          <w:rFonts w:ascii="Times New Roman" w:hAnsi="Times New Roman"/>
          <w:color w:val="000000"/>
        </w:rPr>
        <w:t>.</w:t>
      </w:r>
    </w:p>
    <w:p w14:paraId="3DF07E6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დემონთა მბრძანებელი მარტოობაში გაიღვიძებს ძილისგან </w:t>
      </w:r>
      <w:r>
        <w:rPr>
          <w:rFonts w:ascii="Times New Roman" w:hAnsi="Times New Roman"/>
          <w:color w:val="000000"/>
        </w:rPr>
        <w:t>.</w:t>
      </w:r>
    </w:p>
    <w:p w14:paraId="4E2D17E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32FB738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მაჩვენე დილის კაშკაშა მზე </w:t>
      </w:r>
      <w:r>
        <w:rPr>
          <w:rFonts w:ascii="Times New Roman" w:hAnsi="Times New Roman"/>
          <w:color w:val="000000"/>
        </w:rPr>
        <w:t>.</w:t>
      </w:r>
    </w:p>
    <w:p w14:paraId="738CD89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7D5EEA8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დაე, სამყარო სიყვარულით იყოს სავსე </w:t>
      </w:r>
      <w:r>
        <w:rPr>
          <w:rFonts w:ascii="Times New Roman" w:hAnsi="Times New Roman"/>
          <w:color w:val="000000"/>
        </w:rPr>
        <w:t>.</w:t>
      </w:r>
    </w:p>
    <w:p w14:paraId="3D593C9A" w14:textId="77777777" w:rsidR="002B144F" w:rsidRDefault="00000000">
      <w:pPr>
        <w:pStyle w:val="Heading2"/>
        <w:pageBreakBefore/>
        <w:spacing w:before="180" w:after="180"/>
        <w:ind w:left="120"/>
      </w:pPr>
      <w:bookmarkStart w:id="88" w:name="_§_ეპილოგი._~მშვიდობიანი"/>
      <w:bookmarkStart w:id="89" w:name="_Toc199679557"/>
      <w:bookmarkEnd w:id="88"/>
      <w:r>
        <w:rPr>
          <w:rFonts w:ascii="Times New Roman" w:hAnsi="Times New Roman"/>
          <w:color w:val="000000"/>
          <w:sz w:val="33"/>
        </w:rPr>
        <w:lastRenderedPageBreak/>
        <w:t>§ ეპილოგი. ~მშვიდობიანი ბრძოლა~</w:t>
      </w:r>
      <w:bookmarkEnd w:id="89"/>
    </w:p>
    <w:p w14:paraId="2376B2E5" w14:textId="77777777" w:rsidR="002B144F" w:rsidRDefault="00000000">
      <w:pPr>
        <w:spacing w:before="269" w:after="269"/>
        <w:ind w:left="120"/>
      </w:pPr>
      <w:r>
        <w:rPr>
          <w:rFonts w:ascii="Times New Roman" w:hAnsi="Times New Roman"/>
          <w:color w:val="000000"/>
        </w:rPr>
        <w:t>„კითხვის“ საპირისპირო ეფექტის გამო, დილჰეიდების არმიის მიერ გადაყვანილი ჯარისკაცების გამოფიტული ცნობიერება აღდგა და ისინი ფეხზე წამოდგნენ. ვფიქრობ, მათ იმედი დაუბრუნდათ. გამოჯანმრთელების ტემპის გათვალისწინებით, ალბათ არაფერია სანერვიულო.</w:t>
      </w:r>
    </w:p>
    <w:p w14:paraId="1BB9B198" w14:textId="77777777" w:rsidR="002B144F" w:rsidRDefault="00000000">
      <w:pPr>
        <w:spacing w:before="269" w:after="269"/>
        <w:ind w:left="120"/>
      </w:pPr>
      <w:r>
        <w:rPr>
          <w:rFonts w:ascii="Times New Roman" w:hAnsi="Times New Roman"/>
          <w:color w:val="000000"/>
        </w:rPr>
        <w:t>მე და რეი ნელა მიწაზე დავეშვით.</w:t>
      </w:r>
    </w:p>
    <w:p w14:paraId="3DDEC2C0" w14:textId="77777777" w:rsidR="002B144F" w:rsidRDefault="00000000">
      <w:pPr>
        <w:spacing w:before="269" w:after="269"/>
        <w:ind w:left="120"/>
      </w:pPr>
      <w:r>
        <w:rPr>
          <w:rFonts w:ascii="Times New Roman" w:hAnsi="Times New Roman"/>
          <w:color w:val="000000"/>
        </w:rPr>
        <w:t>- ანოს!</w:t>
      </w:r>
    </w:p>
    <w:p w14:paraId="25E211E0"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ანოს </w:t>
      </w:r>
      <w:r>
        <w:rPr>
          <w:rFonts w:ascii="Times New Roman" w:hAnsi="Times New Roman"/>
          <w:color w:val="000000"/>
        </w:rPr>
        <w:t>…</w:t>
      </w:r>
    </w:p>
    <w:p w14:paraId="6CD474D8" w14:textId="77777777" w:rsidR="002B144F" w:rsidRDefault="00000000">
      <w:pPr>
        <w:spacing w:before="269" w:after="269"/>
        <w:ind w:left="120"/>
      </w:pPr>
      <w:r>
        <w:rPr>
          <w:rFonts w:ascii="Times New Roman" w:hAnsi="Times New Roman"/>
          <w:color w:val="000000"/>
        </w:rPr>
        <w:t>ვერცხლისფერთმიანი გოგონა მომიახლოვდა. სწორედ ამ დროს მისი სხეული ბრწყინავდა, სხეულის კონტურები ბუნდოვანი გახდა და ორ ნაწილად გაიყო. „დინო ჯიქსესის“ ეფექტი შეწყდა და მიშა და საშა ერთდროულად შემომხტნენ.</w:t>
      </w:r>
    </w:p>
    <w:p w14:paraId="2D9384B2" w14:textId="77777777" w:rsidR="002B144F" w:rsidRDefault="00000000">
      <w:pPr>
        <w:spacing w:before="269" w:after="269"/>
        <w:ind w:left="120"/>
      </w:pPr>
      <w:r>
        <w:rPr>
          <w:rFonts w:ascii="Times New Roman" w:hAnsi="Times New Roman"/>
          <w:color w:val="000000"/>
        </w:rPr>
        <w:t>— ...აღარ გვაშინო ასე... გვეგონა, მართლა მოკვდი... — თქვა საშამ და უფრო მაგრად ჩახუტება სცადა.</w:t>
      </w:r>
    </w:p>
    <w:p w14:paraId="0F566ED1" w14:textId="77777777" w:rsidR="002B144F" w:rsidRDefault="00000000">
      <w:pPr>
        <w:spacing w:before="269" w:after="269"/>
        <w:ind w:left="120"/>
      </w:pPr>
      <w:r>
        <w:rPr>
          <w:rFonts w:ascii="Times New Roman" w:hAnsi="Times New Roman"/>
          <w:color w:val="000000"/>
        </w:rPr>
        <w:t>„ვნერვიულობდით“, - უაზროდ თქვა მიშამ და თავისი პატარა სხეული უფრო ახლოს მიიტანა.</w:t>
      </w:r>
    </w:p>
    <w:p w14:paraId="01E60CB7" w14:textId="77777777" w:rsidR="002B144F" w:rsidRDefault="00000000">
      <w:pPr>
        <w:spacing w:before="269" w:after="269"/>
        <w:ind w:left="120"/>
      </w:pPr>
      <w:r>
        <w:rPr>
          <w:rFonts w:ascii="Times New Roman" w:hAnsi="Times New Roman"/>
          <w:color w:val="000000"/>
        </w:rPr>
        <w:t>მათი დაძაბულობა გაწყდა და ორივე ცრემლები წამოუვიდა.</w:t>
      </w:r>
    </w:p>
    <w:p w14:paraId="71827236" w14:textId="77777777" w:rsidR="002B144F" w:rsidRDefault="00000000">
      <w:pPr>
        <w:spacing w:before="269" w:after="269"/>
        <w:ind w:left="120"/>
      </w:pPr>
      <w:r>
        <w:rPr>
          <w:rFonts w:ascii="Times New Roman" w:hAnsi="Times New Roman"/>
          <w:color w:val="000000"/>
        </w:rPr>
        <w:t>- ნუ ტირი. შენ გადაწყვიტე, რომ მოვკვდი?</w:t>
      </w:r>
    </w:p>
    <w:p w14:paraId="3464887E" w14:textId="77777777" w:rsidR="002B144F" w:rsidRDefault="00000000">
      <w:pPr>
        <w:spacing w:before="269" w:after="269"/>
        <w:ind w:left="120"/>
      </w:pPr>
      <w:r>
        <w:rPr>
          <w:rFonts w:ascii="Times New Roman" w:hAnsi="Times New Roman"/>
          <w:color w:val="000000"/>
        </w:rPr>
        <w:t>— …ამიტომაც ვთქვი, რომ ამაზე ვიფიქრეთ…</w:t>
      </w:r>
    </w:p>
    <w:p w14:paraId="0FD51288" w14:textId="77777777" w:rsidR="002B144F" w:rsidRDefault="00000000">
      <w:pPr>
        <w:spacing w:before="269" w:after="269"/>
        <w:ind w:left="120"/>
      </w:pPr>
      <w:r>
        <w:rPr>
          <w:rFonts w:ascii="Times New Roman" w:hAnsi="Times New Roman"/>
          <w:color w:val="000000"/>
        </w:rPr>
        <w:t>— ...რომ ვნერვიულობდით.</w:t>
      </w:r>
    </w:p>
    <w:p w14:paraId="7C34AD31" w14:textId="77777777" w:rsidR="002B144F" w:rsidRDefault="00000000">
      <w:pPr>
        <w:spacing w:before="269" w:after="269"/>
        <w:ind w:left="120"/>
      </w:pPr>
      <w:r>
        <w:rPr>
          <w:rFonts w:ascii="Times New Roman" w:hAnsi="Times New Roman"/>
          <w:color w:val="000000"/>
        </w:rPr>
        <w:t>მათ თავებზე ვეფერებოდი, რომ დავმშვიდებულიყავი.</w:t>
      </w:r>
    </w:p>
    <w:p w14:paraId="0BE51D13" w14:textId="77777777" w:rsidR="002B144F" w:rsidRDefault="00000000">
      <w:pPr>
        <w:spacing w:before="269" w:after="269"/>
        <w:ind w:left="120"/>
      </w:pPr>
      <w:r>
        <w:rPr>
          <w:rFonts w:ascii="Times New Roman" w:hAnsi="Times New Roman"/>
          <w:color w:val="000000"/>
        </w:rPr>
        <w:t>- ძირს მსხვერპლნი. ჰარმონია მხოლოდ მაშინ არის შესაძლებელი, როცა ყველა ცოცხალია.</w:t>
      </w:r>
    </w:p>
    <w:p w14:paraId="6F992782" w14:textId="77777777" w:rsidR="002B144F" w:rsidRDefault="00000000">
      <w:pPr>
        <w:spacing w:before="269" w:after="269"/>
        <w:ind w:left="120"/>
      </w:pPr>
      <w:r>
        <w:rPr>
          <w:rFonts w:ascii="Times New Roman" w:hAnsi="Times New Roman"/>
          <w:color w:val="000000"/>
        </w:rPr>
        <w:t>რეიმ, რომელიც ჩემს გვერდით იდგა, გაიღიმა და შემომხედა. რაც არ უნდა ძლიერი ვყოფილიყავი, ღმერთებისა და ადამიანების სულების მახვილისთვის ჩემი საფუძვლის დანგრევის ნებართვის მიცემა ძალიან უგუნური იყო. და ეს, რბილად რომ ვთქვათ, ასეა. დიახ, ეს ნამდვილად ასეა.</w:t>
      </w:r>
    </w:p>
    <w:p w14:paraId="618D9C9D" w14:textId="77777777" w:rsidR="002B144F" w:rsidRDefault="00000000">
      <w:pPr>
        <w:spacing w:before="269" w:after="269"/>
        <w:ind w:left="120"/>
      </w:pPr>
      <w:r>
        <w:rPr>
          <w:rFonts w:ascii="Times New Roman" w:hAnsi="Times New Roman"/>
          <w:color w:val="000000"/>
        </w:rPr>
        <w:t>შელოცვის „აგრონემტის“ გამოყენებისას ძალიან ფრთხილად უნდა იყოთ. განსაკუთრებით მაშინ, როდესაც ღმერთებისა და ადამიანების სულების ხმლით დარტყმას იღებთ. წარმატების შანსიც რომ არსებობდეს, მაინც სიცოცხლეს რისკავდი.</w:t>
      </w:r>
    </w:p>
    <w:p w14:paraId="10BE0C94" w14:textId="77777777" w:rsidR="002B144F" w:rsidRDefault="00000000">
      <w:pPr>
        <w:spacing w:before="269" w:after="269"/>
        <w:ind w:left="120"/>
      </w:pPr>
      <w:r>
        <w:rPr>
          <w:rFonts w:ascii="Times New Roman" w:hAnsi="Times New Roman"/>
          <w:color w:val="000000"/>
        </w:rPr>
        <w:lastRenderedPageBreak/>
        <w:t>ჰოდა, მე გავიმარჯვე. ჩემს თვალწინ დემონებმა და ადამიანებმა მხარი დაუჭირეს ორივე მხრიდან დაჭრილებს და დახმარება გაუწიეს.</w:t>
      </w:r>
    </w:p>
    <w:p w14:paraId="65F53F90" w14:textId="77777777" w:rsidR="002B144F" w:rsidRDefault="00000000">
      <w:pPr>
        <w:spacing w:before="269" w:after="269"/>
        <w:ind w:left="120"/>
      </w:pPr>
      <w:r>
        <w:rPr>
          <w:rFonts w:ascii="Times New Roman" w:hAnsi="Times New Roman"/>
          <w:color w:val="000000"/>
        </w:rPr>
        <w:t>რამდენი ხანი ველოდი ამ სანახაობას. ნელა წავედი წინ.</w:t>
      </w:r>
    </w:p>
    <w:p w14:paraId="0C946131" w14:textId="77777777" w:rsidR="002B144F" w:rsidRDefault="00000000">
      <w:pPr>
        <w:spacing w:before="269" w:after="269"/>
        <w:ind w:left="120"/>
      </w:pPr>
      <w:r>
        <w:rPr>
          <w:rFonts w:ascii="Times New Roman" w:hAnsi="Times New Roman"/>
          <w:color w:val="000000"/>
        </w:rPr>
        <w:t>ომის დასრულების შემდეგ, როდესაც ტყეში მივდიოდი, ჩემს წინ კაცი გამოჩნდა. ეს იყო ერთ-ერთი ავანგარდის მეთაური, მიდჰეიზის რაზმის ელიო ლადველი. მის უკან მისი ხელქვეითები იყვნენ.</w:t>
      </w:r>
    </w:p>
    <w:p w14:paraId="33613B2A" w14:textId="77777777" w:rsidR="002B144F" w:rsidRDefault="00000000">
      <w:pPr>
        <w:spacing w:before="269" w:after="269"/>
        <w:ind w:left="120"/>
      </w:pPr>
      <w:r>
        <w:rPr>
          <w:rFonts w:ascii="Times New Roman" w:hAnsi="Times New Roman"/>
          <w:color w:val="000000"/>
        </w:rPr>
        <w:t>- ოჰ, დემონების დიდო მბრძანებელო.</w:t>
      </w:r>
    </w:p>
    <w:p w14:paraId="34279419" w14:textId="77777777" w:rsidR="002B144F" w:rsidRDefault="00000000">
      <w:pPr>
        <w:spacing w:before="269" w:after="269"/>
        <w:ind w:left="120"/>
      </w:pPr>
      <w:r>
        <w:rPr>
          <w:rFonts w:ascii="Times New Roman" w:hAnsi="Times New Roman"/>
          <w:color w:val="000000"/>
        </w:rPr>
        <w:t>ელიო მაშინვე დაიჩოქა. მისმა ხელქვეითებმა ერთდროულად თავი დახარეს.</w:t>
      </w:r>
    </w:p>
    <w:p w14:paraId="6D6954C0" w14:textId="77777777" w:rsidR="002B144F" w:rsidRDefault="00000000">
      <w:pPr>
        <w:spacing w:before="269" w:after="269"/>
        <w:ind w:left="120"/>
      </w:pPr>
      <w:r>
        <w:rPr>
          <w:rFonts w:ascii="Times New Roman" w:hAnsi="Times New Roman"/>
          <w:color w:val="000000"/>
        </w:rPr>
        <w:t>„მე ელიო ლადველი ვარ, მიდჰეიზზე მმართველი დემონების მბრძანებელი. ემილიას მამა“, - პატივისცემით თქვა მან. „ყველაფერი ჩემი უმეცრების ბრალია. დამსაჯეთ, როგორც გსურთ“.</w:t>
      </w:r>
    </w:p>
    <w:p w14:paraId="7CE54980" w14:textId="77777777" w:rsidR="002B144F" w:rsidRDefault="00000000">
      <w:pPr>
        <w:spacing w:before="269" w:after="269"/>
        <w:ind w:left="120"/>
      </w:pPr>
      <w:r>
        <w:rPr>
          <w:rFonts w:ascii="Times New Roman" w:hAnsi="Times New Roman"/>
          <w:color w:val="000000"/>
        </w:rPr>
        <w:t>გასაკვირი არ არის, რომ ამ შემთხვევაში, ნებისმიერი, ვისაც თავი მხრებზე ეჭირა, შეამჩნევდა, რომ მე ტირანი დემონი მბრძანებელი ვარ. ჩემმა შელოცვამ აქ დელზოგეიდი გამოიძახა, მისი სამგანზომილებიანი ჯადოსნური წრე გამოვიყენე და ჯერგას მტრული განწყობა ჩემსკენ იყო მიმართული. კითხვაზე პასუხი ბუნებრივად მოგივათ, თუ თავს მოიკრებთ, მაგრამ გაკვირვებული ვარ, რომ მან ეს ასეთ უზომოდ ქაოტურ ბრძოლის ველზე გააცნობიერა.</w:t>
      </w:r>
    </w:p>
    <w:p w14:paraId="0341A82B" w14:textId="77777777" w:rsidR="002B144F" w:rsidRDefault="00000000">
      <w:pPr>
        <w:spacing w:before="269" w:after="269"/>
        <w:ind w:left="120"/>
      </w:pPr>
      <w:r>
        <w:rPr>
          <w:rFonts w:ascii="Times New Roman" w:hAnsi="Times New Roman"/>
          <w:color w:val="000000"/>
        </w:rPr>
        <w:t>ან იქნებ მას ამის შესახებ ბუნდოვანი წარმოდგენა აქ მოსვლამდეც კი ჰქონდა.</w:t>
      </w:r>
    </w:p>
    <w:p w14:paraId="08DD260F" w14:textId="77777777" w:rsidR="002B144F" w:rsidRDefault="00000000">
      <w:pPr>
        <w:spacing w:before="269" w:after="269"/>
        <w:ind w:left="120"/>
      </w:pPr>
      <w:r>
        <w:rPr>
          <w:rFonts w:ascii="Times New Roman" w:hAnsi="Times New Roman"/>
          <w:color w:val="000000"/>
        </w:rPr>
        <w:t>- ელიო.</w:t>
      </w:r>
    </w:p>
    <w:p w14:paraId="2709B5EA" w14:textId="77777777" w:rsidR="002B144F" w:rsidRDefault="00000000">
      <w:pPr>
        <w:spacing w:before="269" w:after="269"/>
        <w:ind w:left="120"/>
      </w:pPr>
      <w:r>
        <w:rPr>
          <w:rFonts w:ascii="Times New Roman" w:hAnsi="Times New Roman"/>
          <w:color w:val="000000"/>
        </w:rPr>
        <w:t>„გისმენ!“ - მტკიცედ უპასუხა მან, თავი დახარა.</w:t>
      </w:r>
    </w:p>
    <w:p w14:paraId="3A949FC6" w14:textId="77777777" w:rsidR="002B144F" w:rsidRDefault="00000000">
      <w:pPr>
        <w:spacing w:before="269" w:after="269"/>
        <w:ind w:left="120"/>
      </w:pPr>
      <w:r>
        <w:rPr>
          <w:rFonts w:ascii="Times New Roman" w:hAnsi="Times New Roman"/>
          <w:color w:val="000000"/>
        </w:rPr>
        <w:t>— თავი ასწიე.</w:t>
      </w:r>
    </w:p>
    <w:p w14:paraId="72C24E59" w14:textId="77777777" w:rsidR="002B144F" w:rsidRDefault="00000000">
      <w:pPr>
        <w:spacing w:before="269" w:after="269"/>
        <w:ind w:left="120"/>
      </w:pPr>
      <w:r>
        <w:rPr>
          <w:rFonts w:ascii="Times New Roman" w:hAnsi="Times New Roman"/>
          <w:color w:val="000000"/>
        </w:rPr>
        <w:t>მან ისე მოიქცა, როგორც ვუთხარი და შემომხედა. მის თვალებში შიში არ იყო, მხოლოდ ძლიერი რწმენა.</w:t>
      </w:r>
    </w:p>
    <w:p w14:paraId="2344A591" w14:textId="77777777" w:rsidR="002B144F" w:rsidRDefault="00000000">
      <w:pPr>
        <w:spacing w:before="269" w:after="269"/>
        <w:ind w:left="120"/>
      </w:pPr>
      <w:r>
        <w:rPr>
          <w:rFonts w:ascii="Times New Roman" w:hAnsi="Times New Roman"/>
          <w:color w:val="000000"/>
        </w:rPr>
        <w:t>- ის, თუ როგორ შემომთავაზე საკუთარი თავი ყოველგვარი საბაბის გარეშე, აღფრთოვანების ღირსია. მაგრამ არ მგონია, რომ საჭირო იყოს მათი დასჯა, ვინც შეცდომებს აღიარებს. თუ შეცდომას დაუშვებ, მომავალში გამოასწორე.</w:t>
      </w:r>
    </w:p>
    <w:p w14:paraId="1B90819F" w14:textId="77777777" w:rsidR="002B144F" w:rsidRDefault="00000000">
      <w:pPr>
        <w:spacing w:before="269" w:after="269"/>
        <w:ind w:left="120"/>
      </w:pPr>
      <w:r>
        <w:rPr>
          <w:rFonts w:ascii="Times New Roman" w:hAnsi="Times New Roman"/>
          <w:color w:val="000000"/>
        </w:rPr>
        <w:t>— ...ნება მომეცით აღვნიშნო, რომ... მე უღირსად მოვიქეცი, როგორც იმპერიული ოჯახის წევრი და გავბედე ტირან დემონთა მბრძანებლის წინააღმდეგ აჯანყება. გთხოვთ, დამსაჯოთ... მინდოდა, სულ მცირე, ბოლო წუთებში თქვენი ქვეშევრდომის დანაშაული გამომესყიდა.</w:t>
      </w:r>
    </w:p>
    <w:p w14:paraId="11C9715A" w14:textId="77777777" w:rsidR="002B144F" w:rsidRDefault="00000000">
      <w:pPr>
        <w:spacing w:before="269" w:after="269"/>
        <w:ind w:left="120"/>
      </w:pPr>
      <w:r>
        <w:rPr>
          <w:rFonts w:ascii="Times New Roman" w:hAnsi="Times New Roman"/>
          <w:color w:val="000000"/>
        </w:rPr>
        <w:lastRenderedPageBreak/>
        <w:t>- მაშინ მე შენს სიცოცხლეს წაგართმევ. მემსახურე შენი სიცოცხლის ბოლომდე. ეს იქნება შენი სასჯელი.</w:t>
      </w:r>
    </w:p>
    <w:p w14:paraId="780E5332" w14:textId="77777777" w:rsidR="002B144F" w:rsidRDefault="00000000">
      <w:pPr>
        <w:spacing w:before="269" w:after="269"/>
        <w:ind w:left="120"/>
      </w:pPr>
      <w:r>
        <w:rPr>
          <w:rFonts w:ascii="Times New Roman" w:hAnsi="Times New Roman"/>
          <w:color w:val="000000"/>
        </w:rPr>
        <w:t>— …ლორდ ანოსი…</w:t>
      </w:r>
    </w:p>
    <w:p w14:paraId="589AACA2" w14:textId="77777777" w:rsidR="002B144F" w:rsidRDefault="00000000">
      <w:pPr>
        <w:spacing w:before="269" w:after="269"/>
        <w:ind w:left="120"/>
      </w:pPr>
      <w:r>
        <w:rPr>
          <w:rFonts w:ascii="Times New Roman" w:hAnsi="Times New Roman"/>
          <w:color w:val="000000"/>
        </w:rPr>
        <w:t>- თქვენ ბრწყინვალედ შეასრულეთ ჩემი ნება, ქაოტურ ბრძოლის ველზე ხალხს გაერთიანებით. თქვენ ნამდვილად ჩემი შთამომავალი ხართ. ვამაყობ თქვენი ერთგულებითა და მშვიდობის სურვილით.</w:t>
      </w:r>
    </w:p>
    <w:p w14:paraId="40DDAC47" w14:textId="77777777" w:rsidR="002B144F" w:rsidRDefault="00000000">
      <w:pPr>
        <w:spacing w:before="269" w:after="269"/>
        <w:ind w:left="120"/>
      </w:pPr>
      <w:r>
        <w:rPr>
          <w:rFonts w:ascii="Times New Roman" w:hAnsi="Times New Roman"/>
          <w:color w:val="000000"/>
        </w:rPr>
        <w:t>-...მე ასეთ სიტყვებს არ ვიმსახურებ...</w:t>
      </w:r>
    </w:p>
    <w:p w14:paraId="1326E913" w14:textId="77777777" w:rsidR="002B144F" w:rsidRDefault="00000000">
      <w:pPr>
        <w:spacing w:before="269" w:after="269"/>
        <w:ind w:left="120"/>
      </w:pPr>
      <w:r>
        <w:rPr>
          <w:rFonts w:ascii="Times New Roman" w:hAnsi="Times New Roman"/>
          <w:color w:val="000000"/>
        </w:rPr>
        <w:t>ელიომ თავი დახარა. ცრემლებამდე მადლიერი იყო ჩემი.</w:t>
      </w:r>
    </w:p>
    <w:p w14:paraId="56C84A1A" w14:textId="77777777" w:rsidR="002B144F" w:rsidRDefault="00000000">
      <w:pPr>
        <w:spacing w:before="269" w:after="269"/>
        <w:ind w:left="120"/>
      </w:pPr>
      <w:r>
        <w:rPr>
          <w:rFonts w:ascii="Times New Roman" w:hAnsi="Times New Roman"/>
          <w:color w:val="000000"/>
        </w:rPr>
        <w:t>- მიდჰეიზი კარგი ქალაქია, იქ უთანხმოება იშვიათია. ასე რომ, განაგრძეთ მუშაობა იმავე სულისკვეთებით. არანაკლები მონდომებით.</w:t>
      </w:r>
    </w:p>
    <w:p w14:paraId="5CCFBD3B" w14:textId="77777777" w:rsidR="002B144F" w:rsidRDefault="00000000">
      <w:pPr>
        <w:spacing w:before="269" w:after="269"/>
        <w:ind w:left="120"/>
      </w:pPr>
      <w:r>
        <w:rPr>
          <w:rFonts w:ascii="Times New Roman" w:hAnsi="Times New Roman"/>
          <w:color w:val="000000"/>
        </w:rPr>
        <w:t>- კი ბატონო!</w:t>
      </w:r>
    </w:p>
    <w:p w14:paraId="289B6EF4" w14:textId="77777777" w:rsidR="002B144F" w:rsidRDefault="00000000">
      <w:pPr>
        <w:spacing w:before="269" w:after="269"/>
        <w:ind w:left="120"/>
      </w:pPr>
      <w:r>
        <w:rPr>
          <w:rFonts w:ascii="Times New Roman" w:hAnsi="Times New Roman"/>
          <w:color w:val="000000"/>
        </w:rPr>
        <w:t>ამ ადგილიდან წამოსვლის შემდეგ, უფრო შორს წავედი და დავინახე გოგონები, რომლებიც მიწაზე ისხდნენ.</w:t>
      </w:r>
    </w:p>
    <w:p w14:paraId="6DFC5D68" w14:textId="77777777" w:rsidR="002B144F" w:rsidRDefault="00000000">
      <w:pPr>
        <w:spacing w:before="269" w:after="269"/>
        <w:ind w:left="120"/>
      </w:pPr>
      <w:r>
        <w:rPr>
          <w:rFonts w:ascii="Times New Roman" w:hAnsi="Times New Roman"/>
          <w:color w:val="000000"/>
        </w:rPr>
        <w:t>— ელენე დაიღალა?</w:t>
      </w:r>
    </w:p>
    <w:p w14:paraId="059845A9" w14:textId="77777777" w:rsidR="002B144F" w:rsidRDefault="00000000">
      <w:pPr>
        <w:spacing w:before="269" w:after="269"/>
        <w:ind w:left="120"/>
      </w:pPr>
      <w:r>
        <w:rPr>
          <w:rFonts w:ascii="Times New Roman" w:hAnsi="Times New Roman"/>
          <w:color w:val="000000"/>
        </w:rPr>
        <w:t>ხელი გავუწოდე. გაოგნებულმა შემომხედა.</w:t>
      </w:r>
    </w:p>
    <w:p w14:paraId="3DB52702" w14:textId="77777777" w:rsidR="002B144F" w:rsidRDefault="00000000">
      <w:pPr>
        <w:spacing w:before="269" w:after="269"/>
        <w:ind w:left="120"/>
      </w:pPr>
      <w:r>
        <w:rPr>
          <w:rFonts w:ascii="Times New Roman" w:hAnsi="Times New Roman"/>
          <w:color w:val="000000"/>
        </w:rPr>
        <w:t>- ა-ა... ნ-არა... სრულიად კარგად ვარ!..</w:t>
      </w:r>
    </w:p>
    <w:p w14:paraId="69A63D8F" w14:textId="77777777" w:rsidR="002B144F" w:rsidRDefault="00000000">
      <w:pPr>
        <w:spacing w:before="269" w:after="269"/>
        <w:ind w:left="120"/>
      </w:pPr>
      <w:r>
        <w:rPr>
          <w:rFonts w:ascii="Times New Roman" w:hAnsi="Times New Roman"/>
          <w:color w:val="000000"/>
        </w:rPr>
        <w:t>ამის თქმის შემდეგ, ჰელენმა მხოლოდ ჩემს ხელს შეხედა და განძრევაც კი არ უცდია.</w:t>
      </w:r>
    </w:p>
    <w:p w14:paraId="29947BE1" w14:textId="77777777" w:rsidR="002B144F" w:rsidRDefault="00000000">
      <w:pPr>
        <w:spacing w:before="269" w:after="269"/>
        <w:ind w:left="120"/>
      </w:pPr>
      <w:r>
        <w:rPr>
          <w:rFonts w:ascii="Times New Roman" w:hAnsi="Times New Roman"/>
          <w:color w:val="000000"/>
        </w:rPr>
        <w:t>- რა მოხდა?</w:t>
      </w:r>
    </w:p>
    <w:p w14:paraId="406133EA" w14:textId="77777777" w:rsidR="002B144F" w:rsidRDefault="00000000">
      <w:pPr>
        <w:spacing w:before="269" w:after="269"/>
        <w:ind w:left="120"/>
      </w:pPr>
      <w:r>
        <w:rPr>
          <w:rFonts w:ascii="Times New Roman" w:hAnsi="Times New Roman"/>
          <w:color w:val="000000"/>
        </w:rPr>
        <w:t>- მეჩვენება, თითქოს ახლახან მომეცი ხელი!</w:t>
      </w:r>
    </w:p>
    <w:p w14:paraId="6C11754B" w14:textId="77777777" w:rsidR="002B144F" w:rsidRDefault="00000000">
      <w:pPr>
        <w:spacing w:before="269" w:after="269"/>
        <w:ind w:left="120"/>
      </w:pPr>
      <w:r>
        <w:rPr>
          <w:rFonts w:ascii="Times New Roman" w:hAnsi="Times New Roman"/>
          <w:color w:val="000000"/>
        </w:rPr>
        <w:t>- ნუ გეშინია, შენ შეგიძლია ამის გაკეთება.</w:t>
      </w:r>
    </w:p>
    <w:p w14:paraId="74CD9D8D" w14:textId="77777777" w:rsidR="002B144F" w:rsidRDefault="00000000">
      <w:pPr>
        <w:spacing w:before="269" w:after="269"/>
        <w:ind w:left="120"/>
      </w:pPr>
      <w:r>
        <w:rPr>
          <w:rFonts w:ascii="Times New Roman" w:hAnsi="Times New Roman"/>
          <w:color w:val="000000"/>
        </w:rPr>
        <w:t>როგორც კი ეს ვთქვი, ჰელენი უკან დაიხია და ზურგით მიწაზე დაეცა. ის ჩემგან გადაგორდა.</w:t>
      </w:r>
    </w:p>
    <w:p w14:paraId="0F222C3A" w14:textId="77777777" w:rsidR="002B144F" w:rsidRDefault="00000000">
      <w:pPr>
        <w:spacing w:before="269" w:after="269"/>
        <w:ind w:left="120"/>
      </w:pPr>
      <w:r>
        <w:rPr>
          <w:rFonts w:ascii="Times New Roman" w:hAnsi="Times New Roman"/>
          <w:color w:val="000000"/>
        </w:rPr>
        <w:t>— …რა ვქნა, რა ვქნა?! ეს ბატონი ანოსის ხელია! მარჯვენა ხელით ავიღო თუ მარცხენათი?! ოჰ, იქნებ ჯობია ორივეთი ერთდროულად ავიღო?! მაგრამ-მაგრამ მერე მთელი ცხოვრება ხელებს ვერ დავიბან-ეეე!!</w:t>
      </w:r>
    </w:p>
    <w:p w14:paraId="2D07663E" w14:textId="77777777" w:rsidR="002B144F" w:rsidRDefault="00000000">
      <w:pPr>
        <w:spacing w:before="269" w:after="269"/>
        <w:ind w:left="120"/>
      </w:pPr>
      <w:r>
        <w:rPr>
          <w:rFonts w:ascii="Times New Roman" w:hAnsi="Times New Roman"/>
          <w:color w:val="000000"/>
        </w:rPr>
        <w:t>ყვირილითა და მიწაზე გორებით, ჰელენი დაბრუნდა.</w:t>
      </w:r>
    </w:p>
    <w:p w14:paraId="0FEA22B5" w14:textId="77777777" w:rsidR="002B144F" w:rsidRDefault="00000000">
      <w:pPr>
        <w:spacing w:before="269" w:after="269"/>
        <w:ind w:left="120"/>
      </w:pPr>
      <w:r>
        <w:rPr>
          <w:rFonts w:ascii="Times New Roman" w:hAnsi="Times New Roman"/>
          <w:color w:val="000000"/>
        </w:rPr>
        <w:lastRenderedPageBreak/>
        <w:t>- ჰმ... ჰ-ჰ-ჰ-ჰ-ჰ-ჰ-რა ვქნა?! ეს იმდენჯერ გამიკეთებია ჩემს ველურ ფანტაზიებში, მაგრამ სწორედ ამისთვის არსებობს ველური ფანტაზიები... მეგონა, ეს არასდროს მოხდებოდა... აჰ! იქნებ ეს სიზმარია?!</w:t>
      </w:r>
    </w:p>
    <w:p w14:paraId="2442267D" w14:textId="77777777" w:rsidR="002B144F" w:rsidRDefault="00000000">
      <w:pPr>
        <w:spacing w:before="269" w:after="269"/>
        <w:ind w:left="120"/>
      </w:pPr>
      <w:r>
        <w:rPr>
          <w:rFonts w:ascii="Times New Roman" w:hAnsi="Times New Roman"/>
          <w:color w:val="000000"/>
        </w:rPr>
        <w:t>ჰმ, როგორც ჩანს, ომის გამო აღფრთოვანებას ვერ იკავებს.</w:t>
      </w:r>
    </w:p>
    <w:p w14:paraId="18CB4DBF" w14:textId="77777777" w:rsidR="002B144F" w:rsidRDefault="00000000">
      <w:pPr>
        <w:spacing w:before="269" w:after="269"/>
        <w:ind w:left="120"/>
      </w:pPr>
      <w:r>
        <w:rPr>
          <w:rFonts w:ascii="Times New Roman" w:hAnsi="Times New Roman"/>
          <w:color w:val="000000"/>
        </w:rPr>
        <w:t>- და რა იყო შენს ველურ ფანტაზიებში?</w:t>
      </w:r>
    </w:p>
    <w:p w14:paraId="4A72650A" w14:textId="77777777" w:rsidR="002B144F" w:rsidRDefault="00000000">
      <w:pPr>
        <w:spacing w:before="269" w:after="269"/>
        <w:ind w:left="120"/>
      </w:pPr>
      <w:r>
        <w:rPr>
          <w:rFonts w:ascii="Times New Roman" w:hAnsi="Times New Roman"/>
          <w:color w:val="000000"/>
        </w:rPr>
        <w:t>— ...კარგი... ჰმ... შენ ჩამეხუტე და სამკურნალო მაგია გამოიყენე...</w:t>
      </w:r>
    </w:p>
    <w:p w14:paraId="219B0381" w14:textId="77777777" w:rsidR="002B144F" w:rsidRDefault="00000000">
      <w:pPr>
        <w:spacing w:before="269" w:after="269"/>
        <w:ind w:left="120"/>
      </w:pPr>
      <w:r>
        <w:rPr>
          <w:rFonts w:ascii="Times New Roman" w:hAnsi="Times New Roman"/>
          <w:color w:val="000000"/>
        </w:rPr>
        <w:t>- ნათელია.</w:t>
      </w:r>
    </w:p>
    <w:p w14:paraId="52E241A8" w14:textId="77777777" w:rsidR="002B144F" w:rsidRDefault="00000000">
      <w:pPr>
        <w:spacing w:before="269" w:after="269"/>
        <w:ind w:left="120"/>
      </w:pPr>
      <w:r>
        <w:rPr>
          <w:rFonts w:ascii="Times New Roman" w:hAnsi="Times New Roman"/>
          <w:color w:val="000000"/>
        </w:rPr>
        <w:t>ჰელენ „ფლესომი“ ხელში ავიყვანე და ჩავეხუტე.</w:t>
      </w:r>
    </w:p>
    <w:p w14:paraId="4CFDA30C" w14:textId="77777777" w:rsidR="002B144F" w:rsidRDefault="00000000">
      <w:pPr>
        <w:spacing w:before="269" w:after="269"/>
        <w:ind w:left="120"/>
      </w:pPr>
      <w:r>
        <w:rPr>
          <w:rFonts w:ascii="Times New Roman" w:hAnsi="Times New Roman"/>
          <w:color w:val="000000"/>
        </w:rPr>
        <w:t>— ე-ე-ე-ე-ე-ე-ე-ე-ე... და მაინც ეს სიზმარია!.. არ გაიღვიძო... არ გაიღვიძო... მინდა სამუდამოდ დავიძინო!..</w:t>
      </w:r>
    </w:p>
    <w:p w14:paraId="3964D51B" w14:textId="77777777" w:rsidR="002B144F" w:rsidRDefault="00000000">
      <w:pPr>
        <w:spacing w:before="269" w:after="269"/>
        <w:ind w:left="120"/>
      </w:pPr>
      <w:r>
        <w:rPr>
          <w:rFonts w:ascii="Times New Roman" w:hAnsi="Times New Roman"/>
          <w:color w:val="000000"/>
        </w:rPr>
        <w:t>— ოცნებები, რომლებიც არ ახდება, ტყუილია.</w:t>
      </w:r>
    </w:p>
    <w:p w14:paraId="6C504D2A" w14:textId="77777777" w:rsidR="002B144F" w:rsidRDefault="00000000">
      <w:pPr>
        <w:spacing w:before="269" w:after="269"/>
        <w:ind w:left="120"/>
      </w:pPr>
      <w:r>
        <w:rPr>
          <w:rFonts w:ascii="Times New Roman" w:hAnsi="Times New Roman"/>
          <w:color w:val="000000"/>
        </w:rPr>
        <w:t>მასზე სამკურნალო მაგია ვიმოქმედე და დაღლილობა შევუმსუბუქე.</w:t>
      </w:r>
    </w:p>
    <w:p w14:paraId="5FAD34B9" w14:textId="77777777" w:rsidR="002B144F" w:rsidRDefault="00000000">
      <w:pPr>
        <w:spacing w:before="269" w:after="269"/>
        <w:ind w:left="120"/>
      </w:pPr>
      <w:r>
        <w:rPr>
          <w:rFonts w:ascii="Times New Roman" w:hAnsi="Times New Roman"/>
          <w:color w:val="000000"/>
        </w:rPr>
        <w:t>- ჰელენ, ჩემს ეპოქაში სიმღერები იშვიათი იყო. და მე არასდროს მომისმენია ასეთი სიმღერები, განსაკუთრებით შენი. ხუმრობითი, აბსურდული და თამამი, ალბათ. ასეთ სიმღერებს მხოლოდ ჰარმონიის გამო მღერი.</w:t>
      </w:r>
    </w:p>
    <w:p w14:paraId="12CC8FC7" w14:textId="77777777" w:rsidR="002B144F" w:rsidRDefault="00000000">
      <w:pPr>
        <w:spacing w:before="269" w:after="269"/>
        <w:ind w:left="120"/>
      </w:pPr>
      <w:r>
        <w:rPr>
          <w:rFonts w:ascii="Times New Roman" w:hAnsi="Times New Roman"/>
          <w:color w:val="000000"/>
        </w:rPr>
        <w:t>ჰელენი გაოცებული ყურადღებით უსმენდა ჩემს სიტყვებს.</w:t>
      </w:r>
    </w:p>
    <w:p w14:paraId="4CB46E5A" w14:textId="77777777" w:rsidR="002B144F" w:rsidRDefault="00000000">
      <w:pPr>
        <w:spacing w:before="269" w:after="269"/>
        <w:ind w:left="120"/>
      </w:pPr>
      <w:r>
        <w:rPr>
          <w:rFonts w:ascii="Times New Roman" w:hAnsi="Times New Roman"/>
          <w:color w:val="000000"/>
        </w:rPr>
        <w:t>- მაგრამ ის, რაც დღეს იმღერე, ყველაზე კარგი იყო. მოუთმენლად ველი შენს ახალ მუსიკალურ კომპოზიციებს.</w:t>
      </w:r>
    </w:p>
    <w:p w14:paraId="40FA6137" w14:textId="77777777" w:rsidR="002B144F" w:rsidRDefault="00000000">
      <w:pPr>
        <w:spacing w:before="269" w:after="269"/>
        <w:ind w:left="120"/>
      </w:pPr>
      <w:r>
        <w:rPr>
          <w:rFonts w:ascii="Times New Roman" w:hAnsi="Times New Roman"/>
          <w:color w:val="000000"/>
        </w:rPr>
        <w:t>— …აჰ…</w:t>
      </w:r>
    </w:p>
    <w:p w14:paraId="607051BF" w14:textId="77777777" w:rsidR="002B144F" w:rsidRDefault="00000000">
      <w:pPr>
        <w:spacing w:before="269" w:after="269"/>
        <w:ind w:left="120"/>
      </w:pPr>
      <w:r>
        <w:rPr>
          <w:rFonts w:ascii="Times New Roman" w:hAnsi="Times New Roman"/>
          <w:color w:val="000000"/>
        </w:rPr>
        <w:t>კინაღამ ცრემლები წამოუვიდა.</w:t>
      </w:r>
    </w:p>
    <w:p w14:paraId="4FFCF343" w14:textId="77777777" w:rsidR="002B144F" w:rsidRDefault="00000000">
      <w:pPr>
        <w:spacing w:before="269" w:after="269"/>
        <w:ind w:left="120"/>
      </w:pPr>
      <w:r>
        <w:rPr>
          <w:rFonts w:ascii="Times New Roman" w:hAnsi="Times New Roman"/>
          <w:color w:val="000000"/>
        </w:rPr>
        <w:t>- …კარგი…</w:t>
      </w:r>
    </w:p>
    <w:p w14:paraId="360D3A3E" w14:textId="77777777" w:rsidR="002B144F" w:rsidRDefault="00000000">
      <w:pPr>
        <w:spacing w:before="269" w:after="269"/>
        <w:ind w:left="120"/>
      </w:pPr>
      <w:r>
        <w:rPr>
          <w:rFonts w:ascii="Times New Roman" w:hAnsi="Times New Roman"/>
          <w:color w:val="000000"/>
        </w:rPr>
        <w:t>მას შემდეგ, რაც ფრთხილად დავწიე, ის თავის ადგილზე დგომას განაგრძობდა. როგორც ჩანს, დაღლილობა მეტ-ნაკლებად გაქრა.</w:t>
      </w:r>
    </w:p>
    <w:p w14:paraId="34801B6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კია-ა-ა-ა-ა-ა-ა-ა-ა-ა-ა-ა-ა-ა-ა-ა-ა-ა-ა </w:t>
      </w:r>
      <w:r>
        <w:rPr>
          <w:rFonts w:ascii="Times New Roman" w:hAnsi="Times New Roman"/>
          <w:color w:val="000000"/>
        </w:rPr>
        <w:t>!!!</w:t>
      </w:r>
    </w:p>
    <w:p w14:paraId="31A78E04" w14:textId="77777777" w:rsidR="002B144F" w:rsidRDefault="00000000">
      <w:pPr>
        <w:spacing w:before="269" w:after="269"/>
        <w:ind w:left="120"/>
      </w:pPr>
      <w:r>
        <w:rPr>
          <w:rFonts w:ascii="Times New Roman" w:hAnsi="Times New Roman"/>
          <w:color w:val="000000"/>
        </w:rPr>
        <w:t>გულშემატკივართა კავშირის დარჩენილი შვიდი გოგონა ელენეს გარშემო შეიკრიბა.</w:t>
      </w:r>
    </w:p>
    <w:p w14:paraId="03FFFC42" w14:textId="77777777" w:rsidR="002B144F" w:rsidRDefault="00000000">
      <w:pPr>
        <w:spacing w:before="269" w:after="269"/>
        <w:ind w:left="120"/>
      </w:pPr>
      <w:r>
        <w:rPr>
          <w:rFonts w:ascii="Times New Roman" w:hAnsi="Times New Roman"/>
          <w:color w:val="000000"/>
        </w:rPr>
        <w:t>- ჰეი, ჰელენ, ეს უსამართლობაა! ყველაფერი მარტომ გაქვს!</w:t>
      </w:r>
    </w:p>
    <w:p w14:paraId="0E7D2A6D" w14:textId="77777777" w:rsidR="002B144F" w:rsidRDefault="00000000">
      <w:pPr>
        <w:spacing w:before="269" w:after="269"/>
        <w:ind w:left="120"/>
      </w:pPr>
      <w:r>
        <w:rPr>
          <w:rFonts w:ascii="Times New Roman" w:hAnsi="Times New Roman"/>
          <w:color w:val="000000"/>
        </w:rPr>
        <w:lastRenderedPageBreak/>
        <w:t>- მიუხედავად იმისა, რომ ასე ამბობ, მე ამ სიტყვაზე ვოცნებობდი.</w:t>
      </w:r>
    </w:p>
    <w:p w14:paraId="72D13EC8" w14:textId="77777777" w:rsidR="002B144F" w:rsidRDefault="00000000">
      <w:pPr>
        <w:spacing w:before="269" w:after="269"/>
        <w:ind w:left="120"/>
      </w:pPr>
      <w:r>
        <w:rPr>
          <w:rFonts w:ascii="Times New Roman" w:hAnsi="Times New Roman"/>
          <w:color w:val="000000"/>
        </w:rPr>
        <w:t>- კარგი, სულ ესაა, მოემზადე!</w:t>
      </w:r>
    </w:p>
    <w:p w14:paraId="60627EC8" w14:textId="77777777" w:rsidR="002B144F" w:rsidRDefault="00000000">
      <w:pPr>
        <w:spacing w:before="269" w:after="269"/>
        <w:ind w:left="120"/>
      </w:pPr>
      <w:r>
        <w:rPr>
          <w:rFonts w:ascii="Times New Roman" w:hAnsi="Times New Roman"/>
          <w:color w:val="000000"/>
        </w:rPr>
        <w:t>- იცი, ახლა რა გელოდება, არა?</w:t>
      </w:r>
    </w:p>
    <w:p w14:paraId="3DA6AFE0" w14:textId="77777777" w:rsidR="002B144F" w:rsidRDefault="00000000">
      <w:pPr>
        <w:spacing w:before="269" w:after="269"/>
        <w:ind w:left="120"/>
      </w:pPr>
      <w:r>
        <w:rPr>
          <w:rFonts w:ascii="Times New Roman" w:hAnsi="Times New Roman"/>
          <w:color w:val="000000"/>
        </w:rPr>
        <w:t>- ნ-არა... ჰეი, მოიცა! რატომ მიტაცებ შენი საშინელი გამომეტყველებით?</w:t>
      </w:r>
    </w:p>
    <w:p w14:paraId="3EB5E976" w14:textId="77777777" w:rsidR="002B144F" w:rsidRDefault="00000000">
      <w:pPr>
        <w:spacing w:before="269" w:after="269"/>
        <w:ind w:left="120"/>
      </w:pPr>
      <w:r>
        <w:rPr>
          <w:rFonts w:ascii="Times New Roman" w:hAnsi="Times New Roman"/>
          <w:color w:val="000000"/>
        </w:rPr>
        <w:t>- ნუ ელოდები ახლა შეწყალებას იმის გამო, რომ ყველას გადაასწარი! მოდი, გავაკეთოთ ეს!</w:t>
      </w:r>
    </w:p>
    <w:p w14:paraId="63CA197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5B402D58" w14:textId="77777777" w:rsidR="002B144F" w:rsidRDefault="00000000">
      <w:pPr>
        <w:spacing w:before="269" w:after="269"/>
        <w:ind w:left="120"/>
      </w:pPr>
      <w:r>
        <w:rPr>
          <w:rFonts w:ascii="Times New Roman" w:hAnsi="Times New Roman"/>
          <w:color w:val="000000"/>
        </w:rPr>
        <w:t>ჰელენი რიგრიგობით ეჭირა გულშემატკივრების კავშირის გოგონებს ხელში, ისინი კი ყვიროდნენ: „შემდეგი მე ვარ“, „პირდაპირი ტარება არა“. ბოლოს კი გაისმა რაღაც მსგავსი: „შემდეგი მე ვითამაშებ ბატონ ანოსის როლს“, „კარგი, მაშინ მე ვითამაშებ ჰელენის როლს“, რამაც სრულიად უცნაური სანახაობა გამოიწვია - ოთხი გოგონა ეხუტებოდა ოთხ გოგონას.</w:t>
      </w:r>
    </w:p>
    <w:p w14:paraId="48186282" w14:textId="77777777" w:rsidR="002B144F" w:rsidRDefault="00000000">
      <w:pPr>
        <w:spacing w:before="269" w:after="269"/>
        <w:ind w:left="120"/>
      </w:pPr>
      <w:r>
        <w:rPr>
          <w:rFonts w:ascii="Times New Roman" w:hAnsi="Times New Roman"/>
          <w:color w:val="000000"/>
        </w:rPr>
        <w:t>გვერდულად შევხედე მათ, გავაგრძელე გზა და დავინახე ელეონორა, რომელიც წმინდა წყლის სფეროში ტივტივებდა.</w:t>
      </w:r>
    </w:p>
    <w:p w14:paraId="6A87F163" w14:textId="77777777" w:rsidR="002B144F" w:rsidRDefault="00000000">
      <w:pPr>
        <w:spacing w:before="269" w:after="269"/>
        <w:ind w:left="120"/>
      </w:pPr>
      <w:r>
        <w:rPr>
          <w:rFonts w:ascii="Times New Roman" w:hAnsi="Times New Roman"/>
          <w:color w:val="000000"/>
        </w:rPr>
        <w:t>— …ანოს!!..</w:t>
      </w:r>
    </w:p>
    <w:p w14:paraId="7C444CD6" w14:textId="77777777" w:rsidR="002B144F" w:rsidRDefault="00000000">
      <w:pPr>
        <w:spacing w:before="269" w:after="269"/>
        <w:ind w:left="120"/>
      </w:pPr>
      <w:r>
        <w:rPr>
          <w:rFonts w:ascii="Times New Roman" w:hAnsi="Times New Roman"/>
          <w:color w:val="000000"/>
        </w:rPr>
        <w:t>- ელეონორ, მე ჩემი დაპირების შესასრულებლად მოვედი.</w:t>
      </w:r>
    </w:p>
    <w:p w14:paraId="6344A0D5" w14:textId="77777777" w:rsidR="002B144F" w:rsidRDefault="00000000">
      <w:pPr>
        <w:spacing w:before="269" w:after="269"/>
        <w:ind w:left="120"/>
      </w:pPr>
      <w:r>
        <w:rPr>
          <w:rFonts w:ascii="Times New Roman" w:hAnsi="Times New Roman"/>
          <w:color w:val="000000"/>
        </w:rPr>
        <w:t>- რა?..</w:t>
      </w:r>
    </w:p>
    <w:p w14:paraId="5ADAE537" w14:textId="77777777" w:rsidR="002B144F" w:rsidRDefault="00000000">
      <w:pPr>
        <w:spacing w:before="269" w:after="269"/>
        <w:ind w:left="120"/>
      </w:pPr>
      <w:r>
        <w:rPr>
          <w:rFonts w:ascii="Times New Roman" w:hAnsi="Times New Roman"/>
          <w:color w:val="000000"/>
        </w:rPr>
        <w:t>კანონის დამრღვევის ხატვით, ელეონორამ წმინდა წყლის სფერო გახვრიტა. „ჯერგისგან“ განსხვავებით, „ელეონორა“ ადამიანის ფორმის მაგიაა. ის საკმარისი იქნება მის ძირზე ზემოქმედებისთვის, რომელიც აქ არის. წმინდა წყლის სფერო გაქრა და მასთან ერთად მის გარშემო მოტივტივე ჯადოსნური სიმბოლოებიც. ელეონორას შიშველი ფეხები მიწას შეეხო.</w:t>
      </w:r>
    </w:p>
    <w:p w14:paraId="1A986705" w14:textId="77777777" w:rsidR="002B144F" w:rsidRDefault="00000000">
      <w:pPr>
        <w:spacing w:before="269" w:after="269"/>
        <w:ind w:left="120"/>
      </w:pPr>
      <w:r>
        <w:rPr>
          <w:rFonts w:ascii="Times New Roman" w:hAnsi="Times New Roman"/>
          <w:color w:val="000000"/>
        </w:rPr>
        <w:t>— …ვაუ… ჯადოქრობა გააუქმე?..</w:t>
      </w:r>
    </w:p>
    <w:p w14:paraId="63B4DDD7" w14:textId="77777777" w:rsidR="002B144F" w:rsidRDefault="00000000">
      <w:pPr>
        <w:spacing w:before="269" w:after="269"/>
        <w:ind w:left="120"/>
      </w:pPr>
      <w:r>
        <w:rPr>
          <w:rFonts w:ascii="Times New Roman" w:hAnsi="Times New Roman"/>
          <w:color w:val="000000"/>
        </w:rPr>
        <w:t>- ახლა შენ ხარ ჩემი ჯადოქარი.</w:t>
      </w:r>
    </w:p>
    <w:p w14:paraId="2CAF75B2" w14:textId="77777777" w:rsidR="002B144F" w:rsidRDefault="00000000">
      <w:pPr>
        <w:spacing w:before="269" w:after="269"/>
        <w:ind w:left="120"/>
      </w:pPr>
      <w:r>
        <w:rPr>
          <w:rFonts w:ascii="Times New Roman" w:hAnsi="Times New Roman"/>
          <w:color w:val="000000"/>
        </w:rPr>
        <w:t>ელეონორამ გაკვირვებულმა შემომხედა.</w:t>
      </w:r>
    </w:p>
    <w:p w14:paraId="6242F96A" w14:textId="77777777" w:rsidR="002B144F" w:rsidRDefault="00000000">
      <w:pPr>
        <w:spacing w:before="269" w:after="269"/>
        <w:ind w:left="120"/>
      </w:pPr>
      <w:r>
        <w:rPr>
          <w:rFonts w:ascii="Times New Roman" w:hAnsi="Times New Roman"/>
          <w:color w:val="000000"/>
        </w:rPr>
        <w:t>„ვფიქრობდი ელეონორის შელოცვის განადგურებაზე, მაგრამ ეს მხოლოდ ჩემს მაგიურ ძალას დაკარგავდა. თუ მას ჩემს მაგიას გავხდი, მას ბოროტი მიზნებისთვის აღარ გამოვიყენებ. ამიერიდან თავისუფალი ხარ.“</w:t>
      </w:r>
    </w:p>
    <w:p w14:paraId="3E6749D9" w14:textId="77777777" w:rsidR="002B144F" w:rsidRDefault="00000000">
      <w:pPr>
        <w:spacing w:before="269" w:after="269"/>
        <w:ind w:left="120"/>
      </w:pPr>
      <w:r>
        <w:rPr>
          <w:rFonts w:ascii="Times New Roman" w:hAnsi="Times New Roman"/>
          <w:color w:val="000000"/>
        </w:rPr>
        <w:t>— ...მესმის... ანუ ასეა საქმე?..</w:t>
      </w:r>
    </w:p>
    <w:p w14:paraId="1B88EAB8" w14:textId="77777777" w:rsidR="002B144F" w:rsidRDefault="00000000">
      <w:pPr>
        <w:spacing w:before="269" w:after="269"/>
        <w:ind w:left="120"/>
      </w:pPr>
      <w:r>
        <w:rPr>
          <w:rFonts w:ascii="Times New Roman" w:hAnsi="Times New Roman"/>
          <w:color w:val="000000"/>
        </w:rPr>
        <w:lastRenderedPageBreak/>
        <w:t>მან ქვემოთ დაიხედა და თვალებში ცრემლები მოადგა.</w:t>
      </w:r>
    </w:p>
    <w:p w14:paraId="6EA142FF" w14:textId="77777777" w:rsidR="002B144F" w:rsidRDefault="00000000">
      <w:pPr>
        <w:spacing w:before="269" w:after="269"/>
        <w:ind w:left="120"/>
      </w:pPr>
      <w:r>
        <w:rPr>
          <w:rFonts w:ascii="Times New Roman" w:hAnsi="Times New Roman"/>
          <w:color w:val="000000"/>
        </w:rPr>
        <w:t>- ეს ყველაფერი არ არის. ათი ათასი ზესის მოვლა ადვილი არ იქნება. ესეც როგორმე უნდა გავარკვიოთ.</w:t>
      </w:r>
    </w:p>
    <w:p w14:paraId="3B942CA5" w14:textId="77777777" w:rsidR="002B144F" w:rsidRDefault="00000000">
      <w:pPr>
        <w:spacing w:before="269" w:after="269"/>
        <w:ind w:left="120"/>
      </w:pPr>
      <w:r>
        <w:rPr>
          <w:rFonts w:ascii="Times New Roman" w:hAnsi="Times New Roman"/>
          <w:color w:val="000000"/>
        </w:rPr>
        <w:t>— ...ეს... არ შეიძლება... სიმართლე იყოს...</w:t>
      </w:r>
    </w:p>
    <w:p w14:paraId="3E818118" w14:textId="77777777" w:rsidR="002B144F" w:rsidRDefault="00000000">
      <w:pPr>
        <w:spacing w:before="269" w:after="269"/>
        <w:ind w:left="120"/>
      </w:pPr>
      <w:r>
        <w:rPr>
          <w:rFonts w:ascii="Times New Roman" w:hAnsi="Times New Roman"/>
          <w:color w:val="000000"/>
        </w:rPr>
        <w:t>ამის თქმის შემდეგ ელეონორა ჩემსკენ წამოვიდა. თუმცა, მისი ბოლოდროინდელი მაგიის ეფექტი, როგორც ჩანს, არ გამქრალა, რადგან ფეხები არ ემორჩილებოდა და წინ დაეცა.</w:t>
      </w:r>
    </w:p>
    <w:p w14:paraId="094256AE" w14:textId="77777777" w:rsidR="002B144F" w:rsidRDefault="00000000">
      <w:pPr>
        <w:spacing w:before="269" w:after="269"/>
        <w:ind w:left="120"/>
      </w:pPr>
      <w:r>
        <w:rPr>
          <w:rFonts w:ascii="Times New Roman" w:hAnsi="Times New Roman"/>
          <w:color w:val="000000"/>
        </w:rPr>
        <w:t>- ჰმ, ყველაფერი ერთნაირად მეჩვენება.</w:t>
      </w:r>
    </w:p>
    <w:p w14:paraId="51040656" w14:textId="77777777" w:rsidR="002B144F" w:rsidRDefault="00000000">
      <w:pPr>
        <w:spacing w:before="269" w:after="269"/>
        <w:ind w:left="120"/>
      </w:pPr>
      <w:r>
        <w:rPr>
          <w:rFonts w:ascii="Times New Roman" w:hAnsi="Times New Roman"/>
          <w:color w:val="000000"/>
        </w:rPr>
        <w:t>ხელებით ავიყვანე. რის შემდეგაც ელეონორამ მაგრად ჩამეხუტა.</w:t>
      </w:r>
    </w:p>
    <w:p w14:paraId="2273E2C4" w14:textId="77777777" w:rsidR="002B144F" w:rsidRDefault="00000000">
      <w:pPr>
        <w:spacing w:before="269" w:after="269"/>
        <w:ind w:left="120"/>
      </w:pPr>
      <w:r>
        <w:rPr>
          <w:rFonts w:ascii="Times New Roman" w:hAnsi="Times New Roman"/>
          <w:color w:val="000000"/>
        </w:rPr>
        <w:t>— …მადლობა… ანოს… ძალიან მიყვარხარ…</w:t>
      </w:r>
    </w:p>
    <w:p w14:paraId="52CF44A8" w14:textId="77777777" w:rsidR="002B144F" w:rsidRDefault="00000000">
      <w:pPr>
        <w:spacing w:before="269" w:after="269"/>
        <w:ind w:left="120"/>
      </w:pPr>
      <w:r>
        <w:rPr>
          <w:rFonts w:ascii="Times New Roman" w:hAnsi="Times New Roman"/>
          <w:color w:val="000000"/>
        </w:rPr>
        <w:t>საშა ყურადღებით გვაკვირდებოდა.</w:t>
      </w:r>
    </w:p>
    <w:p w14:paraId="7489B77F" w14:textId="77777777" w:rsidR="002B144F" w:rsidRDefault="00000000">
      <w:pPr>
        <w:spacing w:before="269" w:after="269"/>
        <w:ind w:left="120"/>
      </w:pPr>
      <w:r>
        <w:rPr>
          <w:rFonts w:ascii="Times New Roman" w:hAnsi="Times New Roman"/>
          <w:color w:val="000000"/>
        </w:rPr>
        <w:t>- მიშა, რამე გაქვს სათქმელი?</w:t>
      </w:r>
    </w:p>
    <w:p w14:paraId="62517480" w14:textId="77777777" w:rsidR="002B144F" w:rsidRDefault="00000000">
      <w:pPr>
        <w:spacing w:before="269" w:after="269"/>
        <w:ind w:left="120"/>
      </w:pPr>
      <w:r>
        <w:rPr>
          <w:rFonts w:ascii="Times New Roman" w:hAnsi="Times New Roman"/>
          <w:color w:val="000000"/>
        </w:rPr>
        <w:t>- შესანიშნავია.</w:t>
      </w:r>
    </w:p>
    <w:p w14:paraId="69EF4BF5" w14:textId="77777777" w:rsidR="002B144F" w:rsidRDefault="00000000">
      <w:pPr>
        <w:spacing w:before="269" w:after="269"/>
        <w:ind w:left="120"/>
      </w:pPr>
      <w:r>
        <w:rPr>
          <w:rFonts w:ascii="Times New Roman" w:hAnsi="Times New Roman"/>
          <w:color w:val="000000"/>
        </w:rPr>
        <w:t>- და სულ ესაა?</w:t>
      </w:r>
    </w:p>
    <w:p w14:paraId="1C41E0B4" w14:textId="77777777" w:rsidR="002B144F" w:rsidRDefault="00000000">
      <w:pPr>
        <w:spacing w:before="269" w:after="269"/>
        <w:ind w:left="120"/>
      </w:pPr>
      <w:r>
        <w:rPr>
          <w:rFonts w:ascii="Times New Roman" w:hAnsi="Times New Roman"/>
          <w:color w:val="000000"/>
        </w:rPr>
        <w:t>მიშამ ჩაფიქრებულმა თავი დახარა.</w:t>
      </w:r>
    </w:p>
    <w:p w14:paraId="2656260B" w14:textId="77777777" w:rsidR="002B144F" w:rsidRDefault="00000000">
      <w:pPr>
        <w:spacing w:before="269" w:after="269"/>
        <w:ind w:left="120"/>
      </w:pPr>
      <w:r>
        <w:rPr>
          <w:rFonts w:ascii="Times New Roman" w:hAnsi="Times New Roman"/>
          <w:color w:val="000000"/>
        </w:rPr>
        <w:t>— …ის შიშველია.</w:t>
      </w:r>
    </w:p>
    <w:p w14:paraId="51FE46DE" w14:textId="77777777" w:rsidR="002B144F" w:rsidRDefault="00000000">
      <w:pPr>
        <w:spacing w:before="269" w:after="269"/>
        <w:ind w:left="120"/>
      </w:pPr>
      <w:r>
        <w:rPr>
          <w:rFonts w:ascii="Times New Roman" w:hAnsi="Times New Roman"/>
          <w:color w:val="000000"/>
        </w:rPr>
        <w:t>- ვაუ! ხო! დამავიწყდა... ანოს, შეგიძლია დამეხმარო?</w:t>
      </w:r>
    </w:p>
    <w:p w14:paraId="22F18872" w14:textId="77777777" w:rsidR="002B144F" w:rsidRDefault="00000000">
      <w:pPr>
        <w:spacing w:before="269" w:after="269"/>
        <w:ind w:left="120"/>
      </w:pPr>
      <w:r>
        <w:rPr>
          <w:rFonts w:ascii="Times New Roman" w:hAnsi="Times New Roman"/>
          <w:color w:val="000000"/>
        </w:rPr>
        <w:t>- რა თქმა უნდა.</w:t>
      </w:r>
    </w:p>
    <w:p w14:paraId="270C3011" w14:textId="77777777" w:rsidR="002B144F" w:rsidRDefault="00000000">
      <w:pPr>
        <w:spacing w:before="269" w:after="269"/>
        <w:ind w:left="120"/>
      </w:pPr>
      <w:r>
        <w:rPr>
          <w:rFonts w:ascii="Times New Roman" w:hAnsi="Times New Roman"/>
          <w:color w:val="000000"/>
        </w:rPr>
        <w:t>ელეონორს გმირთა აკადემიის ფორმა ჩავაცვი შელოცვით „ირისი“.</w:t>
      </w:r>
    </w:p>
    <w:p w14:paraId="199CCDED" w14:textId="77777777" w:rsidR="002B144F" w:rsidRDefault="00000000">
      <w:pPr>
        <w:spacing w:before="269" w:after="269"/>
        <w:ind w:left="120"/>
      </w:pPr>
      <w:r>
        <w:rPr>
          <w:rFonts w:ascii="Times New Roman" w:hAnsi="Times New Roman"/>
          <w:color w:val="000000"/>
        </w:rPr>
        <w:t>- გმადლობთ, თქვენ დამეხმარეთ.</w:t>
      </w:r>
    </w:p>
    <w:p w14:paraId="2F94B718" w14:textId="77777777" w:rsidR="002B144F" w:rsidRDefault="00000000">
      <w:pPr>
        <w:spacing w:before="269" w:after="269"/>
        <w:ind w:left="120"/>
      </w:pPr>
      <w:r>
        <w:rPr>
          <w:rFonts w:ascii="Times New Roman" w:hAnsi="Times New Roman"/>
          <w:color w:val="000000"/>
        </w:rPr>
        <w:t>ამის თქმის შემდეგ ელეონორამ ირგვლივ მიმოიხედა.</w:t>
      </w:r>
    </w:p>
    <w:p w14:paraId="7740DDD2" w14:textId="77777777" w:rsidR="002B144F" w:rsidRDefault="00000000">
      <w:pPr>
        <w:spacing w:before="269" w:after="269"/>
        <w:ind w:left="120"/>
      </w:pPr>
      <w:r>
        <w:rPr>
          <w:rFonts w:ascii="Times New Roman" w:hAnsi="Times New Roman"/>
          <w:color w:val="000000"/>
        </w:rPr>
        <w:t>- მაგრამ აქ ნამდვილად გაგიჭირდა.</w:t>
      </w:r>
    </w:p>
    <w:p w14:paraId="0E8AB3C8" w14:textId="77777777" w:rsidR="002B144F" w:rsidRDefault="00000000">
      <w:pPr>
        <w:spacing w:before="269" w:after="269"/>
        <w:ind w:left="120"/>
      </w:pPr>
      <w:r>
        <w:rPr>
          <w:rFonts w:ascii="Times New Roman" w:hAnsi="Times New Roman"/>
          <w:color w:val="000000"/>
        </w:rPr>
        <w:t>მიწა ორმოებით იყო სავსე, ხეები წაქცეულიყო და მდინარეები დამშრალიყო. თორის ტყე სტიქიურ უბედურებას ჰგავდა.</w:t>
      </w:r>
    </w:p>
    <w:p w14:paraId="7A1FC81C" w14:textId="77777777" w:rsidR="002B144F" w:rsidRDefault="00000000">
      <w:pPr>
        <w:spacing w:before="269" w:after="269"/>
        <w:ind w:left="120"/>
      </w:pPr>
      <w:r>
        <w:rPr>
          <w:rFonts w:ascii="Times New Roman" w:hAnsi="Times New Roman"/>
          <w:color w:val="000000"/>
        </w:rPr>
        <w:t>- რას ამბობ, მე ვერანაირ პრობლემას ვერ ვხედავ. ბოლოს და ბოლოს, არავინ მომკვდარა.</w:t>
      </w:r>
    </w:p>
    <w:p w14:paraId="304CCCD0" w14:textId="77777777" w:rsidR="002B144F" w:rsidRDefault="00000000">
      <w:pPr>
        <w:spacing w:before="269" w:after="269"/>
        <w:ind w:left="120"/>
      </w:pPr>
      <w:r>
        <w:rPr>
          <w:rFonts w:ascii="Times New Roman" w:hAnsi="Times New Roman"/>
          <w:color w:val="000000"/>
        </w:rPr>
        <w:lastRenderedPageBreak/>
        <w:t>- საიდან იცი?</w:t>
      </w:r>
    </w:p>
    <w:p w14:paraId="0D5A1E1C" w14:textId="77777777" w:rsidR="002B144F" w:rsidRDefault="00000000">
      <w:pPr>
        <w:spacing w:before="269" w:after="269"/>
        <w:ind w:left="120"/>
      </w:pPr>
      <w:r>
        <w:rPr>
          <w:rFonts w:ascii="Times New Roman" w:hAnsi="Times New Roman"/>
          <w:color w:val="000000"/>
        </w:rPr>
        <w:t>„ჩემი ჯადოსნური თვალებით ყურადღებით ვაკვირდებოდი, რომ არავინ მომკვდარიყო.“</w:t>
      </w:r>
    </w:p>
    <w:p w14:paraId="5541C3C7" w14:textId="77777777" w:rsidR="002B144F" w:rsidRDefault="00000000">
      <w:pPr>
        <w:spacing w:before="269" w:after="269"/>
        <w:ind w:left="120"/>
      </w:pPr>
      <w:r>
        <w:rPr>
          <w:rFonts w:ascii="Times New Roman" w:hAnsi="Times New Roman"/>
          <w:color w:val="000000"/>
        </w:rPr>
        <w:t>ელეონორას გაოცებისგან თვალები გაუფართოვდა, შემდეგ კი გაიღიმა.</w:t>
      </w:r>
    </w:p>
    <w:p w14:paraId="57009E8E" w14:textId="77777777" w:rsidR="002B144F" w:rsidRDefault="00000000">
      <w:pPr>
        <w:spacing w:before="269" w:after="269"/>
        <w:ind w:left="120"/>
      </w:pPr>
      <w:r>
        <w:rPr>
          <w:rFonts w:ascii="Times New Roman" w:hAnsi="Times New Roman"/>
          <w:color w:val="000000"/>
        </w:rPr>
        <w:t>- კარგი, შენ ნამდვილად მაგარი ხარ, ანოს.</w:t>
      </w:r>
    </w:p>
    <w:p w14:paraId="4DCF91B1" w14:textId="77777777" w:rsidR="002B144F" w:rsidRDefault="00000000">
      <w:pPr>
        <w:spacing w:before="269" w:after="269"/>
        <w:ind w:left="120"/>
      </w:pPr>
      <w:r>
        <w:rPr>
          <w:rFonts w:ascii="Times New Roman" w:hAnsi="Times New Roman"/>
          <w:color w:val="000000"/>
        </w:rPr>
        <w:t>- რას ამბობ, იქ ამდენი ხალხი არ იყო. თუმცა, საკმაოდ ბევრი დაჭრილი იყო.</w:t>
      </w:r>
    </w:p>
    <w:p w14:paraId="2F15008E" w14:textId="77777777" w:rsidR="002B144F" w:rsidRDefault="00000000">
      <w:pPr>
        <w:spacing w:before="269" w:after="269"/>
        <w:ind w:left="120"/>
      </w:pPr>
      <w:r>
        <w:rPr>
          <w:rFonts w:ascii="Times New Roman" w:hAnsi="Times New Roman"/>
          <w:color w:val="000000"/>
        </w:rPr>
        <w:t>„არა უშავს, დანარჩენი ჩვენ, შვიდ უძველეს დემონ იმპერატორს, დაგვიტოვეთ“, - თქვა მელჰეისმა და ციდან ჩამოვიდა.</w:t>
      </w:r>
    </w:p>
    <w:p w14:paraId="53C3057A" w14:textId="77777777" w:rsidR="002B144F" w:rsidRDefault="00000000">
      <w:pPr>
        <w:spacing w:before="269" w:after="269"/>
        <w:ind w:left="120"/>
      </w:pPr>
      <w:r>
        <w:rPr>
          <w:rFonts w:ascii="Times New Roman" w:hAnsi="Times New Roman"/>
          <w:color w:val="000000"/>
        </w:rPr>
        <w:t>ის ჩემს წინ დაიჩოქა.</w:t>
      </w:r>
    </w:p>
    <w:p w14:paraId="7BB5F481" w14:textId="77777777" w:rsidR="002B144F" w:rsidRDefault="00000000">
      <w:pPr>
        <w:spacing w:before="269" w:after="269"/>
        <w:ind w:left="120"/>
      </w:pPr>
      <w:r>
        <w:rPr>
          <w:rFonts w:ascii="Times New Roman" w:hAnsi="Times New Roman"/>
          <w:color w:val="000000"/>
        </w:rPr>
        <w:t>- ჩვენ მივხედავთ დაჭრილებს და ამ ბრძოლის შედეგებს. გთხოვთ, წადით და დაისვენეთ.</w:t>
      </w:r>
    </w:p>
    <w:p w14:paraId="0E71FB3E" w14:textId="77777777" w:rsidR="002B144F" w:rsidRDefault="00000000">
      <w:pPr>
        <w:spacing w:before="269" w:after="269"/>
        <w:ind w:left="120"/>
      </w:pPr>
      <w:r>
        <w:rPr>
          <w:rFonts w:ascii="Times New Roman" w:hAnsi="Times New Roman"/>
          <w:color w:val="000000"/>
        </w:rPr>
        <w:t>- ჰმ, კარგი, შენზე ვიქნები დამოკიდებული. შემატყობინე, თუ რამე მოხდება.</w:t>
      </w:r>
    </w:p>
    <w:p w14:paraId="45C02F19" w14:textId="77777777" w:rsidR="002B144F" w:rsidRDefault="00000000">
      <w:pPr>
        <w:spacing w:before="269" w:after="269"/>
        <w:ind w:left="120"/>
      </w:pPr>
      <w:r>
        <w:rPr>
          <w:rFonts w:ascii="Times New Roman" w:hAnsi="Times New Roman"/>
          <w:color w:val="000000"/>
        </w:rPr>
        <w:t>- კი ბატონო.</w:t>
      </w:r>
    </w:p>
    <w:p w14:paraId="78DBA70C" w14:textId="77777777" w:rsidR="002B144F" w:rsidRDefault="00000000">
      <w:pPr>
        <w:spacing w:before="269" w:after="269"/>
        <w:ind w:left="120"/>
      </w:pPr>
      <w:r>
        <w:rPr>
          <w:rFonts w:ascii="Times New Roman" w:hAnsi="Times New Roman"/>
          <w:color w:val="000000"/>
        </w:rPr>
        <w:t>მელჰეისმა პატივისცემით დაიხარა და ფლებთან ერთად გაფრინდა.</w:t>
      </w:r>
    </w:p>
    <w:p w14:paraId="1DA476D1" w14:textId="77777777" w:rsidR="002B144F" w:rsidRDefault="00000000">
      <w:pPr>
        <w:spacing w:before="269" w:after="269"/>
        <w:ind w:left="120"/>
      </w:pPr>
      <w:r>
        <w:rPr>
          <w:rFonts w:ascii="Times New Roman" w:hAnsi="Times New Roman"/>
          <w:color w:val="000000"/>
        </w:rPr>
        <w:t>„რეი,“ ვაჩვენე მას ერთი ნიჟარის ყელსაბამი, რომელიც მისგან წავართვი, „როგორც ჩანს, მისა ახლა დემონთა მბრძანებლის მიწისქვეშა ციხესიმაგრეში დაჭრილებს ეხმარება.“</w:t>
      </w:r>
    </w:p>
    <w:p w14:paraId="496EE25A" w14:textId="77777777" w:rsidR="002B144F" w:rsidRDefault="00000000">
      <w:pPr>
        <w:spacing w:before="269" w:after="269"/>
        <w:ind w:left="120"/>
      </w:pPr>
      <w:r>
        <w:rPr>
          <w:rFonts w:ascii="Times New Roman" w:hAnsi="Times New Roman"/>
          <w:color w:val="000000"/>
        </w:rPr>
        <w:t>— ...რაღაც დაძაბულობას ვგრძნობ, თუმცა უკვე გადაწყვეტილი მქონდა, რომ ეს მისთვის მიმეღო...</w:t>
      </w:r>
    </w:p>
    <w:p w14:paraId="3DEE79E7" w14:textId="77777777" w:rsidR="002B144F" w:rsidRDefault="00000000">
      <w:pPr>
        <w:spacing w:before="269" w:after="269"/>
        <w:ind w:left="120"/>
      </w:pPr>
      <w:r>
        <w:rPr>
          <w:rFonts w:ascii="Times New Roman" w:hAnsi="Times New Roman"/>
          <w:color w:val="000000"/>
        </w:rPr>
        <w:t>- აა? გადაწყვიტე, რომ ნორმალური შეთავაზებით დაკმაყოფილდებოდი? - დამცინავად თქვა საშამ.</w:t>
      </w:r>
    </w:p>
    <w:p w14:paraId="00C75948" w14:textId="77777777" w:rsidR="002B144F" w:rsidRDefault="00000000">
      <w:pPr>
        <w:spacing w:before="269" w:after="269"/>
        <w:ind w:left="120"/>
      </w:pPr>
      <w:r>
        <w:rPr>
          <w:rFonts w:ascii="Times New Roman" w:hAnsi="Times New Roman"/>
          <w:color w:val="000000"/>
        </w:rPr>
        <w:t>„გილოცავთ“, გულგრილად უსურვა მიშამ მათ წარმატება.</w:t>
      </w:r>
    </w:p>
    <w:p w14:paraId="7AB8C1C5" w14:textId="77777777" w:rsidR="002B144F" w:rsidRDefault="00000000">
      <w:pPr>
        <w:spacing w:before="269" w:after="269"/>
        <w:ind w:left="120"/>
      </w:pPr>
      <w:r>
        <w:rPr>
          <w:rFonts w:ascii="Times New Roman" w:hAnsi="Times New Roman"/>
          <w:color w:val="000000"/>
        </w:rPr>
        <w:t>— ...აღარ შემიძლია.</w:t>
      </w:r>
    </w:p>
    <w:p w14:paraId="1CEE9FA0" w14:textId="77777777" w:rsidR="002B144F" w:rsidRDefault="00000000">
      <w:pPr>
        <w:spacing w:before="269" w:after="269"/>
        <w:ind w:left="120"/>
      </w:pPr>
      <w:r>
        <w:rPr>
          <w:rFonts w:ascii="Times New Roman" w:hAnsi="Times New Roman"/>
          <w:color w:val="000000"/>
        </w:rPr>
        <w:t>მწარედ გაიღიმა, შემდეგ კი ფეხები უსწორმასწორო მიწაზე დაუდგა და ზუსტად იქ დაეცა, სადაც იდგა.</w:t>
      </w:r>
    </w:p>
    <w:p w14:paraId="096E824A" w14:textId="77777777" w:rsidR="002B144F" w:rsidRDefault="00000000">
      <w:pPr>
        <w:spacing w:before="269" w:after="269"/>
        <w:ind w:left="120"/>
      </w:pPr>
      <w:r>
        <w:rPr>
          <w:rFonts w:ascii="Times New Roman" w:hAnsi="Times New Roman"/>
          <w:color w:val="000000"/>
        </w:rPr>
        <w:t>— რატომ დაეცა უეცრად ლეგენდარული გმირი?</w:t>
      </w:r>
    </w:p>
    <w:p w14:paraId="6F88F718"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გამოყენებით ზღვარს გადავაჭარბე. როგორც ჩანს, მეც დავიღალე“, - თქვა რეიმ და მიწაზე ჩამოჯდა.</w:t>
      </w:r>
    </w:p>
    <w:p w14:paraId="747C45FB" w14:textId="77777777" w:rsidR="002B144F" w:rsidRDefault="00000000">
      <w:pPr>
        <w:spacing w:before="269" w:after="269"/>
        <w:ind w:left="120"/>
      </w:pPr>
      <w:r>
        <w:rPr>
          <w:rFonts w:ascii="Times New Roman" w:hAnsi="Times New Roman"/>
          <w:color w:val="000000"/>
        </w:rPr>
        <w:lastRenderedPageBreak/>
        <w:t>- სხვათა შორის, ის აღარ გჭირდება, არა?</w:t>
      </w:r>
    </w:p>
    <w:p w14:paraId="5E95AE89" w14:textId="77777777" w:rsidR="002B144F" w:rsidRDefault="00000000">
      <w:pPr>
        <w:spacing w:before="269" w:after="269"/>
        <w:ind w:left="120"/>
      </w:pPr>
      <w:r>
        <w:rPr>
          <w:rFonts w:ascii="Times New Roman" w:hAnsi="Times New Roman"/>
          <w:color w:val="000000"/>
        </w:rPr>
        <w:t>ავოს დილჰევიას ნიღაბი ვესროლე. ის რეის ხელსთან ახლოს დაეცა.</w:t>
      </w:r>
    </w:p>
    <w:p w14:paraId="2F559D74" w14:textId="77777777" w:rsidR="002B144F" w:rsidRDefault="00000000">
      <w:pPr>
        <w:spacing w:before="269" w:after="269"/>
        <w:ind w:left="120"/>
      </w:pPr>
      <w:r>
        <w:rPr>
          <w:rFonts w:ascii="Times New Roman" w:hAnsi="Times New Roman"/>
          <w:color w:val="000000"/>
        </w:rPr>
        <w:t>- შესაძლოა.</w:t>
      </w:r>
    </w:p>
    <w:p w14:paraId="02864343" w14:textId="77777777" w:rsidR="002B144F" w:rsidRDefault="00000000">
      <w:pPr>
        <w:spacing w:before="269" w:after="269"/>
        <w:ind w:left="120"/>
      </w:pPr>
      <w:r>
        <w:rPr>
          <w:rFonts w:ascii="Times New Roman" w:hAnsi="Times New Roman"/>
          <w:color w:val="000000"/>
        </w:rPr>
        <w:t>რეიმ ნიღაბი ნებისყოფის მახვილით გატეხა. ავოს დილჰევია აღარ გამოჩნდება. ახლა, როდესაც „ასკში“ არსებული „ჯერგა“ გაქრა, ადამიანებს დემონებთან ბრძოლა აღარ სჭირდებათ. სამყაროში ჰარმონია სუფევს.</w:t>
      </w:r>
    </w:p>
    <w:p w14:paraId="73CF05D4" w14:textId="77777777" w:rsidR="002B144F" w:rsidRDefault="00000000">
      <w:pPr>
        <w:spacing w:before="269" w:after="269"/>
        <w:ind w:left="120"/>
      </w:pPr>
      <w:r>
        <w:rPr>
          <w:rFonts w:ascii="Times New Roman" w:hAnsi="Times New Roman"/>
          <w:color w:val="000000"/>
        </w:rPr>
        <w:t>„სხვათა შორის, მეორე ნიღაბზე რას იტყვი?“ ვკითხე და რეის ხელი გავუწოდე.</w:t>
      </w:r>
    </w:p>
    <w:p w14:paraId="681F8177" w14:textId="77777777" w:rsidR="002B144F" w:rsidRDefault="00000000">
      <w:pPr>
        <w:spacing w:before="269" w:after="269"/>
        <w:ind w:left="120"/>
      </w:pPr>
      <w:r>
        <w:rPr>
          <w:rFonts w:ascii="Times New Roman" w:hAnsi="Times New Roman"/>
          <w:color w:val="000000"/>
        </w:rPr>
        <w:t>- კიდევ ერთი?</w:t>
      </w:r>
    </w:p>
    <w:p w14:paraId="1BB68EEB" w14:textId="77777777" w:rsidR="002B144F" w:rsidRDefault="00000000">
      <w:pPr>
        <w:spacing w:before="269" w:after="269"/>
        <w:ind w:left="120"/>
      </w:pPr>
      <w:r>
        <w:rPr>
          <w:rFonts w:ascii="Times New Roman" w:hAnsi="Times New Roman"/>
          <w:color w:val="000000"/>
        </w:rPr>
        <w:t>დაბნეულმა თავი დახარა.</w:t>
      </w:r>
    </w:p>
    <w:p w14:paraId="45959B4C" w14:textId="77777777" w:rsidR="002B144F" w:rsidRDefault="00000000">
      <w:pPr>
        <w:spacing w:before="269" w:after="269"/>
        <w:ind w:left="120"/>
      </w:pPr>
      <w:r>
        <w:rPr>
          <w:rFonts w:ascii="Times New Roman" w:hAnsi="Times New Roman"/>
          <w:color w:val="000000"/>
        </w:rPr>
        <w:t>— მე მხოლოდ ერთი მყავდა.</w:t>
      </w:r>
    </w:p>
    <w:p w14:paraId="177388DB" w14:textId="77777777" w:rsidR="002B144F" w:rsidRDefault="00000000">
      <w:pPr>
        <w:spacing w:before="269" w:after="269"/>
        <w:ind w:left="120"/>
      </w:pPr>
      <w:r>
        <w:rPr>
          <w:rFonts w:ascii="Times New Roman" w:hAnsi="Times New Roman"/>
          <w:color w:val="000000"/>
        </w:rPr>
        <w:t>- ...რა?</w:t>
      </w:r>
    </w:p>
    <w:p w14:paraId="4655EFA8" w14:textId="77777777" w:rsidR="002B144F" w:rsidRDefault="00000000">
      <w:pPr>
        <w:spacing w:before="269" w:after="269"/>
        <w:ind w:left="120"/>
      </w:pPr>
      <w:r>
        <w:rPr>
          <w:rFonts w:ascii="Times New Roman" w:hAnsi="Times New Roman"/>
          <w:color w:val="000000"/>
        </w:rPr>
        <w:t>დემონური ხმლების ტურნირზე გამოჩენილ ადამიანს ნიღაბი ეკეთა, რომელიც რეის ამჟამინდელი ნიღბისგან აშკარად განსხვავდებოდა. რამდენიმე ვარაუდი მქონდა, მაგრამ როგორც ჩანს, ისინი სიმართლეს არ შეესაბამებოდნენ.</w:t>
      </w:r>
    </w:p>
    <w:p w14:paraId="69D7DF6A" w14:textId="77777777" w:rsidR="002B144F" w:rsidRDefault="00000000">
      <w:pPr>
        <w:spacing w:before="269" w:after="269"/>
        <w:ind w:left="120"/>
      </w:pPr>
      <w:r>
        <w:rPr>
          <w:rFonts w:ascii="Times New Roman" w:hAnsi="Times New Roman"/>
          <w:color w:val="000000"/>
        </w:rPr>
        <w:t>- ანოს?</w:t>
      </w:r>
    </w:p>
    <w:p w14:paraId="19A2C81E" w14:textId="77777777" w:rsidR="002B144F" w:rsidRDefault="00000000">
      <w:pPr>
        <w:spacing w:before="269" w:after="269"/>
        <w:ind w:left="120"/>
      </w:pPr>
      <w:r>
        <w:rPr>
          <w:rFonts w:ascii="Times New Roman" w:hAnsi="Times New Roman"/>
          <w:color w:val="000000"/>
        </w:rPr>
        <w:t>- ჰმ, მაგრამ დღეს საქმე ამაზე არ არის. ახლა სხვა რამ არის უფრო მნიშვნელოვანი - დარჩა კიდევ ერთი ძლიერი მტერი.</w:t>
      </w:r>
    </w:p>
    <w:p w14:paraId="14E3DBE0" w14:textId="77777777" w:rsidR="002B144F" w:rsidRDefault="00000000">
      <w:pPr>
        <w:spacing w:before="269" w:after="269"/>
        <w:ind w:left="120"/>
      </w:pPr>
      <w:r>
        <w:rPr>
          <w:rFonts w:ascii="Times New Roman" w:hAnsi="Times New Roman"/>
          <w:color w:val="000000"/>
        </w:rPr>
        <w:t>„ძლიერი მტერი?“ მკითხა რეიმ და ხელი ჩამკიდა.</w:t>
      </w:r>
    </w:p>
    <w:p w14:paraId="0476E3F7" w14:textId="77777777" w:rsidR="002B144F" w:rsidRDefault="00000000">
      <w:pPr>
        <w:spacing w:before="269" w:after="269"/>
        <w:ind w:left="120"/>
      </w:pPr>
      <w:r>
        <w:rPr>
          <w:rFonts w:ascii="Times New Roman" w:hAnsi="Times New Roman"/>
          <w:color w:val="000000"/>
        </w:rPr>
        <w:t>— ომში დედაჩემისთვის უთქმელად წავედი.</w:t>
      </w:r>
    </w:p>
    <w:p w14:paraId="6014280F" w14:textId="77777777" w:rsidR="002B144F" w:rsidRDefault="00000000">
      <w:pPr>
        <w:spacing w:before="269" w:after="269"/>
        <w:ind w:left="120"/>
      </w:pPr>
      <w:r>
        <w:rPr>
          <w:rFonts w:ascii="Times New Roman" w:hAnsi="Times New Roman"/>
          <w:color w:val="000000"/>
        </w:rPr>
        <w:t>რეიმ მჭიდროდ გაიღიმა.</w:t>
      </w:r>
    </w:p>
    <w:p w14:paraId="0051C389" w14:textId="77777777" w:rsidR="002B144F" w:rsidRDefault="00000000">
      <w:pPr>
        <w:spacing w:before="269" w:after="269"/>
        <w:ind w:left="120"/>
      </w:pPr>
      <w:r>
        <w:rPr>
          <w:rFonts w:ascii="Times New Roman" w:hAnsi="Times New Roman"/>
          <w:color w:val="000000"/>
        </w:rPr>
        <w:t>- შეგეძლო მისთვის მოგეტყუებინა.</w:t>
      </w:r>
    </w:p>
    <w:p w14:paraId="5BC70A74" w14:textId="77777777" w:rsidR="002B144F" w:rsidRDefault="00000000">
      <w:pPr>
        <w:spacing w:before="269" w:after="269"/>
        <w:ind w:left="120"/>
      </w:pPr>
      <w:r>
        <w:rPr>
          <w:rFonts w:ascii="Times New Roman" w:hAnsi="Times New Roman"/>
          <w:color w:val="000000"/>
        </w:rPr>
        <w:t>- არ გავიქცევი. დღეს ყველაფერს ავუხსნი მას დემონთა მბრძანებლის შესახებ.</w:t>
      </w:r>
    </w:p>
    <w:p w14:paraId="7DE8DA02" w14:textId="77777777" w:rsidR="002B144F" w:rsidRDefault="00000000">
      <w:pPr>
        <w:spacing w:before="269" w:after="269"/>
        <w:ind w:left="120"/>
      </w:pPr>
      <w:r>
        <w:rPr>
          <w:rFonts w:ascii="Times New Roman" w:hAnsi="Times New Roman"/>
          <w:color w:val="000000"/>
        </w:rPr>
        <w:t>ხელი მომკიდა და წამოდგა.</w:t>
      </w:r>
    </w:p>
    <w:p w14:paraId="69006D18" w14:textId="77777777" w:rsidR="002B144F" w:rsidRDefault="00000000">
      <w:pPr>
        <w:spacing w:before="269" w:after="269"/>
        <w:ind w:left="120"/>
      </w:pPr>
      <w:r>
        <w:rPr>
          <w:rFonts w:ascii="Times New Roman" w:hAnsi="Times New Roman"/>
          <w:color w:val="000000"/>
        </w:rPr>
        <w:t>- მოდი, ერთად ვიბრძოლოთ მასთან. მოდი, დედას ვაჩვენოთ გმირისა და დემონთა მბრძანებლის ძალა.</w:t>
      </w:r>
    </w:p>
    <w:p w14:paraId="506620FD" w14:textId="77777777" w:rsidR="002B144F" w:rsidRDefault="00000000">
      <w:pPr>
        <w:spacing w:before="269" w:after="269"/>
        <w:ind w:left="120"/>
      </w:pPr>
      <w:r>
        <w:rPr>
          <w:rFonts w:ascii="Times New Roman" w:hAnsi="Times New Roman"/>
          <w:color w:val="000000"/>
        </w:rPr>
        <w:lastRenderedPageBreak/>
        <w:t>„მაგრამ შენი დედა კანონდამრღვევის შესანიშნავი მომხმარებელია“, - ხუმრობით თქვა საშამ.</w:t>
      </w:r>
    </w:p>
    <w:p w14:paraId="790C59A1" w14:textId="77777777" w:rsidR="002B144F" w:rsidRDefault="00000000">
      <w:pPr>
        <w:spacing w:before="269" w:after="269"/>
        <w:ind w:left="120"/>
      </w:pPr>
      <w:r>
        <w:rPr>
          <w:rFonts w:ascii="Times New Roman" w:hAnsi="Times New Roman"/>
          <w:color w:val="000000"/>
        </w:rPr>
        <w:t>„და მას აშკარად მინიმუმ შვიდი ბაზა აქვს“, - განაგრძო რეიმ მის შემდეგ.</w:t>
      </w:r>
    </w:p>
    <w:p w14:paraId="69D77FE1" w14:textId="77777777" w:rsidR="002B144F" w:rsidRDefault="00000000">
      <w:pPr>
        <w:spacing w:before="269" w:after="269"/>
        <w:ind w:left="120"/>
      </w:pPr>
      <w:r>
        <w:rPr>
          <w:rFonts w:ascii="Times New Roman" w:hAnsi="Times New Roman"/>
          <w:color w:val="000000"/>
        </w:rPr>
        <w:t>„დემონთა მბრძანებლის ბედსაც ხომ არ შეწყვეტს?“ თქვა მიშამ და თავი დახარა.</w:t>
      </w:r>
    </w:p>
    <w:p w14:paraId="0B51C776" w14:textId="77777777" w:rsidR="002B144F" w:rsidRDefault="00000000">
      <w:pPr>
        <w:spacing w:before="269" w:after="269"/>
        <w:ind w:left="120"/>
      </w:pPr>
      <w:r>
        <w:rPr>
          <w:rFonts w:ascii="Times New Roman" w:hAnsi="Times New Roman"/>
          <w:color w:val="000000"/>
        </w:rPr>
        <w:t>ერთმანეთს გავეცინათ და შემდეგ იქაურობა დავტოვეთ.</w:t>
      </w:r>
    </w:p>
    <w:p w14:paraId="5B5DC2D9" w14:textId="77777777" w:rsidR="002B144F" w:rsidRDefault="00000000">
      <w:pPr>
        <w:spacing w:before="269" w:after="269"/>
        <w:ind w:left="120"/>
      </w:pPr>
      <w:r>
        <w:rPr>
          <w:rFonts w:ascii="Times New Roman" w:hAnsi="Times New Roman"/>
          <w:color w:val="000000"/>
        </w:rPr>
        <w:t>უკანასკნელი საშინელი მტერი მელოდება.</w:t>
      </w:r>
    </w:p>
    <w:p w14:paraId="3708D586" w14:textId="77777777" w:rsidR="002B144F" w:rsidRDefault="00000000">
      <w:pPr>
        <w:spacing w:before="269" w:after="269"/>
        <w:ind w:left="120"/>
      </w:pPr>
      <w:r>
        <w:rPr>
          <w:rFonts w:ascii="Times New Roman" w:hAnsi="Times New Roman"/>
          <w:color w:val="000000"/>
        </w:rPr>
        <w:t>მაგრამ არაფრის მეშინია.</w:t>
      </w:r>
    </w:p>
    <w:p w14:paraId="68F45596" w14:textId="77777777" w:rsidR="002B144F" w:rsidRDefault="00000000">
      <w:pPr>
        <w:spacing w:before="269" w:after="269"/>
        <w:ind w:left="120"/>
      </w:pPr>
      <w:r>
        <w:rPr>
          <w:rFonts w:ascii="Times New Roman" w:hAnsi="Times New Roman"/>
          <w:color w:val="000000"/>
        </w:rPr>
        <w:t>მყავს ამხანაგები, რომლებთანაც შემიძლია ყველა გაჭირვების გაზიარება. მყავს ამხანაგები, რომლებთანაც შემიძლია სიცილი.</w:t>
      </w:r>
    </w:p>
    <w:p w14:paraId="00844884" w14:textId="77777777" w:rsidR="002B144F" w:rsidRDefault="00000000">
      <w:pPr>
        <w:spacing w:before="269" w:after="269"/>
        <w:ind w:left="120"/>
      </w:pPr>
      <w:r>
        <w:rPr>
          <w:rFonts w:ascii="Times New Roman" w:hAnsi="Times New Roman"/>
          <w:color w:val="000000"/>
        </w:rPr>
        <w:t>და ეს ბრძოლა არავის დაშავებს.</w:t>
      </w:r>
    </w:p>
    <w:p w14:paraId="6DDEAE71" w14:textId="77777777" w:rsidR="002B144F" w:rsidRDefault="00000000">
      <w:pPr>
        <w:spacing w:before="269" w:after="269"/>
        <w:ind w:left="120"/>
      </w:pPr>
      <w:r>
        <w:rPr>
          <w:rFonts w:ascii="Times New Roman" w:hAnsi="Times New Roman"/>
          <w:color w:val="000000"/>
        </w:rPr>
        <w:t>ეს არის ყველაზე მშვიდობიანი ბრძოლა, ამ ეპოქის სიმბოლო, რომელიც ჩვენ 2000 წლის წინ გვინდოდა, შევქმენით და დავიცავით...</w:t>
      </w:r>
    </w:p>
    <w:p w14:paraId="12D711A0" w14:textId="77777777" w:rsidR="002B144F" w:rsidRDefault="00000000">
      <w:pPr>
        <w:pStyle w:val="Heading2"/>
        <w:pageBreakBefore/>
        <w:spacing w:before="180" w:after="180"/>
        <w:ind w:left="120"/>
      </w:pPr>
      <w:bookmarkStart w:id="90" w:name="_Toc199679558"/>
      <w:r>
        <w:rPr>
          <w:rFonts w:ascii="Times New Roman" w:hAnsi="Times New Roman"/>
          <w:color w:val="000000"/>
          <w:sz w:val="33"/>
        </w:rPr>
        <w:lastRenderedPageBreak/>
        <w:t>ბოლოსიტყვაობა</w:t>
      </w:r>
      <w:bookmarkEnd w:id="90"/>
    </w:p>
    <w:p w14:paraId="5FCBEDC8" w14:textId="77777777" w:rsidR="002B144F" w:rsidRDefault="00000000">
      <w:pPr>
        <w:spacing w:before="269" w:after="269"/>
        <w:ind w:left="120"/>
      </w:pPr>
      <w:r>
        <w:rPr>
          <w:rFonts w:ascii="Times New Roman" w:hAnsi="Times New Roman"/>
          <w:color w:val="000000"/>
        </w:rPr>
        <w:t>ამ ნაშრომში ყველაფერზე ვწერ, რისი დაწერაც მინდა და ამ „სურვილებს“ შორის ყველაზე სასურველი მესამე ტომი იყო - გმირთა აკადემიის არკი. მახსოვს, რა ცოცხალი გახდა კომენტარების განყოფილება, როდესაც საბოლოოდ გამოჩნდა გმირი კანონი.</w:t>
      </w:r>
    </w:p>
    <w:p w14:paraId="2D6DF683" w14:textId="77777777" w:rsidR="002B144F" w:rsidRDefault="00000000">
      <w:pPr>
        <w:spacing w:before="269" w:after="269"/>
        <w:ind w:left="120"/>
      </w:pPr>
      <w:r>
        <w:rPr>
          <w:rFonts w:ascii="Times New Roman" w:hAnsi="Times New Roman"/>
          <w:color w:val="000000"/>
        </w:rPr>
        <w:t>მოთხრობა დასასრულს უახლოვდებოდა და გავიფიქრე: „რატომ არ უნდა დავასრულოთ აქ?“ იმ დროს, სიუჟეტის სტრუქტურა იმ იდეით შევქმენი, რომ თუ მსუბუქი რომანის გამოცემა გამოვიდოდა, მესამე ტომში დამესრულებინა. შედეგად, ისეთი მოთხრობა მივიღე, რომელიც ბოლო ტომს ჰგავდა.</w:t>
      </w:r>
    </w:p>
    <w:p w14:paraId="6E96C5CC" w14:textId="77777777" w:rsidR="002B144F" w:rsidRDefault="00000000">
      <w:pPr>
        <w:spacing w:before="269" w:after="269"/>
        <w:ind w:left="120"/>
      </w:pPr>
      <w:r>
        <w:rPr>
          <w:rFonts w:ascii="Times New Roman" w:hAnsi="Times New Roman"/>
          <w:color w:val="000000"/>
        </w:rPr>
        <w:t>მაგრამ მიუხედავად იმისა, რომ ეს ვთქვი, მაინც ბევრი რამის დაწერა მინდოდა, ამიტომ ისტორია გაგრძელდა. ვინც უკვე წაიკითხა ეს ტომი, შეამჩნევს, რომ ჯერ კიდევ არსებობს რამდენიმე გადაუჭრელი საიდუმლო და მათ შევეხებით, როდესაც ანოსი და მისი თანამებრძოლები ახალ სასკოლო ცხოვრებას დაიწყებენ.</w:t>
      </w:r>
    </w:p>
    <w:p w14:paraId="292F0485" w14:textId="77777777" w:rsidR="002B144F" w:rsidRDefault="00000000">
      <w:pPr>
        <w:spacing w:before="269" w:after="269"/>
        <w:ind w:left="120"/>
      </w:pPr>
      <w:r>
        <w:rPr>
          <w:rFonts w:ascii="Times New Roman" w:hAnsi="Times New Roman"/>
          <w:color w:val="000000"/>
        </w:rPr>
        <w:t>საკმაოდ ბევრი იყო, ვინც შემდეგ არკს თავის ფავორიტად მიიჩნევდა, ამიტომ გთხოვთ, ნებისმიერ ფასად დაელოდოთ. მე კი ყველაფერს გავაკეთებ ტექსტის რედაქტირებისა და დახვეწისთვის, რათა ის კიდევ უფრო საინტერესო გამოვიდეს.</w:t>
      </w:r>
    </w:p>
    <w:p w14:paraId="0BCD1AE4" w14:textId="77777777" w:rsidR="002B144F" w:rsidRDefault="00000000">
      <w:pPr>
        <w:spacing w:before="269" w:after="269"/>
        <w:ind w:left="120"/>
      </w:pPr>
      <w:r>
        <w:rPr>
          <w:rFonts w:ascii="Times New Roman" w:hAnsi="Times New Roman"/>
          <w:color w:val="000000"/>
        </w:rPr>
        <w:t>სხვათა შორის, მოთხრობაში ანოსი ელეონორაზე ამბობს: „იმ მშვიდობის დასტური, რომლის დამყარებასაც ვცდილობდი“, მაგრამ „მე ვცდილობდი დამყარებას“-ში ის თავად „მშვიდობას“ გულისხმობდა და არა „მშვიდობის დასტურს“. საქმე იმაშია, რომ ის ღრმად იყო შეძრული იმ მშვიდობის დასტურით, რომელსაც ეძებდა. მაგრამ ეს არ ნიშნავს, რომ მან 2000 წელი დაელოდა „მშვიდობის დასტურს“. იმედი მაქვს, ეს დაგამშვიდებთ.</w:t>
      </w:r>
    </w:p>
    <w:p w14:paraId="568D559F" w14:textId="77777777" w:rsidR="002B144F" w:rsidRDefault="00000000">
      <w:pPr>
        <w:spacing w:before="269" w:after="269"/>
        <w:ind w:left="120"/>
      </w:pPr>
      <w:r>
        <w:rPr>
          <w:rFonts w:ascii="Times New Roman" w:hAnsi="Times New Roman"/>
          <w:color w:val="000000"/>
        </w:rPr>
        <w:t>მშვიდობის სიმბოლო, ელეონორა, ბატონმა იოშინორი შიზუმამ დახატა, ისევ და ისევ, საშინლად საყვარელი. ეჭვი არ მეპარება, რომ მისი ლამაზი ილუსტრაციების წყალობით, რომლებიც ჩემს ცუდ აღწერით უნარებს სრულად აანაზღაურებს, მისი გულშემატკივრების რაოდენობა გაიზრდება. დიდი მადლობა ამისთვის.</w:t>
      </w:r>
    </w:p>
    <w:p w14:paraId="071AA8D4" w14:textId="77777777" w:rsidR="002B144F" w:rsidRDefault="00000000">
      <w:pPr>
        <w:spacing w:before="269" w:after="269"/>
        <w:ind w:left="120"/>
      </w:pPr>
      <w:r>
        <w:rPr>
          <w:rFonts w:ascii="Times New Roman" w:hAnsi="Times New Roman"/>
          <w:color w:val="000000"/>
        </w:rPr>
        <w:t>ასევე, ამჯერად კიდევ ერთხელ მინდა დიდი მადლობა გადავუხადო ჩემს რედაქტორს, ქალბატონ იოშიოკას. მადლობას გიხდით ძნელად გასაგები ნაწილების გაუმჯობესებისა და პატარა სასაცილო სცენების დამატების გამო. ვფიქრობ, ბევრად უკეთესი გამოვიდა, ვიდრე მაშინ, როცა ყველაფერი მარტო დავწერე. დიდი მადლობა.</w:t>
      </w:r>
    </w:p>
    <w:p w14:paraId="24CB8E5B" w14:textId="77777777" w:rsidR="002B144F" w:rsidRDefault="00000000">
      <w:pPr>
        <w:spacing w:before="269" w:after="269"/>
        <w:ind w:left="120"/>
      </w:pPr>
      <w:r>
        <w:rPr>
          <w:rFonts w:ascii="Times New Roman" w:hAnsi="Times New Roman"/>
          <w:color w:val="000000"/>
        </w:rPr>
        <w:t>ახლა კი სიახლეები. ამ სერიის მანგას ადაპტაცია დაახლოებით იმავე პერიოდში დაიწყო, როგორც მსუბუქი რომანის მეორე ტომი და ახლა მანგას პირველი ტომი გაყიდვაში გამოვა. მანგას მხატვარმა, ბატონმა ჰარუკა კაიამ, ანოსი და სხვები ისე საოცრად დახატა, რომ მაინტერესებს, არსებობს თუ არა ასეთი კურთხეული მანგას ადაპტაციები. იმედი მაქვს, თქვენც აუცილებლად გადახედავთ. თუ თავად ნამუშევარი მოგეწონათ, აუცილებლად მოგეწონებათ. ამიტომ ყველას გირჩევთ.</w:t>
      </w:r>
    </w:p>
    <w:p w14:paraId="3020FB85" w14:textId="77777777" w:rsidR="002B144F" w:rsidRDefault="00000000">
      <w:pPr>
        <w:spacing w:before="269" w:after="269"/>
        <w:ind w:left="120"/>
      </w:pPr>
      <w:r>
        <w:rPr>
          <w:rFonts w:ascii="Times New Roman" w:hAnsi="Times New Roman"/>
          <w:color w:val="000000"/>
        </w:rPr>
        <w:lastRenderedPageBreak/>
        <w:t>და ბოლოს, რაც არანაკლებ მნიშვნელოვანია, მინდა გულითადად მადლობა გადავუხადო ყველა მკითხველს. ყოველ დაწერილ სიტყვაში გულს ჩავდებ, რათა ნაშრომი კიდევ უფრო საინტერესო გავხადო. მადლობას გიხდით, რომ კვლავაც მხარდაჭერით მიჭერთ მხარს.</w:t>
      </w:r>
    </w:p>
    <w:p w14:paraId="7C5DFB93" w14:textId="77777777" w:rsidR="002B144F" w:rsidRDefault="00000000">
      <w:pPr>
        <w:spacing w:before="269" w:after="269"/>
        <w:ind w:left="120"/>
      </w:pPr>
      <w:r>
        <w:rPr>
          <w:rFonts w:ascii="Times New Roman" w:hAnsi="Times New Roman"/>
          <w:color w:val="000000"/>
        </w:rPr>
        <w:t>2018 წლის 8 ოქტომბერი, სიუ.</w:t>
      </w:r>
    </w:p>
    <w:p w14:paraId="3C892393" w14:textId="77777777" w:rsidR="002B144F" w:rsidRDefault="00000000">
      <w:pPr>
        <w:pStyle w:val="Heading2"/>
        <w:pageBreakBefore/>
        <w:spacing w:before="180" w:after="180"/>
        <w:ind w:left="120"/>
      </w:pPr>
      <w:bookmarkStart w:id="91" w:name="_Toc199679559"/>
      <w:r>
        <w:rPr>
          <w:rFonts w:ascii="Times New Roman" w:hAnsi="Times New Roman"/>
          <w:color w:val="000000"/>
          <w:sz w:val="33"/>
        </w:rPr>
        <w:lastRenderedPageBreak/>
        <w:t>მთარგმნელის შემდგომი სიტყვა</w:t>
      </w:r>
      <w:bookmarkEnd w:id="91"/>
    </w:p>
    <w:p w14:paraId="74268AE7" w14:textId="77777777" w:rsidR="002B144F" w:rsidRDefault="00000000">
      <w:pPr>
        <w:spacing w:before="269" w:after="269"/>
        <w:ind w:left="120"/>
      </w:pPr>
      <w:r>
        <w:rPr>
          <w:rFonts w:ascii="Times New Roman" w:hAnsi="Times New Roman"/>
          <w:color w:val="000000"/>
        </w:rPr>
        <w:t>ყველას მოგესალმებით, ჩემო ძვირფასო მკითხველებო. თქვენი მუდმივი მთარგმნელი, ვერგილ ლუციფერი, დაგიკავშირდათ. ასე რომ, ჩვენ მივაღწიეთ იმ ნაწილის დასასრულს, რომელიც ანიმედ იქნა ადაპტირებული და შემდეგი მეოთხე ტომიდან დაწყებული, სრულიად ამოუცნობი ტერიტორია დაიწყება. და მე, ალბათ, ვეთანხმები ავტორს, რომ მეოთხე რკალი ნამდვილად გაგაოცებთ, შთაბეჭდილებას მოახდენს თქვენზე, სიამოვნებას მოგანიჭებთ და ერთ-ერთი ყველაზე საყვარელი გახდება, რადგან მას ორი ტომი ეძღვნება - ორი მეოთხე ტომი. უფრო ზუსტად, ერთი, მაგრამ ორ ნაწილად დაყოფილი. რაც შეეხება მესამე ტომს, პირადად მე ძალიან მომეწონა კანონის გამჟღავნება, კვლავ ვეთანხმები ავტორს ბოლო სიტყვაში ვებკამერაზე იმ დროს გაკეთებული ქარიშხლიანი კომენტარების შესახებ.</w:t>
      </w:r>
    </w:p>
    <w:p w14:paraId="0EA29551" w14:textId="77777777" w:rsidR="002B144F" w:rsidRDefault="00000000">
      <w:pPr>
        <w:pStyle w:val="Heading2"/>
        <w:pageBreakBefore/>
        <w:spacing w:before="180" w:after="180"/>
        <w:ind w:left="120"/>
      </w:pPr>
      <w:bookmarkStart w:id="92" w:name="_Toc199679560"/>
      <w:r>
        <w:rPr>
          <w:rFonts w:ascii="Times New Roman" w:hAnsi="Times New Roman"/>
          <w:color w:val="000000"/>
          <w:sz w:val="33"/>
        </w:rPr>
        <w:lastRenderedPageBreak/>
        <w:t>მოთხრობა 1 (ანიმაციური) – §. მიშენის ნიჟარის მარგალიტი და ნეკრონის დები</w:t>
      </w:r>
      <w:bookmarkEnd w:id="92"/>
    </w:p>
    <w:p w14:paraId="0E46FF79" w14:textId="77777777" w:rsidR="002B144F"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54C37D87" w14:textId="77777777" w:rsidR="002B144F" w:rsidRDefault="002B144F">
      <w:pPr>
        <w:spacing w:before="269" w:after="269"/>
        <w:ind w:left="120"/>
      </w:pPr>
    </w:p>
    <w:p w14:paraId="6AB38333" w14:textId="77777777" w:rsidR="002B144F" w:rsidRDefault="00000000">
      <w:pPr>
        <w:spacing w:before="269" w:after="269"/>
        <w:ind w:left="120"/>
      </w:pPr>
      <w:r>
        <w:rPr>
          <w:rFonts w:ascii="Times New Roman" w:hAnsi="Times New Roman"/>
          <w:color w:val="000000"/>
        </w:rPr>
        <w:t>გაირადიტის სამეფო დედაქალაქი.</w:t>
      </w:r>
    </w:p>
    <w:p w14:paraId="03BD2F98" w14:textId="77777777" w:rsidR="002B144F" w:rsidRDefault="00000000">
      <w:pPr>
        <w:spacing w:before="269" w:after="269"/>
        <w:ind w:left="120"/>
      </w:pPr>
      <w:r>
        <w:rPr>
          <w:rFonts w:ascii="Times New Roman" w:hAnsi="Times New Roman"/>
          <w:color w:val="000000"/>
        </w:rPr>
        <w:t>მიშა და საშა ქუჩებში სეირნობდნენ გაცვლითი პროგრამის შემდეგი გაკვეთილების დასრულების შემდეგ. დიდი გმირის, ჯერგის, წმინდა დაბადების დღის აღნიშვნა უკვე დაწყებული იყო და ქუჩები სცენებითა და სხვადასხვა წარმოდგენებით იყო სავსე. დები მთელი ძალით უყურებდნენ მათ, ხელჩაკიდებულები, თითქოს ამ დღესასწაულის უჩვეულოობით მოხიბლულები იყვნენ.</w:t>
      </w:r>
    </w:p>
    <w:p w14:paraId="0BD79B8F" w14:textId="77777777" w:rsidR="002B144F" w:rsidRDefault="00000000">
      <w:pPr>
        <w:spacing w:before="269" w:after="269"/>
        <w:ind w:left="120"/>
      </w:pPr>
      <w:r>
        <w:rPr>
          <w:rFonts w:ascii="Times New Roman" w:hAnsi="Times New Roman"/>
          <w:color w:val="000000"/>
        </w:rPr>
        <w:t>- მისმინე, მიშა, მოდი რამე ვიყიდოთ საჭმელი, მშია.</w:t>
      </w:r>
    </w:p>
    <w:p w14:paraId="69777F69" w14:textId="77777777" w:rsidR="002B144F" w:rsidRDefault="00000000">
      <w:pPr>
        <w:spacing w:before="269" w:after="269"/>
        <w:ind w:left="120"/>
      </w:pPr>
      <w:r>
        <w:rPr>
          <w:rFonts w:ascii="Times New Roman" w:hAnsi="Times New Roman"/>
          <w:color w:val="000000"/>
        </w:rPr>
        <w:t>- რა გინდა?</w:t>
      </w:r>
    </w:p>
    <w:p w14:paraId="285FBD68" w14:textId="77777777" w:rsidR="002B144F" w:rsidRDefault="00000000">
      <w:pPr>
        <w:spacing w:before="269" w:after="269"/>
        <w:ind w:left="120"/>
      </w:pPr>
      <w:r>
        <w:rPr>
          <w:rFonts w:ascii="Times New Roman" w:hAnsi="Times New Roman"/>
          <w:color w:val="000000"/>
        </w:rPr>
        <w:t>- როდის მოახერხე ამის ყიდვა?!</w:t>
      </w:r>
    </w:p>
    <w:p w14:paraId="7BF20596" w14:textId="77777777" w:rsidR="002B144F" w:rsidRDefault="00000000">
      <w:pPr>
        <w:spacing w:before="269" w:after="269"/>
        <w:ind w:left="120"/>
      </w:pPr>
      <w:r>
        <w:rPr>
          <w:rFonts w:ascii="Times New Roman" w:hAnsi="Times New Roman"/>
          <w:color w:val="000000"/>
        </w:rPr>
        <w:t>მიშამ პირი გაივსო „გმირული ღვეზელებით“, რომლითაც გაირადიტი იყო ცნობილი. მიუხედავად იმისა, რომ ისინი ხორცის ღვეზელებს ჰგავდნენ, ისინი ადგილობრივი ინგრედიენტებით დამზადებული ტკბილი წითელი ლობიოს პასტით იყო სავსე.</w:t>
      </w:r>
    </w:p>
    <w:p w14:paraId="0ECD3E49" w14:textId="77777777" w:rsidR="002B144F" w:rsidRDefault="00000000">
      <w:pPr>
        <w:spacing w:before="269" w:after="269"/>
        <w:ind w:left="120"/>
      </w:pPr>
      <w:r>
        <w:rPr>
          <w:rFonts w:ascii="Times New Roman" w:hAnsi="Times New Roman"/>
          <w:color w:val="000000"/>
        </w:rPr>
        <w:t>— ვაჭარი საშინლად ჯიუტი იყო.</w:t>
      </w:r>
    </w:p>
    <w:p w14:paraId="72DB347C" w14:textId="77777777" w:rsidR="002B144F" w:rsidRDefault="00000000">
      <w:pPr>
        <w:spacing w:before="269" w:after="269"/>
        <w:ind w:left="120"/>
      </w:pPr>
      <w:r>
        <w:rPr>
          <w:rFonts w:ascii="Times New Roman" w:hAnsi="Times New Roman"/>
          <w:color w:val="000000"/>
        </w:rPr>
        <w:t>ისარგებლა იმით, რომ მიშა უაზროდ იდგა მაღაზიის წინ და თვალის დახამხამებაში „გმირული ღვეზელები“ ხელში ჩაუდო. ადამიანური წამოწყება დემონურ წამოწყებას ვერ შეედრებოდა.</w:t>
      </w:r>
    </w:p>
    <w:p w14:paraId="5E795B34" w14:textId="77777777" w:rsidR="002B144F" w:rsidRDefault="00000000">
      <w:pPr>
        <w:spacing w:before="269" w:after="269"/>
        <w:ind w:left="120"/>
      </w:pPr>
      <w:r>
        <w:rPr>
          <w:rFonts w:ascii="Times New Roman" w:hAnsi="Times New Roman"/>
          <w:color w:val="000000"/>
        </w:rPr>
        <w:t>— მიშენსკის ტბის ღორის ხორცი საკმაოდ გემრიელია.</w:t>
      </w:r>
    </w:p>
    <w:p w14:paraId="70ACB1EE" w14:textId="77777777" w:rsidR="002B144F" w:rsidRDefault="00000000">
      <w:pPr>
        <w:spacing w:before="269" w:after="269"/>
        <w:ind w:left="120"/>
      </w:pPr>
      <w:r>
        <w:rPr>
          <w:rFonts w:ascii="Times New Roman" w:hAnsi="Times New Roman"/>
          <w:color w:val="000000"/>
        </w:rPr>
        <w:t>გმირული ღვეზელის ღეჭვისას მიშამ საშას კიდევ ერთი გადასცა. მანაც უკბინა და სახეზე ღიმილი გადაეფინა - ღვეზელი ისეთი გემრიელი იყო.</w:t>
      </w:r>
    </w:p>
    <w:p w14:paraId="2C32E1B6" w14:textId="77777777" w:rsidR="002B144F" w:rsidRDefault="00000000">
      <w:pPr>
        <w:spacing w:before="269" w:after="269"/>
        <w:ind w:left="120"/>
      </w:pPr>
      <w:r>
        <w:rPr>
          <w:rFonts w:ascii="Times New Roman" w:hAnsi="Times New Roman"/>
          <w:color w:val="000000"/>
        </w:rPr>
        <w:t>— მაინტერესებს თმის სამკაულებს თუ ყიდიან? აზერბაიჯანულის ნახვა მინდა.</w:t>
      </w:r>
    </w:p>
    <w:p w14:paraId="3709CC79" w14:textId="77777777" w:rsidR="002B144F" w:rsidRDefault="00000000">
      <w:pPr>
        <w:spacing w:before="269" w:after="269"/>
        <w:ind w:left="120"/>
      </w:pPr>
      <w:r>
        <w:rPr>
          <w:rFonts w:ascii="Times New Roman" w:hAnsi="Times New Roman"/>
          <w:color w:val="000000"/>
        </w:rPr>
        <w:t>- ისინი იქ იყვნენ.</w:t>
      </w:r>
    </w:p>
    <w:p w14:paraId="0DF61121" w14:textId="77777777" w:rsidR="002B144F" w:rsidRDefault="00000000">
      <w:pPr>
        <w:spacing w:before="269" w:after="269"/>
        <w:ind w:left="120"/>
      </w:pPr>
      <w:r>
        <w:rPr>
          <w:rFonts w:ascii="Times New Roman" w:hAnsi="Times New Roman"/>
          <w:color w:val="000000"/>
        </w:rPr>
        <w:t>მაღაზიაში, სადაც მიშამ წაიყვანა ისინი, გამოფენილი იყო თმის სამკაულები, რომლებიც ყველანაირი ნიჟარებისა და მარჯნისგან იყო დამზადებული. ორივე დამ სიხარულით დაუწყო მათი დათვალიერება.</w:t>
      </w:r>
    </w:p>
    <w:p w14:paraId="33FBEA4B" w14:textId="77777777" w:rsidR="002B144F" w:rsidRDefault="00000000">
      <w:pPr>
        <w:spacing w:before="269" w:after="269"/>
        <w:ind w:left="120"/>
      </w:pPr>
      <w:r>
        <w:rPr>
          <w:rFonts w:ascii="Times New Roman" w:hAnsi="Times New Roman"/>
          <w:color w:val="000000"/>
        </w:rPr>
        <w:lastRenderedPageBreak/>
        <w:t>— ნეტავ ანოსიც ჩვენთან ერთად წამოვიდეს. საინტერესოა, რას აპირებს?</w:t>
      </w:r>
    </w:p>
    <w:p w14:paraId="625807C6" w14:textId="77777777" w:rsidR="002B144F" w:rsidRDefault="00000000">
      <w:pPr>
        <w:spacing w:before="269" w:after="269"/>
        <w:ind w:left="120"/>
      </w:pPr>
      <w:r>
        <w:rPr>
          <w:rFonts w:ascii="Times New Roman" w:hAnsi="Times New Roman"/>
          <w:color w:val="000000"/>
        </w:rPr>
        <w:t>- სამწუხაროა.</w:t>
      </w:r>
    </w:p>
    <w:p w14:paraId="662F3089" w14:textId="77777777" w:rsidR="002B144F" w:rsidRDefault="00000000">
      <w:pPr>
        <w:spacing w:before="269" w:after="269"/>
        <w:ind w:left="120"/>
      </w:pPr>
      <w:r>
        <w:rPr>
          <w:rFonts w:ascii="Times New Roman" w:hAnsi="Times New Roman"/>
          <w:color w:val="000000"/>
        </w:rPr>
        <w:t>საშამ გვერდულად გახედა დამწუხრებულ მიშას.</w:t>
      </w:r>
    </w:p>
    <w:p w14:paraId="3B65F068" w14:textId="77777777" w:rsidR="002B144F" w:rsidRDefault="00000000">
      <w:pPr>
        <w:spacing w:before="269" w:after="269"/>
        <w:ind w:left="120"/>
      </w:pPr>
      <w:r>
        <w:rPr>
          <w:rFonts w:ascii="Times New Roman" w:hAnsi="Times New Roman"/>
          <w:color w:val="000000"/>
        </w:rPr>
        <w:t>— …მისმინე, მიშა… შენ… ჰმ… ანოს… კარგი, ეს არის…</w:t>
      </w:r>
    </w:p>
    <w:p w14:paraId="50C48A31" w14:textId="77777777" w:rsidR="002B144F" w:rsidRDefault="00000000">
      <w:pPr>
        <w:spacing w:before="269" w:after="269"/>
        <w:ind w:left="120"/>
      </w:pPr>
      <w:r>
        <w:rPr>
          <w:rFonts w:ascii="Times New Roman" w:hAnsi="Times New Roman"/>
          <w:color w:val="000000"/>
        </w:rPr>
        <w:t>- ანოსზე რას იტყვი?</w:t>
      </w:r>
    </w:p>
    <w:p w14:paraId="1EF64D6C" w14:textId="77777777" w:rsidR="002B144F" w:rsidRDefault="00000000">
      <w:pPr>
        <w:spacing w:before="269" w:after="269"/>
        <w:ind w:left="120"/>
      </w:pPr>
      <w:r>
        <w:rPr>
          <w:rFonts w:ascii="Times New Roman" w:hAnsi="Times New Roman"/>
          <w:color w:val="000000"/>
        </w:rPr>
        <w:t>- აჰ, ანოსზე არ ვსაუბრობ, არამედ ზოგადად... რაღაც გრაალის მსგავსზე, რომელზეც ანოსმა ისაუბრა...</w:t>
      </w:r>
    </w:p>
    <w:p w14:paraId="6A04F6FB" w14:textId="77777777" w:rsidR="002B144F" w:rsidRDefault="00000000">
      <w:pPr>
        <w:spacing w:before="269" w:after="269"/>
        <w:ind w:left="120"/>
      </w:pPr>
      <w:r>
        <w:rPr>
          <w:rFonts w:ascii="Times New Roman" w:hAnsi="Times New Roman"/>
          <w:color w:val="000000"/>
        </w:rPr>
        <w:t>საშამ დახლზე დადებულ საქონელს დახედა და თავი ისე მოაჩვენა, თითქოს იქ არაფერი იყო. საქონელს შორის მისი მზერა მარგალიტისფერმა დეკორაციამ მიიპყრო.</w:t>
      </w:r>
    </w:p>
    <w:p w14:paraId="5B83F7B7" w14:textId="77777777" w:rsidR="002B144F" w:rsidRDefault="00000000">
      <w:pPr>
        <w:spacing w:before="269" w:after="269"/>
        <w:ind w:left="120"/>
      </w:pPr>
      <w:r>
        <w:rPr>
          <w:rFonts w:ascii="Times New Roman" w:hAnsi="Times New Roman"/>
          <w:color w:val="000000"/>
        </w:rPr>
        <w:t>— ...რას იზამდი, თუ რაღაცის მხოლოდ ერთი ეგზემპლარი იქნებოდა, რომლის მოპოვებაც ძუნწად ან უხეშად მოგინდებოდა და ორივეს მისი მოპოვება გვინდოდა?..</w:t>
      </w:r>
    </w:p>
    <w:p w14:paraId="70C2FCF9" w14:textId="77777777" w:rsidR="002B144F" w:rsidRDefault="00000000">
      <w:pPr>
        <w:spacing w:before="269" w:after="269"/>
        <w:ind w:left="120"/>
      </w:pPr>
      <w:r>
        <w:rPr>
          <w:rFonts w:ascii="Times New Roman" w:hAnsi="Times New Roman"/>
          <w:color w:val="000000"/>
        </w:rPr>
        <w:t>საშამ მარგალიტის სამკაული აიღო. მიშა მისკენ შებრუნდა და რამდენჯერმე დაახამხამა თვალები.</w:t>
      </w:r>
    </w:p>
    <w:p w14:paraId="036FBFF7" w14:textId="77777777" w:rsidR="002B144F" w:rsidRDefault="00000000">
      <w:pPr>
        <w:spacing w:before="269" w:after="269"/>
        <w:ind w:left="120"/>
      </w:pPr>
      <w:r>
        <w:rPr>
          <w:rFonts w:ascii="Times New Roman" w:hAnsi="Times New Roman"/>
          <w:color w:val="000000"/>
        </w:rPr>
        <w:t>- ლამაზი.</w:t>
      </w:r>
    </w:p>
    <w:p w14:paraId="71242298" w14:textId="77777777" w:rsidR="002B144F" w:rsidRDefault="00000000">
      <w:pPr>
        <w:spacing w:before="269" w:after="269"/>
        <w:ind w:left="120"/>
      </w:pPr>
      <w:r>
        <w:rPr>
          <w:rFonts w:ascii="Times New Roman" w:hAnsi="Times New Roman"/>
          <w:color w:val="000000"/>
        </w:rPr>
        <w:t>- ჰა? ოჰ, ამას გულისხმობ? ჰო, კი, ლამაზია. მარგალიტი პატარა და საყვარელია. მაგრამ გგონია, შენ უფრო მოგეწონება, ვიდრე მე?</w:t>
      </w:r>
    </w:p>
    <w:p w14:paraId="12502672" w14:textId="77777777" w:rsidR="002B144F" w:rsidRDefault="00000000">
      <w:pPr>
        <w:spacing w:before="269" w:after="269"/>
        <w:ind w:left="120"/>
      </w:pPr>
      <w:r>
        <w:rPr>
          <w:rFonts w:ascii="Times New Roman" w:hAnsi="Times New Roman"/>
          <w:color w:val="000000"/>
        </w:rPr>
        <w:t>საშამ მიშას თმაზე მარგალიტის დეკორაციის მოსინჯვა სცადა.</w:t>
      </w:r>
    </w:p>
    <w:p w14:paraId="27DF9565" w14:textId="77777777" w:rsidR="002B144F" w:rsidRDefault="00000000">
      <w:pPr>
        <w:spacing w:before="269" w:after="269"/>
        <w:ind w:left="120"/>
      </w:pPr>
      <w:r>
        <w:rPr>
          <w:rFonts w:ascii="Times New Roman" w:hAnsi="Times New Roman"/>
          <w:color w:val="000000"/>
        </w:rPr>
        <w:t>- ეს შენ უფრო გიხდება, საშა.</w:t>
      </w:r>
    </w:p>
    <w:p w14:paraId="4772FD16" w14:textId="77777777" w:rsidR="002B144F" w:rsidRDefault="00000000">
      <w:pPr>
        <w:spacing w:before="269" w:after="269"/>
        <w:ind w:left="120"/>
      </w:pPr>
      <w:r>
        <w:rPr>
          <w:rFonts w:ascii="Times New Roman" w:hAnsi="Times New Roman"/>
          <w:color w:val="000000"/>
        </w:rPr>
        <w:t>- მართლა? კარგი, მაშინ მე ვიყიდი. უკაცრავად, შეიძლება ორი ასეთი მივცე?</w:t>
      </w:r>
    </w:p>
    <w:p w14:paraId="21641414" w14:textId="77777777" w:rsidR="002B144F" w:rsidRDefault="00000000">
      <w:pPr>
        <w:spacing w:before="269" w:after="269"/>
        <w:ind w:left="120"/>
      </w:pPr>
      <w:r>
        <w:rPr>
          <w:rFonts w:ascii="Times New Roman" w:hAnsi="Times New Roman"/>
          <w:color w:val="000000"/>
        </w:rPr>
        <w:t>საშამ მოლოდინით შეხედა მიშას და მიშამ თავი დაუქნია, თითქოს ეუბნებოდა, რომ ყველაფერი უხდებოდა.</w:t>
      </w:r>
    </w:p>
    <w:p w14:paraId="17630A00" w14:textId="77777777" w:rsidR="002B144F" w:rsidRDefault="00000000">
      <w:pPr>
        <w:spacing w:before="269" w:after="269"/>
        <w:ind w:left="120"/>
      </w:pPr>
      <w:r>
        <w:rPr>
          <w:rFonts w:ascii="Times New Roman" w:hAnsi="Times New Roman"/>
          <w:color w:val="000000"/>
        </w:rPr>
        <w:t>- ოჰ, ბოდიშს გიხდით, ახალგაზრდა ქალბატონო. მიშენის ნიჟარების მარგალიტებზე საკმაოდ დიდი მოთხოვნაა, ამიტომ ეს უკანასკნელი იყო.</w:t>
      </w:r>
    </w:p>
    <w:p w14:paraId="4D836775" w14:textId="77777777" w:rsidR="002B144F" w:rsidRDefault="00000000">
      <w:pPr>
        <w:spacing w:before="269" w:after="269"/>
        <w:ind w:left="120"/>
      </w:pPr>
      <w:r>
        <w:rPr>
          <w:rFonts w:ascii="Times New Roman" w:hAnsi="Times New Roman"/>
          <w:color w:val="000000"/>
        </w:rPr>
        <w:t>მიშამ და საშამ ერთმანეთს გადახედეს, მაგრამ რადგან არცერთი არ დარჩა, ვერაფერს გახდნენ და თმის ბოლო დეკორაცია იყიდეს.</w:t>
      </w:r>
    </w:p>
    <w:p w14:paraId="4524DBF4" w14:textId="77777777" w:rsidR="002B144F" w:rsidRDefault="00000000">
      <w:pPr>
        <w:spacing w:before="269" w:after="269"/>
        <w:ind w:left="120"/>
      </w:pPr>
      <w:r>
        <w:rPr>
          <w:rFonts w:ascii="Times New Roman" w:hAnsi="Times New Roman"/>
          <w:color w:val="000000"/>
        </w:rPr>
        <w:t>- ჰმ, რა ვქნათ? ნეტავ სხვა მაღაზიაშიც იგივე იყიდებოდეს...</w:t>
      </w:r>
    </w:p>
    <w:p w14:paraId="3217016C" w14:textId="77777777" w:rsidR="002B144F" w:rsidRDefault="00000000">
      <w:pPr>
        <w:spacing w:before="269" w:after="269"/>
        <w:ind w:left="120"/>
      </w:pPr>
      <w:r>
        <w:rPr>
          <w:rFonts w:ascii="Times New Roman" w:hAnsi="Times New Roman"/>
          <w:color w:val="000000"/>
        </w:rPr>
        <w:t>- მასესხე.</w:t>
      </w:r>
    </w:p>
    <w:p w14:paraId="379E67A6" w14:textId="77777777" w:rsidR="002B144F" w:rsidRDefault="00000000">
      <w:pPr>
        <w:spacing w:before="269" w:after="269"/>
        <w:ind w:left="120"/>
      </w:pPr>
      <w:r>
        <w:rPr>
          <w:rFonts w:ascii="Times New Roman" w:hAnsi="Times New Roman"/>
          <w:color w:val="000000"/>
        </w:rPr>
        <w:lastRenderedPageBreak/>
        <w:t>საშამ ნაყიდი მარგალიტისფერი თმის სამკაული მიშას გაშლილ ხელისგულში ჩაუდო. შემდეგ მიშამ ის საშას თმაზე მიამაგრა და გაუღიმა.</w:t>
      </w:r>
    </w:p>
    <w:p w14:paraId="52FB15DC" w14:textId="77777777" w:rsidR="002B144F" w:rsidRDefault="00000000">
      <w:pPr>
        <w:spacing w:before="269" w:after="269"/>
        <w:ind w:left="120"/>
      </w:pPr>
      <w:r>
        <w:rPr>
          <w:rFonts w:ascii="Times New Roman" w:hAnsi="Times New Roman"/>
          <w:color w:val="000000"/>
        </w:rPr>
        <w:t>- მე მოგცემ.</w:t>
      </w:r>
    </w:p>
    <w:p w14:paraId="05826880" w14:textId="77777777" w:rsidR="002B144F" w:rsidRDefault="00000000">
      <w:pPr>
        <w:pStyle w:val="Heading2"/>
        <w:pageBreakBefore/>
        <w:spacing w:before="180" w:after="180"/>
        <w:ind w:left="120"/>
      </w:pPr>
      <w:bookmarkStart w:id="93" w:name="_Toc199679561"/>
      <w:r>
        <w:rPr>
          <w:rFonts w:ascii="Times New Roman" w:hAnsi="Times New Roman"/>
          <w:color w:val="000000"/>
          <w:sz w:val="33"/>
        </w:rPr>
        <w:lastRenderedPageBreak/>
        <w:t>მოთხრობა 2 (ტორანოანა) – §. მიშენის ნიჟარის მარგალიტი და თაყვანისმცემელთა კავშირი</w:t>
      </w:r>
      <w:bookmarkEnd w:id="93"/>
    </w:p>
    <w:p w14:paraId="76EFA63A" w14:textId="28620FF2" w:rsidR="002B144F" w:rsidRDefault="00000000">
      <w:pPr>
        <w:spacing w:before="269" w:after="269"/>
        <w:ind w:left="120"/>
      </w:pPr>
      <w:r>
        <w:rPr>
          <w:rFonts w:ascii="Times New Roman" w:hAnsi="Times New Roman"/>
          <w:i/>
          <w:color w:val="000000"/>
        </w:rPr>
        <w:t xml:space="preserve">მოკლე მოთხრობა, ექსკლუზიურად </w:t>
      </w:r>
      <w:r w:rsidR="00DF04CE">
        <w:rPr>
          <w:rFonts w:ascii="Sylfaen" w:hAnsi="Sylfaen"/>
          <w:i/>
          <w:color w:val="000000"/>
          <w:lang w:val="ka-GE"/>
        </w:rPr>
        <w:t>ტორანოანა</w:t>
      </w:r>
      <w:r>
        <w:rPr>
          <w:rFonts w:ascii="Times New Roman" w:hAnsi="Times New Roman"/>
          <w:i/>
          <w:color w:val="000000"/>
        </w:rPr>
        <w:t xml:space="preserve"> მაღაზიისთვის</w:t>
      </w:r>
    </w:p>
    <w:p w14:paraId="62C8F3F5" w14:textId="77777777" w:rsidR="002B144F" w:rsidRDefault="00000000">
      <w:pPr>
        <w:spacing w:before="269" w:after="269"/>
        <w:ind w:left="120"/>
      </w:pPr>
      <w:r>
        <w:rPr>
          <w:rFonts w:ascii="Times New Roman" w:hAnsi="Times New Roman"/>
          <w:color w:val="000000"/>
        </w:rPr>
        <w:t>გაირადიტის სამეფო დედაქალაქი.</w:t>
      </w:r>
    </w:p>
    <w:p w14:paraId="5243E5A1" w14:textId="77777777" w:rsidR="002B144F" w:rsidRDefault="00000000">
      <w:pPr>
        <w:spacing w:before="269" w:after="269"/>
        <w:ind w:left="120"/>
      </w:pPr>
      <w:r>
        <w:rPr>
          <w:rFonts w:ascii="Times New Roman" w:hAnsi="Times New Roman"/>
          <w:color w:val="000000"/>
        </w:rPr>
        <w:t>გაცვლითი პროგრამის დასრულების შემდეგ, ჰელენი და კიდევ შვიდი გოგონა დიდი გმირის, ჯერგის, წმინდა დაბადების დღის აღსანიშნავ ზეიმზე წავიდნენ და უნიკალური მარგალიტის თმის სამკაულის წინაშე აღმოჩნდნენ.</w:t>
      </w:r>
    </w:p>
    <w:p w14:paraId="11CD3359" w14:textId="77777777" w:rsidR="002B144F" w:rsidRDefault="00000000">
      <w:pPr>
        <w:spacing w:before="269" w:after="269"/>
        <w:ind w:left="120"/>
      </w:pPr>
      <w:r>
        <w:rPr>
          <w:rFonts w:ascii="Times New Roman" w:hAnsi="Times New Roman"/>
          <w:color w:val="000000"/>
        </w:rPr>
        <w:t>- ყურადღებით მომისმინეთ და დაფიქრდით, გოგოებო, - თქვა ელენემ ძალიან სერიოზული მზერით. - ვთქვათ, ეს მარგალიტებიანი თმის სამკაული ბატონი ანოსია. ის ერთია და ჩვენ რვანი ვართ. მაგრამ ამ სამკაულის ყველა თავზე ერთდროულად დადება შეუძლებელი იქნება. წინ ჩქარა წასვლა აკრძალულია. მაშინ როგორ გამოვიყენებთ ამ სამკაულს? - იკითხა ელენემ, თითქოს მარადიული ფილოსოფიური კითხვა დაუსვა საკუთარ თავს.</w:t>
      </w:r>
    </w:p>
    <w:p w14:paraId="0837995A" w14:textId="77777777" w:rsidR="002B144F" w:rsidRDefault="00000000">
      <w:pPr>
        <w:spacing w:before="269" w:after="269"/>
        <w:ind w:left="120"/>
      </w:pPr>
      <w:r>
        <w:rPr>
          <w:rFonts w:ascii="Times New Roman" w:hAnsi="Times New Roman"/>
          <w:i/>
          <w:color w:val="000000"/>
        </w:rPr>
        <w:t xml:space="preserve">ამაზე </w:t>
      </w:r>
      <w:r>
        <w:rPr>
          <w:rFonts w:ascii="Times New Roman" w:hAnsi="Times New Roman"/>
          <w:color w:val="000000"/>
        </w:rPr>
        <w:t>საუბრობ ?</w:t>
      </w:r>
    </w:p>
    <w:p w14:paraId="5802D820" w14:textId="77777777" w:rsidR="002B144F" w:rsidRDefault="00000000">
      <w:pPr>
        <w:spacing w:before="269" w:after="269"/>
        <w:ind w:left="120"/>
      </w:pPr>
      <w:r>
        <w:rPr>
          <w:rFonts w:ascii="Times New Roman" w:hAnsi="Times New Roman"/>
          <w:color w:val="000000"/>
        </w:rPr>
        <w:t>- არა! გადატანითი მნიშვნელობით ვამბობ, გადატანითი მნიშვნელობით! კარგად დაფიქრდი. ბოლოს და ბოლოს, ამ დეკორაციის თავზე დაკიდება... თავზე...</w:t>
      </w:r>
    </w:p>
    <w:p w14:paraId="002A39F1" w14:textId="77777777" w:rsidR="002B144F" w:rsidRDefault="00000000">
      <w:pPr>
        <w:spacing w:before="269" w:after="269"/>
        <w:ind w:left="120"/>
      </w:pPr>
      <w:r>
        <w:rPr>
          <w:rFonts w:ascii="Times New Roman" w:hAnsi="Times New Roman"/>
          <w:color w:val="000000"/>
        </w:rPr>
        <w:t>- ჰელენ? ჰეი, ჰელენ, რას წარმოიდგენ? დაბრუნდი ჩვენთან!</w:t>
      </w:r>
    </w:p>
    <w:p w14:paraId="6EFD7EC2" w14:textId="77777777" w:rsidR="002B144F" w:rsidRDefault="00000000">
      <w:pPr>
        <w:spacing w:before="269" w:after="269"/>
        <w:ind w:left="120"/>
      </w:pPr>
      <w:r>
        <w:rPr>
          <w:rFonts w:ascii="Times New Roman" w:hAnsi="Times New Roman"/>
          <w:color w:val="000000"/>
        </w:rPr>
        <w:t>- იქნებ დაბრუნდეს, თუ სამკაულებს წავიღებთ?</w:t>
      </w:r>
    </w:p>
    <w:p w14:paraId="0DF4B8C4" w14:textId="77777777" w:rsidR="002B144F" w:rsidRDefault="00000000">
      <w:pPr>
        <w:spacing w:before="269" w:after="269"/>
        <w:ind w:left="120"/>
      </w:pPr>
      <w:r>
        <w:rPr>
          <w:rFonts w:ascii="Times New Roman" w:hAnsi="Times New Roman"/>
          <w:color w:val="000000"/>
        </w:rPr>
        <w:t>მაიამ ჩუმად ხელი მაგიდაზე დადებულ დეკორაციას დასწვდა.</w:t>
      </w:r>
    </w:p>
    <w:p w14:paraId="0060E271" w14:textId="77777777" w:rsidR="002B144F" w:rsidRDefault="00000000">
      <w:pPr>
        <w:spacing w:before="269" w:after="269"/>
        <w:ind w:left="120"/>
      </w:pPr>
      <w:r>
        <w:rPr>
          <w:rFonts w:ascii="Times New Roman" w:hAnsi="Times New Roman"/>
          <w:color w:val="000000"/>
        </w:rPr>
        <w:t>- არ შეგიძლია, არ შეგიძლია, არ შეგიძლია-ე-ე! გითხარი, რომ წინ სწრაფვა აკრძალულია!</w:t>
      </w:r>
    </w:p>
    <w:p w14:paraId="1FDBB51C" w14:textId="77777777" w:rsidR="002B144F" w:rsidRDefault="00000000">
      <w:pPr>
        <w:spacing w:before="269" w:after="269"/>
        <w:ind w:left="120"/>
      </w:pPr>
      <w:r>
        <w:rPr>
          <w:rFonts w:ascii="Times New Roman" w:hAnsi="Times New Roman"/>
          <w:color w:val="000000"/>
        </w:rPr>
        <w:t>ჰელენმა ხელები ფართოდ გაშალა და თმის მორთულობის წინ დადგა.</w:t>
      </w:r>
    </w:p>
    <w:p w14:paraId="4ABFC585" w14:textId="77777777" w:rsidR="002B144F" w:rsidRDefault="00000000">
      <w:pPr>
        <w:spacing w:before="269" w:after="269"/>
        <w:ind w:left="120"/>
      </w:pPr>
      <w:r>
        <w:rPr>
          <w:rFonts w:ascii="Times New Roman" w:hAnsi="Times New Roman"/>
          <w:color w:val="000000"/>
        </w:rPr>
        <w:t>— განა ყველაფერი აქ არ დადგა? რაც შემეხება მე, უმჯობესია ყველაფერი „ვინც პირველი მოვა, ის მიიღებს“ პრინციპით გადავწყვიტო.</w:t>
      </w:r>
    </w:p>
    <w:p w14:paraId="3A095915" w14:textId="77777777" w:rsidR="002B144F" w:rsidRDefault="00000000">
      <w:pPr>
        <w:spacing w:before="269" w:after="269"/>
        <w:ind w:left="120"/>
      </w:pPr>
      <w:r>
        <w:rPr>
          <w:rFonts w:ascii="Times New Roman" w:hAnsi="Times New Roman"/>
          <w:color w:val="000000"/>
        </w:rPr>
        <w:t>- ეს არის აპოგეა იმისა, რაც თავიდანვე აკრძალე! ასე რომ, ეს განსახილველადაც კი არ არის, გაიგეთ? განსახილველადაც კი არ არის! ბოლოს და ბოლოს, „ის, ვინც ამას აკეთებს“, აბსოლუტურად აუცილებლად გახდება მკვლელობის ზოგადი განზრახვის მსხვერპლი!</w:t>
      </w:r>
    </w:p>
    <w:p w14:paraId="13AB4556" w14:textId="77777777" w:rsidR="002B144F" w:rsidRDefault="00000000">
      <w:pPr>
        <w:spacing w:before="269" w:after="269"/>
        <w:ind w:left="120"/>
      </w:pPr>
      <w:r>
        <w:rPr>
          <w:rFonts w:ascii="Times New Roman" w:hAnsi="Times New Roman"/>
          <w:color w:val="000000"/>
        </w:rPr>
        <w:t>- ასე რომ, მხოლოდ ერთი გზა დარჩა.</w:t>
      </w:r>
    </w:p>
    <w:p w14:paraId="2C8FAB64" w14:textId="77777777" w:rsidR="002B144F" w:rsidRDefault="00000000">
      <w:pPr>
        <w:spacing w:before="269" w:after="269"/>
        <w:ind w:left="120"/>
      </w:pPr>
      <w:r>
        <w:rPr>
          <w:rFonts w:ascii="Times New Roman" w:hAnsi="Times New Roman"/>
          <w:color w:val="000000"/>
        </w:rPr>
        <w:lastRenderedPageBreak/>
        <w:t>ჯესიკამ ჰელენს შეხედა, რომელმაც თავი დაუქნია. ყველა გოგონას მზერა მასზე იყო კონცენტრირებული.</w:t>
      </w:r>
    </w:p>
    <w:p w14:paraId="1EAEE92E" w14:textId="77777777" w:rsidR="002B144F" w:rsidRDefault="00000000">
      <w:pPr>
        <w:spacing w:before="269" w:after="269"/>
        <w:ind w:left="120"/>
      </w:pPr>
      <w:r>
        <w:rPr>
          <w:rFonts w:ascii="Times New Roman" w:hAnsi="Times New Roman"/>
          <w:color w:val="000000"/>
        </w:rPr>
        <w:t>— გადაწყვიტეთ, რომ რადგან მხოლოდ ერთი თმის სამკაულია, მაშინ მხოლოდ ერთი ბატონი ანოსიც არსებობს?</w:t>
      </w:r>
    </w:p>
    <w:p w14:paraId="373458FC" w14:textId="77777777" w:rsidR="002B144F" w:rsidRDefault="00000000">
      <w:pPr>
        <w:spacing w:before="269" w:after="269"/>
        <w:ind w:left="120"/>
      </w:pPr>
      <w:r>
        <w:rPr>
          <w:rFonts w:ascii="Times New Roman" w:hAnsi="Times New Roman"/>
          <w:color w:val="000000"/>
        </w:rPr>
        <w:t>ერთი წამით სიჩუმე ჩამოვარდა, შემდეგ კი გოგოსეული კივილი გაისმა:</w:t>
      </w:r>
    </w:p>
    <w:p w14:paraId="6E469C20" w14:textId="77777777" w:rsidR="002B144F" w:rsidRDefault="00000000">
      <w:pPr>
        <w:spacing w:before="269" w:after="269"/>
        <w:ind w:left="120"/>
      </w:pPr>
      <w:r>
        <w:rPr>
          <w:rFonts w:ascii="Times New Roman" w:hAnsi="Times New Roman"/>
          <w:color w:val="000000"/>
        </w:rPr>
        <w:t xml:space="preserve">- ზუსტად ძაან ძაან </w:t>
      </w:r>
      <w:r>
        <w:rPr>
          <w:rFonts w:ascii="Times New Roman" w:hAnsi="Times New Roman"/>
          <w:b/>
          <w:color w:val="000000"/>
        </w:rPr>
        <w:t>!!</w:t>
      </w:r>
    </w:p>
    <w:p w14:paraId="25E07D00" w14:textId="77777777" w:rsidR="002B144F" w:rsidRDefault="00000000">
      <w:pPr>
        <w:spacing w:before="269" w:after="269"/>
        <w:ind w:left="120"/>
      </w:pPr>
      <w:r>
        <w:rPr>
          <w:rFonts w:ascii="Times New Roman" w:hAnsi="Times New Roman"/>
          <w:color w:val="000000"/>
        </w:rPr>
        <w:t>თვალები აენთო და ყველამ თმის სამკაულები მოიპარა მკერდიდან.</w:t>
      </w:r>
    </w:p>
    <w:p w14:paraId="302828C4" w14:textId="77777777" w:rsidR="002B144F" w:rsidRDefault="00000000">
      <w:pPr>
        <w:spacing w:before="269" w:after="269"/>
        <w:ind w:left="120"/>
      </w:pPr>
      <w:r>
        <w:rPr>
          <w:rFonts w:ascii="Times New Roman" w:hAnsi="Times New Roman"/>
          <w:color w:val="000000"/>
        </w:rPr>
        <w:t>- ყველა კმაყოფილია ყველაფრით? მოდი, ეს ერთდროულად გავაკეთოთ! ერთდროულად და ყველამ ერთად!</w:t>
      </w:r>
    </w:p>
    <w:p w14:paraId="0FB0B0C9" w14:textId="77777777" w:rsidR="002B144F" w:rsidRDefault="00000000">
      <w:pPr>
        <w:spacing w:before="269" w:after="269"/>
        <w:ind w:left="120"/>
      </w:pPr>
      <w:r>
        <w:rPr>
          <w:rFonts w:ascii="Times New Roman" w:hAnsi="Times New Roman"/>
          <w:color w:val="000000"/>
        </w:rPr>
        <w:t>მარგალიტის თმის სამკაულის გარშემო, ჰელენმა და სხვა გოგონებმა საკუთარი სამკაულების მოტანა დაიწყეს.</w:t>
      </w:r>
    </w:p>
    <w:p w14:paraId="087AD0BC" w14:textId="77777777" w:rsidR="002B144F" w:rsidRDefault="00000000">
      <w:pPr>
        <w:spacing w:before="269" w:after="269"/>
        <w:ind w:left="120"/>
      </w:pPr>
      <w:r>
        <w:rPr>
          <w:rFonts w:ascii="Times New Roman" w:hAnsi="Times New Roman"/>
          <w:color w:val="000000"/>
        </w:rPr>
        <w:t>„ყველანი ერთად!“ თქვა ჰელენმა და სხვა გოგონების სუნთქვის სინქრონიზაციას ცდილობდა.</w:t>
      </w:r>
    </w:p>
    <w:p w14:paraId="6AA67B3C" w14:textId="77777777" w:rsidR="002B144F" w:rsidRDefault="00000000">
      <w:pPr>
        <w:spacing w:before="269" w:after="269"/>
        <w:ind w:left="120"/>
      </w:pPr>
      <w:r>
        <w:rPr>
          <w:rFonts w:ascii="Times New Roman" w:hAnsi="Times New Roman"/>
          <w:color w:val="000000"/>
        </w:rPr>
        <w:t>მარგალიტებიანს რვა თმის სამკაული ეხებოდა.</w:t>
      </w:r>
    </w:p>
    <w:p w14:paraId="0FD29CD1" w14:textId="77777777" w:rsidR="002B144F" w:rsidRDefault="00000000">
      <w:pPr>
        <w:spacing w:before="269" w:after="269"/>
        <w:ind w:left="120"/>
      </w:pPr>
      <w:r>
        <w:rPr>
          <w:rFonts w:ascii="Times New Roman" w:hAnsi="Times New Roman"/>
          <w:color w:val="000000"/>
        </w:rPr>
        <w:t>-კიაააააააააააააააააა!!</w:t>
      </w:r>
    </w:p>
    <w:p w14:paraId="1DD6C69C" w14:textId="77777777" w:rsidR="002B144F" w:rsidRDefault="00000000">
      <w:pPr>
        <w:spacing w:before="269" w:after="269"/>
        <w:ind w:left="120"/>
      </w:pPr>
      <w:r>
        <w:rPr>
          <w:rFonts w:ascii="Times New Roman" w:hAnsi="Times New Roman"/>
          <w:color w:val="000000"/>
        </w:rPr>
        <w:t>- არაპირდაპირი თმის დეკორაცია, არაპირდაპირი თმის დეკორაცია!</w:t>
      </w:r>
    </w:p>
    <w:p w14:paraId="538E097D" w14:textId="77777777" w:rsidR="002B144F" w:rsidRDefault="00000000">
      <w:pPr>
        <w:spacing w:before="269" w:after="269"/>
        <w:ind w:left="120"/>
      </w:pPr>
      <w:r>
        <w:rPr>
          <w:rFonts w:ascii="Times New Roman" w:hAnsi="Times New Roman"/>
          <w:color w:val="000000"/>
        </w:rPr>
        <w:t>- ეს, ეს... იგივეა, რაც ბატონ ანოსს თავზე ხელის დარტყმა!</w:t>
      </w:r>
    </w:p>
    <w:p w14:paraId="0B0EF0CE" w14:textId="77777777" w:rsidR="002B144F" w:rsidRDefault="00000000">
      <w:pPr>
        <w:spacing w:before="269" w:after="269"/>
        <w:ind w:left="120"/>
      </w:pPr>
      <w:r>
        <w:rPr>
          <w:rFonts w:ascii="Times New Roman" w:hAnsi="Times New Roman"/>
          <w:color w:val="000000"/>
        </w:rPr>
        <w:t>- ეჰ-ჰე-ჰე, შეხედე. მე ბატონი ანოსი გამოვიყენე.</w:t>
      </w:r>
    </w:p>
    <w:p w14:paraId="5738D3FE" w14:textId="77777777" w:rsidR="002B144F" w:rsidRDefault="00000000">
      <w:pPr>
        <w:spacing w:before="269" w:after="269"/>
        <w:ind w:left="120"/>
      </w:pPr>
      <w:r>
        <w:rPr>
          <w:rFonts w:ascii="Times New Roman" w:hAnsi="Times New Roman"/>
          <w:color w:val="000000"/>
        </w:rPr>
        <w:t>- ფ-რა უხამსი ფრაზაა ეს?! მითხარი, რომ ჩვენთან ხარ!</w:t>
      </w:r>
    </w:p>
    <w:p w14:paraId="3A29AA37" w14:textId="77777777" w:rsidR="002B144F" w:rsidRDefault="00000000">
      <w:pPr>
        <w:spacing w:before="269" w:after="269"/>
        <w:ind w:left="120"/>
      </w:pPr>
      <w:r>
        <w:rPr>
          <w:rFonts w:ascii="Times New Roman" w:hAnsi="Times New Roman"/>
          <w:color w:val="000000"/>
        </w:rPr>
        <w:t>გულშემატკივრების კავშირის გოგონები დიდი ხმაურის ატეხვის შემდეგ ძალიან აღელვდნენ. ისეთი ხმაური ატეხეს, რომ დღისით ალკოჰოლის დახლებთან მსხდომმა სტუმრებმაც კი ყურადღება მიაქციეს მათ და ცდილობდნენ გაეგოთ, რა ხდებოდა.</w:t>
      </w:r>
    </w:p>
    <w:p w14:paraId="6B73CBE1" w14:textId="77777777" w:rsidR="002B144F" w:rsidRDefault="00000000">
      <w:pPr>
        <w:spacing w:before="269" w:after="269"/>
        <w:ind w:left="120"/>
      </w:pPr>
      <w:r>
        <w:rPr>
          <w:rFonts w:ascii="Times New Roman" w:hAnsi="Times New Roman"/>
          <w:color w:val="000000"/>
        </w:rPr>
        <w:t>- რა ვქნა ამ ავთენტურ თმის სამკაულთან?</w:t>
      </w:r>
    </w:p>
    <w:p w14:paraId="54617704" w14:textId="77777777" w:rsidR="002B144F" w:rsidRDefault="00000000">
      <w:pPr>
        <w:spacing w:before="269" w:after="269"/>
        <w:ind w:left="120"/>
      </w:pPr>
      <w:r>
        <w:rPr>
          <w:rFonts w:ascii="Times New Roman" w:hAnsi="Times New Roman"/>
          <w:color w:val="000000"/>
        </w:rPr>
        <w:t>ჯესიკამ თითი მასზე გაიშვირა და ყველა სხვა გოგონა გაშეშდა. მაგრამ შემდეგ, ამ საშინელ ატმოსფეროში, მათ მიერ ნაცნობი დები, მიშა და საშა, გაიარეს.</w:t>
      </w:r>
    </w:p>
    <w:p w14:paraId="3A1FAD18" w14:textId="77777777" w:rsidR="002B144F" w:rsidRDefault="00000000">
      <w:pPr>
        <w:spacing w:before="269" w:after="269"/>
        <w:ind w:left="120"/>
      </w:pPr>
      <w:r>
        <w:rPr>
          <w:rFonts w:ascii="Times New Roman" w:hAnsi="Times New Roman"/>
          <w:color w:val="000000"/>
        </w:rPr>
        <w:t>-მ-ჩემო ძვირფასო, შეგიძლია შენც აიღო?</w:t>
      </w:r>
    </w:p>
    <w:p w14:paraId="6C4046FC" w14:textId="77777777" w:rsidR="002B144F" w:rsidRDefault="00000000">
      <w:pPr>
        <w:spacing w:before="269" w:after="269"/>
        <w:ind w:left="120"/>
      </w:pPr>
      <w:r>
        <w:rPr>
          <w:rFonts w:ascii="Times New Roman" w:hAnsi="Times New Roman"/>
          <w:color w:val="000000"/>
        </w:rPr>
        <w:lastRenderedPageBreak/>
        <w:t>ელენემ მიშას მარგალიტისფერი თმის სამკაული გადასცა. მიშამ რამდენჯერმე დაახამხამა თვალები.</w:t>
      </w:r>
    </w:p>
    <w:p w14:paraId="78F02682" w14:textId="77777777" w:rsidR="002B144F" w:rsidRDefault="00000000">
      <w:pPr>
        <w:spacing w:before="269" w:after="269"/>
        <w:ind w:left="120"/>
      </w:pPr>
      <w:r>
        <w:rPr>
          <w:rFonts w:ascii="Times New Roman" w:hAnsi="Times New Roman"/>
          <w:color w:val="000000"/>
        </w:rPr>
        <w:t>- არაფერზე არ იკითხო! უბრალოდ მიიღე და შემდეგ ყველაფერი მშვიდობიანად მოგვარდება!</w:t>
      </w:r>
    </w:p>
    <w:p w14:paraId="300237E6" w14:textId="77777777" w:rsidR="002B144F" w:rsidRDefault="00000000">
      <w:pPr>
        <w:spacing w:before="269" w:after="269"/>
        <w:ind w:left="120"/>
      </w:pPr>
      <w:r>
        <w:rPr>
          <w:rFonts w:ascii="Times New Roman" w:hAnsi="Times New Roman"/>
          <w:color w:val="000000"/>
        </w:rPr>
        <w:t>„...კარგი...“ გაკვირვებულმა უპასუხა მიშამ და საშას მიუბრუნდა.</w:t>
      </w:r>
    </w:p>
    <w:p w14:paraId="602730F8" w14:textId="77777777" w:rsidR="002B144F" w:rsidRDefault="00000000">
      <w:pPr>
        <w:spacing w:before="269" w:after="269"/>
        <w:ind w:left="120"/>
      </w:pPr>
      <w:r>
        <w:rPr>
          <w:rFonts w:ascii="Times New Roman" w:hAnsi="Times New Roman"/>
          <w:color w:val="000000"/>
        </w:rPr>
        <w:t>— ... აჰ, ბატონო ანოს. სწორედ ეს მიუწვდომლობა განსაზღვრავს მას...</w:t>
      </w:r>
    </w:p>
    <w:p w14:paraId="5A8E7FB2" w14:textId="77777777" w:rsidR="002B144F" w:rsidRDefault="00000000">
      <w:pPr>
        <w:spacing w:before="269" w:after="269"/>
        <w:ind w:left="120"/>
      </w:pPr>
      <w:r>
        <w:rPr>
          <w:rFonts w:ascii="Times New Roman" w:hAnsi="Times New Roman"/>
          <w:color w:val="000000"/>
        </w:rPr>
        <w:t>მიუხედავად იმისა, რომ ჰელენის სიტყვებმა გოგონები გააოგნა, ყველამ ენერგიულად დაუქნია თავი.</w:t>
      </w:r>
    </w:p>
    <w:p w14:paraId="27C5B532" w14:textId="77777777" w:rsidR="002B144F" w:rsidRDefault="00000000">
      <w:pPr>
        <w:pStyle w:val="Heading2"/>
        <w:pageBreakBefore/>
        <w:spacing w:before="180" w:after="180"/>
        <w:ind w:left="120"/>
      </w:pPr>
      <w:bookmarkStart w:id="94" w:name="_Toc199679562"/>
      <w:r>
        <w:rPr>
          <w:rFonts w:ascii="Times New Roman" w:hAnsi="Times New Roman"/>
          <w:color w:val="000000"/>
          <w:sz w:val="33"/>
        </w:rPr>
        <w:lastRenderedPageBreak/>
        <w:t>მოკლე მოთხრობა 3 (გეიმერები) – გადამწყვეტი ბრძოლის წინა ღამე</w:t>
      </w:r>
      <w:bookmarkEnd w:id="94"/>
    </w:p>
    <w:p w14:paraId="66C4F75C" w14:textId="77777777" w:rsidR="002B144F"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2D52671B" w14:textId="77777777" w:rsidR="002B144F" w:rsidRDefault="00000000">
      <w:pPr>
        <w:spacing w:before="269" w:after="269"/>
        <w:ind w:left="120"/>
      </w:pPr>
      <w:r>
        <w:rPr>
          <w:rFonts w:ascii="Times New Roman" w:hAnsi="Times New Roman"/>
          <w:color w:val="000000"/>
        </w:rPr>
        <w:t>წმინდა ტბის ქვეშ, სამხედრო ობიექტში მოწყობილი საიდუმლო ოთახი თითქმის ცარიელი იყო და წმინდა წყლის უთვალავი სფერო გამქრალიყო.</w:t>
      </w:r>
    </w:p>
    <w:p w14:paraId="4D4A32C0" w14:textId="77777777" w:rsidR="002B144F" w:rsidRDefault="00000000">
      <w:pPr>
        <w:spacing w:before="269" w:after="269"/>
        <w:ind w:left="120"/>
      </w:pPr>
      <w:r>
        <w:rPr>
          <w:rFonts w:ascii="Times New Roman" w:hAnsi="Times New Roman"/>
          <w:color w:val="000000"/>
        </w:rPr>
        <w:t>ათი ათასი ზესია, რომლებიც აქ ადრე იმყოფებოდნენ, ემზადებოდნენ ლაშქრობისთვის, რათა შეერთებოდნენ აზესიონის არმიას, რომელიც ახლახანს იყო დილჰეიდში წასული. ზესია მათ ადვილად დაეწეოდნენ.</w:t>
      </w:r>
    </w:p>
    <w:p w14:paraId="3289D594" w14:textId="77777777" w:rsidR="002B144F" w:rsidRDefault="00000000">
      <w:pPr>
        <w:spacing w:before="269" w:after="269"/>
        <w:ind w:left="120"/>
      </w:pPr>
      <w:r>
        <w:rPr>
          <w:rFonts w:ascii="Times New Roman" w:hAnsi="Times New Roman"/>
          <w:color w:val="000000"/>
        </w:rPr>
        <w:t>ოთახში მხოლოდ ელეონორა და პატარა ზესია დარჩნენ წმინდა წყლის სფეროში.</w:t>
      </w:r>
    </w:p>
    <w:p w14:paraId="6CD362D5" w14:textId="77777777" w:rsidR="002B144F" w:rsidRDefault="00000000">
      <w:pPr>
        <w:spacing w:before="269" w:after="269"/>
        <w:ind w:left="120"/>
      </w:pPr>
      <w:r>
        <w:rPr>
          <w:rFonts w:ascii="Times New Roman" w:hAnsi="Times New Roman"/>
          <w:color w:val="000000"/>
        </w:rPr>
        <w:t>„გაგიმართლა. ჯერ კიდევ პატარა ხარ, ამიტომ ომში წასვლა არ მოგიწევს“, - უთხრა ელეონორამ ზესიას, რომელიც წმინდა წყლის სფეროში მიცურავდა.</w:t>
      </w:r>
    </w:p>
    <w:p w14:paraId="04837DF1" w14:textId="77777777" w:rsidR="002B144F" w:rsidRDefault="00000000">
      <w:pPr>
        <w:spacing w:before="269" w:after="269"/>
        <w:ind w:left="120"/>
      </w:pPr>
      <w:r>
        <w:rPr>
          <w:rFonts w:ascii="Times New Roman" w:hAnsi="Times New Roman"/>
          <w:color w:val="000000"/>
        </w:rPr>
        <w:t>შესაძლოა ეს მათი უკანასკნელი დამშვიდობება იყო, ამიტომ ელეონორს არ სურდა, ზესიას მისი ტირილი ენახა.</w:t>
      </w:r>
    </w:p>
    <w:p w14:paraId="43834411" w14:textId="77777777" w:rsidR="002B144F" w:rsidRDefault="00000000">
      <w:pPr>
        <w:spacing w:before="269" w:after="269"/>
        <w:ind w:left="120"/>
      </w:pPr>
      <w:r>
        <w:rPr>
          <w:rFonts w:ascii="Times New Roman" w:hAnsi="Times New Roman"/>
          <w:color w:val="000000"/>
        </w:rPr>
        <w:t>- წარმოგიდგენია, ანოსმა თქვა, რომ ომს შეაჩერებდა. და რა თქმა უნდა, ამაში მას სრულიად ვეთანხმები. არ ვიცი, რამდენად სასარგებლო ვიქნები, მაგრამ ყველაფერს გავაკეთებ, - თქვა მან და საჩვენებელი თითი ასწია. - რა გჭირს, ზესია? უბრალოდ, ერთი სიტყვაც არ გითქვამს მას შემდეგ, რაც ახლახან მოულოდნელად გაიფანტე. თუ მეტყვი: „თავს გაუფრთხილდი“, მაშინ აუცილებლად დიდი გამარჯვებით დავბრუნდები! - თქვა ელეონორამ, მაგრამ ზესია მაინც არ პასუხობდა.</w:t>
      </w:r>
    </w:p>
    <w:p w14:paraId="1DD71EE3" w14:textId="77777777" w:rsidR="002B144F" w:rsidRDefault="00000000">
      <w:pPr>
        <w:spacing w:before="269" w:after="269"/>
        <w:ind w:left="120"/>
      </w:pPr>
      <w:r>
        <w:rPr>
          <w:rFonts w:ascii="Times New Roman" w:hAnsi="Times New Roman"/>
          <w:color w:val="000000"/>
        </w:rPr>
        <w:t>ელეონორამ მწარედ გაიღიმა.</w:t>
      </w:r>
    </w:p>
    <w:p w14:paraId="60C8B4B8" w14:textId="77777777" w:rsidR="002B144F" w:rsidRDefault="00000000">
      <w:pPr>
        <w:spacing w:before="269" w:after="269"/>
        <w:ind w:left="120"/>
      </w:pPr>
      <w:r>
        <w:rPr>
          <w:rFonts w:ascii="Times New Roman" w:hAnsi="Times New Roman"/>
          <w:color w:val="000000"/>
        </w:rPr>
        <w:t>- მაპატიე, რომ შეუძლებელს გთხოვ. მაგრამ მაინც ბედნიერი ვარ. ბოლოს და ბოლოს, თუნდაც შენი დედა და უფროსი დები ბრძოლის ველზე დაეცეს, შენ ცოცხალი და ჯანმრთელი დარჩები. ანოსი შენს დახმარებას მოვა, ამიტომ კარგი გოგო იყავი და დაელოდე მას.</w:t>
      </w:r>
    </w:p>
    <w:p w14:paraId="0EC9D0E9" w14:textId="77777777" w:rsidR="002B144F" w:rsidRDefault="00000000">
      <w:pPr>
        <w:spacing w:before="269" w:after="269"/>
        <w:ind w:left="120"/>
      </w:pPr>
      <w:r>
        <w:rPr>
          <w:rFonts w:ascii="Times New Roman" w:hAnsi="Times New Roman"/>
          <w:color w:val="000000"/>
        </w:rPr>
        <w:t>ელეონორამ ხელები წმინდა წყლის სფეროში ჩაყო და ზესიას თავზე ნაზად მოეფერა.</w:t>
      </w:r>
    </w:p>
    <w:p w14:paraId="6F603ADB" w14:textId="77777777" w:rsidR="002B144F" w:rsidRDefault="00000000">
      <w:pPr>
        <w:spacing w:before="269" w:after="269"/>
        <w:ind w:left="120"/>
      </w:pPr>
      <w:r>
        <w:rPr>
          <w:rFonts w:ascii="Times New Roman" w:hAnsi="Times New Roman"/>
          <w:color w:val="000000"/>
        </w:rPr>
        <w:t>- კარგი, უნდა წავიდე.</w:t>
      </w:r>
    </w:p>
    <w:p w14:paraId="59BED6F2" w14:textId="77777777" w:rsidR="002B144F" w:rsidRDefault="00000000">
      <w:pPr>
        <w:spacing w:before="269" w:after="269"/>
        <w:ind w:left="120"/>
      </w:pPr>
      <w:r>
        <w:rPr>
          <w:rFonts w:ascii="Times New Roman" w:hAnsi="Times New Roman"/>
          <w:color w:val="000000"/>
        </w:rPr>
        <w:t>ის შებრუნდა და გასასვლელისკენ წავიდა. სიჩუმის შუაგულში ძლივს გასაგონი ხმები გაისმა. ელეონორას ნაბიჯების ხმა... და ჩუმი ხმა.</w:t>
      </w:r>
    </w:p>
    <w:p w14:paraId="0948F7A1" w14:textId="77777777" w:rsidR="002B144F" w:rsidRDefault="00000000">
      <w:pPr>
        <w:spacing w:before="269" w:after="269"/>
        <w:ind w:left="120"/>
      </w:pPr>
      <w:r>
        <w:rPr>
          <w:rFonts w:ascii="Times New Roman" w:hAnsi="Times New Roman"/>
          <w:color w:val="000000"/>
        </w:rPr>
        <w:t>- …დედა…</w:t>
      </w:r>
    </w:p>
    <w:p w14:paraId="4F509CAD" w14:textId="77777777" w:rsidR="002B144F" w:rsidRDefault="00000000">
      <w:pPr>
        <w:spacing w:before="269" w:after="269"/>
        <w:ind w:left="120"/>
      </w:pPr>
      <w:r>
        <w:rPr>
          <w:rFonts w:ascii="Times New Roman" w:hAnsi="Times New Roman"/>
          <w:color w:val="000000"/>
        </w:rPr>
        <w:lastRenderedPageBreak/>
        <w:t>ელეონორა გაკვირვებულმა შემობრუნდა.</w:t>
      </w:r>
    </w:p>
    <w:p w14:paraId="629773BC" w14:textId="77777777" w:rsidR="002B144F" w:rsidRDefault="00000000">
      <w:pPr>
        <w:spacing w:before="269" w:after="269"/>
        <w:ind w:left="120"/>
      </w:pPr>
      <w:r>
        <w:rPr>
          <w:rFonts w:ascii="Times New Roman" w:hAnsi="Times New Roman"/>
          <w:color w:val="000000"/>
        </w:rPr>
        <w:t>— ...შენ... — დაიწყო ზესიამ საუბარი. — ...დაბრუნდები...?.. — უხერხულად ჰკითხა პატარა გოგონამ ელეონორას სუსტი ხმით. — ყველა... პატარა დებიც... წავიდნენ... სადღაც... — შეშფოთებულმა თქვა მან. — ...მარტო დავრჩი?..</w:t>
      </w:r>
    </w:p>
    <w:p w14:paraId="673FD9CC" w14:textId="77777777" w:rsidR="002B144F" w:rsidRDefault="00000000">
      <w:pPr>
        <w:spacing w:before="269" w:after="269"/>
        <w:ind w:left="120"/>
      </w:pPr>
      <w:r>
        <w:rPr>
          <w:rFonts w:ascii="Times New Roman" w:hAnsi="Times New Roman"/>
          <w:color w:val="000000"/>
        </w:rPr>
        <w:t>ცრემლები წამოუვიდა, ელეონორამ ხელები წმინდა წყლის სფეროსკენ გაიწოდა და ზესიას ნაზად ჩაეხუტა.</w:t>
      </w:r>
    </w:p>
    <w:p w14:paraId="17935389" w14:textId="77777777" w:rsidR="002B144F" w:rsidRDefault="00000000">
      <w:pPr>
        <w:spacing w:before="269" w:after="269"/>
        <w:ind w:left="120"/>
      </w:pPr>
      <w:r>
        <w:rPr>
          <w:rFonts w:ascii="Times New Roman" w:hAnsi="Times New Roman"/>
          <w:color w:val="000000"/>
        </w:rPr>
        <w:t>- დავბრუნდები. მაპატიე, შევცდი. დედა დაბრუნდება. ჩვენ აუცილებლად დავბრუნდებით ერთად.</w:t>
      </w:r>
    </w:p>
    <w:p w14:paraId="09F85BE1" w14:textId="77777777" w:rsidR="002B144F" w:rsidRDefault="00000000">
      <w:pPr>
        <w:spacing w:before="269" w:after="269"/>
        <w:ind w:left="120"/>
      </w:pPr>
      <w:r>
        <w:rPr>
          <w:rFonts w:ascii="Times New Roman" w:hAnsi="Times New Roman"/>
          <w:color w:val="000000"/>
        </w:rPr>
        <w:t>- ...მინდა...</w:t>
      </w:r>
    </w:p>
    <w:p w14:paraId="17E9878E" w14:textId="77777777" w:rsidR="002B144F" w:rsidRDefault="00000000">
      <w:pPr>
        <w:spacing w:before="269" w:after="269"/>
        <w:ind w:left="120"/>
      </w:pPr>
      <w:r>
        <w:rPr>
          <w:rFonts w:ascii="Times New Roman" w:hAnsi="Times New Roman"/>
          <w:color w:val="000000"/>
        </w:rPr>
        <w:t>„მინდა? შენ რა გინდა?“ ჰკითხა ელეონორამ და ნაზად მოეფერა ზესიას თავზე.</w:t>
      </w:r>
    </w:p>
    <w:p w14:paraId="75020AA1" w14:textId="77777777" w:rsidR="002B144F" w:rsidRDefault="00000000">
      <w:pPr>
        <w:spacing w:before="269" w:after="269"/>
        <w:ind w:left="120"/>
      </w:pPr>
      <w:r>
        <w:rPr>
          <w:rFonts w:ascii="Times New Roman" w:hAnsi="Times New Roman"/>
          <w:color w:val="000000"/>
        </w:rPr>
        <w:t>- გემრიელი... ვაშლის ღვეზელი... დედამ თქვა, რომ გემრიელ ვაშლის ღვეზელს გამოაცხობდა...</w:t>
      </w:r>
    </w:p>
    <w:p w14:paraId="6A5EBD98" w14:textId="77777777" w:rsidR="002B144F" w:rsidRDefault="00000000">
      <w:pPr>
        <w:spacing w:before="269" w:after="269"/>
        <w:ind w:left="120"/>
      </w:pPr>
      <w:r>
        <w:rPr>
          <w:rFonts w:ascii="Times New Roman" w:hAnsi="Times New Roman"/>
          <w:color w:val="000000"/>
        </w:rPr>
        <w:t>ელეონორას თვალებში ცრემლები მოადგა. წარსულში მან ბევრჯერ სცადა ჩუმ ზესიასთან საუბარი. ერთხელ კი უთხრა, რომ ვაშლის ღვეზელს გაუკეთებდა.</w:t>
      </w:r>
    </w:p>
    <w:p w14:paraId="4F9C5AD7" w14:textId="77777777" w:rsidR="002B144F" w:rsidRDefault="00000000">
      <w:pPr>
        <w:spacing w:before="269" w:after="269"/>
        <w:ind w:left="120"/>
      </w:pPr>
      <w:r>
        <w:rPr>
          <w:rFonts w:ascii="Times New Roman" w:hAnsi="Times New Roman"/>
          <w:color w:val="000000"/>
        </w:rPr>
        <w:t>- კი, გავაკეთებ. მთელი ათი ათასისთვის საკმარისს მოვამზადებ და ყველამ ერთად ვჭამოთ!</w:t>
      </w:r>
    </w:p>
    <w:p w14:paraId="3C55D627" w14:textId="77777777" w:rsidR="002B144F" w:rsidRDefault="00000000">
      <w:pPr>
        <w:spacing w:before="269" w:after="269"/>
        <w:ind w:left="120"/>
      </w:pPr>
      <w:r>
        <w:rPr>
          <w:rFonts w:ascii="Times New Roman" w:hAnsi="Times New Roman"/>
          <w:color w:val="000000"/>
        </w:rPr>
        <w:t>- ...მიხარია...</w:t>
      </w:r>
    </w:p>
    <w:p w14:paraId="44056D29" w14:textId="77777777" w:rsidR="002B144F" w:rsidRDefault="00000000">
      <w:pPr>
        <w:spacing w:before="269" w:after="269"/>
        <w:ind w:left="120"/>
      </w:pPr>
      <w:r>
        <w:rPr>
          <w:rFonts w:ascii="Times New Roman" w:hAnsi="Times New Roman"/>
          <w:color w:val="000000"/>
        </w:rPr>
        <w:t>ზესიამ პატარა ხელები ელეონორისკენ გაიწოდა და ჯადოსნური წრე „ასუკა“ დახატა.</w:t>
      </w:r>
    </w:p>
    <w:p w14:paraId="1F399351" w14:textId="77777777" w:rsidR="002B144F" w:rsidRDefault="00000000">
      <w:pPr>
        <w:spacing w:before="269" w:after="269"/>
        <w:ind w:left="120"/>
      </w:pPr>
      <w:r>
        <w:rPr>
          <w:rFonts w:ascii="Times New Roman" w:hAnsi="Times New Roman"/>
          <w:color w:val="000000"/>
        </w:rPr>
        <w:t>- დიდი გამარჯვების შელოცვა, რათა დედა... დაბრუნდეს...</w:t>
      </w:r>
    </w:p>
    <w:p w14:paraId="7ED54098" w14:textId="77777777" w:rsidR="002B144F" w:rsidRDefault="00000000">
      <w:pPr>
        <w:spacing w:before="269" w:after="269"/>
        <w:ind w:left="120"/>
      </w:pPr>
      <w:r>
        <w:rPr>
          <w:rFonts w:ascii="Times New Roman" w:hAnsi="Times New Roman"/>
          <w:color w:val="000000"/>
        </w:rPr>
        <w:t>ეს მისი პირველი შემთხვევა იყო, როდესაც მან მაგია გამოიყენა, ამიტომ ის უხერხულად გააკეთა და შელოცვა არ გააქტიურდა. თუმცა, ამან ელეონორს ყველაფერზე მეტი ძალა მისცა.</w:t>
      </w:r>
    </w:p>
    <w:p w14:paraId="561C13EF" w14:textId="77777777" w:rsidR="002B144F" w:rsidRDefault="00000000">
      <w:pPr>
        <w:spacing w:before="269" w:after="269"/>
        <w:ind w:left="120"/>
      </w:pPr>
      <w:r>
        <w:rPr>
          <w:rFonts w:ascii="Times New Roman" w:hAnsi="Times New Roman"/>
          <w:color w:val="000000"/>
        </w:rPr>
        <w:t>მიუხედავად იმისა, რომ ცრემლები ღაპაღუპით ჩამოსდიოდა, მაინც იღიმოდა.</w:t>
      </w:r>
    </w:p>
    <w:p w14:paraId="0E359676" w14:textId="77777777" w:rsidR="002B144F" w:rsidRDefault="00000000">
      <w:pPr>
        <w:spacing w:before="269" w:after="269"/>
        <w:ind w:left="120"/>
      </w:pPr>
      <w:r>
        <w:rPr>
          <w:rFonts w:ascii="Times New Roman" w:hAnsi="Times New Roman"/>
          <w:color w:val="000000"/>
        </w:rPr>
        <w:t>— ...მადლობა, ზესია. ისეთი ჭკვიანი გოგო ხარ. ახლა დედა არასდროს დაკარგავს...</w:t>
      </w:r>
    </w:p>
    <w:p w14:paraId="38D9F027" w14:textId="77777777" w:rsidR="002B144F" w:rsidRDefault="00000000">
      <w:pPr>
        <w:pStyle w:val="Heading2"/>
        <w:pageBreakBefore/>
        <w:spacing w:before="180" w:after="180"/>
        <w:ind w:left="120"/>
      </w:pPr>
      <w:bookmarkStart w:id="95" w:name="_Toc199679563"/>
      <w:r>
        <w:rPr>
          <w:rFonts w:ascii="Times New Roman" w:hAnsi="Times New Roman"/>
          <w:color w:val="000000"/>
          <w:sz w:val="33"/>
        </w:rPr>
        <w:lastRenderedPageBreak/>
        <w:t>მოთხრობა 4 (Melonbooks) – ღიმილის მიზეზი</w:t>
      </w:r>
      <w:bookmarkEnd w:id="95"/>
    </w:p>
    <w:p w14:paraId="1BDEE65B" w14:textId="77777777" w:rsidR="002B144F"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5137F0E6" w14:textId="77777777" w:rsidR="002B144F" w:rsidRDefault="00000000">
      <w:pPr>
        <w:spacing w:before="269" w:after="269"/>
        <w:ind w:left="120"/>
      </w:pPr>
      <w:r>
        <w:rPr>
          <w:rFonts w:ascii="Times New Roman" w:hAnsi="Times New Roman"/>
          <w:color w:val="000000"/>
        </w:rPr>
        <w:t>მაგია არ ირჩევს თავის გამგზავნს.</w:t>
      </w:r>
    </w:p>
    <w:p w14:paraId="6A21781A" w14:textId="77777777" w:rsidR="002B144F" w:rsidRDefault="00000000">
      <w:pPr>
        <w:spacing w:before="269" w:after="269"/>
        <w:ind w:left="120"/>
      </w:pPr>
      <w:r>
        <w:rPr>
          <w:rFonts w:ascii="Times New Roman" w:hAnsi="Times New Roman"/>
          <w:color w:val="000000"/>
        </w:rPr>
        <w:t>ამ ფიქრით, ელეონორამ მის წინ წმინდა წყლის სფეროს გახედა, რომელშიც დაახლოებით ათი წლის გოგონა ტივტივებდა. ამ გოგონას ზესია ერქვა. ახალგაზრდა ასაკის მიუხედავად, ის ძლიერი მაგიური ძალის მფლობელი იყო და ერთი მიზნით დაიბადა - ბრძოლა.</w:t>
      </w:r>
    </w:p>
    <w:p w14:paraId="21096167" w14:textId="77777777" w:rsidR="002B144F" w:rsidRDefault="00000000">
      <w:pPr>
        <w:spacing w:before="269" w:after="269"/>
        <w:ind w:left="120"/>
      </w:pPr>
      <w:r>
        <w:rPr>
          <w:rFonts w:ascii="Times New Roman" w:hAnsi="Times New Roman"/>
          <w:color w:val="000000"/>
        </w:rPr>
        <w:t>- მმმ, მხოლოდ მე მჭირს თუ ცოტა გაიზარდე ისევ? ისეთი აბრეშუმისებრი თმა გაქვს და მკაფიო გამომეტყველება, ასე რომ, დარწმუნებული ვარ, ლამაზმანი გახდები, - გაიღიმა ელეონორამ და სფეროს შიგნით მყოფ გოგონას გადაულაპარაკა.</w:t>
      </w:r>
    </w:p>
    <w:p w14:paraId="7FEA6BBB" w14:textId="77777777" w:rsidR="002B144F" w:rsidRDefault="00000000">
      <w:pPr>
        <w:spacing w:before="269" w:after="269"/>
        <w:ind w:left="120"/>
      </w:pPr>
      <w:r>
        <w:rPr>
          <w:rFonts w:ascii="Times New Roman" w:hAnsi="Times New Roman"/>
          <w:color w:val="000000"/>
        </w:rPr>
        <w:t>გოგონამ პასუხი არ გასცა. სამწუხაროდ, ასეთი იყო გოგონა, სახელად ზესია, რომელსაც დაბადებიდანვე მოკლებული ჰქონდა ლაპარაკის, ემოციების განცდის უნარი და გაიზარდა როგორც ჯარისკაცი, რომელსაც მხოლოდ ბრძანებების შესრულება შეეძლო.</w:t>
      </w:r>
    </w:p>
    <w:p w14:paraId="5F33D16E" w14:textId="77777777" w:rsidR="002B144F" w:rsidRDefault="00000000">
      <w:pPr>
        <w:spacing w:before="269" w:after="269"/>
        <w:ind w:left="120"/>
      </w:pPr>
      <w:r>
        <w:rPr>
          <w:rFonts w:ascii="Times New Roman" w:hAnsi="Times New Roman"/>
          <w:color w:val="000000"/>
        </w:rPr>
        <w:t>მაგრამ ერთ დღეს ელეონორას მოეჩვენა, რომ ამ ზესიამ მის სიტყვებზე რეაგირება მოახდინა, რომლებიც მან ყოველგვარი განზრახვის გარეშე წარმოთქვა და, თუმცა ძლივს შესამჩნევად, მაინც გაიღიმა. მას შემდეგ ელეონორამ აქტიურად დაიწყო მასთან საუბარი.</w:t>
      </w:r>
    </w:p>
    <w:p w14:paraId="61F64366" w14:textId="77777777" w:rsidR="002B144F" w:rsidRDefault="00000000">
      <w:pPr>
        <w:spacing w:before="269" w:after="269"/>
        <w:ind w:left="120"/>
      </w:pPr>
      <w:r>
        <w:rPr>
          <w:rFonts w:ascii="Times New Roman" w:hAnsi="Times New Roman"/>
          <w:color w:val="000000"/>
        </w:rPr>
        <w:t>ზესიას ლაპარაკი არ შეეძლო. და მაინც, ხანდახან ოდნავ ემოციებს ავლენდა - სახეზე ღიმილი ეფინებოდა, თვალებს ახამხამებდა და თითებს კანკალებდა. შესაძლოა, ელეონორას ეს უბრალოდ ძალიან სურდა და ამას საკუთარ თავს ეუბნებოდა.</w:t>
      </w:r>
    </w:p>
    <w:p w14:paraId="3F84831C" w14:textId="77777777" w:rsidR="002B144F" w:rsidRDefault="00000000">
      <w:pPr>
        <w:spacing w:before="269" w:after="269"/>
        <w:ind w:left="120"/>
      </w:pPr>
      <w:r>
        <w:rPr>
          <w:rFonts w:ascii="Times New Roman" w:hAnsi="Times New Roman"/>
          <w:color w:val="000000"/>
        </w:rPr>
        <w:t>მაგრამ რა მოხდებოდა, თუ მისი სიტყვები ზეზიამდე მაინც მიაღწევდა? ელეონორა ვერ წყვეტდა მასთან საუბარს.</w:t>
      </w:r>
    </w:p>
    <w:p w14:paraId="59A6A7F4" w14:textId="77777777" w:rsidR="002B144F" w:rsidRDefault="00000000">
      <w:pPr>
        <w:spacing w:before="269" w:after="269"/>
        <w:ind w:left="120"/>
      </w:pPr>
      <w:r>
        <w:rPr>
          <w:rFonts w:ascii="Times New Roman" w:hAnsi="Times New Roman"/>
          <w:color w:val="000000"/>
        </w:rPr>
        <w:t>— მაინტერესებს, რა გინდა გააკეთო, როცა გაიზრდები? იქნებ, რადგან გოგო ხარ, ლამაზ კაბაში ჩაიცვა და წვეულებაზე წახვიდე? ან როგორ იქნება, თუ სიმპათიურ პრინცს შეხვდები და შეგიყვარდება?</w:t>
      </w:r>
    </w:p>
    <w:p w14:paraId="69863339" w14:textId="77777777" w:rsidR="002B144F" w:rsidRDefault="00000000">
      <w:pPr>
        <w:spacing w:before="269" w:after="269"/>
        <w:ind w:left="120"/>
      </w:pPr>
      <w:r>
        <w:rPr>
          <w:rFonts w:ascii="Times New Roman" w:hAnsi="Times New Roman"/>
          <w:color w:val="000000"/>
        </w:rPr>
        <w:t>ზესიამ არანაირად არ რეაგირებდა და უბრალოდ განაგრძობდა წმინდა წყლის სფეროში ლივლივს.</w:t>
      </w:r>
    </w:p>
    <w:p w14:paraId="5C680E03" w14:textId="77777777" w:rsidR="002B144F" w:rsidRDefault="00000000">
      <w:pPr>
        <w:spacing w:before="269" w:after="269"/>
        <w:ind w:left="120"/>
      </w:pPr>
      <w:r>
        <w:rPr>
          <w:rFonts w:ascii="Times New Roman" w:hAnsi="Times New Roman"/>
          <w:color w:val="000000"/>
        </w:rPr>
        <w:t>- ოჰ, ალბათ ცოტა ადრეა შენთვის. მგონი, გემრიელი რამის ჭამა გირჩევნია. ნამცხვარი რას იტყვი? მე დიდად კარგი მზარეული არ ვარ, მაგრამ ჩემი ვაშლის ღვეზელები საკმაოდ გემრიელია.</w:t>
      </w:r>
    </w:p>
    <w:p w14:paraId="1EEE700B"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 და ჩაიკისკისა. რატომღაც, მას ეგონა, რომ ზეზიასაც შენიშნა ღიმილი.</w:t>
      </w:r>
    </w:p>
    <w:p w14:paraId="3C4D1F80" w14:textId="77777777" w:rsidR="002B144F" w:rsidRDefault="00000000">
      <w:pPr>
        <w:spacing w:before="269" w:after="269"/>
        <w:ind w:left="120"/>
      </w:pPr>
      <w:r>
        <w:rPr>
          <w:rFonts w:ascii="Times New Roman" w:hAnsi="Times New Roman"/>
          <w:color w:val="000000"/>
        </w:rPr>
        <w:lastRenderedPageBreak/>
        <w:t xml:space="preserve">- და შენ საკმაოდ მჭამელი ხარ, რადგან ვაშლის ღვეზელზე რეაგირებ. ასეთ შემთხვევაში, როგორც კი გაიზრდები და აქედან წახვალ, შენი პირველი კერძი ვაშლის ღვეზელი იყოს. უბრალოდ არავის უთხრა, თორემ </w:t>
      </w:r>
      <w:r>
        <w:rPr>
          <w:rFonts w:ascii="Times New Roman" w:hAnsi="Times New Roman"/>
          <w:i/>
          <w:color w:val="000000"/>
        </w:rPr>
        <w:t xml:space="preserve">გაბრაზდებიან </w:t>
      </w:r>
      <w:r>
        <w:rPr>
          <w:rFonts w:ascii="Times New Roman" w:hAnsi="Times New Roman"/>
          <w:color w:val="000000"/>
        </w:rPr>
        <w:t>, თუ გაიგებენ. დედაშენს დაჰპირდი.</w:t>
      </w:r>
    </w:p>
    <w:p w14:paraId="75BE529B" w14:textId="77777777" w:rsidR="002B144F" w:rsidRDefault="00000000">
      <w:pPr>
        <w:spacing w:before="269" w:after="269"/>
        <w:ind w:left="120"/>
      </w:pPr>
      <w:r>
        <w:rPr>
          <w:rFonts w:ascii="Times New Roman" w:hAnsi="Times New Roman"/>
          <w:color w:val="000000"/>
        </w:rPr>
        <w:t>ელეონორამ საჩვენებელი თითი პირთან მიიტანა.</w:t>
      </w:r>
    </w:p>
    <w:p w14:paraId="2173EDBC" w14:textId="77777777" w:rsidR="002B144F" w:rsidRDefault="00000000">
      <w:pPr>
        <w:spacing w:before="269" w:after="269"/>
        <w:ind w:left="120"/>
      </w:pPr>
      <w:r>
        <w:rPr>
          <w:rFonts w:ascii="Times New Roman" w:hAnsi="Times New Roman"/>
          <w:color w:val="000000"/>
        </w:rPr>
        <w:t>- კიდევ რა გინდა? სადმე წავიდოდი სოფლად და იქ უბრალოდ ზომიერად ვიცხოვრებდი.</w:t>
      </w:r>
    </w:p>
    <w:p w14:paraId="77740EA6" w14:textId="77777777" w:rsidR="002B144F" w:rsidRDefault="00000000">
      <w:pPr>
        <w:spacing w:before="269" w:after="269"/>
        <w:ind w:left="120"/>
      </w:pPr>
      <w:r>
        <w:rPr>
          <w:rFonts w:ascii="Times New Roman" w:hAnsi="Times New Roman"/>
          <w:color w:val="000000"/>
        </w:rPr>
        <w:t>როდესაც ეს თავის თავში წარმოიდგინა, კმაყოფილმა გაიღიმა, მაგრამ შემდეგ მისი გამომეტყველება უეცრად დაბნელდა.</w:t>
      </w:r>
    </w:p>
    <w:p w14:paraId="3A62EFD7" w14:textId="77777777" w:rsidR="002B144F" w:rsidRDefault="00000000">
      <w:pPr>
        <w:spacing w:before="269" w:after="269"/>
        <w:ind w:left="120"/>
      </w:pPr>
      <w:r>
        <w:rPr>
          <w:rFonts w:ascii="Times New Roman" w:hAnsi="Times New Roman"/>
          <w:color w:val="000000"/>
        </w:rPr>
        <w:t>— ...მაგრამ შესაძლოა ეს შეუძლებელია, თუ თავად ლეგენდარული გმირი არ დაგვეხმარება.</w:t>
      </w:r>
    </w:p>
    <w:p w14:paraId="0097D690" w14:textId="77777777" w:rsidR="002B144F" w:rsidRDefault="00000000">
      <w:pPr>
        <w:spacing w:before="269" w:after="269"/>
        <w:ind w:left="120"/>
      </w:pPr>
      <w:r>
        <w:rPr>
          <w:rFonts w:ascii="Times New Roman" w:hAnsi="Times New Roman"/>
          <w:color w:val="000000"/>
        </w:rPr>
        <w:t>ლეგენდარული გმირი კანონი ცოცხალი აღარ იყო. მისი რეინკარნაციაც კი არსად ჩანდა. ელეონორა გმირთა აკადემიის ერთადერთი სტუდენტი იყო, რომელმაც ამის შესახებ იცოდა.</w:t>
      </w:r>
    </w:p>
    <w:p w14:paraId="5C0F026A" w14:textId="77777777" w:rsidR="002B144F" w:rsidRDefault="00000000">
      <w:pPr>
        <w:spacing w:before="269" w:after="269"/>
        <w:ind w:left="120"/>
      </w:pPr>
      <w:r>
        <w:rPr>
          <w:rFonts w:ascii="Times New Roman" w:hAnsi="Times New Roman"/>
          <w:color w:val="000000"/>
        </w:rPr>
        <w:t>- მაპატიე, ზესია. ვერც წვეულებაზე წახვალ და ვერც სოფლად, მაგრამ გემრიელ ვაშლის ღვეზელს გაგიკეთებ. და ერთად შევჭამთ.</w:t>
      </w:r>
    </w:p>
    <w:p w14:paraId="46DC8DE0" w14:textId="77777777" w:rsidR="002B144F" w:rsidRDefault="00000000">
      <w:pPr>
        <w:spacing w:before="269" w:after="269"/>
        <w:ind w:left="120"/>
      </w:pPr>
      <w:r>
        <w:rPr>
          <w:rFonts w:ascii="Times New Roman" w:hAnsi="Times New Roman"/>
          <w:color w:val="000000"/>
        </w:rPr>
        <w:t>ეს იყო მთელი ის თავისუფლება, რაც მას ენიჭებოდა და უდიდესი ბედნიერება, რაც ელეონორას შეეძლო ზეზიასთვის მიეცა.</w:t>
      </w:r>
    </w:p>
    <w:p w14:paraId="163BA8DD" w14:textId="77777777" w:rsidR="002B144F" w:rsidRDefault="00000000">
      <w:pPr>
        <w:spacing w:before="269" w:after="269"/>
        <w:ind w:left="120"/>
      </w:pPr>
      <w:r>
        <w:rPr>
          <w:rFonts w:ascii="Times New Roman" w:hAnsi="Times New Roman"/>
          <w:color w:val="000000"/>
        </w:rPr>
        <w:t>თავი გააქნია და გაიღიმა. სურდა, რომ მის ქალიშვილებს ტირილის ნაცვლად, მისი ღიმილის მოგონებები მაინც ჰქონოდათ. ეს იყო ის მცირე ნუგეში, რასაც ის იმ სევდაში პოულობდა, რომლისგანაც თავის დაღწევა არ შეეძლო.</w:t>
      </w:r>
    </w:p>
    <w:p w14:paraId="09C9DBA3" w14:textId="77777777" w:rsidR="002B144F" w:rsidRDefault="00000000">
      <w:pPr>
        <w:spacing w:before="269" w:after="269"/>
        <w:ind w:left="120"/>
      </w:pPr>
      <w:r>
        <w:rPr>
          <w:rFonts w:ascii="Times New Roman" w:hAnsi="Times New Roman"/>
          <w:color w:val="000000"/>
        </w:rPr>
        <w:t>ის არ იტირებს და არასდროს აჩვენებს ზესიას ცრემლებს. თავდაჯერებული ღიმილით ელეონორამ თქვა:</w:t>
      </w:r>
    </w:p>
    <w:p w14:paraId="1FFBBC48" w14:textId="77777777" w:rsidR="002B144F" w:rsidRDefault="00000000">
      <w:pPr>
        <w:spacing w:before="269" w:after="269"/>
        <w:ind w:left="120"/>
      </w:pPr>
      <w:r>
        <w:rPr>
          <w:rFonts w:ascii="Times New Roman" w:hAnsi="Times New Roman"/>
          <w:color w:val="000000"/>
        </w:rPr>
        <w:t>- ცოტა ხნით გარეთ გავდივარ, ასე რომ კარგი გოგო იყავი.</w:t>
      </w:r>
    </w:p>
    <w:p w14:paraId="1772D540" w14:textId="77777777" w:rsidR="002B144F" w:rsidRDefault="00000000">
      <w:pPr>
        <w:spacing w:before="269" w:after="269"/>
        <w:ind w:left="120"/>
      </w:pPr>
      <w:r>
        <w:rPr>
          <w:rFonts w:ascii="Times New Roman" w:hAnsi="Times New Roman"/>
          <w:color w:val="000000"/>
        </w:rPr>
        <w:t>ელეონორამ შელოცვა „გატომი“ წარმოთქვა. მის გარშემო ყველაფერი გათეთრდა და გაირადიტში აღმოჩნდა. პირქუშ ხასიათზე პირდაპირ გმირთა აკადემიისკენ გაემართა. ძალიან უნდოდა, რომ რაღაც უჩვეულო მომხდარიყო. თუნდაც ყველაზე პატარა ცვლილება მომხდარიყო.</w:t>
      </w:r>
    </w:p>
    <w:p w14:paraId="2B6BA97B" w14:textId="77777777" w:rsidR="002B144F" w:rsidRDefault="00000000">
      <w:pPr>
        <w:spacing w:before="269" w:after="269"/>
        <w:ind w:left="120"/>
      </w:pPr>
      <w:r>
        <w:rPr>
          <w:rFonts w:ascii="Times New Roman" w:hAnsi="Times New Roman"/>
          <w:color w:val="000000"/>
        </w:rPr>
        <w:t>რა თქმა უნდა, მან მშვენივრად იცოდა, რომ ცხოვრება არასდროს ყოფილა ასეთი მარტივი. მაგრამ შემდეგ, ჭიშკრის წინ, მან შენიშნა ბიჭი გოგონასთან ერთად, რომელიც მისთვის უცნობ ფორმაში იყო გამოწყობილი.</w:t>
      </w:r>
    </w:p>
    <w:p w14:paraId="5C51941F" w14:textId="77777777" w:rsidR="002B144F" w:rsidRDefault="00000000">
      <w:pPr>
        <w:spacing w:before="269" w:after="269"/>
        <w:ind w:left="120"/>
      </w:pPr>
      <w:r>
        <w:rPr>
          <w:rFonts w:ascii="Times New Roman" w:hAnsi="Times New Roman"/>
          <w:color w:val="000000"/>
        </w:rPr>
        <w:t>- ჰეი, თქვენ ორნი, წესებს ნუ დაარღვევთ.</w:t>
      </w:r>
    </w:p>
    <w:p w14:paraId="40AC4B31" w14:textId="77777777" w:rsidR="002B144F" w:rsidRDefault="00000000">
      <w:pPr>
        <w:spacing w:before="269" w:after="269"/>
        <w:ind w:left="120"/>
      </w:pPr>
      <w:r>
        <w:rPr>
          <w:rFonts w:ascii="Times New Roman" w:hAnsi="Times New Roman"/>
          <w:color w:val="000000"/>
        </w:rPr>
        <w:lastRenderedPageBreak/>
        <w:t>ბიჭი, რომელმაც ჭიშკარს ხელი დაადო, შემობრუნდა.</w:t>
      </w:r>
    </w:p>
    <w:p w14:paraId="2CCD8027" w14:textId="77777777" w:rsidR="002B144F" w:rsidRDefault="00000000">
      <w:pPr>
        <w:spacing w:before="269" w:after="269"/>
        <w:ind w:left="120"/>
      </w:pPr>
      <w:r>
        <w:rPr>
          <w:rFonts w:ascii="Times New Roman" w:hAnsi="Times New Roman"/>
          <w:color w:val="000000"/>
        </w:rPr>
        <w:t>მან იცოდა, რომ ლეგენდარული გმირი მათ დახმარებას არ მისცემდა. თუმცა, ის, ვინც აქ მოვიდა, თავად დემონთა მბრძანებელი იყო.</w:t>
      </w:r>
    </w:p>
    <w:sectPr w:rsidR="002B144F">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2B144F"/>
    <w:rsid w:val="000005C6"/>
    <w:rsid w:val="0002773E"/>
    <w:rsid w:val="000D1410"/>
    <w:rsid w:val="00194D70"/>
    <w:rsid w:val="001C2478"/>
    <w:rsid w:val="001E4F58"/>
    <w:rsid w:val="00204265"/>
    <w:rsid w:val="0029207D"/>
    <w:rsid w:val="002B144F"/>
    <w:rsid w:val="002F5AE9"/>
    <w:rsid w:val="00340ADB"/>
    <w:rsid w:val="003B5187"/>
    <w:rsid w:val="003F5AB1"/>
    <w:rsid w:val="00592BD8"/>
    <w:rsid w:val="005E5461"/>
    <w:rsid w:val="005F551E"/>
    <w:rsid w:val="00604E35"/>
    <w:rsid w:val="006C5DDA"/>
    <w:rsid w:val="008F4621"/>
    <w:rsid w:val="00B115D5"/>
    <w:rsid w:val="00BF260C"/>
    <w:rsid w:val="00C75389"/>
    <w:rsid w:val="00D60F26"/>
    <w:rsid w:val="00DF04CE"/>
    <w:rsid w:val="00E9276F"/>
    <w:rsid w:val="00F71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4C598"/>
  <w15:docId w15:val="{1CA82357-7A8A-474D-B514-7BD2AD44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1C2478"/>
    <w:rPr>
      <w:color w:val="605E5C"/>
      <w:shd w:val="clear" w:color="auto" w:fill="E1DFDD"/>
    </w:rPr>
  </w:style>
  <w:style w:type="paragraph" w:styleId="TOCHeading">
    <w:name w:val="TOC Heading"/>
    <w:basedOn w:val="Heading1"/>
    <w:next w:val="Normal"/>
    <w:uiPriority w:val="39"/>
    <w:unhideWhenUsed/>
    <w:qFormat/>
    <w:rsid w:val="002F5AE9"/>
    <w:pPr>
      <w:spacing w:before="240" w:after="0" w:line="259" w:lineRule="auto"/>
      <w:outlineLvl w:val="9"/>
    </w:pPr>
    <w:rPr>
      <w:b w:val="0"/>
      <w:bCs w:val="0"/>
      <w:sz w:val="32"/>
      <w:szCs w:val="32"/>
      <w:lang w:val="en-US"/>
    </w:rPr>
  </w:style>
  <w:style w:type="paragraph" w:styleId="TOC2">
    <w:name w:val="toc 2"/>
    <w:basedOn w:val="Normal"/>
    <w:next w:val="Normal"/>
    <w:autoRedefine/>
    <w:uiPriority w:val="39"/>
    <w:unhideWhenUsed/>
    <w:rsid w:val="002F5A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788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882F8-2110-4A3E-82D8-DF003C612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73423</Words>
  <Characters>418512</Characters>
  <Application>Microsoft Office Word</Application>
  <DocSecurity>0</DocSecurity>
  <Lines>3487</Lines>
  <Paragraphs>981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dc:creator>
  <cp:lastModifiedBy>Luke</cp:lastModifiedBy>
  <cp:revision>17</cp:revision>
  <cp:lastPrinted>2025-06-01T10:14:00Z</cp:lastPrinted>
  <dcterms:created xsi:type="dcterms:W3CDTF">2025-05-30T08:28:00Z</dcterms:created>
  <dcterms:modified xsi:type="dcterms:W3CDTF">2025-06-01T10:18:00Z</dcterms:modified>
</cp:coreProperties>
</file>