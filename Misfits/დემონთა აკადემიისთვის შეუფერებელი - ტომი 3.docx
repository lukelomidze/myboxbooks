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5E0EE" w14:textId="77777777" w:rsidR="002B144F" w:rsidRDefault="00000000">
      <w:pPr>
        <w:spacing w:after="0"/>
        <w:ind w:left="120"/>
      </w:pPr>
      <w:r>
        <w:rPr>
          <w:rFonts w:ascii="Times New Roman" w:hAnsi="Times New Roman"/>
          <w:color w:val="000000"/>
        </w:rPr>
        <w:t xml:space="preserve"> </w:t>
      </w:r>
      <w:r>
        <w:rPr>
          <w:noProof/>
        </w:rPr>
        <w:drawing>
          <wp:inline distT="0" distB="0" distL="0" distR="0" wp14:anchorId="62BA1A7A" wp14:editId="1896B102">
            <wp:extent cx="5732145" cy="8136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7742E7E5" w14:textId="77777777" w:rsidR="002B144F" w:rsidRDefault="00000000">
      <w:pPr>
        <w:spacing w:before="269" w:after="269"/>
        <w:ind w:left="120"/>
        <w:jc w:val="center"/>
      </w:pPr>
      <w:r>
        <w:rPr>
          <w:rFonts w:ascii="Times New Roman" w:hAnsi="Times New Roman"/>
          <w:color w:val="000000"/>
        </w:rPr>
        <w:lastRenderedPageBreak/>
        <w:t>სიუ</w:t>
      </w:r>
    </w:p>
    <w:p w14:paraId="5CC7296F" w14:textId="77777777" w:rsidR="002B144F" w:rsidRDefault="00000000">
      <w:pPr>
        <w:spacing w:before="269" w:after="269"/>
        <w:ind w:left="120"/>
        <w:jc w:val="center"/>
      </w:pPr>
      <w:r>
        <w:rPr>
          <w:rFonts w:ascii="Times New Roman" w:hAnsi="Times New Roman"/>
          <w:color w:val="000000"/>
        </w:rPr>
        <w:t>შიზუმა იოშინორი</w:t>
      </w:r>
    </w:p>
    <w:p w14:paraId="5F8D813B" w14:textId="77777777" w:rsidR="002B144F" w:rsidRDefault="00000000">
      <w:pPr>
        <w:spacing w:before="269" w:after="269"/>
        <w:ind w:left="120"/>
        <w:jc w:val="center"/>
        <w:rPr>
          <w:rFonts w:ascii="Times New Roman" w:hAnsi="Times New Roman"/>
          <w:color w:val="000000"/>
        </w:rPr>
      </w:pPr>
      <w:r>
        <w:rPr>
          <w:rFonts w:ascii="Times New Roman" w:hAnsi="Times New Roman"/>
          <w:color w:val="000000"/>
        </w:rPr>
        <w:t xml:space="preserve">დემონ ლორდისთვის შეუფერებელი აკადემია 3: </w:t>
      </w:r>
      <w:r>
        <w:rPr>
          <w:rFonts w:ascii="Times New Roman" w:hAnsi="Times New Roman"/>
          <w:color w:val="000000"/>
        </w:rPr>
        <w:t>～</w:t>
      </w:r>
      <w:r>
        <w:rPr>
          <w:rFonts w:ascii="Times New Roman" w:hAnsi="Times New Roman"/>
          <w:color w:val="000000"/>
        </w:rPr>
        <w:t>ისტორიის ყველაზე ძლიერი წინაპრის დემონი ლორდი რეინკარნირდება და შთამომავლების სკოლაში მიდის</w:t>
      </w:r>
      <w:r>
        <w:rPr>
          <w:rFonts w:ascii="Times New Roman" w:hAnsi="Times New Roman"/>
          <w:color w:val="000000"/>
        </w:rPr>
        <w:t>～</w:t>
      </w:r>
    </w:p>
    <w:p w14:paraId="0589ED11" w14:textId="77777777" w:rsidR="00D60F26" w:rsidRPr="00D60F26" w:rsidRDefault="00D60F26" w:rsidP="00D60F26"/>
    <w:p w14:paraId="34C37F87" w14:textId="77777777" w:rsidR="00D60F26" w:rsidRPr="00D60F26" w:rsidRDefault="00D60F26" w:rsidP="00D60F26"/>
    <w:p w14:paraId="628F2938" w14:textId="77777777" w:rsidR="00D60F26" w:rsidRPr="00D60F26" w:rsidRDefault="00D60F26" w:rsidP="00D60F26"/>
    <w:p w14:paraId="47B0A572" w14:textId="77777777" w:rsidR="00D60F26" w:rsidRPr="00D60F26" w:rsidRDefault="00D60F26" w:rsidP="00D60F26"/>
    <w:p w14:paraId="3800CC1C" w14:textId="77777777" w:rsidR="00D60F26" w:rsidRPr="00D60F26" w:rsidRDefault="00D60F26" w:rsidP="00D60F26"/>
    <w:p w14:paraId="39EF9C06" w14:textId="77777777" w:rsidR="00D60F26" w:rsidRPr="00D60F26" w:rsidRDefault="00D60F26" w:rsidP="00D60F26"/>
    <w:p w14:paraId="3EEB63BC" w14:textId="77777777" w:rsidR="00D60F26" w:rsidRPr="00D60F26" w:rsidRDefault="00D60F26" w:rsidP="00D60F26"/>
    <w:p w14:paraId="18B15CD3" w14:textId="77777777" w:rsidR="00D60F26" w:rsidRPr="00D60F26" w:rsidRDefault="00D60F26" w:rsidP="00D60F26"/>
    <w:p w14:paraId="08F1ADBB" w14:textId="77777777" w:rsidR="00D60F26" w:rsidRPr="00D60F26" w:rsidRDefault="00D60F26" w:rsidP="00D60F26"/>
    <w:p w14:paraId="089B660C" w14:textId="77777777" w:rsidR="00D60F26" w:rsidRPr="00D60F26" w:rsidRDefault="00D60F26" w:rsidP="00D60F26"/>
    <w:p w14:paraId="2B7CA959" w14:textId="77777777" w:rsidR="00D60F26" w:rsidRPr="00D60F26" w:rsidRDefault="00D60F26" w:rsidP="00D60F26"/>
    <w:p w14:paraId="19CFDC81" w14:textId="77777777" w:rsidR="00D60F26" w:rsidRDefault="00D60F26" w:rsidP="00D60F26">
      <w:pPr>
        <w:rPr>
          <w:color w:val="000000"/>
        </w:rPr>
      </w:pPr>
    </w:p>
    <w:p w14:paraId="4FA0B687" w14:textId="77777777" w:rsidR="00340ADB" w:rsidRDefault="00340ADB" w:rsidP="00D60F26">
      <w:pPr>
        <w:rPr>
          <w:color w:val="000000"/>
        </w:rPr>
      </w:pPr>
    </w:p>
    <w:p w14:paraId="532E0B7D" w14:textId="77777777" w:rsidR="00340ADB" w:rsidRDefault="00340ADB" w:rsidP="00D60F26">
      <w:pPr>
        <w:rPr>
          <w:color w:val="000000"/>
        </w:rPr>
      </w:pPr>
    </w:p>
    <w:p w14:paraId="2C00DE3D" w14:textId="77777777" w:rsidR="00340ADB" w:rsidRDefault="00340ADB" w:rsidP="00D60F26">
      <w:pPr>
        <w:rPr>
          <w:color w:val="000000"/>
        </w:rPr>
      </w:pPr>
    </w:p>
    <w:p w14:paraId="03C63A0E" w14:textId="77777777" w:rsidR="00340ADB" w:rsidRDefault="00340ADB" w:rsidP="00D60F26">
      <w:pPr>
        <w:rPr>
          <w:color w:val="000000"/>
        </w:rPr>
      </w:pPr>
    </w:p>
    <w:p w14:paraId="34578D7B" w14:textId="77777777" w:rsidR="00340ADB" w:rsidRDefault="00340ADB" w:rsidP="00D60F26">
      <w:pPr>
        <w:rPr>
          <w:color w:val="000000"/>
        </w:rPr>
      </w:pPr>
    </w:p>
    <w:p w14:paraId="07EDEFE6" w14:textId="77777777" w:rsidR="00340ADB" w:rsidRDefault="00340ADB" w:rsidP="00D60F26">
      <w:pPr>
        <w:rPr>
          <w:color w:val="000000"/>
        </w:rPr>
      </w:pPr>
    </w:p>
    <w:p w14:paraId="322F0F8D" w14:textId="77777777" w:rsidR="00340ADB" w:rsidRDefault="00340ADB" w:rsidP="00D60F26">
      <w:pPr>
        <w:rPr>
          <w:color w:val="000000"/>
        </w:rPr>
      </w:pPr>
    </w:p>
    <w:p w14:paraId="5505EC22" w14:textId="77777777" w:rsidR="00340ADB" w:rsidRDefault="00340ADB" w:rsidP="00D60F26">
      <w:pPr>
        <w:rPr>
          <w:color w:val="000000"/>
        </w:rPr>
      </w:pPr>
    </w:p>
    <w:p w14:paraId="51F9A1DB" w14:textId="77777777" w:rsidR="00340ADB" w:rsidRDefault="00340ADB" w:rsidP="00D60F26">
      <w:pPr>
        <w:rPr>
          <w:color w:val="000000"/>
        </w:rPr>
      </w:pPr>
    </w:p>
    <w:p w14:paraId="0C2DA8FF" w14:textId="77777777" w:rsidR="00340ADB" w:rsidRDefault="00340ADB" w:rsidP="00D60F26">
      <w:pPr>
        <w:rPr>
          <w:color w:val="000000"/>
        </w:rPr>
      </w:pPr>
    </w:p>
    <w:p w14:paraId="7DFFA660" w14:textId="77777777" w:rsidR="00340ADB" w:rsidRDefault="00340ADB" w:rsidP="00D60F26">
      <w:pPr>
        <w:rPr>
          <w:color w:val="000000"/>
        </w:rPr>
      </w:pPr>
    </w:p>
    <w:p w14:paraId="0974813C" w14:textId="2E24BF1E" w:rsidR="000005C6" w:rsidRPr="000005C6" w:rsidRDefault="000005C6" w:rsidP="000005C6">
      <w:pPr>
        <w:jc w:val="center"/>
        <w:rPr>
          <w:sz w:val="28"/>
          <w:szCs w:val="28"/>
        </w:rPr>
      </w:pPr>
      <w:r w:rsidRPr="000005C6">
        <w:rPr>
          <w:sz w:val="28"/>
          <w:szCs w:val="28"/>
        </w:rPr>
        <w:lastRenderedPageBreak/>
        <w:t>დემონთა აკადემიისთვის შეუფერებელი - ტომი 3</w:t>
      </w:r>
    </w:p>
    <w:p w14:paraId="1938497B" w14:textId="0C573AB9" w:rsidR="00D60F26" w:rsidRDefault="00000000" w:rsidP="001C2478">
      <w:pPr>
        <w:rPr>
          <w:color w:val="000000"/>
        </w:rPr>
      </w:pPr>
      <w:hyperlink w:anchor="_§_პროლოგი._~გმირი" w:history="1">
        <w:r w:rsidR="001C2478" w:rsidRPr="001C2478">
          <w:rPr>
            <w:rStyle w:val="Hyperlink"/>
          </w:rPr>
          <w:t>§ პროლოგი. ~გმირი და ადამიანთა მეფე~</w:t>
        </w:r>
      </w:hyperlink>
    </w:p>
    <w:p w14:paraId="1DEE1928" w14:textId="503A9DFC" w:rsidR="001C2478" w:rsidRDefault="00000000" w:rsidP="001C2478">
      <w:pPr>
        <w:rPr>
          <w:color w:val="000000"/>
        </w:rPr>
      </w:pPr>
      <w:hyperlink w:anchor="_§_1._ერთი" w:history="1">
        <w:r w:rsidR="001C2478" w:rsidRPr="001C2478">
          <w:rPr>
            <w:rStyle w:val="Hyperlink"/>
          </w:rPr>
          <w:t>§ 1. ერთი მშვიდი დილა</w:t>
        </w:r>
      </w:hyperlink>
    </w:p>
    <w:p w14:paraId="68CEBDB6" w14:textId="01ACE44C" w:rsidR="001C2478" w:rsidRDefault="00000000" w:rsidP="001C2478">
      <w:pPr>
        <w:rPr>
          <w:color w:val="000000"/>
        </w:rPr>
      </w:pPr>
      <w:hyperlink w:anchor="_§_2._გაცვლითი" w:history="1">
        <w:r w:rsidR="001C2478" w:rsidRPr="001C2478">
          <w:rPr>
            <w:rStyle w:val="Hyperlink"/>
          </w:rPr>
          <w:t>§ 2. გაცვლითი პროგრამა</w:t>
        </w:r>
      </w:hyperlink>
    </w:p>
    <w:p w14:paraId="17E01613" w14:textId="71DA38A9" w:rsidR="001C2478" w:rsidRDefault="00000000" w:rsidP="001C2478">
      <w:pPr>
        <w:rPr>
          <w:color w:val="000000"/>
        </w:rPr>
      </w:pPr>
      <w:hyperlink w:anchor="_§_3._დამოუკიდებელი" w:history="1">
        <w:r w:rsidR="001C2478" w:rsidRPr="001C2478">
          <w:rPr>
            <w:rStyle w:val="Hyperlink"/>
          </w:rPr>
          <w:t>§ 3. დამოუკიდებელი სწავლა დემონთა მბრძანებელთან</w:t>
        </w:r>
      </w:hyperlink>
    </w:p>
    <w:p w14:paraId="6D1EC036" w14:textId="5A950B58" w:rsidR="001C2478" w:rsidRDefault="00000000" w:rsidP="001C2478">
      <w:pPr>
        <w:jc w:val="both"/>
        <w:rPr>
          <w:color w:val="000000"/>
        </w:rPr>
      </w:pPr>
      <w:hyperlink w:anchor="_§_4._სიგსესტის" w:history="1">
        <w:r w:rsidR="001C2478" w:rsidRPr="001C2478">
          <w:rPr>
            <w:rStyle w:val="Hyperlink"/>
          </w:rPr>
          <w:t>§ 4. სიგსესტის ნებისყოფის ხმალი</w:t>
        </w:r>
      </w:hyperlink>
    </w:p>
    <w:p w14:paraId="311B3C58" w14:textId="10F694BE" w:rsidR="001C2478" w:rsidRDefault="00000000" w:rsidP="001C2478">
      <w:pPr>
        <w:jc w:val="both"/>
        <w:rPr>
          <w:color w:val="000000"/>
        </w:rPr>
      </w:pPr>
      <w:hyperlink w:anchor="_§_5._გმირთა" w:history="1">
        <w:r w:rsidR="001C2478" w:rsidRPr="001C2478">
          <w:rPr>
            <w:rStyle w:val="Hyperlink"/>
          </w:rPr>
          <w:t>§ 5. გმირთა აკადემიის საიდუმლო</w:t>
        </w:r>
      </w:hyperlink>
    </w:p>
    <w:p w14:paraId="5D86DB2A" w14:textId="31E1D5E2" w:rsidR="001C2478" w:rsidRDefault="00000000" w:rsidP="001C2478">
      <w:pPr>
        <w:jc w:val="both"/>
        <w:rPr>
          <w:color w:val="000000"/>
        </w:rPr>
      </w:pPr>
      <w:hyperlink w:anchor="_§_6._გამოცდების" w:history="1">
        <w:r w:rsidR="001C2478" w:rsidRPr="001C2478">
          <w:rPr>
            <w:rStyle w:val="Hyperlink"/>
          </w:rPr>
          <w:t>§ 6. გამოცდების ექსპედიცია გაირადიტში</w:t>
        </w:r>
      </w:hyperlink>
    </w:p>
    <w:p w14:paraId="39F8C651" w14:textId="267D3A68" w:rsidR="001C2478" w:rsidRDefault="00000000" w:rsidP="001C2478">
      <w:pPr>
        <w:jc w:val="both"/>
        <w:rPr>
          <w:color w:val="000000"/>
        </w:rPr>
      </w:pPr>
      <w:hyperlink w:anchor="_§_7._დაპირება" w:history="1">
        <w:r w:rsidR="001C2478" w:rsidRPr="001C2478">
          <w:rPr>
            <w:rStyle w:val="Hyperlink"/>
          </w:rPr>
          <w:t>§ 7. დაპირება</w:t>
        </w:r>
      </w:hyperlink>
    </w:p>
    <w:p w14:paraId="1B2C4F92" w14:textId="554E0A54" w:rsidR="001C2478" w:rsidRDefault="00000000" w:rsidP="001C2478">
      <w:pPr>
        <w:jc w:val="both"/>
        <w:rPr>
          <w:color w:val="000000"/>
          <w:lang w:val="ka-GE"/>
        </w:rPr>
      </w:pPr>
      <w:hyperlink w:anchor="_§_8._გმირთა" w:history="1">
        <w:r w:rsidR="00C75389" w:rsidRPr="00C75389">
          <w:rPr>
            <w:rStyle w:val="Hyperlink"/>
            <w:lang w:val="ka-GE"/>
          </w:rPr>
          <w:t>§ 8. გმირთა აკადემიის ლეგენდები</w:t>
        </w:r>
      </w:hyperlink>
    </w:p>
    <w:p w14:paraId="4BE16DB7" w14:textId="718BBA49" w:rsidR="00C75389" w:rsidRDefault="00000000" w:rsidP="001C2478">
      <w:pPr>
        <w:jc w:val="both"/>
        <w:rPr>
          <w:color w:val="000000"/>
          <w:lang w:val="ka-GE"/>
        </w:rPr>
      </w:pPr>
      <w:hyperlink w:anchor="_§_9._ხელახლა" w:history="1">
        <w:r w:rsidR="00C75389" w:rsidRPr="00C75389">
          <w:rPr>
            <w:rStyle w:val="Hyperlink"/>
            <w:lang w:val="ka-GE"/>
          </w:rPr>
          <w:t>§ 9. ხელახლა დაბადება</w:t>
        </w:r>
      </w:hyperlink>
    </w:p>
    <w:p w14:paraId="638A893E" w14:textId="776B566E" w:rsidR="00C75389" w:rsidRDefault="00000000" w:rsidP="00C75389">
      <w:pPr>
        <w:jc w:val="both"/>
        <w:rPr>
          <w:color w:val="000000"/>
          <w:lang w:val="ka-GE"/>
        </w:rPr>
      </w:pPr>
      <w:hyperlink w:anchor="_§_10._გაფრთხილება" w:history="1">
        <w:r w:rsidR="00C75389" w:rsidRPr="00C75389">
          <w:rPr>
            <w:rStyle w:val="Hyperlink"/>
            <w:lang w:val="ka-GE"/>
          </w:rPr>
          <w:t>§ 10. გაფრთხილება</w:t>
        </w:r>
      </w:hyperlink>
    </w:p>
    <w:p w14:paraId="7E1B8FDA" w14:textId="3CAB8588" w:rsidR="00C75389" w:rsidRDefault="00000000" w:rsidP="00C75389">
      <w:pPr>
        <w:jc w:val="both"/>
        <w:rPr>
          <w:color w:val="000000"/>
          <w:lang w:val="ka-GE"/>
        </w:rPr>
      </w:pPr>
      <w:hyperlink w:anchor="_§_11._ერთი" w:history="1">
        <w:r w:rsidR="00C75389" w:rsidRPr="00C75389">
          <w:rPr>
            <w:rStyle w:val="Hyperlink"/>
            <w:lang w:val="ka-GE"/>
          </w:rPr>
          <w:t>§ 11. ერთი ნიჟარის ყელსაბამი</w:t>
        </w:r>
      </w:hyperlink>
    </w:p>
    <w:p w14:paraId="65AA08D4" w14:textId="5222D639" w:rsidR="00C75389" w:rsidRDefault="00000000" w:rsidP="00C75389">
      <w:pPr>
        <w:jc w:val="both"/>
        <w:rPr>
          <w:color w:val="000000"/>
          <w:lang w:val="ka-GE"/>
        </w:rPr>
      </w:pPr>
      <w:hyperlink w:anchor="_§_12._შფოთვა" w:history="1">
        <w:r w:rsidR="00C75389" w:rsidRPr="00C75389">
          <w:rPr>
            <w:rStyle w:val="Hyperlink"/>
            <w:lang w:val="ka-GE"/>
          </w:rPr>
          <w:t>§ 12. შფოთვა</w:t>
        </w:r>
      </w:hyperlink>
    </w:p>
    <w:p w14:paraId="7F929575" w14:textId="56EC0609" w:rsidR="00C75389" w:rsidRDefault="00000000" w:rsidP="00194D70">
      <w:pPr>
        <w:rPr>
          <w:color w:val="000000"/>
          <w:lang w:val="ka-GE"/>
        </w:rPr>
      </w:pPr>
      <w:hyperlink w:anchor="_§_13._გმირთა" w:history="1">
        <w:r w:rsidR="00194D70" w:rsidRPr="00194D70">
          <w:rPr>
            <w:rStyle w:val="Hyperlink"/>
            <w:lang w:val="ka-GE"/>
          </w:rPr>
          <w:t>§ 13. გმირთა აკადემიის გაკვეთილი</w:t>
        </w:r>
      </w:hyperlink>
    </w:p>
    <w:p w14:paraId="03DDC89B" w14:textId="06A62171" w:rsidR="00194D70" w:rsidRDefault="00000000" w:rsidP="00194D70">
      <w:pPr>
        <w:rPr>
          <w:color w:val="000000"/>
          <w:lang w:val="ka-GE"/>
        </w:rPr>
      </w:pPr>
      <w:hyperlink w:anchor="_§_14._გმირების" w:history="1">
        <w:r w:rsidR="00194D70" w:rsidRPr="00194D70">
          <w:rPr>
            <w:rStyle w:val="Hyperlink"/>
            <w:lang w:val="ka-GE"/>
          </w:rPr>
          <w:t>§ 14. გმირების დაბნეულობა</w:t>
        </w:r>
      </w:hyperlink>
    </w:p>
    <w:p w14:paraId="571742BA" w14:textId="2E85053A" w:rsidR="00194D70" w:rsidRDefault="00000000" w:rsidP="00194D70">
      <w:pPr>
        <w:rPr>
          <w:color w:val="000000"/>
          <w:lang w:val="ka-GE"/>
        </w:rPr>
      </w:pPr>
      <w:hyperlink w:anchor="_§_15._მუქარა" w:history="1">
        <w:r w:rsidR="00194D70" w:rsidRPr="00194D70">
          <w:rPr>
            <w:rStyle w:val="Hyperlink"/>
            <w:lang w:val="ka-GE"/>
          </w:rPr>
          <w:t>§ 15. მუქარა</w:t>
        </w:r>
      </w:hyperlink>
    </w:p>
    <w:p w14:paraId="72019AD1" w14:textId="33C25ACC" w:rsidR="005F551E" w:rsidRDefault="00000000" w:rsidP="00194D70">
      <w:pPr>
        <w:rPr>
          <w:color w:val="000000"/>
          <w:lang w:val="ka-GE"/>
        </w:rPr>
      </w:pPr>
      <w:hyperlink w:anchor="_§_16._აკადემიებს" w:history="1">
        <w:r w:rsidR="005E5461" w:rsidRPr="005E5461">
          <w:rPr>
            <w:rStyle w:val="Hyperlink"/>
            <w:lang w:val="ka-GE"/>
          </w:rPr>
          <w:t>§ 16. აკადემიებს შორის გამოცდა-კონკურსი</w:t>
        </w:r>
      </w:hyperlink>
    </w:p>
    <w:p w14:paraId="32D819F5" w14:textId="6F4A4096" w:rsidR="005E5461" w:rsidRDefault="00000000" w:rsidP="00194D70">
      <w:pPr>
        <w:rPr>
          <w:color w:val="000000"/>
          <w:lang w:val="ka-GE"/>
        </w:rPr>
      </w:pPr>
      <w:hyperlink w:anchor="_§_17._წმინდა" w:history="1">
        <w:r w:rsidR="005E5461" w:rsidRPr="005E5461">
          <w:rPr>
            <w:rStyle w:val="Hyperlink"/>
            <w:lang w:val="ka-GE"/>
          </w:rPr>
          <w:t>§ 17. წმინდა ტბის ბარიერი</w:t>
        </w:r>
      </w:hyperlink>
    </w:p>
    <w:p w14:paraId="2D1AB757" w14:textId="08C1EE5B" w:rsidR="005E5461" w:rsidRDefault="00000000" w:rsidP="00194D70">
      <w:pPr>
        <w:rPr>
          <w:color w:val="000000"/>
          <w:lang w:val="ka-GE"/>
        </w:rPr>
      </w:pPr>
      <w:hyperlink w:anchor="_§_18._სტუდენტის" w:history="1">
        <w:r w:rsidR="005E5461" w:rsidRPr="005E5461">
          <w:rPr>
            <w:rStyle w:val="Hyperlink"/>
            <w:lang w:val="ka-GE"/>
          </w:rPr>
          <w:t>§ 18. სტუდენტის მოთხოვნა</w:t>
        </w:r>
      </w:hyperlink>
    </w:p>
    <w:p w14:paraId="7BE09065" w14:textId="11907BCE" w:rsidR="005E5461" w:rsidRDefault="00000000" w:rsidP="00194D70">
      <w:pPr>
        <w:rPr>
          <w:color w:val="000000"/>
          <w:lang w:val="ka-GE"/>
        </w:rPr>
      </w:pPr>
      <w:hyperlink w:anchor="_§_19._ანოსის" w:history="1">
        <w:r w:rsidR="005E5461" w:rsidRPr="005E5461">
          <w:rPr>
            <w:rStyle w:val="Hyperlink"/>
            <w:lang w:val="ka-GE"/>
          </w:rPr>
          <w:t>§ 19. ანოსის გუნდი ბრძოლაში შედის</w:t>
        </w:r>
      </w:hyperlink>
    </w:p>
    <w:p w14:paraId="2C654566" w14:textId="0148993B" w:rsidR="005E5461" w:rsidRDefault="00000000" w:rsidP="00194D70">
      <w:pPr>
        <w:rPr>
          <w:color w:val="000000"/>
          <w:lang w:val="ka-GE"/>
        </w:rPr>
      </w:pPr>
      <w:hyperlink w:anchor="_§_20._1088" w:history="1">
        <w:r w:rsidR="00E9276F" w:rsidRPr="00E9276F">
          <w:rPr>
            <w:rStyle w:val="Hyperlink"/>
            <w:lang w:val="ka-GE"/>
          </w:rPr>
          <w:t>§ 20. 1088 ბარიერები</w:t>
        </w:r>
      </w:hyperlink>
    </w:p>
    <w:p w14:paraId="65B927B9" w14:textId="3279E409" w:rsidR="00E9276F" w:rsidRDefault="00000000" w:rsidP="00194D70">
      <w:pPr>
        <w:rPr>
          <w:color w:val="000000"/>
          <w:lang w:val="ka-GE"/>
        </w:rPr>
      </w:pPr>
      <w:hyperlink w:anchor="_§_21._ორი" w:history="1">
        <w:r w:rsidR="00E9276F" w:rsidRPr="00E9276F">
          <w:rPr>
            <w:rStyle w:val="Hyperlink"/>
            <w:lang w:val="ka-GE"/>
          </w:rPr>
          <w:t>§ 21. ორი წმინდა ხმალი</w:t>
        </w:r>
      </w:hyperlink>
    </w:p>
    <w:p w14:paraId="41E57C1C" w14:textId="7FC2815A" w:rsidR="00E9276F" w:rsidRDefault="00000000" w:rsidP="00194D70">
      <w:pPr>
        <w:rPr>
          <w:color w:val="000000"/>
          <w:lang w:val="ka-GE"/>
        </w:rPr>
      </w:pPr>
      <w:hyperlink w:anchor="_§_22._ცეცხლოვანი" w:history="1">
        <w:r w:rsidR="00E9276F" w:rsidRPr="00E9276F">
          <w:rPr>
            <w:rStyle w:val="Hyperlink"/>
            <w:lang w:val="ka-GE"/>
          </w:rPr>
          <w:t>§ 22. ცეცხლოვანი მბრძანებელი</w:t>
        </w:r>
      </w:hyperlink>
    </w:p>
    <w:p w14:paraId="0778BD58" w14:textId="69A9A09A" w:rsidR="00E9276F" w:rsidRDefault="00000000" w:rsidP="00194D70">
      <w:pPr>
        <w:rPr>
          <w:color w:val="000000"/>
          <w:lang w:val="ka-GE"/>
        </w:rPr>
      </w:pPr>
      <w:hyperlink w:anchor="_§_23._სიყვარულის" w:history="1">
        <w:r w:rsidR="00E9276F" w:rsidRPr="00E9276F">
          <w:rPr>
            <w:rStyle w:val="Hyperlink"/>
            <w:lang w:val="ka-GE"/>
          </w:rPr>
          <w:t>§ 23. სიყვარულის მაგია</w:t>
        </w:r>
      </w:hyperlink>
    </w:p>
    <w:p w14:paraId="61F618AD" w14:textId="369D0047" w:rsidR="00E9276F" w:rsidRDefault="00000000" w:rsidP="00194D70">
      <w:pPr>
        <w:rPr>
          <w:color w:val="000000"/>
          <w:lang w:val="ka-GE"/>
        </w:rPr>
      </w:pPr>
      <w:hyperlink w:anchor="_§_24._სიმღერა" w:history="1">
        <w:r w:rsidR="00F712A6" w:rsidRPr="00F712A6">
          <w:rPr>
            <w:rStyle w:val="Hyperlink"/>
            <w:lang w:val="ka-GE"/>
          </w:rPr>
          <w:t>§ 24. სიმღერა ბატონი ანოსის №3 „ყოვლისშემძლე დემონი მბრძანებლის“ მხარდასაჭერად</w:t>
        </w:r>
      </w:hyperlink>
    </w:p>
    <w:p w14:paraId="38558EF9" w14:textId="5246D8C5" w:rsidR="00F712A6" w:rsidRDefault="00000000" w:rsidP="00194D70">
      <w:pPr>
        <w:rPr>
          <w:color w:val="000000"/>
          <w:lang w:val="ka-GE"/>
        </w:rPr>
      </w:pPr>
      <w:hyperlink w:anchor="_§_25._სიცოცხლის" w:history="1">
        <w:r w:rsidR="00F712A6" w:rsidRPr="00F712A6">
          <w:rPr>
            <w:rStyle w:val="Hyperlink"/>
            <w:lang w:val="ka-GE"/>
          </w:rPr>
          <w:t>§ 25. სიცოცხლის ბრწყინვალება</w:t>
        </w:r>
      </w:hyperlink>
    </w:p>
    <w:p w14:paraId="51AA0E5A" w14:textId="3FBD8AF5" w:rsidR="00F712A6" w:rsidRDefault="00000000" w:rsidP="00194D70">
      <w:pPr>
        <w:rPr>
          <w:color w:val="000000"/>
          <w:lang w:val="ka-GE"/>
        </w:rPr>
      </w:pPr>
      <w:hyperlink w:anchor="_§_26._ორი" w:history="1">
        <w:r w:rsidR="00F712A6" w:rsidRPr="00F712A6">
          <w:rPr>
            <w:rStyle w:val="Hyperlink"/>
            <w:lang w:val="ka-GE"/>
          </w:rPr>
          <w:t>§ 26. ორი ათასი წლის სიძულვილი</w:t>
        </w:r>
      </w:hyperlink>
    </w:p>
    <w:p w14:paraId="45145EBD" w14:textId="5447BDD1" w:rsidR="00F712A6" w:rsidRDefault="00000000" w:rsidP="00194D70">
      <w:pPr>
        <w:rPr>
          <w:color w:val="000000"/>
          <w:lang w:val="ka-GE"/>
        </w:rPr>
      </w:pPr>
      <w:hyperlink w:anchor="_§_27._საძირკვლის" w:history="1">
        <w:r w:rsidR="00F712A6" w:rsidRPr="00F712A6">
          <w:rPr>
            <w:rStyle w:val="Hyperlink"/>
            <w:lang w:val="ka-GE"/>
          </w:rPr>
          <w:t>§ 27. საძირკვლის განადგურება</w:t>
        </w:r>
      </w:hyperlink>
    </w:p>
    <w:p w14:paraId="326DC718" w14:textId="6CF165ED" w:rsidR="00F712A6" w:rsidRDefault="00000000" w:rsidP="00F712A6">
      <w:pPr>
        <w:jc w:val="both"/>
        <w:rPr>
          <w:color w:val="000000"/>
          <w:lang w:val="ka-GE"/>
        </w:rPr>
      </w:pPr>
      <w:hyperlink w:anchor="_§_28._სიღრმეში" w:history="1">
        <w:r w:rsidR="00F712A6" w:rsidRPr="00F712A6">
          <w:rPr>
            <w:rStyle w:val="Hyperlink"/>
            <w:lang w:val="ka-GE"/>
          </w:rPr>
          <w:t>§ 28. სიღრმეში დამალული</w:t>
        </w:r>
      </w:hyperlink>
    </w:p>
    <w:p w14:paraId="48560028" w14:textId="7E2158D3" w:rsidR="00F712A6" w:rsidRDefault="00000000" w:rsidP="00F712A6">
      <w:pPr>
        <w:jc w:val="both"/>
        <w:rPr>
          <w:color w:val="000000"/>
          <w:lang w:val="ka-GE"/>
        </w:rPr>
      </w:pPr>
      <w:hyperlink w:anchor="_§_29._გამოჩნდა" w:history="1">
        <w:r w:rsidR="00F712A6" w:rsidRPr="00F712A6">
          <w:rPr>
            <w:rStyle w:val="Hyperlink"/>
            <w:lang w:val="ka-GE"/>
          </w:rPr>
          <w:t>§ 29. გამოჩნდა</w:t>
        </w:r>
      </w:hyperlink>
    </w:p>
    <w:p w14:paraId="6A3367C0" w14:textId="194555B6" w:rsidR="00F712A6" w:rsidRDefault="00000000" w:rsidP="00F712A6">
      <w:pPr>
        <w:jc w:val="both"/>
        <w:rPr>
          <w:color w:val="000000"/>
          <w:lang w:val="ka-GE"/>
        </w:rPr>
      </w:pPr>
      <w:hyperlink w:anchor="_§_30._აკრძალული" w:history="1">
        <w:r w:rsidR="00F712A6" w:rsidRPr="00F712A6">
          <w:rPr>
            <w:rStyle w:val="Hyperlink"/>
            <w:lang w:val="ka-GE"/>
          </w:rPr>
          <w:t>§ 30. აკრძალული მაგია</w:t>
        </w:r>
      </w:hyperlink>
    </w:p>
    <w:p w14:paraId="5ABB8049" w14:textId="16D45FBE" w:rsidR="00F712A6" w:rsidRDefault="00000000" w:rsidP="00F712A6">
      <w:pPr>
        <w:jc w:val="both"/>
        <w:rPr>
          <w:color w:val="000000"/>
          <w:lang w:val="ka-GE"/>
        </w:rPr>
      </w:pPr>
      <w:hyperlink w:anchor="_§_31._ელეონორა" w:history="1">
        <w:r w:rsidR="00F712A6" w:rsidRPr="00F712A6">
          <w:rPr>
            <w:rStyle w:val="Hyperlink"/>
            <w:lang w:val="ka-GE"/>
          </w:rPr>
          <w:t>§ 31. ელეონორა</w:t>
        </w:r>
      </w:hyperlink>
    </w:p>
    <w:p w14:paraId="317265A6" w14:textId="672F198E" w:rsidR="00F712A6" w:rsidRDefault="00000000" w:rsidP="00F712A6">
      <w:pPr>
        <w:jc w:val="both"/>
        <w:rPr>
          <w:color w:val="000000"/>
          <w:lang w:val="ka-GE"/>
        </w:rPr>
      </w:pPr>
      <w:hyperlink w:anchor="_§_32._ღმერთებისა" w:history="1">
        <w:r w:rsidR="00F712A6" w:rsidRPr="00F712A6">
          <w:rPr>
            <w:rStyle w:val="Hyperlink"/>
            <w:lang w:val="ka-GE"/>
          </w:rPr>
          <w:t>§ 32. ღმერთებისა და ადამიანების სულების ხმალი</w:t>
        </w:r>
      </w:hyperlink>
    </w:p>
    <w:p w14:paraId="782941A5" w14:textId="323305B2" w:rsidR="00F712A6" w:rsidRDefault="00000000" w:rsidP="00F712A6">
      <w:pPr>
        <w:jc w:val="both"/>
        <w:rPr>
          <w:color w:val="000000"/>
          <w:lang w:val="ka-GE"/>
        </w:rPr>
      </w:pPr>
      <w:hyperlink w:anchor="_§_33._ომის" w:history="1">
        <w:r w:rsidR="00F712A6" w:rsidRPr="00F712A6">
          <w:rPr>
            <w:rStyle w:val="Hyperlink"/>
            <w:lang w:val="ka-GE"/>
          </w:rPr>
          <w:t>§ 33. ომის გამოცხადება</w:t>
        </w:r>
      </w:hyperlink>
    </w:p>
    <w:p w14:paraId="21CA3375" w14:textId="1E01445C" w:rsidR="00F712A6" w:rsidRDefault="00000000" w:rsidP="00F712A6">
      <w:pPr>
        <w:jc w:val="both"/>
        <w:rPr>
          <w:color w:val="000000"/>
          <w:lang w:val="ka-GE"/>
        </w:rPr>
      </w:pPr>
      <w:hyperlink w:anchor="_§_34._გადამწყვეტი" w:history="1">
        <w:r w:rsidR="006C5DDA" w:rsidRPr="006C5DDA">
          <w:rPr>
            <w:rStyle w:val="Hyperlink"/>
            <w:lang w:val="ka-GE"/>
          </w:rPr>
          <w:t>§ 34. გადამწყვეტი ბრძოლის წინა ღამე</w:t>
        </w:r>
      </w:hyperlink>
    </w:p>
    <w:p w14:paraId="1E2C04ED" w14:textId="3D2AB568" w:rsidR="006C5DDA" w:rsidRDefault="00000000" w:rsidP="00F712A6">
      <w:pPr>
        <w:jc w:val="both"/>
        <w:rPr>
          <w:color w:val="000000"/>
          <w:lang w:val="ka-GE"/>
        </w:rPr>
      </w:pPr>
      <w:hyperlink w:anchor="_§_35._თითოეულის" w:history="1">
        <w:r w:rsidR="006C5DDA" w:rsidRPr="006C5DDA">
          <w:rPr>
            <w:rStyle w:val="Hyperlink"/>
            <w:lang w:val="ka-GE"/>
          </w:rPr>
          <w:t>§ 35. თითოეულის გრძნობები</w:t>
        </w:r>
      </w:hyperlink>
    </w:p>
    <w:p w14:paraId="42CC1B96" w14:textId="46D19304" w:rsidR="006C5DDA" w:rsidRDefault="00000000" w:rsidP="00F712A6">
      <w:pPr>
        <w:jc w:val="both"/>
        <w:rPr>
          <w:color w:val="000000"/>
          <w:lang w:val="ka-GE"/>
        </w:rPr>
      </w:pPr>
      <w:hyperlink w:anchor="_§_36._2000" w:history="1">
        <w:r w:rsidR="006C5DDA" w:rsidRPr="006C5DDA">
          <w:rPr>
            <w:rStyle w:val="Hyperlink"/>
            <w:lang w:val="ka-GE"/>
          </w:rPr>
          <w:t>§ 36. 2000 წლის წინ დადებული ფიცი</w:t>
        </w:r>
      </w:hyperlink>
    </w:p>
    <w:p w14:paraId="6DB8F115" w14:textId="338CABBB" w:rsidR="006C5DDA" w:rsidRDefault="00000000" w:rsidP="00F712A6">
      <w:pPr>
        <w:jc w:val="both"/>
        <w:rPr>
          <w:color w:val="000000"/>
          <w:lang w:val="ka-GE"/>
        </w:rPr>
      </w:pPr>
      <w:hyperlink w:anchor="_§_37._ლეგენდარული" w:history="1">
        <w:r w:rsidR="006C5DDA" w:rsidRPr="006C5DDA">
          <w:rPr>
            <w:rStyle w:val="Hyperlink"/>
            <w:lang w:val="ka-GE"/>
          </w:rPr>
          <w:t>§ 37. ლეგენდარული გმირი</w:t>
        </w:r>
      </w:hyperlink>
    </w:p>
    <w:p w14:paraId="6FA9E7CF" w14:textId="4D280C04" w:rsidR="006C5DDA" w:rsidRDefault="00000000" w:rsidP="006C5DDA">
      <w:pPr>
        <w:rPr>
          <w:color w:val="000000"/>
          <w:lang w:val="ka-GE"/>
        </w:rPr>
      </w:pPr>
      <w:hyperlink w:anchor="_§_38._გმირი" w:history="1">
        <w:r w:rsidR="00604E35" w:rsidRPr="00604E35">
          <w:rPr>
            <w:rStyle w:val="Hyperlink"/>
            <w:lang w:val="ka-GE"/>
          </w:rPr>
          <w:t>§ 38. გმირი დემონთა მბრძანებლის წინააღმდეგ</w:t>
        </w:r>
      </w:hyperlink>
    </w:p>
    <w:p w14:paraId="08D890B9" w14:textId="783A9E63" w:rsidR="00604E35" w:rsidRDefault="00000000" w:rsidP="006C5DDA">
      <w:pPr>
        <w:rPr>
          <w:color w:val="000000"/>
          <w:lang w:val="ka-GE"/>
        </w:rPr>
      </w:pPr>
      <w:hyperlink w:anchor="_§_39._ბავშვის" w:history="1">
        <w:r w:rsidR="00604E35" w:rsidRPr="00604E35">
          <w:rPr>
            <w:rStyle w:val="Hyperlink"/>
            <w:lang w:val="ka-GE"/>
          </w:rPr>
          <w:t>§ 39. ბავშვის ხმა, რომელიც ბრძოლის ველზე გავრცელდება</w:t>
        </w:r>
      </w:hyperlink>
    </w:p>
    <w:p w14:paraId="23865C0B" w14:textId="3ECF10C5" w:rsidR="00604E35" w:rsidRDefault="00000000" w:rsidP="006C5DDA">
      <w:pPr>
        <w:rPr>
          <w:color w:val="000000"/>
          <w:lang w:val="ka-GE"/>
        </w:rPr>
      </w:pPr>
      <w:hyperlink w:anchor="_§_40._ორი" w:history="1">
        <w:r w:rsidR="00604E35" w:rsidRPr="00604E35">
          <w:rPr>
            <w:rStyle w:val="Hyperlink"/>
            <w:lang w:val="ka-GE"/>
          </w:rPr>
          <w:t>§ 40. ორი ათასი წლის წარსულის აჩრდილი</w:t>
        </w:r>
      </w:hyperlink>
    </w:p>
    <w:p w14:paraId="603B7145" w14:textId="619CCEA6" w:rsidR="00604E35" w:rsidRDefault="00000000" w:rsidP="006C5DDA">
      <w:pPr>
        <w:rPr>
          <w:color w:val="000000"/>
          <w:lang w:val="ka-GE"/>
        </w:rPr>
      </w:pPr>
      <w:hyperlink w:anchor="_§_41._სიძულვილის" w:history="1">
        <w:r w:rsidR="00204265" w:rsidRPr="00204265">
          <w:rPr>
            <w:rStyle w:val="Hyperlink"/>
            <w:lang w:val="ka-GE"/>
          </w:rPr>
          <w:t>§ 41. სიძულვილის მომავალი</w:t>
        </w:r>
      </w:hyperlink>
    </w:p>
    <w:p w14:paraId="2B90ED60" w14:textId="39B6E3BC" w:rsidR="00204265" w:rsidRDefault="00000000" w:rsidP="006C5DDA">
      <w:pPr>
        <w:rPr>
          <w:color w:val="000000"/>
          <w:lang w:val="ka-GE"/>
        </w:rPr>
      </w:pPr>
      <w:hyperlink w:anchor="_§_42._დაე," w:history="1">
        <w:r w:rsidR="00204265" w:rsidRPr="00204265">
          <w:rPr>
            <w:rStyle w:val="Hyperlink"/>
            <w:lang w:val="ka-GE"/>
          </w:rPr>
          <w:t>§ 42. დაე, სამყარო სიყვარულით იყოს სავსე</w:t>
        </w:r>
      </w:hyperlink>
    </w:p>
    <w:p w14:paraId="448AC830" w14:textId="221F3400" w:rsidR="00204265" w:rsidRPr="00C75389" w:rsidRDefault="00000000" w:rsidP="006C5DDA">
      <w:pPr>
        <w:rPr>
          <w:color w:val="000000"/>
          <w:lang w:val="ka-GE"/>
        </w:rPr>
      </w:pPr>
      <w:hyperlink w:anchor="_§_ეპილოგი._~მშვიდობიანი" w:history="1">
        <w:r w:rsidR="00204265" w:rsidRPr="00204265">
          <w:rPr>
            <w:rStyle w:val="Hyperlink"/>
            <w:lang w:val="ka-GE"/>
          </w:rPr>
          <w:t>§ ეპილოგი. ~მშვიდობიანი ბრძოლა~</w:t>
        </w:r>
      </w:hyperlink>
    </w:p>
    <w:p w14:paraId="52A3A294" w14:textId="77777777" w:rsidR="002B144F" w:rsidRDefault="00000000">
      <w:pPr>
        <w:pStyle w:val="Heading2"/>
        <w:pageBreakBefore/>
        <w:spacing w:before="180" w:after="180"/>
        <w:ind w:left="120"/>
      </w:pPr>
      <w:r>
        <w:rPr>
          <w:rFonts w:ascii="Sylfaen" w:hAnsi="Sylfaen" w:cs="Sylfaen"/>
          <w:color w:val="000000"/>
          <w:sz w:val="33"/>
        </w:rPr>
        <w:lastRenderedPageBreak/>
        <w:t>ა</w:t>
      </w:r>
      <w:r>
        <w:rPr>
          <w:rFonts w:ascii="Times New Roman" w:hAnsi="Times New Roman"/>
          <w:color w:val="000000"/>
          <w:sz w:val="33"/>
        </w:rPr>
        <w:t>ნოტაცია</w:t>
      </w:r>
    </w:p>
    <w:p w14:paraId="6AA0E20D" w14:textId="77777777" w:rsidR="002B144F" w:rsidRDefault="00000000">
      <w:pPr>
        <w:spacing w:before="269" w:after="269"/>
        <w:ind w:left="120"/>
      </w:pPr>
      <w:r>
        <w:rPr>
          <w:rFonts w:ascii="Times New Roman" w:hAnsi="Times New Roman"/>
          <w:b/>
          <w:color w:val="000000"/>
        </w:rPr>
        <w:t>ცრუ დემონთა მბრძანებელი გამოჩნდა. ძალით მმართველობის გზა გაკვალა ტირანმა დემონმა მბრძანებელმა „გმირთა აკადემიის თაღმა“!!</w:t>
      </w:r>
    </w:p>
    <w:p w14:paraId="390D0835" w14:textId="77777777" w:rsidR="002B144F" w:rsidRDefault="00000000">
      <w:pPr>
        <w:spacing w:before="269" w:after="269"/>
        <w:ind w:left="120"/>
      </w:pPr>
      <w:r>
        <w:rPr>
          <w:rFonts w:ascii="Times New Roman" w:hAnsi="Times New Roman"/>
          <w:color w:val="000000"/>
        </w:rPr>
        <w:t>დემონთა მბრძანებლის აკადემიის სტუდენტები გმირთა აკადემიასთან გაცვლითი პროგრამის ფარგლებში ადამიანთა ქალაქს სტუმრობენ. თუმცა, დემონების მიმართ მტრობა ადამიანების გულებში ამ მშვიდობიან ეპოქაშიც კი დუღს.</w:t>
      </w:r>
    </w:p>
    <w:p w14:paraId="440099EB" w14:textId="77777777" w:rsidR="002B144F" w:rsidRDefault="00000000">
      <w:pPr>
        <w:spacing w:before="269" w:after="269"/>
        <w:ind w:left="120"/>
      </w:pPr>
      <w:r>
        <w:rPr>
          <w:rFonts w:ascii="Times New Roman" w:hAnsi="Times New Roman"/>
          <w:color w:val="000000"/>
        </w:rPr>
        <w:t>აკადემიებს შორის იმართება ბრძოლა-შეჯიბრი ერთმანეთის ძალის გასაზომად, მაგრამ დემონთა მბრძანებლის აკადემიის მესამე კურსის სტუდენტები, რომლებიც ანოსის გუნდის წინაშე გამოვიდნენ, გმირთა აკადემიის სტუდენტების საზიზღარ ხაფანგებში დამარცხდებიან. რა გადაწყვეტილებას მიიღებენ ტირანი დემონთა მბრძანებელი და მისი ხელქვეითები იმ გმირების მიმართ, რომლებმაც კიდევ უფრო გათელეს დამარცხებულთა პატივი?!..</w:t>
      </w:r>
    </w:p>
    <w:p w14:paraId="661D9CD8" w14:textId="77777777" w:rsidR="002B144F" w:rsidRDefault="00000000">
      <w:pPr>
        <w:spacing w:before="269" w:after="269"/>
        <w:ind w:left="120"/>
      </w:pPr>
      <w:r>
        <w:rPr>
          <w:rFonts w:ascii="Times New Roman" w:hAnsi="Times New Roman"/>
          <w:color w:val="000000"/>
        </w:rPr>
        <w:t>და შემდეგ ანოსი საკუთარი თვალით დაინახავს დემონებსა და ადამიანებს შორის ბოროტების ფესვს, რომელიც 2000 წლის შემდეგაც არ გამქრალა და საბოლოოდ მის წინაშე დემონების ცრუ მბრძანებელი გამოჩნდება.</w:t>
      </w:r>
    </w:p>
    <w:p w14:paraId="1916E775" w14:textId="77777777" w:rsidR="002B144F" w:rsidRDefault="00000000">
      <w:pPr>
        <w:spacing w:before="269" w:after="269"/>
        <w:ind w:left="120"/>
      </w:pPr>
      <w:r>
        <w:rPr>
          <w:rFonts w:ascii="Times New Roman" w:hAnsi="Times New Roman"/>
          <w:color w:val="000000"/>
        </w:rPr>
        <w:t>ტირან დემონ მბრძანებლის მიერ ახალ ეპოქაში გაკვალული ძალით მმართველობის გზა... მღელვარე მესამე რკალი - „გმირთა აკადემიის რკალი“!</w:t>
      </w:r>
    </w:p>
    <w:p w14:paraId="1EBA36F1" w14:textId="77777777" w:rsidR="002B144F" w:rsidRDefault="002B144F">
      <w:pPr>
        <w:spacing w:before="269" w:after="269"/>
        <w:ind w:left="120"/>
      </w:pPr>
    </w:p>
    <w:p w14:paraId="6C359207" w14:textId="3990E037" w:rsidR="002B144F" w:rsidRDefault="00000000" w:rsidP="00592BD8">
      <w:pPr>
        <w:pStyle w:val="Heading2"/>
        <w:pageBreakBefore/>
        <w:spacing w:before="180" w:after="180"/>
        <w:ind w:left="120"/>
      </w:pPr>
      <w:r>
        <w:rPr>
          <w:rFonts w:ascii="Sylfaen" w:hAnsi="Sylfaen" w:cs="Sylfaen"/>
          <w:color w:val="000000"/>
          <w:sz w:val="33"/>
        </w:rPr>
        <w:lastRenderedPageBreak/>
        <w:t>საწყისი</w:t>
      </w:r>
      <w:r>
        <w:rPr>
          <w:rFonts w:ascii="Times New Roman" w:hAnsi="Times New Roman"/>
          <w:color w:val="000000"/>
          <w:sz w:val="33"/>
        </w:rPr>
        <w:t xml:space="preserve"> </w:t>
      </w:r>
      <w:r>
        <w:rPr>
          <w:rFonts w:ascii="Sylfaen" w:hAnsi="Sylfaen" w:cs="Sylfaen"/>
          <w:color w:val="000000"/>
          <w:sz w:val="33"/>
        </w:rPr>
        <w:t>ილუსტრაციები</w:t>
      </w:r>
      <w:r>
        <w:rPr>
          <w:rFonts w:ascii="Times New Roman" w:hAnsi="Times New Roman"/>
          <w:b w:val="0"/>
          <w:color w:val="000000"/>
          <w:sz w:val="22"/>
        </w:rPr>
        <w:t xml:space="preserve"> </w:t>
      </w:r>
      <w:r>
        <w:rPr>
          <w:noProof/>
        </w:rPr>
        <w:drawing>
          <wp:inline distT="0" distB="0" distL="0" distR="0" wp14:anchorId="681168C6" wp14:editId="7EED65F8">
            <wp:extent cx="5732145" cy="8221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8221382"/>
                    </a:xfrm>
                    <a:prstGeom prst="rect">
                      <a:avLst/>
                    </a:prstGeom>
                  </pic:spPr>
                </pic:pic>
              </a:graphicData>
            </a:graphic>
          </wp:inline>
        </w:drawing>
      </w:r>
      <w:r>
        <w:rPr>
          <w:rFonts w:ascii="Times New Roman" w:hAnsi="Times New Roman"/>
          <w:b w:val="0"/>
          <w:color w:val="000000"/>
          <w:sz w:val="22"/>
        </w:rPr>
        <w:t xml:space="preserve"> </w:t>
      </w:r>
    </w:p>
    <w:p w14:paraId="5E2FF8C6" w14:textId="77777777" w:rsidR="002B144F" w:rsidRDefault="002B144F">
      <w:pPr>
        <w:spacing w:before="269" w:after="269"/>
        <w:ind w:left="120"/>
      </w:pPr>
    </w:p>
    <w:p w14:paraId="7167A2DC" w14:textId="77777777" w:rsidR="002B144F" w:rsidRDefault="00000000">
      <w:pPr>
        <w:spacing w:after="0"/>
        <w:ind w:left="120"/>
      </w:pPr>
      <w:r>
        <w:rPr>
          <w:rFonts w:ascii="Times New Roman" w:hAnsi="Times New Roman"/>
          <w:color w:val="000000"/>
        </w:rPr>
        <w:t xml:space="preserve"> </w:t>
      </w:r>
      <w:r>
        <w:rPr>
          <w:noProof/>
        </w:rPr>
        <w:drawing>
          <wp:inline distT="0" distB="0" distL="0" distR="0" wp14:anchorId="746DC677" wp14:editId="3263A84F">
            <wp:extent cx="5732145" cy="8136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FDFD772" w14:textId="77777777" w:rsidR="002B144F" w:rsidRDefault="002B144F">
      <w:pPr>
        <w:spacing w:before="269" w:after="269"/>
        <w:ind w:left="120"/>
      </w:pPr>
    </w:p>
    <w:p w14:paraId="3958FE44" w14:textId="77777777" w:rsidR="002B144F" w:rsidRDefault="00000000">
      <w:pPr>
        <w:spacing w:after="0"/>
        <w:ind w:left="120"/>
      </w:pPr>
      <w:r>
        <w:rPr>
          <w:rFonts w:ascii="Times New Roman" w:hAnsi="Times New Roman"/>
          <w:color w:val="000000"/>
        </w:rPr>
        <w:t xml:space="preserve"> </w:t>
      </w:r>
      <w:r>
        <w:rPr>
          <w:noProof/>
        </w:rPr>
        <w:drawing>
          <wp:inline distT="0" distB="0" distL="0" distR="0" wp14:anchorId="343CB9E3" wp14:editId="18B4157B">
            <wp:extent cx="5732145" cy="8136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61F45FB" w14:textId="77777777" w:rsidR="002B144F" w:rsidRDefault="002B144F">
      <w:pPr>
        <w:spacing w:before="269" w:after="269"/>
        <w:ind w:left="120"/>
      </w:pPr>
    </w:p>
    <w:p w14:paraId="18CC6868" w14:textId="77777777" w:rsidR="002B144F" w:rsidRDefault="00000000">
      <w:pPr>
        <w:spacing w:before="269" w:after="269"/>
        <w:ind w:left="120"/>
      </w:pPr>
      <w:r>
        <w:rPr>
          <w:rFonts w:ascii="Times New Roman" w:hAnsi="Times New Roman"/>
          <w:b/>
          <w:color w:val="000000"/>
        </w:rPr>
        <w:t>გმირთა აკადემია</w:t>
      </w:r>
    </w:p>
    <w:p w14:paraId="74CE166D" w14:textId="77777777" w:rsidR="002B144F" w:rsidRDefault="00000000">
      <w:pPr>
        <w:spacing w:before="269" w:after="269"/>
        <w:ind w:left="120"/>
      </w:pPr>
      <w:r>
        <w:rPr>
          <w:rFonts w:ascii="Times New Roman" w:hAnsi="Times New Roman"/>
          <w:color w:val="000000"/>
        </w:rPr>
        <w:t>გაირადიტში აშენდა აკადემია, რომელიც გმირებს ამზადებს. ითვლება, რომ მშვიდობიან „მაგიის ეპოქაში“ გმირებს კვლავ ამზადებენ ქვეყნის განვითარებისთვის, ნიჭიერი ადამიანების აღზრდით.</w:t>
      </w:r>
    </w:p>
    <w:p w14:paraId="213F39BA" w14:textId="77777777" w:rsidR="002B144F" w:rsidRDefault="00000000">
      <w:pPr>
        <w:spacing w:before="269" w:after="269"/>
        <w:ind w:left="120"/>
      </w:pPr>
      <w:r>
        <w:rPr>
          <w:rFonts w:ascii="Times New Roman" w:hAnsi="Times New Roman"/>
          <w:b/>
          <w:color w:val="000000"/>
        </w:rPr>
        <w:t>სამეფო დედაქალაქი გაირადიტი</w:t>
      </w:r>
    </w:p>
    <w:p w14:paraId="11965E3A" w14:textId="77777777" w:rsidR="002B144F" w:rsidRDefault="00000000">
      <w:pPr>
        <w:spacing w:before="269" w:after="269"/>
        <w:ind w:left="120"/>
      </w:pPr>
      <w:r>
        <w:rPr>
          <w:rFonts w:ascii="Times New Roman" w:hAnsi="Times New Roman"/>
          <w:color w:val="000000"/>
        </w:rPr>
        <w:t>ადამიანთა სამყაროს დედაქალაქი, რომელიც ადამიანთა კონტინენტის (აზესიონის) გულში მდებარეობს. 2000 წლის წინ ის დემონთა მბრძანებლის ჩახშობის არმიის შტაბ-ბინა იყო, რომლის ფორმირებაშიც გმირმა კანონმა გადამწყვეტი როლი ითამაშა.</w:t>
      </w:r>
    </w:p>
    <w:p w14:paraId="50A99FC0" w14:textId="77777777" w:rsidR="002B144F" w:rsidRDefault="00000000">
      <w:pPr>
        <w:spacing w:before="269" w:after="269"/>
        <w:ind w:left="120"/>
      </w:pPr>
      <w:r>
        <w:rPr>
          <w:rFonts w:ascii="Times New Roman" w:hAnsi="Times New Roman"/>
          <w:b/>
          <w:color w:val="000000"/>
        </w:rPr>
        <w:t>გმირები</w:t>
      </w:r>
    </w:p>
    <w:p w14:paraId="166269EF" w14:textId="77777777" w:rsidR="002B144F" w:rsidRDefault="00000000">
      <w:pPr>
        <w:spacing w:before="269" w:after="269"/>
        <w:ind w:left="120"/>
      </w:pPr>
      <w:r>
        <w:rPr>
          <w:rFonts w:ascii="Times New Roman" w:hAnsi="Times New Roman"/>
          <w:color w:val="000000"/>
        </w:rPr>
        <w:t>განსაკუთრებით ნიჭიერი იყო ადამიან მეომრებს შორის, რომლებიც წმინდა ხმლებით იყვნენ არჩეულნი. ერთ-ერთი მათგანი იყო გმირი კანონონი, მაგრამ 2000 წლის წინ მის გარდა კიდევ რამდენიმე გმირი არსებობდა.</w:t>
      </w:r>
    </w:p>
    <w:p w14:paraId="5886BFDA" w14:textId="77777777" w:rsidR="002B144F" w:rsidRDefault="00000000">
      <w:pPr>
        <w:spacing w:before="269" w:after="269"/>
        <w:ind w:left="120"/>
      </w:pPr>
      <w:r>
        <w:rPr>
          <w:rFonts w:ascii="Times New Roman" w:hAnsi="Times New Roman"/>
          <w:b/>
          <w:color w:val="000000"/>
        </w:rPr>
        <w:t>წმინდა ხმალი</w:t>
      </w:r>
    </w:p>
    <w:p w14:paraId="447AF9B8" w14:textId="77777777" w:rsidR="002B144F" w:rsidRDefault="00000000">
      <w:pPr>
        <w:spacing w:before="269" w:after="269"/>
        <w:ind w:left="120"/>
      </w:pPr>
      <w:r>
        <w:rPr>
          <w:rFonts w:ascii="Times New Roman" w:hAnsi="Times New Roman"/>
          <w:color w:val="000000"/>
        </w:rPr>
        <w:t>ჯადოსნური არტეფაქტის სახეობა, რომელიც, „დემონური ხმლების“ მსგავსად, მაგიურ ძალას ატარებს და თავის მფლობელს ირჩევს. ღმერთებისა და სულების ძალით წარმოქმნილი, ისინი დემონებზე უძლიერეს გავლენას ახდენენ.</w:t>
      </w:r>
    </w:p>
    <w:p w14:paraId="3CCAD46C" w14:textId="77777777" w:rsidR="002B144F" w:rsidRDefault="00000000">
      <w:pPr>
        <w:spacing w:before="269" w:after="269"/>
        <w:ind w:left="120"/>
      </w:pPr>
      <w:r>
        <w:rPr>
          <w:rFonts w:ascii="Times New Roman" w:hAnsi="Times New Roman"/>
          <w:b/>
          <w:color w:val="000000"/>
        </w:rPr>
        <w:t>ღმერთებისა და ადამიანების სულების ხმალი, ევანსმანი</w:t>
      </w:r>
    </w:p>
    <w:p w14:paraId="4C43FF23" w14:textId="77777777" w:rsidR="002B144F" w:rsidRDefault="00000000">
      <w:pPr>
        <w:spacing w:before="269" w:after="269"/>
        <w:ind w:left="120"/>
      </w:pPr>
      <w:r>
        <w:rPr>
          <w:rFonts w:ascii="Times New Roman" w:hAnsi="Times New Roman"/>
          <w:color w:val="000000"/>
        </w:rPr>
        <w:t>გმირი კანონის წმინდა ხმალი, გამოჭედილი დიდი ადამიანის ხელოსნის მიერ, არჩეული ჭურჭლად ხმლის სულის მიერ და კურთხეული ღმერთების მიერ. იგი შეიქმნა დემონი მბრძანებელი ტირანის გასანადგურებლად და, როგორც ამბობენ, მას თავად ბედისწერის გაკვეთაც კი შეუძლია.</w:t>
      </w:r>
    </w:p>
    <w:p w14:paraId="679FBBA0" w14:textId="77777777" w:rsidR="002B144F" w:rsidRDefault="00000000">
      <w:pPr>
        <w:spacing w:before="269" w:after="269"/>
        <w:ind w:left="120"/>
      </w:pPr>
      <w:r>
        <w:rPr>
          <w:rFonts w:ascii="Times New Roman" w:hAnsi="Times New Roman"/>
          <w:b/>
          <w:color w:val="000000"/>
        </w:rPr>
        <w:t>გმირის კანონი</w:t>
      </w:r>
    </w:p>
    <w:p w14:paraId="75EDE820" w14:textId="77777777" w:rsidR="002B144F" w:rsidRDefault="00000000">
      <w:pPr>
        <w:spacing w:before="269" w:after="269"/>
        <w:ind w:left="120"/>
      </w:pPr>
      <w:r>
        <w:rPr>
          <w:rFonts w:ascii="Times New Roman" w:hAnsi="Times New Roman"/>
          <w:color w:val="000000"/>
        </w:rPr>
        <w:t>შვიდი ფუნდამენტის მფლობელი ლეგენდარული გმირი, რომელიც 2000 წლის წინ არაერთხელ სასტიკად იბრძოდა დემონთა მბრძანებელ ტირანთან. თუმცა, მის შესახებ ინფორმაცია ანოსის რეინკარნაციის შემდეგ მალევე შეწყდა.</w:t>
      </w:r>
    </w:p>
    <w:p w14:paraId="42EF0F42" w14:textId="77777777" w:rsidR="002B144F" w:rsidRDefault="002B144F">
      <w:pPr>
        <w:spacing w:before="269" w:after="269"/>
        <w:ind w:left="120"/>
      </w:pPr>
    </w:p>
    <w:p w14:paraId="682925B9"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4FA8C542" wp14:editId="18A449F3">
            <wp:extent cx="5732145" cy="3051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051836"/>
                    </a:xfrm>
                    <a:prstGeom prst="rect">
                      <a:avLst/>
                    </a:prstGeom>
                  </pic:spPr>
                </pic:pic>
              </a:graphicData>
            </a:graphic>
          </wp:inline>
        </w:drawing>
      </w:r>
      <w:r>
        <w:rPr>
          <w:rFonts w:ascii="Times New Roman" w:hAnsi="Times New Roman"/>
          <w:color w:val="000000"/>
        </w:rPr>
        <w:t xml:space="preserve"> </w:t>
      </w:r>
    </w:p>
    <w:p w14:paraId="0D9926BE" w14:textId="77777777" w:rsidR="002B144F" w:rsidRDefault="002B144F">
      <w:pPr>
        <w:spacing w:before="269" w:after="269"/>
        <w:ind w:left="120"/>
      </w:pPr>
    </w:p>
    <w:p w14:paraId="476FF627" w14:textId="77777777" w:rsidR="002B144F" w:rsidRDefault="00000000">
      <w:pPr>
        <w:spacing w:after="0"/>
        <w:ind w:left="120"/>
      </w:pPr>
      <w:r>
        <w:rPr>
          <w:rFonts w:ascii="Times New Roman" w:hAnsi="Times New Roman"/>
          <w:color w:val="000000"/>
        </w:rPr>
        <w:t xml:space="preserve"> </w:t>
      </w:r>
      <w:r>
        <w:rPr>
          <w:noProof/>
        </w:rPr>
        <w:drawing>
          <wp:inline distT="0" distB="0" distL="0" distR="0" wp14:anchorId="71B5A200" wp14:editId="6014D914">
            <wp:extent cx="5732145" cy="3051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051836"/>
                    </a:xfrm>
                    <a:prstGeom prst="rect">
                      <a:avLst/>
                    </a:prstGeom>
                  </pic:spPr>
                </pic:pic>
              </a:graphicData>
            </a:graphic>
          </wp:inline>
        </w:drawing>
      </w:r>
    </w:p>
    <w:p w14:paraId="2D4319AD" w14:textId="77777777" w:rsidR="002B144F" w:rsidRDefault="00000000">
      <w:pPr>
        <w:pStyle w:val="Heading2"/>
        <w:pageBreakBefore/>
        <w:spacing w:before="180" w:after="180"/>
        <w:ind w:left="120"/>
      </w:pPr>
      <w:bookmarkStart w:id="0" w:name="_§_პროლოგი._~გმირი"/>
      <w:bookmarkEnd w:id="0"/>
      <w:r>
        <w:rPr>
          <w:rFonts w:ascii="Times New Roman" w:hAnsi="Times New Roman"/>
          <w:color w:val="000000"/>
          <w:sz w:val="33"/>
        </w:rPr>
        <w:lastRenderedPageBreak/>
        <w:t>§ პროლოგი. ~გმირი და ადამიანთა მეფე~</w:t>
      </w:r>
    </w:p>
    <w:p w14:paraId="023CBDB8" w14:textId="77777777" w:rsidR="002B144F" w:rsidRDefault="00000000">
      <w:pPr>
        <w:spacing w:before="269" w:after="269"/>
        <w:ind w:left="120"/>
      </w:pPr>
      <w:r>
        <w:rPr>
          <w:rFonts w:ascii="Times New Roman" w:hAnsi="Times New Roman"/>
          <w:color w:val="000000"/>
        </w:rPr>
        <w:t>2000 წლის წინ. სამეფო დედაქალაქი გაირადიტი.</w:t>
      </w:r>
    </w:p>
    <w:p w14:paraId="6F46F456" w14:textId="77777777" w:rsidR="002B144F" w:rsidRDefault="00000000">
      <w:pPr>
        <w:spacing w:before="269" w:after="269"/>
        <w:ind w:left="120"/>
      </w:pPr>
      <w:r>
        <w:rPr>
          <w:rFonts w:ascii="Times New Roman" w:hAnsi="Times New Roman"/>
          <w:color w:val="000000"/>
        </w:rPr>
        <w:t>ის მდებარეობდა აზესიონის ადამიანთა კონტინენტის გულში და იყო გეირადიტების დემონთა მბრძანებლის ჩახშობის არმიის შტაბ-ბინა, რომელშიც შედიოდა წმინდა ხმლით არჩეული გმირი კანონი.</w:t>
      </w:r>
    </w:p>
    <w:p w14:paraId="101885CD" w14:textId="77777777" w:rsidR="002B144F" w:rsidRDefault="00000000">
      <w:pPr>
        <w:spacing w:before="269" w:after="269"/>
        <w:ind w:left="120"/>
      </w:pPr>
      <w:r>
        <w:rPr>
          <w:rFonts w:ascii="Times New Roman" w:hAnsi="Times New Roman"/>
          <w:color w:val="000000"/>
        </w:rPr>
        <w:t>გარდა ამისა, გაირადიტი სამხედრო ქალაქია, რომელიც დემონების თავდასხმებისთვისაა მომზადებული და მთელ დედაქალაქში დემონების განდევნის ჯადოსნური წრეები და არტეფაქტები იყო დამონტაჟებული. ქალაქში შესული ჩვეულებრივი დემონი მაშინვე დედამიწის პირისპირ ნადგურდებოდა ან ხვრელებს დააზიანებდა, მაგრამ ახლა ამ ქალაქის ცენტრში ერთი დემონი დამალვის გარეშე დადიოდა.</w:t>
      </w:r>
    </w:p>
    <w:p w14:paraId="17D1CBF0" w14:textId="77777777" w:rsidR="002B144F" w:rsidRDefault="00000000">
      <w:pPr>
        <w:spacing w:before="269" w:after="269"/>
        <w:ind w:left="120"/>
      </w:pPr>
      <w:r>
        <w:rPr>
          <w:rFonts w:ascii="Times New Roman" w:hAnsi="Times New Roman"/>
          <w:color w:val="000000"/>
        </w:rPr>
        <w:t>ეს იყო დემონთა მბრძანებელი ტირანი ანოს ვოლდიგოდი. ის მშვიდად მიდიოდა წინ, არღვევდა გარე მტრებისგან დასაცავად მომზადებულ ძლიერ ბარიერებს, თითქოს ბაღში სარეველებს ანადგურებდა. მის თვალწინ ორი კაცი იდგა.</w:t>
      </w:r>
    </w:p>
    <w:p w14:paraId="66896E15" w14:textId="77777777" w:rsidR="002B144F" w:rsidRDefault="00000000">
      <w:pPr>
        <w:spacing w:before="269" w:after="269"/>
        <w:ind w:left="120"/>
      </w:pPr>
      <w:r>
        <w:rPr>
          <w:rFonts w:ascii="Times New Roman" w:hAnsi="Times New Roman"/>
          <w:color w:val="000000"/>
        </w:rPr>
        <w:t>პირველი იყო გმირი კანონი წმინდა ხმლით, ხოლო მეორე იყო მეფე, რომელიც მართავდა გაირადითის დედაქალაქს და გაირადითის არმიის მთავარსარდალი დემონთა მბრძანებლის, ჯერგის დასამშვიდებლად.</w:t>
      </w:r>
    </w:p>
    <w:p w14:paraId="415108CD" w14:textId="77777777" w:rsidR="002B144F" w:rsidRDefault="00000000">
      <w:pPr>
        <w:spacing w:before="269" w:after="269"/>
        <w:ind w:left="120"/>
      </w:pPr>
      <w:r>
        <w:rPr>
          <w:rFonts w:ascii="Times New Roman" w:hAnsi="Times New Roman"/>
          <w:color w:val="000000"/>
        </w:rPr>
        <w:t>ჯერგა, მართალია ის უკვე სამოცი წლის კაცი იყო, მაგრამ მისი სხეულიდან გამომავალი სულისკვეთებისა და მაგიის ძალა რამდენჯერმე აღემატებოდა ჩვეულებრივი ადამიანებისას. ის იყო გმირის, კანონის, მენტორი და წარსული გმირი.</w:t>
      </w:r>
    </w:p>
    <w:p w14:paraId="5CCB6CE6" w14:textId="77777777" w:rsidR="002B144F" w:rsidRDefault="00000000">
      <w:pPr>
        <w:spacing w:before="269" w:after="269"/>
        <w:ind w:left="120"/>
      </w:pPr>
      <w:r>
        <w:rPr>
          <w:rFonts w:ascii="Times New Roman" w:hAnsi="Times New Roman"/>
          <w:color w:val="000000"/>
        </w:rPr>
        <w:t>ჯერგამ უამრავ დემონთან იბრძოლა სასოწარკვეთილ სამკვდრო-სასიცოცხლო ბრძოლებში აზესიონის დასაცავად, ჯერ კიდევ კანონის დაბადებამდე. ახლაც კი, ფრონტის ხაზის დატოვების შემდეგ, ის სათავეში ედგა დამშვიდების არმიას და დემონებმა მისი ქმედებების გამო უზარმაზარი დანაკარგები განიცადეს.</w:t>
      </w:r>
    </w:p>
    <w:p w14:paraId="031D97E3" w14:textId="77777777" w:rsidR="002B144F" w:rsidRDefault="00000000">
      <w:pPr>
        <w:spacing w:before="269" w:after="269"/>
        <w:ind w:left="120"/>
      </w:pPr>
      <w:r>
        <w:rPr>
          <w:rFonts w:ascii="Times New Roman" w:hAnsi="Times New Roman"/>
          <w:color w:val="000000"/>
        </w:rPr>
        <w:t xml:space="preserve">„გამიშვი, კანონ,“ თქვა ჯერგამ გადაწყვეტილი ხმით. „თუ ტეო ტრაიას </w:t>
      </w:r>
      <w:r>
        <w:rPr>
          <w:rFonts w:ascii="Times New Roman" w:hAnsi="Times New Roman"/>
          <w:color w:val="000000"/>
          <w:sz w:val="18"/>
          <w:vertAlign w:val="superscript"/>
        </w:rPr>
        <w:t xml:space="preserve">1- </w:t>
      </w:r>
      <w:r>
        <w:rPr>
          <w:rFonts w:ascii="Times New Roman" w:hAnsi="Times New Roman"/>
          <w:color w:val="000000"/>
        </w:rPr>
        <w:t>ს უშუალო სიახლოვეს ესვრი, ისიც კი ვერ შეძლებს თავის არიდებას. მას ერთი წამით დემონ ლორდ ტირანის შეჩერებაც კი უნდა შეეძლოს. ისარგებლე ამით და წმინდა ხმლით განგმირე“.</w:t>
      </w:r>
    </w:p>
    <w:p w14:paraId="21589B43" w14:textId="77777777" w:rsidR="002B144F" w:rsidRDefault="00000000">
      <w:pPr>
        <w:spacing w:before="269" w:after="269"/>
        <w:ind w:left="120"/>
      </w:pPr>
      <w:r>
        <w:rPr>
          <w:rFonts w:ascii="Times New Roman" w:hAnsi="Times New Roman"/>
          <w:color w:val="000000"/>
        </w:rPr>
        <w:t>- მენტორ... ეს არის...</w:t>
      </w:r>
    </w:p>
    <w:p w14:paraId="5F490ADE" w14:textId="77777777" w:rsidR="002B144F" w:rsidRDefault="00000000">
      <w:pPr>
        <w:spacing w:before="269" w:after="269"/>
        <w:ind w:left="120"/>
      </w:pPr>
      <w:r>
        <w:rPr>
          <w:rFonts w:ascii="Times New Roman" w:hAnsi="Times New Roman"/>
          <w:color w:val="000000"/>
        </w:rPr>
        <w:t>- გვერდზე გადადე ეჭვები, კანონ. გამხნევდი. ისედაც ბევრი დრო არ დამრჩა. ამ მოხუცის სიცოცხლის სიმშვიდეში გაცვლა ძალიან იაფია.</w:t>
      </w:r>
    </w:p>
    <w:p w14:paraId="1032D9F7" w14:textId="77777777" w:rsidR="002B144F" w:rsidRDefault="00000000">
      <w:pPr>
        <w:spacing w:before="269" w:after="269"/>
        <w:ind w:left="120"/>
      </w:pPr>
      <w:r>
        <w:rPr>
          <w:rFonts w:ascii="Times New Roman" w:hAnsi="Times New Roman"/>
          <w:color w:val="000000"/>
        </w:rPr>
        <w:t xml:space="preserve">ჯერგის ფეხქვეშ ჯადოსნური წრე წარმოიქმნა, რომელიც წმინდა შუქს, ე.წ. „ასუკა </w:t>
      </w:r>
      <w:r>
        <w:rPr>
          <w:rFonts w:ascii="Times New Roman" w:hAnsi="Times New Roman"/>
          <w:color w:val="000000"/>
          <w:sz w:val="18"/>
          <w:vertAlign w:val="superscript"/>
        </w:rPr>
        <w:t xml:space="preserve">2 </w:t>
      </w:r>
      <w:r>
        <w:rPr>
          <w:rFonts w:ascii="Times New Roman" w:hAnsi="Times New Roman"/>
          <w:color w:val="000000"/>
        </w:rPr>
        <w:t xml:space="preserve">“-ს ატარებდა და რომლის გამოყენებაც მხოლოდ გმირებს შეეძლოთ. ეს იყო დიდი მაგია, </w:t>
      </w:r>
      <w:r>
        <w:rPr>
          <w:rFonts w:ascii="Times New Roman" w:hAnsi="Times New Roman"/>
          <w:color w:val="000000"/>
        </w:rPr>
        <w:lastRenderedPageBreak/>
        <w:t>რომელიც ადამიანების გულებს აკავშირებდა და მათ გრძნობებსა და სურვილებს ჯადოსნურ ძალად აქცევდა. მხოლოდ მისი წყალობით შეეძლოთ ადამიანებს დემონების წინააღმდეგობის გაწევა და მათ ჯადოსნური ძალის დამორჩილება.</w:t>
      </w:r>
    </w:p>
    <w:p w14:paraId="09E0A11D" w14:textId="77777777" w:rsidR="002B144F" w:rsidRDefault="00000000">
      <w:pPr>
        <w:spacing w:before="269" w:after="269"/>
        <w:ind w:left="120"/>
      </w:pPr>
      <w:r>
        <w:rPr>
          <w:rFonts w:ascii="Times New Roman" w:hAnsi="Times New Roman"/>
          <w:color w:val="000000"/>
        </w:rPr>
        <w:t>- თქვენო უდიდებულესობავ ჯერგა... მისტერ კანონ... გთხოვთ...</w:t>
      </w:r>
    </w:p>
    <w:p w14:paraId="09919AD9" w14:textId="77777777" w:rsidR="002B144F" w:rsidRDefault="00000000">
      <w:pPr>
        <w:spacing w:before="269" w:after="269"/>
        <w:ind w:left="120"/>
      </w:pPr>
      <w:r>
        <w:rPr>
          <w:rFonts w:ascii="Times New Roman" w:hAnsi="Times New Roman"/>
          <w:color w:val="000000"/>
        </w:rPr>
        <w:t>— დღეს არის დღე, როდესაც... დემონთა მბრძანებელი... ტირანი დემონთა მბრძანებელი...</w:t>
      </w:r>
    </w:p>
    <w:p w14:paraId="31EE2AFC" w14:textId="77777777" w:rsidR="002B144F" w:rsidRDefault="00000000">
      <w:pPr>
        <w:spacing w:before="269" w:after="269"/>
        <w:ind w:left="120"/>
      </w:pPr>
      <w:r>
        <w:rPr>
          <w:rFonts w:ascii="Times New Roman" w:hAnsi="Times New Roman"/>
          <w:color w:val="000000"/>
        </w:rPr>
        <w:t>— მის უდიდებულესობას ჯერგას კიდევ მეტი სურვილი მიეცით, მთელი იმედი ბოლო წვეთამდე...</w:t>
      </w:r>
    </w:p>
    <w:p w14:paraId="18F3C936" w14:textId="77777777" w:rsidR="002B144F" w:rsidRDefault="00000000">
      <w:pPr>
        <w:spacing w:before="269" w:after="269"/>
        <w:ind w:left="120"/>
      </w:pPr>
      <w:r>
        <w:rPr>
          <w:rFonts w:ascii="Times New Roman" w:hAnsi="Times New Roman"/>
          <w:color w:val="000000"/>
        </w:rPr>
        <w:t>— მოიტანე ჰარმონია სამყაროში...</w:t>
      </w:r>
    </w:p>
    <w:p w14:paraId="5B7AD0EA" w14:textId="77777777" w:rsidR="002B144F" w:rsidRDefault="00000000">
      <w:pPr>
        <w:spacing w:before="269" w:after="269"/>
        <w:ind w:left="120"/>
      </w:pPr>
      <w:r>
        <w:rPr>
          <w:rFonts w:ascii="Times New Roman" w:hAnsi="Times New Roman"/>
          <w:color w:val="000000"/>
        </w:rPr>
        <w:t>„დავიცვათ ჩვენი მომავალი...“ - ხალხის ფიქრები „იკითხეთ“-ს ეძახდა.</w:t>
      </w:r>
    </w:p>
    <w:p w14:paraId="11AD98F9" w14:textId="77777777" w:rsidR="002B144F" w:rsidRDefault="00000000">
      <w:pPr>
        <w:spacing w:before="269" w:after="269"/>
        <w:ind w:left="120"/>
      </w:pPr>
      <w:r>
        <w:rPr>
          <w:rFonts w:ascii="Times New Roman" w:hAnsi="Times New Roman"/>
          <w:color w:val="000000"/>
        </w:rPr>
        <w:t>მთელი ქალაქიდან წმინდა შუქი ჯერგას გარშემო იკრიბებოდა. ეს იყო გაირადიტის სამეფო დედაქალაქი, კაცობრიობის უკანასკნელი დარჩენილი ციხესიმაგრე. ამიტომ, აქ მცხოვრები ხალხის ლოცვა უფრო ძლიერი იყო, ვიდრე ოდესმე; ისინი იზრდებოდა და ძლიერდებოდა.</w:t>
      </w:r>
    </w:p>
    <w:p w14:paraId="4BD23484" w14:textId="77777777" w:rsidR="002B144F" w:rsidRDefault="00000000">
      <w:pPr>
        <w:spacing w:before="269" w:after="269"/>
        <w:ind w:left="120"/>
      </w:pPr>
      <w:r>
        <w:rPr>
          <w:rFonts w:ascii="Times New Roman" w:hAnsi="Times New Roman"/>
          <w:color w:val="000000"/>
        </w:rPr>
        <w:t>- მოდი ვიბრძოლოთ, დემონთა მბრძანებელო! დღეს მე გავფანტავ შენს მიერ მოკლული ადამიანების სიძულვილს!!</w:t>
      </w:r>
    </w:p>
    <w:p w14:paraId="5A357E4C" w14:textId="77777777" w:rsidR="002B144F" w:rsidRDefault="00000000">
      <w:pPr>
        <w:spacing w:before="269" w:after="269"/>
        <w:ind w:left="120"/>
      </w:pPr>
      <w:r>
        <w:rPr>
          <w:rFonts w:ascii="Times New Roman" w:hAnsi="Times New Roman"/>
          <w:color w:val="000000"/>
        </w:rPr>
        <w:t>„კითხვაში“ გახვეულმა ჯერგამ დემონ ტირანზე, მბრძანებელზე, თავს დაესხა. მის უკან კანონი მზადყოფნაში იდგა თავისი წმინდა ხმლით ხელში.</w:t>
      </w:r>
    </w:p>
    <w:p w14:paraId="513B1B5A" w14:textId="77777777" w:rsidR="002B144F" w:rsidRDefault="00000000">
      <w:pPr>
        <w:spacing w:before="269" w:after="269"/>
        <w:ind w:left="120"/>
      </w:pPr>
      <w:r>
        <w:rPr>
          <w:rFonts w:ascii="Times New Roman" w:hAnsi="Times New Roman"/>
          <w:color w:val="000000"/>
        </w:rPr>
        <w:t>დემონმა მბრძანებელმა ანოსმა 50 ჯადოსნური წრე განალაგა. მათგან „გიო გრაზესის“ სეტყვა ამოხეთქა. შავი მზეები ერთმანეთის მიყოლებით ურტყამდნენ ჯერგას. მიუხედავად იმისა, რომ მან „ასუკას“ ძალა ანტიმაგიად აქცია, დემონ მბრძანებლის ჯადოსნური ძალა უბრალოდ აბსურდულად უზარმაზარი იყო და მისი სიცოცხლე სიტყვასიტყვით მის თვალწინ იწვოდა.</w:t>
      </w:r>
    </w:p>
    <w:p w14:paraId="63951B31" w14:textId="77777777" w:rsidR="002B144F" w:rsidRDefault="00000000">
      <w:pPr>
        <w:spacing w:before="269" w:after="269"/>
        <w:ind w:left="120"/>
      </w:pPr>
      <w:r>
        <w:rPr>
          <w:rFonts w:ascii="Times New Roman" w:hAnsi="Times New Roman"/>
          <w:color w:val="000000"/>
        </w:rPr>
        <w:t>— ...შენთვის არაფერი გამოვა... ეს ტკივილი არაფერია ჩემი ცოლ-შვილის ტკივილთან შედარებით, რომლებიც შენ მოკალი!!..</w:t>
      </w:r>
    </w:p>
    <w:p w14:paraId="6A411C49" w14:textId="77777777" w:rsidR="002B144F" w:rsidRDefault="00000000">
      <w:pPr>
        <w:spacing w:before="269" w:after="269"/>
        <w:ind w:left="120"/>
      </w:pPr>
      <w:r>
        <w:rPr>
          <w:rFonts w:ascii="Times New Roman" w:hAnsi="Times New Roman"/>
          <w:color w:val="000000"/>
        </w:rPr>
        <w:t>ხმამაღალი აფეთქება გაისმა და ყოფილმა გმირმა წინსვლა განაგრძო, შავი აფეთქების ცეცხლში მოქცეული.</w:t>
      </w:r>
    </w:p>
    <w:p w14:paraId="5EE71587" w14:textId="05ADD686" w:rsidR="002B144F" w:rsidRDefault="00000000">
      <w:pPr>
        <w:spacing w:before="269" w:after="269"/>
        <w:ind w:left="120"/>
      </w:pPr>
      <w:r>
        <w:rPr>
          <w:rFonts w:ascii="Times New Roman" w:hAnsi="Times New Roman"/>
          <w:color w:val="000000"/>
        </w:rPr>
        <w:t xml:space="preserve">- </w:t>
      </w:r>
      <w:r w:rsidR="00D60F26">
        <w:rPr>
          <w:color w:val="000000"/>
          <w:lang w:val="ka-GE"/>
        </w:rPr>
        <w:t>უუუუუუუუუუუგჰჰჰჰჰჰჰჰჰჰჰჰჰჰჰჰჰჰჰჰჰჰჰჰჰჰჰჰჰჰჰჰჰჰჰჰჰჰჰჰჰჰჰჰ</w:t>
      </w:r>
      <w:r>
        <w:rPr>
          <w:rFonts w:ascii="Times New Roman" w:hAnsi="Times New Roman"/>
          <w:color w:val="000000"/>
        </w:rPr>
        <w:t>!!!</w:t>
      </w:r>
    </w:p>
    <w:p w14:paraId="6231C34B" w14:textId="77777777" w:rsidR="002B144F" w:rsidRDefault="00000000">
      <w:pPr>
        <w:spacing w:before="269" w:after="269"/>
        <w:ind w:left="120"/>
      </w:pPr>
      <w:r>
        <w:rPr>
          <w:rFonts w:ascii="Times New Roman" w:hAnsi="Times New Roman"/>
          <w:color w:val="000000"/>
        </w:rPr>
        <w:t>ჯერგას ხელი დემონთა მბრძანებელ ტირანთან ახლოს მივიდა.</w:t>
      </w:r>
    </w:p>
    <w:p w14:paraId="2A1DF9A0" w14:textId="77777777" w:rsidR="002B144F" w:rsidRDefault="00000000">
      <w:pPr>
        <w:spacing w:before="269" w:after="269"/>
        <w:ind w:left="120"/>
      </w:pPr>
      <w:r>
        <w:rPr>
          <w:rFonts w:ascii="Times New Roman" w:hAnsi="Times New Roman"/>
          <w:color w:val="000000"/>
        </w:rPr>
        <w:t>თუმცა…</w:t>
      </w:r>
    </w:p>
    <w:p w14:paraId="5AFE3FBF" w14:textId="77777777" w:rsidR="002B144F" w:rsidRDefault="00000000">
      <w:pPr>
        <w:spacing w:before="269" w:after="269"/>
        <w:ind w:left="120"/>
      </w:pPr>
      <w:r>
        <w:rPr>
          <w:rFonts w:ascii="Times New Roman" w:hAnsi="Times New Roman"/>
          <w:color w:val="000000"/>
        </w:rPr>
        <w:lastRenderedPageBreak/>
        <w:t>— …გა…</w:t>
      </w:r>
    </w:p>
    <w:p w14:paraId="66E06D4F" w14:textId="77777777" w:rsidR="002B144F" w:rsidRDefault="00000000">
      <w:pPr>
        <w:spacing w:before="269" w:after="269"/>
        <w:ind w:left="120"/>
      </w:pPr>
      <w:r>
        <w:rPr>
          <w:rFonts w:ascii="Times New Roman" w:hAnsi="Times New Roman"/>
          <w:color w:val="000000"/>
        </w:rPr>
        <w:t>ის თითქმის დემონთა მბრძანებელს მიაღწია, მაგრამ დემონთა მბრძანებელმა გაუსწრო და მარჯვენა ხელით ჯერგის მუცელში გახვრიტა.</w:t>
      </w:r>
    </w:p>
    <w:p w14:paraId="4ACE5141" w14:textId="77777777" w:rsidR="002B144F" w:rsidRDefault="00000000">
      <w:pPr>
        <w:spacing w:before="269" w:after="269"/>
        <w:ind w:left="120"/>
      </w:pPr>
      <w:r>
        <w:rPr>
          <w:rFonts w:ascii="Times New Roman" w:hAnsi="Times New Roman"/>
          <w:color w:val="000000"/>
        </w:rPr>
        <w:t>- ჰმ, თითქოს მხოლოდ შენ იტანჯებოდი ამ ტრაგედიისგან, ადამიანთა მეფეო. ადამიანებმა მოკლეს დედაჩემი, როცა ის ჩემზე იყო ორსულად. არ მეგონა, გვამიდან დაბადება ასეთი ამაზრზენი იქნებოდა.</w:t>
      </w:r>
    </w:p>
    <w:p w14:paraId="6810177B" w14:textId="77777777" w:rsidR="002B144F" w:rsidRDefault="00000000">
      <w:pPr>
        <w:spacing w:before="269" w:after="269"/>
        <w:ind w:left="120"/>
      </w:pPr>
      <w:r>
        <w:rPr>
          <w:rFonts w:ascii="Times New Roman" w:hAnsi="Times New Roman"/>
          <w:color w:val="000000"/>
        </w:rPr>
        <w:t>ჯერგამ სისხლი ამოახველა და გაიღიმა.</w:t>
      </w:r>
    </w:p>
    <w:p w14:paraId="4C61C6F7" w14:textId="77777777" w:rsidR="002B144F" w:rsidRDefault="00000000">
      <w:pPr>
        <w:spacing w:before="269" w:after="269"/>
        <w:ind w:left="120"/>
      </w:pPr>
      <w:r>
        <w:rPr>
          <w:rFonts w:ascii="Times New Roman" w:hAnsi="Times New Roman"/>
          <w:color w:val="000000"/>
        </w:rPr>
        <w:t>— ...ჩემთან ერთად ჩავარდი ქვესკნელში, დემონების ტირან-მბრძანებელო...</w:t>
      </w:r>
    </w:p>
    <w:p w14:paraId="5E1AC02E" w14:textId="77777777" w:rsidR="002B144F" w:rsidRDefault="00000000">
      <w:pPr>
        <w:spacing w:before="269" w:after="269"/>
        <w:ind w:left="120"/>
      </w:pPr>
      <w:r>
        <w:rPr>
          <w:rFonts w:ascii="Times New Roman" w:hAnsi="Times New Roman"/>
          <w:color w:val="000000"/>
        </w:rPr>
        <w:t>ჯერგამ ხელი დემონთა მბრძანებლისკენ გაიწვდინა, რომელიც მასში გახვრიტეს.</w:t>
      </w:r>
    </w:p>
    <w:p w14:paraId="434B855E" w14:textId="77777777" w:rsidR="002B144F" w:rsidRDefault="00000000">
      <w:pPr>
        <w:spacing w:before="269" w:after="269"/>
        <w:ind w:left="120"/>
      </w:pPr>
      <w:r>
        <w:rPr>
          <w:rFonts w:ascii="Times New Roman" w:hAnsi="Times New Roman"/>
          <w:color w:val="000000"/>
        </w:rPr>
        <w:t>- „თეო ტრაიასი“.</w:t>
      </w:r>
    </w:p>
    <w:p w14:paraId="43484D20" w14:textId="77777777" w:rsidR="002B144F" w:rsidRDefault="00000000">
      <w:pPr>
        <w:spacing w:before="269" w:after="269"/>
        <w:ind w:left="120"/>
      </w:pPr>
      <w:r>
        <w:rPr>
          <w:rFonts w:ascii="Times New Roman" w:hAnsi="Times New Roman"/>
          <w:color w:val="000000"/>
        </w:rPr>
        <w:t>„ასკაში“ შეკრებილი ხალხის გრძნობები, რომლებიც ჯადოსნურ ძალად იქცა, ქვემეხის ტყვიებად გადაიქცა და ერთდროულად გაისროლა. უზარმაზარი აფეთქება მოხდა და ორივე მათგანი წმინდა შუქში მოექცა.</w:t>
      </w:r>
    </w:p>
    <w:p w14:paraId="47C3A6A2" w14:textId="77777777" w:rsidR="002B144F" w:rsidRDefault="00000000">
      <w:pPr>
        <w:spacing w:before="269" w:after="269"/>
        <w:ind w:left="120"/>
      </w:pPr>
      <w:r>
        <w:rPr>
          <w:rFonts w:ascii="Times New Roman" w:hAnsi="Times New Roman"/>
          <w:color w:val="000000"/>
        </w:rPr>
        <w:t>- ახლა კი, კენონ, მოდით...</w:t>
      </w:r>
    </w:p>
    <w:p w14:paraId="37DC5ECE" w14:textId="77777777" w:rsidR="002B144F" w:rsidRDefault="00000000">
      <w:pPr>
        <w:spacing w:before="269" w:after="269"/>
        <w:ind w:left="120"/>
      </w:pPr>
      <w:r>
        <w:rPr>
          <w:rFonts w:ascii="Times New Roman" w:hAnsi="Times New Roman"/>
          <w:color w:val="000000"/>
        </w:rPr>
        <w:t>მან წინადადების შუაში შეწყვიტა. ჯერგის ფილტვი დაუზიანდა და ძალა დაკარგა.</w:t>
      </w:r>
    </w:p>
    <w:p w14:paraId="1C2DE964" w14:textId="77777777" w:rsidR="002B144F" w:rsidRDefault="00000000">
      <w:pPr>
        <w:spacing w:before="269" w:after="269"/>
        <w:ind w:left="120"/>
      </w:pPr>
      <w:r>
        <w:rPr>
          <w:rFonts w:ascii="Times New Roman" w:hAnsi="Times New Roman"/>
          <w:color w:val="000000"/>
        </w:rPr>
        <w:t>- ნაძირალა... ჩვენი მისწრაფებები...</w:t>
      </w:r>
    </w:p>
    <w:p w14:paraId="285F7207" w14:textId="77777777" w:rsidR="002B144F" w:rsidRDefault="00000000">
      <w:pPr>
        <w:spacing w:before="269" w:after="269"/>
        <w:ind w:left="120"/>
      </w:pPr>
      <w:r>
        <w:rPr>
          <w:rFonts w:ascii="Times New Roman" w:hAnsi="Times New Roman"/>
          <w:color w:val="000000"/>
        </w:rPr>
        <w:t>„თეო ტრაიასს“ ძალა აკლდა. თავდაპირველად, მისი ძალა საკმარისი იყო დემონთა მბრძანებლის ანტიმაგიის გასარღვევად, მაგრამ მათი გრძნობები და სურვილები სწრაფად ქრებოდა.</w:t>
      </w:r>
    </w:p>
    <w:p w14:paraId="70A64211" w14:textId="77777777" w:rsidR="002B144F" w:rsidRDefault="00000000">
      <w:pPr>
        <w:spacing w:before="269" w:after="269"/>
        <w:ind w:left="120"/>
      </w:pPr>
      <w:r>
        <w:rPr>
          <w:rFonts w:ascii="Times New Roman" w:hAnsi="Times New Roman"/>
          <w:color w:val="000000"/>
        </w:rPr>
        <w:t>- რას ამბობ? დღეს უბრალოდ ვცდილობ შენს შეშინებას.</w:t>
      </w:r>
    </w:p>
    <w:p w14:paraId="354189FA" w14:textId="77777777" w:rsidR="002B144F" w:rsidRDefault="00000000">
      <w:pPr>
        <w:spacing w:before="269" w:after="269"/>
        <w:ind w:left="120"/>
      </w:pPr>
      <w:r>
        <w:rPr>
          <w:rFonts w:ascii="Times New Roman" w:hAnsi="Times New Roman"/>
          <w:color w:val="000000"/>
        </w:rPr>
        <w:t>„თეო ტრაიასის“ ძალის შესამცირებლად, ანოსმა თავისი ჯადოსნური ძალა გამოიყენა დემონთა მბრძანებლის დამშვიდების არმიის დასაშინებლად, რომელიც ჯერგას მათი გრძნობებითა და სურვილებით ამარაგებდა, შემდეგ კი ურყევი მეფე მოკლა. თუ მოისურვებდა, მას შეეძლო ქალაქში სუსტი ანტიმაგიის მქონე ყველა ადამიანის განეიტრალება, სადაც არ უნდა ყოფილიყვნენ. ან თუნდაც მათი მოკვლა.</w:t>
      </w:r>
    </w:p>
    <w:p w14:paraId="2E5702C7" w14:textId="77777777" w:rsidR="002B144F" w:rsidRDefault="00000000">
      <w:pPr>
        <w:spacing w:before="269" w:after="269"/>
        <w:ind w:left="120"/>
      </w:pPr>
      <w:r>
        <w:rPr>
          <w:rFonts w:ascii="Times New Roman" w:hAnsi="Times New Roman"/>
          <w:color w:val="000000"/>
        </w:rPr>
        <w:t>— ...როგორ ბედავ... მე არასდროს... მხოლოდ შენ გაპატიებ!!..</w:t>
      </w:r>
    </w:p>
    <w:p w14:paraId="5B1266A8" w14:textId="77777777" w:rsidR="002B144F" w:rsidRDefault="00000000">
      <w:pPr>
        <w:spacing w:before="269" w:after="269"/>
        <w:ind w:left="120"/>
      </w:pPr>
      <w:r>
        <w:rPr>
          <w:rFonts w:ascii="Times New Roman" w:hAnsi="Times New Roman"/>
          <w:color w:val="000000"/>
        </w:rPr>
        <w:t>- ამდენს გინდა ბრძოლა? მაგრამ ვხედავ, რომ შენი საძირკველი უკვე ზღვარს მიაღწია. არ ვიცი, როგორ ახერხებდი ადამიანის სხეულით ასე სასტიკად ბრძოლის გაგრძელებას, მაგრამ თუ ერთხელ მოგკლავენ, ხელახლა არ დაიბადები.</w:t>
      </w:r>
    </w:p>
    <w:p w14:paraId="6BF9171E" w14:textId="77777777" w:rsidR="002B144F" w:rsidRDefault="00000000">
      <w:pPr>
        <w:spacing w:before="269" w:after="269"/>
        <w:ind w:left="120"/>
      </w:pPr>
      <w:r>
        <w:rPr>
          <w:rFonts w:ascii="Times New Roman" w:hAnsi="Times New Roman"/>
          <w:color w:val="000000"/>
        </w:rPr>
        <w:lastRenderedPageBreak/>
        <w:t>სიტყვის დასრულების შემდეგ ანოსმა ჯერგის მეორე ფილტვი გაუჭყლიტა.</w:t>
      </w:r>
    </w:p>
    <w:p w14:paraId="4DF8BCCE" w14:textId="77777777" w:rsidR="002B144F" w:rsidRDefault="00000000">
      <w:pPr>
        <w:spacing w:before="269" w:after="269"/>
        <w:ind w:left="120"/>
      </w:pPr>
      <w:r>
        <w:rPr>
          <w:rFonts w:ascii="Times New Roman" w:hAnsi="Times New Roman"/>
          <w:color w:val="000000"/>
        </w:rPr>
        <w:t>— …ღმ…</w:t>
      </w:r>
    </w:p>
    <w:p w14:paraId="5A6FFBAF" w14:textId="77777777" w:rsidR="002B144F" w:rsidRDefault="00000000">
      <w:pPr>
        <w:spacing w:before="269" w:after="269"/>
        <w:ind w:left="120"/>
      </w:pPr>
      <w:r>
        <w:rPr>
          <w:rFonts w:ascii="Times New Roman" w:hAnsi="Times New Roman"/>
          <w:color w:val="000000"/>
        </w:rPr>
        <w:t>- ისედაც დიდი დრო არ დაგრჩა.</w:t>
      </w:r>
    </w:p>
    <w:p w14:paraId="1517420B" w14:textId="77777777" w:rsidR="002B144F" w:rsidRDefault="00000000">
      <w:pPr>
        <w:spacing w:before="269" w:after="269"/>
        <w:ind w:left="120"/>
      </w:pPr>
      <w:r>
        <w:rPr>
          <w:rFonts w:ascii="Times New Roman" w:hAnsi="Times New Roman"/>
          <w:color w:val="000000"/>
        </w:rPr>
        <w:t>ჯერგა ზუსტად იქ დაეცა, სადაც იდგა, თითქოს თოჯინა ყოფილიყო, რომლის თოკებიც მას აკონტროლებდა.</w:t>
      </w:r>
    </w:p>
    <w:p w14:paraId="384D4ED4" w14:textId="77777777" w:rsidR="002B144F" w:rsidRDefault="00000000">
      <w:pPr>
        <w:spacing w:before="269" w:after="269"/>
        <w:ind w:left="120"/>
      </w:pPr>
      <w:r>
        <w:rPr>
          <w:rFonts w:ascii="Times New Roman" w:hAnsi="Times New Roman"/>
          <w:color w:val="000000"/>
        </w:rPr>
        <w:t>„მაშ ასე, გმირო კანონო“, - უთხრა დემონთა მბრძანებელმა წმინდა ხმლით ხელში გმირს, რომელიც შესაფერის მომენტს ელოდა.</w:t>
      </w:r>
    </w:p>
    <w:p w14:paraId="08D5E2A7" w14:textId="77777777" w:rsidR="002B144F" w:rsidRDefault="00000000">
      <w:pPr>
        <w:spacing w:before="269" w:after="269"/>
        <w:ind w:left="120"/>
      </w:pPr>
      <w:r>
        <w:rPr>
          <w:rFonts w:ascii="Times New Roman" w:hAnsi="Times New Roman"/>
          <w:color w:val="000000"/>
        </w:rPr>
        <w:t>— განა დრო არ არის, რომ მშვიდობა დავამყაროთ?</w:t>
      </w:r>
    </w:p>
    <w:p w14:paraId="1064C6A9" w14:textId="77777777" w:rsidR="002B144F" w:rsidRDefault="00000000">
      <w:pPr>
        <w:spacing w:before="269" w:after="269"/>
        <w:ind w:left="120"/>
      </w:pPr>
      <w:r>
        <w:rPr>
          <w:rFonts w:ascii="Times New Roman" w:hAnsi="Times New Roman"/>
          <w:color w:val="000000"/>
        </w:rPr>
        <w:t>კანონმა გამჭოლი მზერა მიაპყრო დემონთა მბრძანებელს.</w:t>
      </w:r>
    </w:p>
    <w:p w14:paraId="0525F865" w14:textId="77777777" w:rsidR="002B144F" w:rsidRDefault="00000000">
      <w:pPr>
        <w:spacing w:before="269" w:after="269"/>
        <w:ind w:left="120"/>
      </w:pPr>
      <w:r>
        <w:rPr>
          <w:rFonts w:ascii="Times New Roman" w:hAnsi="Times New Roman"/>
          <w:color w:val="000000"/>
        </w:rPr>
        <w:t>- და ამას ის ამბობს, ვის გამოც სამყარო ქაოსში ჩავარდა?</w:t>
      </w:r>
    </w:p>
    <w:p w14:paraId="1CB6FA9C" w14:textId="77777777" w:rsidR="002B144F" w:rsidRDefault="00000000">
      <w:pPr>
        <w:spacing w:before="269" w:after="269"/>
        <w:ind w:left="120"/>
      </w:pPr>
      <w:r>
        <w:rPr>
          <w:rFonts w:ascii="Times New Roman" w:hAnsi="Times New Roman"/>
          <w:color w:val="000000"/>
        </w:rPr>
        <w:t>- ასე გეჩვენება. მე დილჰეიდისთვის მშვიდობა მინდა. თუ ეს მოხდება, აზესიონის განზრახ განადგურების მიზეზი არ მექნება.</w:t>
      </w:r>
    </w:p>
    <w:p w14:paraId="32B8E3D3" w14:textId="77777777" w:rsidR="002B144F" w:rsidRDefault="00000000">
      <w:pPr>
        <w:spacing w:before="269" w:after="269"/>
        <w:ind w:left="120"/>
      </w:pPr>
      <w:r>
        <w:rPr>
          <w:rFonts w:ascii="Times New Roman" w:hAnsi="Times New Roman"/>
          <w:color w:val="000000"/>
        </w:rPr>
        <w:t>წმინდა ხმლის წვერი დემონთა მბრძანებლისკენ მიმართა და გმირი ფრთხილი გახდა.</w:t>
      </w:r>
    </w:p>
    <w:p w14:paraId="7A08F57B" w14:textId="77777777" w:rsidR="002B144F" w:rsidRDefault="00000000">
      <w:pPr>
        <w:spacing w:before="269" w:after="269"/>
        <w:ind w:left="120"/>
      </w:pPr>
      <w:r>
        <w:rPr>
          <w:rFonts w:ascii="Times New Roman" w:hAnsi="Times New Roman"/>
          <w:color w:val="000000"/>
        </w:rPr>
        <w:t>- თუ ჩემი სიტყვები გაინტერესებთ, დელზოგეიდში მობრძანდით. მე ასევე დავურეკე დიდ სულს და შექმნის ქალღმერთს. თუ არ მოგწონთ ჩემი ნათქვამი, გაერთიანდით და დამამარცხეთ.</w:t>
      </w:r>
    </w:p>
    <w:p w14:paraId="44BE7C19" w14:textId="77777777" w:rsidR="002B144F" w:rsidRDefault="00000000">
      <w:pPr>
        <w:spacing w:before="269" w:after="269"/>
        <w:ind w:left="120"/>
      </w:pPr>
      <w:r>
        <w:rPr>
          <w:rFonts w:ascii="Times New Roman" w:hAnsi="Times New Roman"/>
          <w:color w:val="000000"/>
        </w:rPr>
        <w:t>სურდა თუ არა, დემონმა მბრძანებელმა ტირანმა კანონს ზურგი აქცია. მის ფეხქვეშ „გატომის“ ჯადოსნური წრე გაჩნდა და ის სადღაც ტელეპორტირდა.</w:t>
      </w:r>
    </w:p>
    <w:p w14:paraId="5AABB435" w14:textId="77777777" w:rsidR="002B144F" w:rsidRDefault="00000000">
      <w:pPr>
        <w:spacing w:before="269" w:after="269"/>
        <w:ind w:left="120"/>
      </w:pPr>
      <w:r>
        <w:rPr>
          <w:rFonts w:ascii="Times New Roman" w:hAnsi="Times New Roman"/>
          <w:color w:val="000000"/>
        </w:rPr>
        <w:t>— …მენტორი!..</w:t>
      </w:r>
    </w:p>
    <w:p w14:paraId="082D2907" w14:textId="77777777" w:rsidR="002B144F" w:rsidRDefault="00000000">
      <w:pPr>
        <w:spacing w:before="269" w:after="269"/>
        <w:ind w:left="120"/>
      </w:pPr>
      <w:r>
        <w:rPr>
          <w:rFonts w:ascii="Times New Roman" w:hAnsi="Times New Roman"/>
          <w:color w:val="000000"/>
        </w:rPr>
        <w:t>კანონი მაშინვე ჯერგასთან გაიქცა და შელოცვით „ენშელი“ განკურნა. დემონთა მბრძანებლის მიერ დატოვებულ ჭრილობებს სერიოზული შედეგი არ მოჰყოლია, ამიტომ დაჭმუჭნული ფილტვები და გახვრეტილი მუცელი ჩვენს თვალწინ აღდგა.</w:t>
      </w:r>
    </w:p>
    <w:p w14:paraId="478BA7DE" w14:textId="77777777" w:rsidR="002B144F" w:rsidRDefault="00000000">
      <w:pPr>
        <w:spacing w:before="269" w:after="269"/>
        <w:ind w:left="120"/>
      </w:pPr>
      <w:r>
        <w:rPr>
          <w:rFonts w:ascii="Times New Roman" w:hAnsi="Times New Roman"/>
          <w:color w:val="000000"/>
        </w:rPr>
        <w:t>— …ბოდიში…</w:t>
      </w:r>
    </w:p>
    <w:p w14:paraId="53B3BD93" w14:textId="77777777" w:rsidR="002B144F" w:rsidRDefault="00000000">
      <w:pPr>
        <w:spacing w:before="269" w:after="269"/>
        <w:ind w:left="120"/>
      </w:pPr>
      <w:r>
        <w:rPr>
          <w:rFonts w:ascii="Times New Roman" w:hAnsi="Times New Roman"/>
          <w:color w:val="000000"/>
        </w:rPr>
        <w:t>- საერთოდ არაფერი.</w:t>
      </w:r>
    </w:p>
    <w:p w14:paraId="317C86A5" w14:textId="77777777" w:rsidR="002B144F" w:rsidRDefault="00000000">
      <w:pPr>
        <w:spacing w:before="269" w:after="269"/>
        <w:ind w:left="120"/>
      </w:pPr>
      <w:r>
        <w:rPr>
          <w:rFonts w:ascii="Times New Roman" w:hAnsi="Times New Roman"/>
          <w:color w:val="000000"/>
        </w:rPr>
        <w:t>ჯერგამ კანონს ხელი მოჰკიდა და წამოდგა. ჭრილობები უკვე შეხორცებული ჰქონდა, მაგრამ მისი გამომეტყველებით თუ ვიმსჯელებთ, ეტყობოდა, რომ ისევ ტკივილს გრძნობდა.</w:t>
      </w:r>
    </w:p>
    <w:p w14:paraId="11464468" w14:textId="77777777" w:rsidR="002B144F" w:rsidRDefault="00000000">
      <w:pPr>
        <w:spacing w:before="269" w:after="269"/>
        <w:ind w:left="120"/>
      </w:pPr>
      <w:r>
        <w:rPr>
          <w:rFonts w:ascii="Times New Roman" w:hAnsi="Times New Roman"/>
          <w:color w:val="000000"/>
        </w:rPr>
        <w:t>— ... საძირკველი უნდა დაგიბრუნო, მენტორო?</w:t>
      </w:r>
    </w:p>
    <w:p w14:paraId="4FBB02CD" w14:textId="77777777" w:rsidR="002B144F" w:rsidRDefault="00000000">
      <w:pPr>
        <w:spacing w:before="269" w:after="269"/>
        <w:ind w:left="120"/>
      </w:pPr>
      <w:r>
        <w:rPr>
          <w:rFonts w:ascii="Times New Roman" w:hAnsi="Times New Roman"/>
          <w:color w:val="000000"/>
        </w:rPr>
        <w:lastRenderedPageBreak/>
        <w:t>გმირ კანონს შვიდი საფუძველი ჰქონდა. უფრო ზუსტად რომ ვთქვათ, მან ისინი სხვა ადამიანებისგან მიიღო დიდი მაგიის საშუალებით, ღმერთების ძალის გამოყენებით.</w:t>
      </w:r>
    </w:p>
    <w:p w14:paraId="54675514" w14:textId="77777777" w:rsidR="002B144F" w:rsidRDefault="00000000">
      <w:pPr>
        <w:spacing w:before="269" w:after="269"/>
        <w:ind w:left="120"/>
      </w:pPr>
      <w:r>
        <w:rPr>
          <w:rFonts w:ascii="Times New Roman" w:hAnsi="Times New Roman"/>
          <w:color w:val="000000"/>
        </w:rPr>
        <w:t>სხვადასხვა ადამიანისგან ფონდის ნამსხვრევების შეგროვებით, მან შვიდი მათგანი შეიძინა და დემონთა მბრძანებელს დაუპირისპირდა. ჯერგა ერთ-ერთი ასეთი ადამიანი იყო და მას ფონდის უმეტესი ნაწილი მისცა.</w:t>
      </w:r>
    </w:p>
    <w:p w14:paraId="1B37BB9B" w14:textId="77777777" w:rsidR="002B144F" w:rsidRDefault="00000000">
      <w:pPr>
        <w:spacing w:before="269" w:after="269"/>
        <w:ind w:left="120"/>
      </w:pPr>
      <w:r>
        <w:rPr>
          <w:rFonts w:ascii="Times New Roman" w:hAnsi="Times New Roman"/>
          <w:color w:val="000000"/>
        </w:rPr>
        <w:t>„ახლა ეს შეუძლებელია. რაც არ უნდა ძლიერი იყოს შენი წმინდა ხმალი, როგორც კი ბაზას ამოჭრი, მისი სრულად აღდგენა აღარ იქნება შესაძლებელი.“</w:t>
      </w:r>
    </w:p>
    <w:p w14:paraId="4424ECE5" w14:textId="77777777" w:rsidR="002B144F" w:rsidRDefault="00000000">
      <w:pPr>
        <w:spacing w:before="269" w:after="269"/>
        <w:ind w:left="120"/>
      </w:pPr>
      <w:r>
        <w:rPr>
          <w:rFonts w:ascii="Times New Roman" w:hAnsi="Times New Roman"/>
          <w:color w:val="000000"/>
        </w:rPr>
        <w:t>- და მაინც, ცოტათი მაინც, მაგრამ შემიძლია შენი საფუძვლები აღვადგინო. ამ ტემპით, ერთ დღეს შენ...</w:t>
      </w:r>
    </w:p>
    <w:p w14:paraId="57A0E0E3" w14:textId="77777777" w:rsidR="002B144F" w:rsidRDefault="00000000">
      <w:pPr>
        <w:spacing w:before="269" w:after="269"/>
        <w:ind w:left="120"/>
      </w:pPr>
      <w:r>
        <w:rPr>
          <w:rFonts w:ascii="Times New Roman" w:hAnsi="Times New Roman"/>
          <w:color w:val="000000"/>
        </w:rPr>
        <w:t>- კანონი. მე თვითონ გადავწყვიტე. მე ვდებ ფსონს, რომ დაამარცხებ დემონთა მბრძანებელს. და არა მხოლოდ მე, არამედ ყველა, ვინც საფუძვლებს გაგიზიარებდა. - ჯერგას სიტყვებში ურყევი ნება იყო. - შენ ხარ ჩვენი იმედი. იმედი, რომელიც დაამარცხებს დემონთა მბრძანებელს და გადაარჩენს სამყაროს. ერთადერთი მზე, რომელიც ანათებს ამ ბნელ სამყაროს. შეიძლება ახლა არა, მაგრამ ერთ დღეს, შენი წმინდა ხმალი აუცილებლად შეასრულებს კაცობრიობის ლოცვებს. ნუ წაართმევ მათ იმედს შენივე მიჯაჭვულობის გამო.</w:t>
      </w:r>
    </w:p>
    <w:p w14:paraId="51E03A2F" w14:textId="77777777" w:rsidR="002B144F" w:rsidRDefault="00000000">
      <w:pPr>
        <w:spacing w:before="269" w:after="269"/>
        <w:ind w:left="120"/>
      </w:pPr>
      <w:r>
        <w:rPr>
          <w:rFonts w:ascii="Times New Roman" w:hAnsi="Times New Roman"/>
          <w:color w:val="000000"/>
        </w:rPr>
        <w:t>კანონმა დახედა და გაჩუმდა. ღრმად ჩაფიქრდა და მალევე გულგრილად თქვა:</w:t>
      </w:r>
    </w:p>
    <w:p w14:paraId="2224EF1F" w14:textId="77777777" w:rsidR="002B144F" w:rsidRDefault="00000000">
      <w:pPr>
        <w:spacing w:before="269" w:after="269"/>
        <w:ind w:left="120"/>
      </w:pPr>
      <w:r>
        <w:rPr>
          <w:rFonts w:ascii="Times New Roman" w:hAnsi="Times New Roman"/>
          <w:color w:val="000000"/>
        </w:rPr>
        <w:t>— ...მოძღვარო, რას ფიქრობ ამაზე?..</w:t>
      </w:r>
    </w:p>
    <w:p w14:paraId="7DF64E20" w14:textId="77777777" w:rsidR="002B144F" w:rsidRDefault="00000000">
      <w:pPr>
        <w:spacing w:before="269" w:after="269"/>
        <w:ind w:left="120"/>
      </w:pPr>
      <w:r>
        <w:rPr>
          <w:rFonts w:ascii="Times New Roman" w:hAnsi="Times New Roman"/>
          <w:color w:val="000000"/>
        </w:rPr>
        <w:t>- რაზე?</w:t>
      </w:r>
    </w:p>
    <w:p w14:paraId="6D2027F8" w14:textId="77777777" w:rsidR="002B144F" w:rsidRDefault="00000000">
      <w:pPr>
        <w:spacing w:before="269" w:after="269"/>
        <w:ind w:left="120"/>
      </w:pPr>
      <w:r>
        <w:rPr>
          <w:rFonts w:ascii="Times New Roman" w:hAnsi="Times New Roman"/>
          <w:color w:val="000000"/>
        </w:rPr>
        <w:t>— დემონთა მბრძანებლის, ტირანის, ბოლოდროინდელი სიტყვების შესახებ.</w:t>
      </w:r>
    </w:p>
    <w:p w14:paraId="05AA4929" w14:textId="77777777" w:rsidR="002B144F" w:rsidRDefault="00000000">
      <w:pPr>
        <w:spacing w:before="269" w:after="269"/>
        <w:ind w:left="120"/>
      </w:pPr>
      <w:r>
        <w:rPr>
          <w:rFonts w:ascii="Times New Roman" w:hAnsi="Times New Roman"/>
          <w:color w:val="000000"/>
        </w:rPr>
        <w:t>- არ უნდა ენდო მას. დემონები სიცოცხლის ფორმებია, რომლებიც ადამიანების მოსაკლავად იბადებიან. ან ისინი გაგვანადგურებენ, ან ჩვენ გავანადგურებთ მათ. მესამე ვარიანტი არ არსებობს. ჩვენ არ შეგვიძლია თანაარსებობა.</w:t>
      </w:r>
    </w:p>
    <w:p w14:paraId="70C56B4E" w14:textId="77777777" w:rsidR="002B144F" w:rsidRDefault="00000000">
      <w:pPr>
        <w:spacing w:before="269" w:after="269"/>
        <w:ind w:left="120"/>
      </w:pPr>
      <w:r>
        <w:rPr>
          <w:rFonts w:ascii="Times New Roman" w:hAnsi="Times New Roman"/>
          <w:color w:val="000000"/>
        </w:rPr>
        <w:t>კანონმა თავი დაუქნია, მაგრამ სახეზე რაღაც ჩრდილი ეტყობოდა.</w:t>
      </w:r>
    </w:p>
    <w:p w14:paraId="60B27F21" w14:textId="77777777" w:rsidR="002B144F" w:rsidRDefault="00000000">
      <w:pPr>
        <w:spacing w:before="269" w:after="269"/>
        <w:ind w:left="120"/>
      </w:pPr>
      <w:r>
        <w:rPr>
          <w:rFonts w:ascii="Times New Roman" w:hAnsi="Times New Roman"/>
          <w:color w:val="000000"/>
        </w:rPr>
        <w:t>- შენ კეთილი ხარ, კანონ. მაგრამ დემონები არ არიან არსებები, რომლებიც იმსახურებენ შენს სიკეთეს. ისინი ბოროტი არსებები არიან, რომლებსაც ამქვეყნად ადგილი არ აქვთ. ნუ დაადანაშაულებ საკუთარ თავს მათ მოკვლაში. მათი ამოჭრით, შენ მათ ხსნას მიანიჭებ. გამხნევდი, რადგან შენ ხარ გმირი, რომელიც წმინდა ხმლით არის რჩეული.</w:t>
      </w:r>
    </w:p>
    <w:p w14:paraId="3AC3EF21" w14:textId="77777777" w:rsidR="002B144F" w:rsidRDefault="00000000">
      <w:pPr>
        <w:spacing w:before="269" w:after="269"/>
        <w:ind w:left="120"/>
      </w:pPr>
      <w:r>
        <w:rPr>
          <w:rFonts w:ascii="Times New Roman" w:hAnsi="Times New Roman"/>
          <w:color w:val="000000"/>
        </w:rPr>
        <w:t>„მართალი ხარ“, - მტრულად უპასუხა კენონმა.</w:t>
      </w:r>
    </w:p>
    <w:p w14:paraId="09B98C2C" w14:textId="77777777" w:rsidR="002B144F" w:rsidRDefault="00000000">
      <w:pPr>
        <w:spacing w:before="269" w:after="269"/>
        <w:ind w:left="120"/>
      </w:pPr>
      <w:r>
        <w:rPr>
          <w:rFonts w:ascii="Times New Roman" w:hAnsi="Times New Roman"/>
          <w:color w:val="000000"/>
        </w:rPr>
        <w:t>სწორედ იმ წამს ჯერგიმ თავბრუ დაეხვა და მუხლებზე დაეცა.</w:t>
      </w:r>
    </w:p>
    <w:p w14:paraId="2E433CE4" w14:textId="77777777" w:rsidR="002B144F" w:rsidRDefault="00000000">
      <w:pPr>
        <w:spacing w:before="269" w:after="269"/>
        <w:ind w:left="120"/>
      </w:pPr>
      <w:r>
        <w:rPr>
          <w:rFonts w:ascii="Times New Roman" w:hAnsi="Times New Roman"/>
          <w:color w:val="000000"/>
        </w:rPr>
        <w:lastRenderedPageBreak/>
        <w:t>- მენტორი?!..</w:t>
      </w:r>
    </w:p>
    <w:p w14:paraId="6483C68D" w14:textId="77777777" w:rsidR="002B144F" w:rsidRDefault="00000000">
      <w:pPr>
        <w:spacing w:before="269" w:after="269"/>
        <w:ind w:left="120"/>
      </w:pPr>
      <w:r>
        <w:rPr>
          <w:rFonts w:ascii="Times New Roman" w:hAnsi="Times New Roman"/>
          <w:color w:val="000000"/>
        </w:rPr>
        <w:t>— ...არაფერია. ნუ ნერვიულობ ასე ძალიან. უბრალოდ, მოხუცი და ცოტა დაღლილი ვარ...</w:t>
      </w:r>
    </w:p>
    <w:p w14:paraId="2E64F341" w14:textId="77777777" w:rsidR="002B144F" w:rsidRDefault="00000000">
      <w:pPr>
        <w:spacing w:before="269" w:after="269"/>
        <w:ind w:left="120"/>
      </w:pPr>
      <w:r>
        <w:rPr>
          <w:rFonts w:ascii="Times New Roman" w:hAnsi="Times New Roman"/>
          <w:color w:val="000000"/>
        </w:rPr>
        <w:t>კენონმა შეშფოთებით შეხედა მას.</w:t>
      </w:r>
    </w:p>
    <w:p w14:paraId="71D4CAE5" w14:textId="77777777" w:rsidR="002B144F" w:rsidRDefault="00000000">
      <w:pPr>
        <w:spacing w:before="269" w:after="269"/>
        <w:ind w:left="120"/>
      </w:pPr>
      <w:r>
        <w:rPr>
          <w:rFonts w:ascii="Times New Roman" w:hAnsi="Times New Roman"/>
          <w:color w:val="000000"/>
        </w:rPr>
        <w:t>- მაგრამ…</w:t>
      </w:r>
    </w:p>
    <w:p w14:paraId="0B789B92" w14:textId="77777777" w:rsidR="002B144F" w:rsidRDefault="00000000">
      <w:pPr>
        <w:spacing w:before="269" w:after="269"/>
        <w:ind w:left="120"/>
      </w:pPr>
      <w:r>
        <w:rPr>
          <w:rFonts w:ascii="Times New Roman" w:hAnsi="Times New Roman"/>
          <w:color w:val="000000"/>
        </w:rPr>
        <w:t>- ყველაფერი რიგზეა. ჯობია დაბრუნდე და შეატყობინო, რომ დემონთა მბრძანებელი გაიქცა. ალბათ ყველა ღელავს.</w:t>
      </w:r>
    </w:p>
    <w:p w14:paraId="2CF4E491" w14:textId="77777777" w:rsidR="002B144F" w:rsidRDefault="00000000">
      <w:pPr>
        <w:spacing w:before="269" w:after="269"/>
        <w:ind w:left="120"/>
      </w:pPr>
      <w:r>
        <w:rPr>
          <w:rFonts w:ascii="Times New Roman" w:hAnsi="Times New Roman"/>
          <w:color w:val="000000"/>
        </w:rPr>
        <w:t>— …კარგი, მალე დავბრუნდები.</w:t>
      </w:r>
    </w:p>
    <w:p w14:paraId="49F14ED0" w14:textId="77777777" w:rsidR="002B144F" w:rsidRDefault="00000000">
      <w:pPr>
        <w:spacing w:before="269" w:after="269"/>
        <w:ind w:left="120"/>
      </w:pPr>
      <w:r>
        <w:rPr>
          <w:rFonts w:ascii="Times New Roman" w:hAnsi="Times New Roman"/>
          <w:color w:val="000000"/>
        </w:rPr>
        <w:t>კანონი სწრაფად შევარდა ციხესიმაგრეში. ჯერგამ ზურგს შეხედა.</w:t>
      </w:r>
    </w:p>
    <w:p w14:paraId="49696DFC" w14:textId="77777777" w:rsidR="002B144F" w:rsidRDefault="00000000">
      <w:pPr>
        <w:spacing w:before="269" w:after="269"/>
        <w:ind w:left="120"/>
      </w:pPr>
      <w:r>
        <w:rPr>
          <w:rFonts w:ascii="Times New Roman" w:hAnsi="Times New Roman"/>
          <w:color w:val="000000"/>
        </w:rPr>
        <w:t>— ...ეს ჩემი ლიმიტია?.. კი, ალბათ სულ ესაა…</w:t>
      </w:r>
    </w:p>
    <w:p w14:paraId="6CAD3004" w14:textId="77777777" w:rsidR="002B144F" w:rsidRDefault="00000000">
      <w:pPr>
        <w:spacing w:before="269" w:after="269"/>
        <w:ind w:left="120"/>
      </w:pPr>
      <w:r>
        <w:rPr>
          <w:rFonts w:ascii="Times New Roman" w:hAnsi="Times New Roman"/>
          <w:color w:val="000000"/>
        </w:rPr>
        <w:t>კანკალიანი თითით ჯერგამ „გატომის“ ჯადოსნური წრე დახატა. გაირადიტის პეიზაჟები ერთი წამით გაქრა და მისი მხედველობის არე თოვლივით თეთრი გახდა.</w:t>
      </w:r>
    </w:p>
    <w:p w14:paraId="4B17F0A1" w14:textId="77777777" w:rsidR="002B144F" w:rsidRDefault="00000000">
      <w:pPr>
        <w:spacing w:before="269" w:after="269"/>
        <w:ind w:left="120"/>
      </w:pPr>
      <w:r>
        <w:rPr>
          <w:rFonts w:ascii="Times New Roman" w:hAnsi="Times New Roman"/>
          <w:color w:val="000000"/>
        </w:rPr>
        <w:t>რის შემდეგაც მან ბნელი ოთახი დაინახა. იატაკზე, კედლებსა და ჭერზე ბევრი ჯადოსნური წრე იყო. ჰაერში ბევრი სფერო დაფრინავდა, დიდი რაოდენობით წყლით, რომელშიც, სავარაუდოდ, ის ინახებოდა.</w:t>
      </w:r>
    </w:p>
    <w:p w14:paraId="70772EF8" w14:textId="77777777" w:rsidR="002B144F" w:rsidRDefault="00000000">
      <w:pPr>
        <w:spacing w:before="269" w:after="269"/>
        <w:ind w:left="120"/>
      </w:pPr>
      <w:r>
        <w:rPr>
          <w:rFonts w:ascii="Times New Roman" w:hAnsi="Times New Roman"/>
          <w:color w:val="000000"/>
        </w:rPr>
        <w:t>ეს ჩვეულებრივი წყალი კი არა, წმინდა წყალი იყო. ჯადოსნური არტეფაქტი, უფორმო და, როგორც ამბობენ, ღმერთების მიერ განწმენდილი.</w:t>
      </w:r>
    </w:p>
    <w:p w14:paraId="2751E22C" w14:textId="77777777" w:rsidR="002B144F" w:rsidRDefault="00000000">
      <w:pPr>
        <w:spacing w:before="269" w:after="269"/>
        <w:ind w:left="120"/>
      </w:pPr>
      <w:r>
        <w:rPr>
          <w:rFonts w:ascii="Times New Roman" w:hAnsi="Times New Roman"/>
          <w:color w:val="000000"/>
        </w:rPr>
        <w:t>— ...დემონები უნდა განადგურდნენ...</w:t>
      </w:r>
    </w:p>
    <w:p w14:paraId="0B5E720D" w14:textId="77777777" w:rsidR="002B144F" w:rsidRDefault="00000000">
      <w:pPr>
        <w:spacing w:before="269" w:after="269"/>
        <w:ind w:left="120"/>
      </w:pPr>
      <w:r>
        <w:rPr>
          <w:rFonts w:ascii="Times New Roman" w:hAnsi="Times New Roman"/>
          <w:color w:val="000000"/>
        </w:rPr>
        <w:t>ჯერგამ წმინდა წყლის სფეროებს შეხედა. მის გამომეტყველებაში რაღაც ბნელი იყო. შემდეგ მან თქვა:</w:t>
      </w:r>
    </w:p>
    <w:p w14:paraId="414A1BD0" w14:textId="77777777" w:rsidR="002B144F" w:rsidRDefault="00000000">
      <w:pPr>
        <w:spacing w:before="269" w:after="269"/>
        <w:ind w:left="120"/>
      </w:pPr>
      <w:r>
        <w:rPr>
          <w:rFonts w:ascii="Times New Roman" w:hAnsi="Times New Roman"/>
          <w:color w:val="000000"/>
        </w:rPr>
        <w:t>— ...მაშინაც კი, თუ ეს სხეული ჯადოსნურად უნდა ვაქციო...</w:t>
      </w:r>
    </w:p>
    <w:p w14:paraId="5319D227" w14:textId="77777777" w:rsidR="002B144F" w:rsidRDefault="00000000">
      <w:pPr>
        <w:pStyle w:val="Heading4"/>
        <w:spacing w:before="269" w:after="269"/>
        <w:ind w:left="120"/>
      </w:pPr>
      <w:r>
        <w:rPr>
          <w:rFonts w:ascii="Times New Roman" w:hAnsi="Times New Roman"/>
          <w:i w:val="0"/>
          <w:color w:val="000000"/>
        </w:rPr>
        <w:t>შენიშვნები</w:t>
      </w:r>
    </w:p>
    <w:p w14:paraId="20A008F9" w14:textId="77777777" w:rsidR="002B144F" w:rsidRDefault="00000000">
      <w:pPr>
        <w:spacing w:before="269" w:after="269"/>
        <w:ind w:left="120"/>
      </w:pPr>
      <w:r>
        <w:rPr>
          <w:rFonts w:ascii="Times New Roman" w:hAnsi="Times New Roman"/>
          <w:color w:val="000000"/>
        </w:rPr>
        <w:t>1. ჩაწერილია, როგორც: „საკურთხეველში მბჟუტავი სინათლის ინსტრუმენტი“</w:t>
      </w:r>
    </w:p>
    <w:p w14:paraId="3684F407" w14:textId="77777777" w:rsidR="002B144F" w:rsidRDefault="00000000">
      <w:pPr>
        <w:spacing w:before="269" w:after="269"/>
        <w:ind w:left="120"/>
      </w:pPr>
      <w:r>
        <w:rPr>
          <w:rFonts w:ascii="Times New Roman" w:hAnsi="Times New Roman"/>
          <w:color w:val="000000"/>
        </w:rPr>
        <w:t>2. ჩაწერილია, როგორც: „საკურთხეველი“</w:t>
      </w:r>
    </w:p>
    <w:p w14:paraId="25927388" w14:textId="77777777" w:rsidR="002B144F" w:rsidRDefault="00000000">
      <w:pPr>
        <w:pStyle w:val="Heading2"/>
        <w:pageBreakBefore/>
        <w:spacing w:before="180" w:after="180"/>
        <w:ind w:left="120"/>
      </w:pPr>
      <w:bookmarkStart w:id="1" w:name="_§_1._ერთი"/>
      <w:bookmarkEnd w:id="1"/>
      <w:r>
        <w:rPr>
          <w:rFonts w:ascii="Times New Roman" w:hAnsi="Times New Roman"/>
          <w:color w:val="000000"/>
          <w:sz w:val="33"/>
        </w:rPr>
        <w:lastRenderedPageBreak/>
        <w:t>§ 1. ერთი მშვიდი დილა</w:t>
      </w:r>
    </w:p>
    <w:p w14:paraId="7E66EAB7" w14:textId="77777777" w:rsidR="002B144F" w:rsidRDefault="00000000">
      <w:pPr>
        <w:spacing w:before="269" w:after="269"/>
        <w:ind w:left="120"/>
      </w:pPr>
      <w:r>
        <w:rPr>
          <w:rFonts w:ascii="Times New Roman" w:hAnsi="Times New Roman"/>
          <w:color w:val="000000"/>
        </w:rPr>
        <w:t>სიბნელეში პატარა ხელის შეხება ვიგრძენი.</w:t>
      </w:r>
    </w:p>
    <w:p w14:paraId="4D47652B" w14:textId="77777777" w:rsidR="002B144F" w:rsidRDefault="00000000">
      <w:pPr>
        <w:spacing w:before="269" w:after="269"/>
        <w:ind w:left="120"/>
      </w:pPr>
      <w:r>
        <w:rPr>
          <w:rFonts w:ascii="Times New Roman" w:hAnsi="Times New Roman"/>
          <w:color w:val="000000"/>
        </w:rPr>
        <w:t>- ანოს, - გაისმა ნაცნობი გოგონას ხმა.</w:t>
      </w:r>
    </w:p>
    <w:p w14:paraId="4700F1AC" w14:textId="77777777" w:rsidR="002B144F" w:rsidRDefault="00000000">
      <w:pPr>
        <w:spacing w:before="269" w:after="269"/>
        <w:ind w:left="120"/>
      </w:pPr>
      <w:r>
        <w:rPr>
          <w:rFonts w:ascii="Times New Roman" w:hAnsi="Times New Roman"/>
          <w:color w:val="000000"/>
        </w:rPr>
        <w:t>ნაზად მიბიძგა ჩემს სხეულს.</w:t>
      </w:r>
    </w:p>
    <w:p w14:paraId="0A441F2A" w14:textId="77777777" w:rsidR="002B144F" w:rsidRDefault="00000000">
      <w:pPr>
        <w:spacing w:before="269" w:after="269"/>
        <w:ind w:left="120"/>
      </w:pPr>
      <w:r>
        <w:rPr>
          <w:rFonts w:ascii="Times New Roman" w:hAnsi="Times New Roman"/>
          <w:color w:val="000000"/>
        </w:rPr>
        <w:t>- საუზმე.</w:t>
      </w:r>
    </w:p>
    <w:p w14:paraId="726C5344" w14:textId="77777777" w:rsidR="002B144F" w:rsidRDefault="00000000">
      <w:pPr>
        <w:spacing w:before="269" w:after="269"/>
        <w:ind w:left="120"/>
      </w:pPr>
      <w:r>
        <w:rPr>
          <w:rFonts w:ascii="Times New Roman" w:hAnsi="Times New Roman"/>
          <w:color w:val="000000"/>
        </w:rPr>
        <w:t>ნელა გავახილე თვალები. ქალის სახე მედგა ზემოთ. მისი გვერდებზე გადაწეული პლატინისფერი თმა ოდნავ მეფერებოდა ცხვირის წვერს და ორჯერ დაახამხამა მშვიდი მწვანე თვალები. ეს მიშა იყო.</w:t>
      </w:r>
    </w:p>
    <w:p w14:paraId="40C33CB5" w14:textId="77777777" w:rsidR="002B144F" w:rsidRDefault="002B144F">
      <w:pPr>
        <w:spacing w:before="269" w:after="269"/>
        <w:ind w:left="120"/>
      </w:pPr>
    </w:p>
    <w:p w14:paraId="1CFCBFE7"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1AD8B081" wp14:editId="05F80F59">
            <wp:extent cx="5732145" cy="81364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75AB3B9" w14:textId="77777777" w:rsidR="002B144F" w:rsidRDefault="002B144F">
      <w:pPr>
        <w:spacing w:before="269" w:after="269"/>
        <w:ind w:left="120"/>
      </w:pPr>
    </w:p>
    <w:p w14:paraId="5DAD7987" w14:textId="77777777" w:rsidR="002B144F" w:rsidRDefault="00000000">
      <w:pPr>
        <w:spacing w:before="269" w:after="269"/>
        <w:ind w:left="120"/>
      </w:pPr>
      <w:r>
        <w:rPr>
          <w:rFonts w:ascii="Times New Roman" w:hAnsi="Times New Roman"/>
          <w:color w:val="000000"/>
        </w:rPr>
        <w:lastRenderedPageBreak/>
        <w:t>- ფხიზლად ხარ?</w:t>
      </w:r>
    </w:p>
    <w:p w14:paraId="631C0828" w14:textId="77777777" w:rsidR="002B144F" w:rsidRDefault="00000000">
      <w:pPr>
        <w:spacing w:before="269" w:after="269"/>
        <w:ind w:left="120"/>
      </w:pPr>
      <w:r>
        <w:rPr>
          <w:rFonts w:ascii="Times New Roman" w:hAnsi="Times New Roman"/>
          <w:color w:val="000000"/>
        </w:rPr>
        <w:t>- კი.</w:t>
      </w:r>
    </w:p>
    <w:p w14:paraId="4571D7BF" w14:textId="77777777" w:rsidR="002B144F" w:rsidRDefault="00000000">
      <w:pPr>
        <w:spacing w:before="269" w:after="269"/>
        <w:ind w:left="120"/>
      </w:pPr>
      <w:r>
        <w:rPr>
          <w:rFonts w:ascii="Times New Roman" w:hAnsi="Times New Roman"/>
          <w:color w:val="000000"/>
        </w:rPr>
        <w:t>ჩემი მოკლე პასუხის გაგონებაზე მიშამ კმაყოფილმა გაიღიმა.</w:t>
      </w:r>
    </w:p>
    <w:p w14:paraId="3B6EA5D6" w14:textId="77777777" w:rsidR="002B144F" w:rsidRDefault="00000000">
      <w:pPr>
        <w:spacing w:before="269" w:after="269"/>
        <w:ind w:left="120"/>
      </w:pPr>
      <w:r>
        <w:rPr>
          <w:rFonts w:ascii="Times New Roman" w:hAnsi="Times New Roman"/>
          <w:color w:val="000000"/>
        </w:rPr>
        <w:t>- დილა მშვიდობისა.</w:t>
      </w:r>
    </w:p>
    <w:p w14:paraId="1EDCC85A" w14:textId="77777777" w:rsidR="002B144F" w:rsidRDefault="00000000">
      <w:pPr>
        <w:spacing w:before="269" w:after="269"/>
        <w:ind w:left="120"/>
      </w:pPr>
      <w:r>
        <w:rPr>
          <w:rFonts w:ascii="Times New Roman" w:hAnsi="Times New Roman"/>
          <w:color w:val="000000"/>
        </w:rPr>
        <w:t>ნელა წამოვდექი საწოლიდან და ვკითხე, ფეხქვეშ ჯადოსნური წრე დავხატე:</w:t>
      </w:r>
    </w:p>
    <w:p w14:paraId="16FEF4B9" w14:textId="77777777" w:rsidR="002B144F" w:rsidRDefault="00000000">
      <w:pPr>
        <w:spacing w:before="269" w:after="269"/>
        <w:ind w:left="120"/>
      </w:pPr>
      <w:r>
        <w:rPr>
          <w:rFonts w:ascii="Times New Roman" w:hAnsi="Times New Roman"/>
          <w:color w:val="000000"/>
        </w:rPr>
        <w:t>- რატომ ხარ აქ?</w:t>
      </w:r>
    </w:p>
    <w:p w14:paraId="4DFF1062" w14:textId="77777777" w:rsidR="002B144F" w:rsidRDefault="00000000">
      <w:pPr>
        <w:spacing w:before="269" w:after="269"/>
        <w:ind w:left="120"/>
      </w:pPr>
      <w:r>
        <w:rPr>
          <w:rFonts w:ascii="Times New Roman" w:hAnsi="Times New Roman"/>
          <w:color w:val="000000"/>
        </w:rPr>
        <w:t>ჯადოსნური წრე ჩემი ფეხებიდან თავამდე ავიდა და პიჟამოებიდან სკოლის ფორმაში გადამაქცია.</w:t>
      </w:r>
    </w:p>
    <w:p w14:paraId="4D245BC3" w14:textId="77777777" w:rsidR="002B144F" w:rsidRDefault="00000000">
      <w:pPr>
        <w:spacing w:before="269" w:after="269"/>
        <w:ind w:left="120"/>
      </w:pPr>
      <w:r>
        <w:rPr>
          <w:rFonts w:ascii="Times New Roman" w:hAnsi="Times New Roman"/>
          <w:color w:val="000000"/>
        </w:rPr>
        <w:t>— დღეს გზისთვის სადილის მომზადებაში ვვარჯიშობ.</w:t>
      </w:r>
    </w:p>
    <w:p w14:paraId="06E131B8" w14:textId="77777777" w:rsidR="002B144F" w:rsidRDefault="00000000">
      <w:pPr>
        <w:spacing w:before="269" w:after="269"/>
        <w:ind w:left="120"/>
      </w:pPr>
      <w:r>
        <w:rPr>
          <w:rFonts w:ascii="Times New Roman" w:hAnsi="Times New Roman"/>
          <w:color w:val="000000"/>
        </w:rPr>
        <w:t>გასაგებია. დედა ასწავლის, როცა თვითონ მომიმზადებს.</w:t>
      </w:r>
    </w:p>
    <w:p w14:paraId="083D0636" w14:textId="77777777" w:rsidR="002B144F" w:rsidRDefault="00000000">
      <w:pPr>
        <w:spacing w:before="269" w:after="269"/>
        <w:ind w:left="120"/>
      </w:pPr>
      <w:r>
        <w:rPr>
          <w:rFonts w:ascii="Times New Roman" w:hAnsi="Times New Roman"/>
          <w:color w:val="000000"/>
        </w:rPr>
        <w:t>— და საუზმესაც ვამზადებ.</w:t>
      </w:r>
    </w:p>
    <w:p w14:paraId="2823F918" w14:textId="77777777" w:rsidR="002B144F" w:rsidRDefault="00000000">
      <w:pPr>
        <w:spacing w:before="269" w:after="269"/>
        <w:ind w:left="120"/>
      </w:pPr>
      <w:r>
        <w:rPr>
          <w:rFonts w:ascii="Times New Roman" w:hAnsi="Times New Roman"/>
          <w:color w:val="000000"/>
        </w:rPr>
        <w:t>— მე უკვე მოლოდინში ვარ.</w:t>
      </w:r>
    </w:p>
    <w:p w14:paraId="0717DF65" w14:textId="77777777" w:rsidR="002B144F" w:rsidRDefault="00000000">
      <w:pPr>
        <w:spacing w:before="269" w:after="269"/>
        <w:ind w:left="120"/>
      </w:pPr>
      <w:r>
        <w:rPr>
          <w:rFonts w:ascii="Times New Roman" w:hAnsi="Times New Roman"/>
          <w:color w:val="000000"/>
        </w:rPr>
        <w:t>ამის გაგონებაზე მიშამ გაკვირვებულმა თვალები დაახამხამა.</w:t>
      </w:r>
    </w:p>
    <w:p w14:paraId="39E1D8B8" w14:textId="77777777" w:rsidR="002B144F" w:rsidRDefault="00000000">
      <w:pPr>
        <w:spacing w:before="269" w:after="269"/>
        <w:ind w:left="120"/>
      </w:pPr>
      <w:r>
        <w:rPr>
          <w:rFonts w:ascii="Times New Roman" w:hAnsi="Times New Roman"/>
          <w:color w:val="000000"/>
        </w:rPr>
        <w:t>- რა მოხდა?</w:t>
      </w:r>
    </w:p>
    <w:p w14:paraId="2843D912" w14:textId="77777777" w:rsidR="002B144F" w:rsidRDefault="00000000">
      <w:pPr>
        <w:spacing w:before="269" w:after="269"/>
        <w:ind w:left="120"/>
      </w:pPr>
      <w:r>
        <w:rPr>
          <w:rFonts w:ascii="Times New Roman" w:hAnsi="Times New Roman"/>
          <w:color w:val="000000"/>
        </w:rPr>
        <w:t>- შეჭამ?</w:t>
      </w:r>
    </w:p>
    <w:p w14:paraId="4DEB534B" w14:textId="77777777" w:rsidR="002B144F" w:rsidRDefault="00000000">
      <w:pPr>
        <w:spacing w:before="269" w:after="269"/>
        <w:ind w:left="120"/>
      </w:pPr>
      <w:r>
        <w:rPr>
          <w:rFonts w:ascii="Times New Roman" w:hAnsi="Times New Roman"/>
          <w:color w:val="000000"/>
        </w:rPr>
        <w:t>— საუზმეზე მეკითხები?</w:t>
      </w:r>
    </w:p>
    <w:p w14:paraId="57E73039" w14:textId="77777777" w:rsidR="002B144F" w:rsidRDefault="00000000">
      <w:pPr>
        <w:spacing w:before="269" w:after="269"/>
        <w:ind w:left="120"/>
      </w:pPr>
      <w:r>
        <w:rPr>
          <w:rFonts w:ascii="Times New Roman" w:hAnsi="Times New Roman"/>
          <w:color w:val="000000"/>
        </w:rPr>
        <w:t>მიშამ თავი დაუქნია და საკუთარ თავზე მიუთითა.</w:t>
      </w:r>
    </w:p>
    <w:p w14:paraId="5B31DB97" w14:textId="77777777" w:rsidR="002B144F" w:rsidRDefault="00000000">
      <w:pPr>
        <w:spacing w:before="269" w:after="269"/>
        <w:ind w:left="120"/>
      </w:pPr>
      <w:r>
        <w:rPr>
          <w:rFonts w:ascii="Times New Roman" w:hAnsi="Times New Roman"/>
          <w:color w:val="000000"/>
        </w:rPr>
        <w:t>- ჩემი?</w:t>
      </w:r>
    </w:p>
    <w:p w14:paraId="22C20460" w14:textId="77777777" w:rsidR="002B144F" w:rsidRDefault="00000000">
      <w:pPr>
        <w:spacing w:before="269" w:after="269"/>
        <w:ind w:left="120"/>
      </w:pPr>
      <w:r>
        <w:rPr>
          <w:rFonts w:ascii="Times New Roman" w:hAnsi="Times New Roman"/>
          <w:color w:val="000000"/>
        </w:rPr>
        <w:t>- და ჩემთვის პორცია არ გაგიკეთებია?</w:t>
      </w:r>
    </w:p>
    <w:p w14:paraId="082EAC86" w14:textId="77777777" w:rsidR="002B144F" w:rsidRDefault="00000000">
      <w:pPr>
        <w:spacing w:before="269" w:after="269"/>
        <w:ind w:left="120"/>
      </w:pPr>
      <w:r>
        <w:rPr>
          <w:rFonts w:ascii="Times New Roman" w:hAnsi="Times New Roman"/>
          <w:color w:val="000000"/>
        </w:rPr>
        <w:t>— დედაშენმა მოგიმზადა.</w:t>
      </w:r>
    </w:p>
    <w:p w14:paraId="019D3566" w14:textId="77777777" w:rsidR="002B144F" w:rsidRDefault="00000000">
      <w:pPr>
        <w:spacing w:before="269" w:after="269"/>
        <w:ind w:left="120"/>
      </w:pPr>
      <w:r>
        <w:rPr>
          <w:rFonts w:ascii="Times New Roman" w:hAnsi="Times New Roman"/>
          <w:color w:val="000000"/>
        </w:rPr>
        <w:t>ასეა საქმე?</w:t>
      </w:r>
    </w:p>
    <w:p w14:paraId="07163DAF" w14:textId="77777777" w:rsidR="002B144F" w:rsidRDefault="00000000">
      <w:pPr>
        <w:spacing w:before="269" w:after="269"/>
        <w:ind w:left="120"/>
      </w:pPr>
      <w:r>
        <w:rPr>
          <w:rFonts w:ascii="Times New Roman" w:hAnsi="Times New Roman"/>
          <w:color w:val="000000"/>
        </w:rPr>
        <w:t>- კარგი მაშინ, კარგი.</w:t>
      </w:r>
    </w:p>
    <w:p w14:paraId="7B491BD1" w14:textId="77777777" w:rsidR="002B144F" w:rsidRDefault="00000000">
      <w:pPr>
        <w:spacing w:before="269" w:after="269"/>
        <w:ind w:left="120"/>
      </w:pPr>
      <w:r>
        <w:rPr>
          <w:rFonts w:ascii="Times New Roman" w:hAnsi="Times New Roman"/>
          <w:color w:val="000000"/>
        </w:rPr>
        <w:t>„აჰ“, როგორც ყოველთვის გულგრილად უპასუხა მიშამ და კარი გააღო.</w:t>
      </w:r>
    </w:p>
    <w:p w14:paraId="3EBD23F0" w14:textId="77777777" w:rsidR="002B144F" w:rsidRDefault="00000000">
      <w:pPr>
        <w:spacing w:before="269" w:after="269"/>
        <w:ind w:left="120"/>
      </w:pPr>
      <w:r>
        <w:rPr>
          <w:rFonts w:ascii="Times New Roman" w:hAnsi="Times New Roman"/>
          <w:color w:val="000000"/>
        </w:rPr>
        <w:lastRenderedPageBreak/>
        <w:t>მას ჩვეული ცარიელი გამომეტყველება ჰქონდა, მაგრამ რატომღაც განაწყენებული ჩანდა.</w:t>
      </w:r>
    </w:p>
    <w:p w14:paraId="79188BEB" w14:textId="77777777" w:rsidR="002B144F" w:rsidRDefault="00000000">
      <w:pPr>
        <w:spacing w:before="269" w:after="269"/>
        <w:ind w:left="120"/>
      </w:pPr>
      <w:r>
        <w:rPr>
          <w:rFonts w:ascii="Times New Roman" w:hAnsi="Times New Roman"/>
          <w:color w:val="000000"/>
        </w:rPr>
        <w:t>- თუმცა, სიამოვნებით გავცვლი შენს მიერ დამზადებულ ნაწილზე.</w:t>
      </w:r>
    </w:p>
    <w:p w14:paraId="3DBCBF7E" w14:textId="77777777" w:rsidR="002B144F" w:rsidRDefault="00000000">
      <w:pPr>
        <w:spacing w:before="269" w:after="269"/>
        <w:ind w:left="120"/>
      </w:pPr>
      <w:r>
        <w:rPr>
          <w:rFonts w:ascii="Times New Roman" w:hAnsi="Times New Roman"/>
          <w:color w:val="000000"/>
        </w:rPr>
        <w:t>პირდაპირ თვალებში მიყურებდა, თითქოს ჩემი ნამდვილი განზრახვების გაგებას ცდილობდა.</w:t>
      </w:r>
    </w:p>
    <w:p w14:paraId="0D0B07D6" w14:textId="77777777" w:rsidR="002B144F" w:rsidRDefault="00000000">
      <w:pPr>
        <w:spacing w:before="269" w:after="269"/>
        <w:ind w:left="120"/>
      </w:pPr>
      <w:r>
        <w:rPr>
          <w:rFonts w:ascii="Times New Roman" w:hAnsi="Times New Roman"/>
          <w:color w:val="000000"/>
        </w:rPr>
        <w:t>- ...მართალია?</w:t>
      </w:r>
    </w:p>
    <w:p w14:paraId="7B386605" w14:textId="77777777" w:rsidR="002B144F" w:rsidRDefault="00000000">
      <w:pPr>
        <w:spacing w:before="269" w:after="269"/>
        <w:ind w:left="120"/>
      </w:pPr>
      <w:r>
        <w:rPr>
          <w:rFonts w:ascii="Times New Roman" w:hAnsi="Times New Roman"/>
          <w:color w:val="000000"/>
        </w:rPr>
        <w:t>- თუ გინდა.</w:t>
      </w:r>
    </w:p>
    <w:p w14:paraId="3DAEC062" w14:textId="77777777" w:rsidR="002B144F" w:rsidRDefault="00000000">
      <w:pPr>
        <w:spacing w:before="269" w:after="269"/>
        <w:ind w:left="120"/>
      </w:pPr>
      <w:r>
        <w:rPr>
          <w:rFonts w:ascii="Times New Roman" w:hAnsi="Times New Roman"/>
          <w:color w:val="000000"/>
        </w:rPr>
        <w:t>მიშამ ერთი წამით გაიფიქრა და თქვა:</w:t>
      </w:r>
    </w:p>
    <w:p w14:paraId="74173F19" w14:textId="77777777" w:rsidR="002B144F" w:rsidRDefault="00000000">
      <w:pPr>
        <w:spacing w:before="269" w:after="269"/>
        <w:ind w:left="120"/>
      </w:pPr>
      <w:r>
        <w:rPr>
          <w:rFonts w:ascii="Times New Roman" w:hAnsi="Times New Roman"/>
          <w:color w:val="000000"/>
        </w:rPr>
        <w:t>- გიყვარს, როგორ გიმზადებს დედაშენი.</w:t>
      </w:r>
    </w:p>
    <w:p w14:paraId="3ADC9792" w14:textId="77777777" w:rsidR="002B144F" w:rsidRDefault="00000000">
      <w:pPr>
        <w:spacing w:before="269" w:after="269"/>
        <w:ind w:left="120"/>
      </w:pPr>
      <w:r>
        <w:rPr>
          <w:rFonts w:ascii="Times New Roman" w:hAnsi="Times New Roman"/>
          <w:color w:val="000000"/>
        </w:rPr>
        <w:t>- მართალია, მაგრამ შენი კერძების გასინჯვა ხშირად არ შემიძლია.</w:t>
      </w:r>
    </w:p>
    <w:p w14:paraId="3BAF8EB0" w14:textId="77777777" w:rsidR="002B144F" w:rsidRDefault="00000000">
      <w:pPr>
        <w:spacing w:before="269" w:after="269"/>
        <w:ind w:left="120"/>
      </w:pPr>
      <w:r>
        <w:rPr>
          <w:rFonts w:ascii="Times New Roman" w:hAnsi="Times New Roman"/>
          <w:color w:val="000000"/>
        </w:rPr>
        <w:t>თავი ოდნავ ასწია და სიხარულისგან შერცხვენილი ჩანდა.</w:t>
      </w:r>
    </w:p>
    <w:p w14:paraId="5901B6D3" w14:textId="77777777" w:rsidR="002B144F" w:rsidRDefault="00000000">
      <w:pPr>
        <w:spacing w:before="269" w:after="269"/>
        <w:ind w:left="120"/>
      </w:pPr>
      <w:r>
        <w:rPr>
          <w:rFonts w:ascii="Times New Roman" w:hAnsi="Times New Roman"/>
          <w:color w:val="000000"/>
        </w:rPr>
        <w:t>- კეთილი ხარ.</w:t>
      </w:r>
    </w:p>
    <w:p w14:paraId="31CFA208" w14:textId="77777777" w:rsidR="002B144F" w:rsidRDefault="00000000">
      <w:pPr>
        <w:spacing w:before="269" w:after="269"/>
        <w:ind w:left="120"/>
      </w:pPr>
      <w:r>
        <w:rPr>
          <w:rFonts w:ascii="Times New Roman" w:hAnsi="Times New Roman"/>
          <w:color w:val="000000"/>
        </w:rPr>
        <w:t>- მე განწყობის კაცი ვარ.</w:t>
      </w:r>
    </w:p>
    <w:p w14:paraId="0587DD88" w14:textId="77777777" w:rsidR="002B144F" w:rsidRDefault="00000000">
      <w:pPr>
        <w:spacing w:before="269" w:after="269"/>
        <w:ind w:left="120"/>
      </w:pPr>
      <w:r>
        <w:rPr>
          <w:rFonts w:ascii="Times New Roman" w:hAnsi="Times New Roman"/>
          <w:color w:val="000000"/>
        </w:rPr>
        <w:t>მიშამ თავი გააქნია.</w:t>
      </w:r>
    </w:p>
    <w:p w14:paraId="484A6EF7" w14:textId="77777777" w:rsidR="002B144F" w:rsidRDefault="00000000">
      <w:pPr>
        <w:spacing w:before="269" w:after="269"/>
        <w:ind w:left="120"/>
      </w:pPr>
      <w:r>
        <w:rPr>
          <w:rFonts w:ascii="Times New Roman" w:hAnsi="Times New Roman"/>
          <w:color w:val="000000"/>
        </w:rPr>
        <w:t>- გესმის?</w:t>
      </w:r>
    </w:p>
    <w:p w14:paraId="6A8FDB49" w14:textId="77777777" w:rsidR="002B144F" w:rsidRDefault="00000000">
      <w:pPr>
        <w:spacing w:before="269" w:after="269"/>
        <w:ind w:left="120"/>
      </w:pPr>
      <w:r>
        <w:rPr>
          <w:rFonts w:ascii="Times New Roman" w:hAnsi="Times New Roman"/>
          <w:color w:val="000000"/>
        </w:rPr>
        <w:t>- რაზე ლაპარაკობ?</w:t>
      </w:r>
    </w:p>
    <w:p w14:paraId="2BDC6C64" w14:textId="77777777" w:rsidR="002B144F" w:rsidRDefault="00000000">
      <w:pPr>
        <w:spacing w:before="269" w:after="269"/>
        <w:ind w:left="120"/>
      </w:pPr>
      <w:r>
        <w:rPr>
          <w:rFonts w:ascii="Times New Roman" w:hAnsi="Times New Roman"/>
          <w:color w:val="000000"/>
        </w:rPr>
        <w:t>- ჩემი გრძნობები.</w:t>
      </w:r>
    </w:p>
    <w:p w14:paraId="42370F3F" w14:textId="77777777" w:rsidR="002B144F" w:rsidRDefault="00000000">
      <w:pPr>
        <w:spacing w:before="269" w:after="269"/>
        <w:ind w:left="120"/>
      </w:pPr>
      <w:r>
        <w:rPr>
          <w:rFonts w:ascii="Times New Roman" w:hAnsi="Times New Roman"/>
          <w:color w:val="000000"/>
        </w:rPr>
        <w:t>-ცოტა განაწყენებული ჩანდი.</w:t>
      </w:r>
    </w:p>
    <w:p w14:paraId="5550B256" w14:textId="77777777" w:rsidR="002B144F" w:rsidRDefault="00000000">
      <w:pPr>
        <w:spacing w:before="269" w:after="269"/>
        <w:ind w:left="120"/>
      </w:pPr>
      <w:r>
        <w:rPr>
          <w:rFonts w:ascii="Times New Roman" w:hAnsi="Times New Roman"/>
          <w:color w:val="000000"/>
        </w:rPr>
        <w:t>მიშამ ოდნავ დაბლა დაიხედა, როცა ეს ვუთხარი.</w:t>
      </w:r>
    </w:p>
    <w:p w14:paraId="13D66DE7" w14:textId="77777777" w:rsidR="002B144F" w:rsidRDefault="00000000">
      <w:pPr>
        <w:spacing w:before="269" w:after="269"/>
        <w:ind w:left="120"/>
      </w:pPr>
      <w:r>
        <w:rPr>
          <w:rFonts w:ascii="Times New Roman" w:hAnsi="Times New Roman"/>
          <w:color w:val="000000"/>
        </w:rPr>
        <w:t>— ...მარცხნივ მაყენებ...</w:t>
      </w:r>
    </w:p>
    <w:p w14:paraId="2442F689" w14:textId="77777777" w:rsidR="002B144F" w:rsidRDefault="00000000">
      <w:pPr>
        <w:spacing w:before="269" w:after="269"/>
        <w:ind w:left="120"/>
      </w:pPr>
      <w:r>
        <w:rPr>
          <w:rFonts w:ascii="Times New Roman" w:hAnsi="Times New Roman"/>
          <w:color w:val="000000"/>
        </w:rPr>
        <w:t>-შენ ყურადღებით მიყურებ.</w:t>
      </w:r>
    </w:p>
    <w:p w14:paraId="37F8A16A" w14:textId="77777777" w:rsidR="002B144F" w:rsidRDefault="00000000">
      <w:pPr>
        <w:spacing w:before="269" w:after="269"/>
        <w:ind w:left="120"/>
      </w:pPr>
      <w:r>
        <w:rPr>
          <w:rFonts w:ascii="Times New Roman" w:hAnsi="Times New Roman"/>
          <w:color w:val="000000"/>
        </w:rPr>
        <w:t>მას ალბათ არ აქვს ტოლი ჩემს სიღრმეში დანახვის უნარში.</w:t>
      </w:r>
    </w:p>
    <w:p w14:paraId="58552976" w14:textId="77777777" w:rsidR="002B144F" w:rsidRDefault="00000000">
      <w:pPr>
        <w:spacing w:before="269" w:after="269"/>
        <w:ind w:left="120"/>
      </w:pPr>
      <w:r>
        <w:rPr>
          <w:rFonts w:ascii="Times New Roman" w:hAnsi="Times New Roman"/>
          <w:color w:val="000000"/>
        </w:rPr>
        <w:t>- მაგრამ ჩემი ჯადოსნური თვალები შენსას არაფრით ჩამოუვარდება.</w:t>
      </w:r>
    </w:p>
    <w:p w14:paraId="5624786C" w14:textId="77777777" w:rsidR="002B144F" w:rsidRDefault="00000000">
      <w:pPr>
        <w:spacing w:before="269" w:after="269"/>
        <w:ind w:left="120"/>
      </w:pPr>
      <w:r>
        <w:rPr>
          <w:rFonts w:ascii="Times New Roman" w:hAnsi="Times New Roman"/>
          <w:color w:val="000000"/>
        </w:rPr>
        <w:t>ჩემი სიტყვების გაგონებაზე მიშამ გაკვირვებულმა თვალები გაახილა და შემდეგ გაიღიმა.</w:t>
      </w:r>
    </w:p>
    <w:p w14:paraId="502C97EE" w14:textId="77777777" w:rsidR="002B144F" w:rsidRDefault="00000000">
      <w:pPr>
        <w:spacing w:before="269" w:after="269"/>
        <w:ind w:left="120"/>
      </w:pPr>
      <w:r>
        <w:rPr>
          <w:rFonts w:ascii="Times New Roman" w:hAnsi="Times New Roman"/>
          <w:color w:val="000000"/>
        </w:rPr>
        <w:lastRenderedPageBreak/>
        <w:t>- რა არის სასაცილო?</w:t>
      </w:r>
    </w:p>
    <w:p w14:paraId="59CD775A" w14:textId="77777777" w:rsidR="002B144F" w:rsidRDefault="00000000">
      <w:pPr>
        <w:spacing w:before="269" w:after="269"/>
        <w:ind w:left="120"/>
      </w:pPr>
      <w:r>
        <w:rPr>
          <w:rFonts w:ascii="Times New Roman" w:hAnsi="Times New Roman"/>
          <w:color w:val="000000"/>
        </w:rPr>
        <w:t>- შეეცადე გამოიცნო.</w:t>
      </w:r>
    </w:p>
    <w:p w14:paraId="3A689522" w14:textId="77777777" w:rsidR="002B144F" w:rsidRDefault="00000000">
      <w:pPr>
        <w:spacing w:before="269" w:after="269"/>
        <w:ind w:left="120"/>
      </w:pPr>
      <w:r>
        <w:rPr>
          <w:rFonts w:ascii="Times New Roman" w:hAnsi="Times New Roman"/>
          <w:color w:val="000000"/>
        </w:rPr>
        <w:t>მაინტერესებს, რამ გააცინა.</w:t>
      </w:r>
    </w:p>
    <w:p w14:paraId="592E003C" w14:textId="77777777" w:rsidR="002B144F" w:rsidRDefault="00000000">
      <w:pPr>
        <w:spacing w:before="269" w:after="269"/>
        <w:ind w:left="120"/>
      </w:pPr>
      <w:r>
        <w:rPr>
          <w:rFonts w:ascii="Times New Roman" w:hAnsi="Times New Roman"/>
          <w:color w:val="000000"/>
        </w:rPr>
        <w:t>— ერთობი ხოლმე?</w:t>
      </w:r>
    </w:p>
    <w:p w14:paraId="54CBD131" w14:textId="77777777" w:rsidR="002B144F" w:rsidRDefault="00000000">
      <w:pPr>
        <w:spacing w:before="269" w:after="269"/>
        <w:ind w:left="120"/>
      </w:pPr>
      <w:r>
        <w:rPr>
          <w:rFonts w:ascii="Times New Roman" w:hAnsi="Times New Roman"/>
          <w:color w:val="000000"/>
        </w:rPr>
        <w:t>მიშამ გაიღიმა.</w:t>
      </w:r>
    </w:p>
    <w:p w14:paraId="2A252503" w14:textId="77777777" w:rsidR="002B144F" w:rsidRDefault="00000000">
      <w:pPr>
        <w:spacing w:before="269" w:after="269"/>
        <w:ind w:left="120"/>
      </w:pPr>
      <w:r>
        <w:rPr>
          <w:rFonts w:ascii="Times New Roman" w:hAnsi="Times New Roman"/>
          <w:color w:val="000000"/>
        </w:rPr>
        <w:t>- კიდევ უყურე.</w:t>
      </w:r>
    </w:p>
    <w:p w14:paraId="6E09A041" w14:textId="77777777" w:rsidR="002B144F" w:rsidRDefault="00000000">
      <w:pPr>
        <w:spacing w:before="269" w:after="269"/>
        <w:ind w:left="120"/>
      </w:pPr>
      <w:r>
        <w:rPr>
          <w:rFonts w:ascii="Times New Roman" w:hAnsi="Times New Roman"/>
          <w:color w:val="000000"/>
        </w:rPr>
        <w:t>სწორად გამოვიცანი თუ არა, ისე არ მითხრა, შემობრუნდა და კიბეებზე ჩავიდა. მეც გავყევი და მისაღებ ოთახში აღმოვჩნდი.</w:t>
      </w:r>
    </w:p>
    <w:p w14:paraId="0255D85A" w14:textId="77777777" w:rsidR="002B144F" w:rsidRDefault="00000000">
      <w:pPr>
        <w:spacing w:before="269" w:after="269"/>
        <w:ind w:left="120"/>
      </w:pPr>
      <w:r>
        <w:rPr>
          <w:rFonts w:ascii="Times New Roman" w:hAnsi="Times New Roman"/>
          <w:color w:val="000000"/>
        </w:rPr>
        <w:t>საუზმე უკვე მაგიდაზე იყო, მაგრამ მხოლოდ ორისთვის.</w:t>
      </w:r>
    </w:p>
    <w:p w14:paraId="32599630" w14:textId="77777777" w:rsidR="002B144F" w:rsidRDefault="00000000">
      <w:pPr>
        <w:spacing w:before="269" w:after="269"/>
        <w:ind w:left="120"/>
      </w:pPr>
      <w:r>
        <w:rPr>
          <w:rFonts w:ascii="Times New Roman" w:hAnsi="Times New Roman"/>
          <w:color w:val="000000"/>
        </w:rPr>
        <w:t>- სად არიან ჩემი მშობლები?</w:t>
      </w:r>
    </w:p>
    <w:p w14:paraId="31E390B3" w14:textId="77777777" w:rsidR="002B144F" w:rsidRDefault="00000000">
      <w:pPr>
        <w:spacing w:before="269" w:after="269"/>
        <w:ind w:left="120"/>
      </w:pPr>
      <w:r>
        <w:rPr>
          <w:rFonts w:ascii="Times New Roman" w:hAnsi="Times New Roman"/>
          <w:color w:val="000000"/>
        </w:rPr>
        <w:t>- სამსახურში.</w:t>
      </w:r>
    </w:p>
    <w:p w14:paraId="0232E4AB" w14:textId="77777777" w:rsidR="002B144F" w:rsidRDefault="00000000">
      <w:pPr>
        <w:spacing w:before="269" w:after="269"/>
        <w:ind w:left="120"/>
      </w:pPr>
      <w:r>
        <w:rPr>
          <w:rFonts w:ascii="Times New Roman" w:hAnsi="Times New Roman"/>
          <w:color w:val="000000"/>
        </w:rPr>
        <w:t>სხვათა შორის, მამაჩემი დღემდე ეხმარება სახელოსნოებში, რისთვისაც ადამანტინის რკინის ხმლისთვის ვალდებულია. დემონური ხმლების ტურნირის გამო, ის ძალიან პატივსაცემი გახდა. როგორც ჩანს, მომავალში დახმარებისთვის მიიწვიეს, მაგრამ ახლა ნამდვილად არ სურს.</w:t>
      </w:r>
    </w:p>
    <w:p w14:paraId="757B2C17" w14:textId="77777777" w:rsidR="002B144F" w:rsidRDefault="00000000">
      <w:pPr>
        <w:spacing w:before="269" w:after="269"/>
        <w:ind w:left="120"/>
      </w:pPr>
      <w:r>
        <w:rPr>
          <w:rFonts w:ascii="Times New Roman" w:hAnsi="Times New Roman"/>
          <w:color w:val="000000"/>
        </w:rPr>
        <w:t>-დედა სად არის?</w:t>
      </w:r>
    </w:p>
    <w:p w14:paraId="11576280" w14:textId="77777777" w:rsidR="002B144F" w:rsidRDefault="00000000">
      <w:pPr>
        <w:spacing w:before="269" w:after="269"/>
        <w:ind w:left="120"/>
      </w:pPr>
      <w:r>
        <w:rPr>
          <w:rFonts w:ascii="Times New Roman" w:hAnsi="Times New Roman"/>
          <w:color w:val="000000"/>
        </w:rPr>
        <w:t>— კლიენტმა სახლში შეფასება მოითხოვა. თუმცა, ის აქედან შორს ცხოვრობს.</w:t>
      </w:r>
    </w:p>
    <w:p w14:paraId="606A8185" w14:textId="77777777" w:rsidR="002B144F" w:rsidRDefault="00000000">
      <w:pPr>
        <w:spacing w:before="269" w:after="269"/>
        <w:ind w:left="120"/>
      </w:pPr>
      <w:r>
        <w:rPr>
          <w:rFonts w:ascii="Times New Roman" w:hAnsi="Times New Roman"/>
          <w:color w:val="000000"/>
        </w:rPr>
        <w:t>სწორედ ამიტომ წავიდა სახლიდან ასე ადრე.</w:t>
      </w:r>
    </w:p>
    <w:p w14:paraId="70F7ADEB" w14:textId="77777777" w:rsidR="002B144F" w:rsidRDefault="00000000">
      <w:pPr>
        <w:spacing w:before="269" w:after="269"/>
        <w:ind w:left="120"/>
      </w:pPr>
      <w:r>
        <w:rPr>
          <w:rFonts w:ascii="Times New Roman" w:hAnsi="Times New Roman"/>
          <w:color w:val="000000"/>
        </w:rPr>
        <w:t>- მან თქვა, რომ დემონური ხმლების ტურნირის შემდეგ დაიღალე და გაღვიძების გარეშე წავიდა.</w:t>
      </w:r>
    </w:p>
    <w:p w14:paraId="68D81212" w14:textId="77777777" w:rsidR="002B144F" w:rsidRDefault="00000000">
      <w:pPr>
        <w:spacing w:before="269" w:after="269"/>
        <w:ind w:left="120"/>
      </w:pPr>
      <w:r>
        <w:rPr>
          <w:rFonts w:ascii="Times New Roman" w:hAnsi="Times New Roman"/>
          <w:color w:val="000000"/>
        </w:rPr>
        <w:t>საქმე იმაში არ არის, რომ განსაკუთრებით დავიღალე, მაგრამ ეს ძალიან ჰგავს ჩემი მშობლების სულისკვეთებას.</w:t>
      </w:r>
    </w:p>
    <w:p w14:paraId="443A2690" w14:textId="77777777" w:rsidR="002B144F" w:rsidRDefault="00000000">
      <w:pPr>
        <w:spacing w:before="269" w:after="269"/>
        <w:ind w:left="120"/>
      </w:pPr>
      <w:r>
        <w:rPr>
          <w:rFonts w:ascii="Times New Roman" w:hAnsi="Times New Roman"/>
          <w:color w:val="000000"/>
        </w:rPr>
        <w:t>- კარგი მაშინ, მოდი ვისაუზმოთ.</w:t>
      </w:r>
    </w:p>
    <w:p w14:paraId="05E63CFB" w14:textId="77777777" w:rsidR="002B144F" w:rsidRDefault="00000000">
      <w:pPr>
        <w:spacing w:before="269" w:after="269"/>
        <w:ind w:left="120"/>
      </w:pPr>
      <w:r>
        <w:rPr>
          <w:rFonts w:ascii="Times New Roman" w:hAnsi="Times New Roman"/>
          <w:color w:val="000000"/>
        </w:rPr>
        <w:t>- კი.</w:t>
      </w:r>
    </w:p>
    <w:p w14:paraId="6CBE146A" w14:textId="77777777" w:rsidR="002B144F" w:rsidRDefault="00000000">
      <w:pPr>
        <w:spacing w:before="269" w:after="269"/>
        <w:ind w:left="120"/>
      </w:pPr>
      <w:r>
        <w:rPr>
          <w:rFonts w:ascii="Times New Roman" w:hAnsi="Times New Roman"/>
          <w:color w:val="000000"/>
        </w:rPr>
        <w:t xml:space="preserve">მე და მიშა სასადილო მაგიდასთან დავსხედით და საუზმეს შევუდექით. დილა უჩვეულოდ მშვიდი იყო, რადგან ჩემი ყოველთვის ხმაურიანი მშობლები ირგვლივ არ იყვნენ. საუზმის დასრულების შემდეგ, სწრაფად მოვწესრიგდით და სახლიდან </w:t>
      </w:r>
      <w:r>
        <w:rPr>
          <w:rFonts w:ascii="Times New Roman" w:hAnsi="Times New Roman"/>
          <w:color w:val="000000"/>
        </w:rPr>
        <w:lastRenderedPageBreak/>
        <w:t>გავედით. ნელა, ერთმანეთის გვერდიგვერდ მივდიოდით დემონთა მბრძანებლის აკადემიისკენ მიმავალ გზაზე.</w:t>
      </w:r>
    </w:p>
    <w:p w14:paraId="53221F4B" w14:textId="77777777" w:rsidR="002B144F" w:rsidRDefault="00000000">
      <w:pPr>
        <w:spacing w:before="269" w:after="269"/>
        <w:ind w:left="120"/>
      </w:pPr>
      <w:r>
        <w:rPr>
          <w:rFonts w:ascii="Times New Roman" w:hAnsi="Times New Roman"/>
          <w:color w:val="000000"/>
        </w:rPr>
        <w:t>რა თქმა უნდა, უფრო სწრაფი იქნებოდა „გატომით“ ტელეპორტირება, მაგრამ მაინც ბევრი თავისუფალი დრო გვქონდა. და აჩქარებას აზრი არ ჰქონდა. ცუდი არ არის სკოლაში მშვიდად სიარული და დილის ქალაქის პეიზაჟების ყურება.</w:t>
      </w:r>
    </w:p>
    <w:p w14:paraId="5F175297" w14:textId="77777777" w:rsidR="002B144F" w:rsidRDefault="00000000">
      <w:pPr>
        <w:spacing w:before="269" w:after="269"/>
        <w:ind w:left="120"/>
      </w:pPr>
      <w:r>
        <w:rPr>
          <w:rFonts w:ascii="Times New Roman" w:hAnsi="Times New Roman"/>
          <w:color w:val="000000"/>
        </w:rPr>
        <w:t>- ჰა?..</w:t>
      </w:r>
    </w:p>
    <w:p w14:paraId="1CC85C99" w14:textId="77777777" w:rsidR="002B144F" w:rsidRDefault="00000000">
      <w:pPr>
        <w:spacing w:before="269" w:after="269"/>
        <w:ind w:left="120"/>
      </w:pPr>
      <w:r>
        <w:rPr>
          <w:rFonts w:ascii="Times New Roman" w:hAnsi="Times New Roman"/>
          <w:color w:val="000000"/>
        </w:rPr>
        <w:t>გზად უეცრად ნაცნობი სახე დავინახე. გოგონა, რომელსაც ორ კუდად ჰქონდა შეკრული ქერა თმა და დემონთა მბრძანებლის აკადემიის შავი ფორმა ეცვა. ეს საშა იყო. და ეჭვის თვალით გვიყურებდა.</w:t>
      </w:r>
    </w:p>
    <w:p w14:paraId="4D952915" w14:textId="77777777" w:rsidR="002B144F" w:rsidRDefault="00000000">
      <w:pPr>
        <w:spacing w:before="269" w:after="269"/>
        <w:ind w:left="120"/>
      </w:pPr>
      <w:r>
        <w:rPr>
          <w:rFonts w:ascii="Times New Roman" w:hAnsi="Times New Roman"/>
          <w:color w:val="000000"/>
        </w:rPr>
        <w:t>— …რატომ დადიხარ სკოლაში მიშასთან ერთად?</w:t>
      </w:r>
    </w:p>
    <w:p w14:paraId="6E55D9C0" w14:textId="77777777" w:rsidR="002B144F" w:rsidRDefault="00000000">
      <w:pPr>
        <w:spacing w:before="269" w:after="269"/>
        <w:ind w:left="120"/>
      </w:pPr>
      <w:r>
        <w:rPr>
          <w:rFonts w:ascii="Times New Roman" w:hAnsi="Times New Roman"/>
          <w:color w:val="000000"/>
        </w:rPr>
        <w:t>- იმიტომ, რომ დილით შევხვდით.</w:t>
      </w:r>
    </w:p>
    <w:p w14:paraId="6E8F93C2" w14:textId="77777777" w:rsidR="002B144F" w:rsidRDefault="00000000">
      <w:pPr>
        <w:spacing w:before="269" w:after="269"/>
        <w:ind w:left="120"/>
      </w:pPr>
      <w:r>
        <w:rPr>
          <w:rFonts w:ascii="Times New Roman" w:hAnsi="Times New Roman"/>
          <w:color w:val="000000"/>
        </w:rPr>
        <w:t>- მისმინე, აშკარაა, ხომ არ გეზარება კარგად ახსნა?</w:t>
      </w:r>
    </w:p>
    <w:p w14:paraId="152460CE" w14:textId="77777777" w:rsidR="002B144F" w:rsidRDefault="00000000">
      <w:pPr>
        <w:spacing w:before="269" w:after="269"/>
        <w:ind w:left="120"/>
      </w:pPr>
      <w:r>
        <w:rPr>
          <w:rFonts w:ascii="Times New Roman" w:hAnsi="Times New Roman"/>
          <w:color w:val="000000"/>
        </w:rPr>
        <w:t>„გზისთვის სადილები“, თქვა მიშამ. „ანოსის დედამ მასწავლა მათი მომზადება“.</w:t>
      </w:r>
    </w:p>
    <w:p w14:paraId="2FA284E5" w14:textId="77777777" w:rsidR="002B144F" w:rsidRDefault="00000000">
      <w:pPr>
        <w:spacing w:before="269" w:after="269"/>
        <w:ind w:left="120"/>
      </w:pPr>
      <w:r>
        <w:rPr>
          <w:rFonts w:ascii="Times New Roman" w:hAnsi="Times New Roman"/>
          <w:color w:val="000000"/>
        </w:rPr>
        <w:t>- მართლა? ჰმ... სხვათა შორის, შეგეძლო გეთქვა, რომ დილით წახვიდოდი.</w:t>
      </w:r>
    </w:p>
    <w:p w14:paraId="08D118AA" w14:textId="77777777" w:rsidR="002B144F" w:rsidRDefault="00000000">
      <w:pPr>
        <w:spacing w:before="269" w:after="269"/>
        <w:ind w:left="120"/>
      </w:pPr>
      <w:r>
        <w:rPr>
          <w:rFonts w:ascii="Times New Roman" w:hAnsi="Times New Roman"/>
          <w:color w:val="000000"/>
        </w:rPr>
        <w:t>საშა ალბათ უბედური იყო, რადგან გრძნობდა, რომ მისგან ვშორდებოდით.</w:t>
      </w:r>
    </w:p>
    <w:p w14:paraId="58ABF292" w14:textId="77777777" w:rsidR="002B144F" w:rsidRDefault="00000000">
      <w:pPr>
        <w:spacing w:before="269" w:after="269"/>
        <w:ind w:left="120"/>
      </w:pPr>
      <w:r>
        <w:rPr>
          <w:rFonts w:ascii="Times New Roman" w:hAnsi="Times New Roman"/>
          <w:color w:val="000000"/>
        </w:rPr>
        <w:t>- მეც ასე ვთქვი.</w:t>
      </w:r>
    </w:p>
    <w:p w14:paraId="5785A973" w14:textId="77777777" w:rsidR="002B144F" w:rsidRDefault="00000000">
      <w:pPr>
        <w:spacing w:before="269" w:after="269"/>
        <w:ind w:left="120"/>
      </w:pPr>
      <w:r>
        <w:rPr>
          <w:rFonts w:ascii="Times New Roman" w:hAnsi="Times New Roman"/>
          <w:color w:val="000000"/>
        </w:rPr>
        <w:t>- ჰა? როდის?</w:t>
      </w:r>
    </w:p>
    <w:p w14:paraId="3DC27586" w14:textId="77777777" w:rsidR="002B144F" w:rsidRDefault="00000000">
      <w:pPr>
        <w:spacing w:before="269" w:after="269"/>
        <w:ind w:left="120"/>
      </w:pPr>
      <w:r>
        <w:rPr>
          <w:rFonts w:ascii="Times New Roman" w:hAnsi="Times New Roman"/>
          <w:color w:val="000000"/>
        </w:rPr>
        <w:t>- დილით. როცა წასასვლელად ვემზადებოდი.</w:t>
      </w:r>
    </w:p>
    <w:p w14:paraId="682359DD" w14:textId="77777777" w:rsidR="002B144F" w:rsidRDefault="00000000">
      <w:pPr>
        <w:spacing w:before="269" w:after="269"/>
        <w:ind w:left="120"/>
      </w:pPr>
      <w:r>
        <w:rPr>
          <w:rFonts w:ascii="Times New Roman" w:hAnsi="Times New Roman"/>
          <w:color w:val="000000"/>
        </w:rPr>
        <w:t>საშამ ჩაფიქრებულმა თავი დახარა. როგორც ჩანს, საერთოდ ვერ ახსოვდა.</w:t>
      </w:r>
    </w:p>
    <w:p w14:paraId="2F3B585D" w14:textId="77777777" w:rsidR="002B144F" w:rsidRDefault="00000000">
      <w:pPr>
        <w:spacing w:before="269" w:after="269"/>
        <w:ind w:left="120"/>
      </w:pPr>
      <w:r>
        <w:rPr>
          <w:rFonts w:ascii="Times New Roman" w:hAnsi="Times New Roman"/>
          <w:color w:val="000000"/>
        </w:rPr>
        <w:t>- მაგრამ როცა გამეღვიძა, უკვე წასული იყავი...</w:t>
      </w:r>
    </w:p>
    <w:p w14:paraId="12B9C2E7" w14:textId="77777777" w:rsidR="002B144F" w:rsidRDefault="00000000">
      <w:pPr>
        <w:spacing w:before="269" w:after="269"/>
        <w:ind w:left="120"/>
      </w:pPr>
      <w:r>
        <w:rPr>
          <w:rFonts w:ascii="Times New Roman" w:hAnsi="Times New Roman"/>
          <w:color w:val="000000"/>
        </w:rPr>
        <w:t>მიშამ თავი გააქნია.</w:t>
      </w:r>
    </w:p>
    <w:p w14:paraId="7B76C698" w14:textId="77777777" w:rsidR="002B144F" w:rsidRDefault="00000000">
      <w:pPr>
        <w:spacing w:before="269" w:after="269"/>
        <w:ind w:left="120"/>
      </w:pPr>
      <w:r>
        <w:rPr>
          <w:rFonts w:ascii="Times New Roman" w:hAnsi="Times New Roman"/>
          <w:color w:val="000000"/>
        </w:rPr>
        <w:t>- ეს უკვე მეორედ იყო.</w:t>
      </w:r>
    </w:p>
    <w:p w14:paraId="16ADBBA5" w14:textId="77777777" w:rsidR="002B144F" w:rsidRDefault="00000000">
      <w:pPr>
        <w:spacing w:before="269" w:after="269"/>
        <w:ind w:left="120"/>
      </w:pPr>
      <w:r>
        <w:rPr>
          <w:rFonts w:ascii="Times New Roman" w:hAnsi="Times New Roman"/>
          <w:color w:val="000000"/>
        </w:rPr>
        <w:t>- კარგი რა... სერიოზულად?!..</w:t>
      </w:r>
    </w:p>
    <w:p w14:paraId="22045753" w14:textId="77777777" w:rsidR="002B144F" w:rsidRDefault="00000000">
      <w:pPr>
        <w:spacing w:before="269" w:after="269"/>
        <w:ind w:left="120"/>
      </w:pPr>
      <w:r>
        <w:rPr>
          <w:rFonts w:ascii="Times New Roman" w:hAnsi="Times New Roman"/>
          <w:color w:val="000000"/>
        </w:rPr>
        <w:t>ასე რომ, ის გაიღვიძა და შემდეგ ისევ დაიძინა?</w:t>
      </w:r>
    </w:p>
    <w:p w14:paraId="1B96CF57" w14:textId="77777777" w:rsidR="002B144F" w:rsidRDefault="00000000">
      <w:pPr>
        <w:spacing w:before="269" w:after="269"/>
        <w:ind w:left="120"/>
      </w:pPr>
      <w:r>
        <w:rPr>
          <w:rFonts w:ascii="Times New Roman" w:hAnsi="Times New Roman"/>
          <w:color w:val="000000"/>
        </w:rPr>
        <w:t>- ჰმ, გამოდის, რომ საშა ჩვენი მძინარეა.</w:t>
      </w:r>
    </w:p>
    <w:p w14:paraId="039CFB53" w14:textId="77777777" w:rsidR="002B144F" w:rsidRDefault="00000000">
      <w:pPr>
        <w:spacing w:before="269" w:after="269"/>
        <w:ind w:left="120"/>
      </w:pPr>
      <w:r>
        <w:rPr>
          <w:rFonts w:ascii="Times New Roman" w:hAnsi="Times New Roman"/>
          <w:color w:val="000000"/>
        </w:rPr>
        <w:lastRenderedPageBreak/>
        <w:t>- საერთოდ არა...</w:t>
      </w:r>
    </w:p>
    <w:p w14:paraId="386253E7" w14:textId="77777777" w:rsidR="002B144F" w:rsidRDefault="00000000">
      <w:pPr>
        <w:spacing w:before="269" w:after="269"/>
        <w:ind w:left="120"/>
      </w:pPr>
      <w:r>
        <w:rPr>
          <w:rFonts w:ascii="Times New Roman" w:hAnsi="Times New Roman"/>
          <w:color w:val="000000"/>
        </w:rPr>
        <w:t>მან მიშას შეხედა და თავი დაუქნია.</w:t>
      </w:r>
    </w:p>
    <w:p w14:paraId="2F3999F7" w14:textId="77777777" w:rsidR="002B144F" w:rsidRDefault="00000000">
      <w:pPr>
        <w:spacing w:before="269" w:after="269"/>
        <w:ind w:left="120"/>
      </w:pPr>
      <w:r>
        <w:rPr>
          <w:rFonts w:ascii="Times New Roman" w:hAnsi="Times New Roman"/>
          <w:color w:val="000000"/>
        </w:rPr>
        <w:t>— ყველაზე საუკეთესო.</w:t>
      </w:r>
    </w:p>
    <w:p w14:paraId="4FD4526D" w14:textId="77777777" w:rsidR="002B144F" w:rsidRDefault="00000000">
      <w:pPr>
        <w:spacing w:before="269" w:after="269"/>
        <w:ind w:left="120"/>
      </w:pPr>
      <w:r>
        <w:rPr>
          <w:rFonts w:ascii="Times New Roman" w:hAnsi="Times New Roman"/>
          <w:color w:val="000000"/>
        </w:rPr>
        <w:t>- მე-უბრალოდ საწოლიდან ადგომა მიჭირს. თავი დამიმძიმდა და მეხსიერება დაბინდული მაქვს.</w:t>
      </w:r>
    </w:p>
    <w:p w14:paraId="1F6AF432" w14:textId="77777777" w:rsidR="002B144F" w:rsidRDefault="00000000">
      <w:pPr>
        <w:spacing w:before="269" w:after="269"/>
        <w:ind w:left="120"/>
      </w:pPr>
      <w:r>
        <w:rPr>
          <w:rFonts w:ascii="Times New Roman" w:hAnsi="Times New Roman"/>
          <w:color w:val="000000"/>
        </w:rPr>
        <w:t>ჰოდა, ამას ძილიანი გონდაკარგული ჰქვია.</w:t>
      </w:r>
    </w:p>
    <w:p w14:paraId="6526D869" w14:textId="77777777" w:rsidR="002B144F" w:rsidRDefault="00000000">
      <w:pPr>
        <w:spacing w:before="269" w:after="269"/>
        <w:ind w:left="120"/>
      </w:pPr>
      <w:r>
        <w:rPr>
          <w:rFonts w:ascii="Times New Roman" w:hAnsi="Times New Roman"/>
          <w:color w:val="000000"/>
        </w:rPr>
        <w:t>- მაშ, რისთვის არის ეს გამარჯვებული მზერა?</w:t>
      </w:r>
    </w:p>
    <w:p w14:paraId="1E492178" w14:textId="77777777" w:rsidR="002B144F" w:rsidRDefault="00000000">
      <w:pPr>
        <w:spacing w:before="269" w:after="269"/>
        <w:ind w:left="120"/>
      </w:pPr>
      <w:r>
        <w:rPr>
          <w:rFonts w:ascii="Times New Roman" w:hAnsi="Times New Roman"/>
          <w:color w:val="000000"/>
        </w:rPr>
        <w:t>- არაფრის არ უნდა გრცხვენოდეს. მაშ, ძილმორეული ხარ, მერე რა? რა პრობლემაა? ამით არ მოკვდები.</w:t>
      </w:r>
    </w:p>
    <w:p w14:paraId="7695AC97" w14:textId="77777777" w:rsidR="002B144F" w:rsidRDefault="00000000">
      <w:pPr>
        <w:spacing w:before="269" w:after="269"/>
        <w:ind w:left="120"/>
      </w:pPr>
      <w:r>
        <w:rPr>
          <w:rFonts w:ascii="Times New Roman" w:hAnsi="Times New Roman"/>
          <w:color w:val="000000"/>
        </w:rPr>
        <w:t>- შეგიძლია, გთხოვ, შეწყვიტო ამაზე საუბარი ისე, თითქოს ეს რაღაც ძალიან მნიშვნელოვანი იყოს.</w:t>
      </w:r>
    </w:p>
    <w:p w14:paraId="670B1F4E" w14:textId="77777777" w:rsidR="002B144F" w:rsidRDefault="00000000">
      <w:pPr>
        <w:spacing w:before="269" w:after="269"/>
        <w:ind w:left="120"/>
      </w:pPr>
      <w:r>
        <w:rPr>
          <w:rFonts w:ascii="Times New Roman" w:hAnsi="Times New Roman"/>
          <w:color w:val="000000"/>
        </w:rPr>
        <w:t>კი, გეუბნები, აქ არაფერია სამარცხვინო, რას ვერ ხვდება?</w:t>
      </w:r>
    </w:p>
    <w:p w14:paraId="30BCD651" w14:textId="77777777" w:rsidR="002B144F" w:rsidRDefault="00000000">
      <w:pPr>
        <w:spacing w:before="269" w:after="269"/>
        <w:ind w:left="120"/>
      </w:pPr>
      <w:r>
        <w:rPr>
          <w:rFonts w:ascii="Times New Roman" w:hAnsi="Times New Roman"/>
          <w:color w:val="000000"/>
        </w:rPr>
        <w:t>- კარგი, წავიდეთ უკვე.</w:t>
      </w:r>
    </w:p>
    <w:p w14:paraId="5776B93E" w14:textId="77777777" w:rsidR="002B144F" w:rsidRDefault="00000000">
      <w:pPr>
        <w:spacing w:before="269" w:after="269"/>
        <w:ind w:left="120"/>
      </w:pPr>
      <w:r>
        <w:rPr>
          <w:rFonts w:ascii="Times New Roman" w:hAnsi="Times New Roman"/>
          <w:color w:val="000000"/>
        </w:rPr>
        <w:t>მიშამ მაშინვე დაეწია საშას, რომელიც წინ წავიდა.</w:t>
      </w:r>
    </w:p>
    <w:p w14:paraId="00AD54DF" w14:textId="77777777" w:rsidR="002B144F" w:rsidRDefault="00000000">
      <w:pPr>
        <w:spacing w:before="269" w:after="269"/>
        <w:ind w:left="120"/>
      </w:pPr>
      <w:r>
        <w:rPr>
          <w:rFonts w:ascii="Times New Roman" w:hAnsi="Times New Roman"/>
          <w:color w:val="000000"/>
        </w:rPr>
        <w:t>- გაბრაზებული ხარ?</w:t>
      </w:r>
    </w:p>
    <w:p w14:paraId="149D9E38" w14:textId="77777777" w:rsidR="002B144F" w:rsidRDefault="00000000">
      <w:pPr>
        <w:spacing w:before="269" w:after="269"/>
        <w:ind w:left="120"/>
      </w:pPr>
      <w:r>
        <w:rPr>
          <w:rFonts w:ascii="Times New Roman" w:hAnsi="Times New Roman"/>
          <w:color w:val="000000"/>
        </w:rPr>
        <w:t>- რატომ არის ასე?</w:t>
      </w:r>
    </w:p>
    <w:p w14:paraId="7DCB8E74" w14:textId="77777777" w:rsidR="002B144F" w:rsidRDefault="00000000">
      <w:pPr>
        <w:spacing w:before="269" w:after="269"/>
        <w:ind w:left="120"/>
      </w:pPr>
      <w:r>
        <w:rPr>
          <w:rFonts w:ascii="Times New Roman" w:hAnsi="Times New Roman"/>
          <w:color w:val="000000"/>
        </w:rPr>
        <w:t>— ...რომ მასთან მარტო წავედი.</w:t>
      </w:r>
    </w:p>
    <w:p w14:paraId="0524E1C2" w14:textId="77777777" w:rsidR="002B144F" w:rsidRDefault="00000000">
      <w:pPr>
        <w:spacing w:before="269" w:after="269"/>
        <w:ind w:left="120"/>
      </w:pPr>
      <w:r>
        <w:rPr>
          <w:rFonts w:ascii="Times New Roman" w:hAnsi="Times New Roman"/>
          <w:color w:val="000000"/>
        </w:rPr>
        <w:t>- ეს არ მაწუხებს. უბრალოდ, აზრს ვერ ვხედავ დილით მის სახლში წასვლასა და განზრახ დიდი შემოვლითი გზის გაკეთებაში.</w:t>
      </w:r>
    </w:p>
    <w:p w14:paraId="72F570AB" w14:textId="77777777" w:rsidR="002B144F" w:rsidRDefault="00000000">
      <w:pPr>
        <w:spacing w:before="269" w:after="269"/>
        <w:ind w:left="120"/>
      </w:pPr>
      <w:r>
        <w:rPr>
          <w:rFonts w:ascii="Times New Roman" w:hAnsi="Times New Roman"/>
          <w:color w:val="000000"/>
        </w:rPr>
        <w:t>მიშამ თავი დახარა და ჩაფიქრდა.</w:t>
      </w:r>
    </w:p>
    <w:p w14:paraId="4CF03BDE" w14:textId="77777777" w:rsidR="002B144F" w:rsidRDefault="00000000">
      <w:pPr>
        <w:spacing w:before="269" w:after="269"/>
        <w:ind w:left="120"/>
      </w:pPr>
      <w:r>
        <w:rPr>
          <w:rFonts w:ascii="Times New Roman" w:hAnsi="Times New Roman"/>
          <w:color w:val="000000"/>
        </w:rPr>
        <w:t>— ...აღარ წავალ...</w:t>
      </w:r>
    </w:p>
    <w:p w14:paraId="37359548" w14:textId="77777777" w:rsidR="002B144F" w:rsidRDefault="00000000">
      <w:pPr>
        <w:spacing w:before="269" w:after="269"/>
        <w:ind w:left="120"/>
      </w:pPr>
      <w:r>
        <w:rPr>
          <w:rFonts w:ascii="Times New Roman" w:hAnsi="Times New Roman"/>
          <w:color w:val="000000"/>
        </w:rPr>
        <w:t>- უცებ რას აკეთებ? გითხარი: „არ მაინტერესებს“. თუ მასთან წასვლა გინდა, მაშინ წადი.</w:t>
      </w:r>
    </w:p>
    <w:p w14:paraId="1DACB8A2" w14:textId="77777777" w:rsidR="002B144F" w:rsidRDefault="00000000">
      <w:pPr>
        <w:spacing w:before="269" w:after="269"/>
        <w:ind w:left="120"/>
      </w:pPr>
      <w:r>
        <w:rPr>
          <w:rFonts w:ascii="Times New Roman" w:hAnsi="Times New Roman"/>
          <w:color w:val="000000"/>
        </w:rPr>
        <w:t>მიშა ამან გააოცა და გაჩუმდა. სიცილი ვერ შევიკავე.</w:t>
      </w:r>
    </w:p>
    <w:p w14:paraId="0633F1A7" w14:textId="77777777" w:rsidR="002B144F" w:rsidRDefault="00000000">
      <w:pPr>
        <w:spacing w:before="269" w:after="269"/>
        <w:ind w:left="120"/>
      </w:pPr>
      <w:r>
        <w:rPr>
          <w:rFonts w:ascii="Times New Roman" w:hAnsi="Times New Roman"/>
          <w:color w:val="000000"/>
        </w:rPr>
        <w:t>- ფ- რა არის სასაცილო?</w:t>
      </w:r>
    </w:p>
    <w:p w14:paraId="11CA3C22" w14:textId="77777777" w:rsidR="002B144F" w:rsidRDefault="00000000">
      <w:pPr>
        <w:spacing w:before="269" w:after="269"/>
        <w:ind w:left="120"/>
      </w:pPr>
      <w:r>
        <w:rPr>
          <w:rFonts w:ascii="Times New Roman" w:hAnsi="Times New Roman"/>
          <w:color w:val="000000"/>
        </w:rPr>
        <w:lastRenderedPageBreak/>
        <w:t>- ახლახან შევხვდით ერთმანეთს და უკვე კბილებში მოიტყუე. თუ გინდა ჩემთან მოსვლა, უბრალოდ მითხარი.</w:t>
      </w:r>
    </w:p>
    <w:p w14:paraId="16719B21" w14:textId="77777777" w:rsidR="002B144F" w:rsidRDefault="00000000">
      <w:pPr>
        <w:spacing w:before="269" w:after="269"/>
        <w:ind w:left="120"/>
      </w:pPr>
      <w:r>
        <w:rPr>
          <w:rFonts w:ascii="Times New Roman" w:hAnsi="Times New Roman"/>
          <w:color w:val="000000"/>
        </w:rPr>
        <w:t>— ...მე-მე არ მითქვამს, რომ შენთან წასვლა მინდოდა…</w:t>
      </w:r>
    </w:p>
    <w:p w14:paraId="1F58EC00" w14:textId="77777777" w:rsidR="002B144F" w:rsidRDefault="00000000">
      <w:pPr>
        <w:spacing w:before="269" w:after="269"/>
        <w:ind w:left="120"/>
      </w:pPr>
      <w:r>
        <w:rPr>
          <w:rFonts w:ascii="Times New Roman" w:hAnsi="Times New Roman"/>
          <w:color w:val="000000"/>
        </w:rPr>
        <w:t>და მან წინადადების ბოლო თითქმის გადაყლაპა.</w:t>
      </w:r>
    </w:p>
    <w:p w14:paraId="31627984" w14:textId="77777777" w:rsidR="002B144F" w:rsidRDefault="00000000">
      <w:pPr>
        <w:spacing w:before="269" w:after="269"/>
        <w:ind w:left="120"/>
      </w:pPr>
      <w:r>
        <w:rPr>
          <w:rFonts w:ascii="Times New Roman" w:hAnsi="Times New Roman"/>
          <w:color w:val="000000"/>
        </w:rPr>
        <w:t>- ასე ჯიუტად იმიტომ იქცევი, რომ ძილმორეული ხარ და მაინც ვერ მოდიხარ? კარგი, არ ინერვიულო. არ მაინტერესებს ადამიანი ძილმორეულია თუ არა.</w:t>
      </w:r>
    </w:p>
    <w:p w14:paraId="29DC9BAA" w14:textId="77777777" w:rsidR="002B144F" w:rsidRDefault="00000000">
      <w:pPr>
        <w:spacing w:before="269" w:after="269"/>
        <w:ind w:left="120"/>
      </w:pPr>
      <w:r>
        <w:rPr>
          <w:rFonts w:ascii="Times New Roman" w:hAnsi="Times New Roman"/>
          <w:color w:val="000000"/>
        </w:rPr>
        <w:t>— ...ჰმ... ცოტა ზედმეტი მოგივიდა თუ რაღაც მსგავსი... და რას აპირებ?</w:t>
      </w:r>
    </w:p>
    <w:p w14:paraId="0F4C9304" w14:textId="77777777" w:rsidR="002B144F" w:rsidRDefault="00000000">
      <w:pPr>
        <w:spacing w:before="269" w:after="269"/>
        <w:ind w:left="120"/>
      </w:pPr>
      <w:r>
        <w:rPr>
          <w:rFonts w:ascii="Times New Roman" w:hAnsi="Times New Roman"/>
          <w:color w:val="000000"/>
        </w:rPr>
        <w:t>- მე პირადად მოვალ შენს გასაღვიძებლად.</w:t>
      </w:r>
    </w:p>
    <w:p w14:paraId="07B0B428" w14:textId="77777777" w:rsidR="002B144F" w:rsidRDefault="00000000">
      <w:pPr>
        <w:spacing w:before="269" w:after="269"/>
        <w:ind w:left="120"/>
      </w:pPr>
      <w:r>
        <w:rPr>
          <w:rFonts w:ascii="Times New Roman" w:hAnsi="Times New Roman"/>
          <w:color w:val="000000"/>
        </w:rPr>
        <w:t>- ...რა?</w:t>
      </w:r>
    </w:p>
    <w:p w14:paraId="20FC22BF" w14:textId="77777777" w:rsidR="002B144F" w:rsidRDefault="00000000">
      <w:pPr>
        <w:spacing w:before="269" w:after="269"/>
        <w:ind w:left="120"/>
      </w:pPr>
      <w:r>
        <w:rPr>
          <w:rFonts w:ascii="Times New Roman" w:hAnsi="Times New Roman"/>
          <w:color w:val="000000"/>
        </w:rPr>
        <w:t>საშას სახე აწითლდა.</w:t>
      </w:r>
    </w:p>
    <w:p w14:paraId="03CDC66B" w14:textId="77777777" w:rsidR="002B144F" w:rsidRDefault="00000000">
      <w:pPr>
        <w:spacing w:before="269" w:after="269"/>
        <w:ind w:left="120"/>
      </w:pPr>
      <w:r>
        <w:rPr>
          <w:rFonts w:ascii="Times New Roman" w:hAnsi="Times New Roman"/>
          <w:color w:val="000000"/>
        </w:rPr>
        <w:t>- როგორც ჩანს, ორჯერ ჩაძინების ოსტატი ხარ, მაგრამ მე მიშასავით ლმობიერი არ ვარ. გგონია, ჩემთან ერთად ჩაძინებას შეძლებ? - ვუთხარი და საშას სახეში შევხედე.</w:t>
      </w:r>
    </w:p>
    <w:p w14:paraId="08419FDC" w14:textId="77777777" w:rsidR="002B144F" w:rsidRDefault="00000000">
      <w:pPr>
        <w:spacing w:before="269" w:after="269"/>
        <w:ind w:left="120"/>
      </w:pPr>
      <w:r>
        <w:rPr>
          <w:rFonts w:ascii="Times New Roman" w:hAnsi="Times New Roman"/>
          <w:color w:val="000000"/>
        </w:rPr>
        <w:t>— …აჰ…</w:t>
      </w:r>
    </w:p>
    <w:p w14:paraId="589E7C1C" w14:textId="77777777" w:rsidR="002B144F" w:rsidRDefault="00000000">
      <w:pPr>
        <w:spacing w:before="269" w:after="269"/>
        <w:ind w:left="120"/>
      </w:pPr>
      <w:r>
        <w:rPr>
          <w:rFonts w:ascii="Times New Roman" w:hAnsi="Times New Roman"/>
          <w:color w:val="000000"/>
        </w:rPr>
        <w:t>- სად არის პასუხი?</w:t>
      </w:r>
    </w:p>
    <w:p w14:paraId="530C190F" w14:textId="77777777" w:rsidR="002B144F" w:rsidRDefault="00000000">
      <w:pPr>
        <w:spacing w:before="269" w:after="269"/>
        <w:ind w:left="120"/>
      </w:pPr>
      <w:r>
        <w:rPr>
          <w:rFonts w:ascii="Times New Roman" w:hAnsi="Times New Roman"/>
          <w:color w:val="000000"/>
        </w:rPr>
        <w:t>საშამ თვალებში ვერ შემომხედა და მზერა აარიდა.</w:t>
      </w:r>
    </w:p>
    <w:p w14:paraId="122A3AF4" w14:textId="77777777" w:rsidR="002B144F" w:rsidRDefault="00000000">
      <w:pPr>
        <w:spacing w:before="269" w:after="269"/>
        <w:ind w:left="120"/>
      </w:pPr>
      <w:r>
        <w:rPr>
          <w:rFonts w:ascii="Times New Roman" w:hAnsi="Times New Roman"/>
          <w:color w:val="000000"/>
        </w:rPr>
        <w:t>„...კარგი...“ უპასუხა საშამ წვრილი ხმით.</w:t>
      </w:r>
    </w:p>
    <w:p w14:paraId="792468B2" w14:textId="77777777" w:rsidR="002B144F" w:rsidRDefault="00000000">
      <w:pPr>
        <w:spacing w:before="269" w:after="269"/>
        <w:ind w:left="120"/>
      </w:pPr>
      <w:r>
        <w:rPr>
          <w:rFonts w:ascii="Times New Roman" w:hAnsi="Times New Roman"/>
          <w:color w:val="000000"/>
        </w:rPr>
        <w:t>ჰმ, ნუთუ ასე რცხვენია, რომ დილით ადრე ადგომა არ შეუძლია?</w:t>
      </w:r>
    </w:p>
    <w:p w14:paraId="04D16E80" w14:textId="77777777" w:rsidR="002B144F" w:rsidRDefault="00000000">
      <w:pPr>
        <w:spacing w:before="269" w:after="269"/>
        <w:ind w:left="120"/>
      </w:pPr>
      <w:r>
        <w:rPr>
          <w:rFonts w:ascii="Times New Roman" w:hAnsi="Times New Roman"/>
          <w:color w:val="000000"/>
        </w:rPr>
        <w:t>- ასე რომ, შემდეგ ჯერზე ყველანი ერთად წავალთ.</w:t>
      </w:r>
    </w:p>
    <w:p w14:paraId="7188E576" w14:textId="77777777" w:rsidR="002B144F" w:rsidRDefault="00000000">
      <w:pPr>
        <w:spacing w:before="269" w:after="269"/>
        <w:ind w:left="120"/>
      </w:pPr>
      <w:r>
        <w:rPr>
          <w:rFonts w:ascii="Times New Roman" w:hAnsi="Times New Roman"/>
          <w:color w:val="000000"/>
        </w:rPr>
        <w:t>ამის გაგონებაზე მიშამ კმაყოფილმა თავი დაუქნია.</w:t>
      </w:r>
    </w:p>
    <w:p w14:paraId="2BD7CC37" w14:textId="77777777" w:rsidR="002B144F" w:rsidRDefault="00000000">
      <w:pPr>
        <w:spacing w:before="269" w:after="269"/>
        <w:ind w:left="120"/>
      </w:pPr>
      <w:r>
        <w:rPr>
          <w:rFonts w:ascii="Times New Roman" w:hAnsi="Times New Roman"/>
          <w:color w:val="000000"/>
        </w:rPr>
        <w:t>— ...ბ-მაგრამ... რატომღაც უცნაურია. აღმოჩნდება, რომ ანოსი მოვა და გამაღვიძებს, რომ მის სახლში წავიდე... — ჩაილაპარაკა საშამ.</w:t>
      </w:r>
    </w:p>
    <w:p w14:paraId="10C226A3" w14:textId="77777777" w:rsidR="002B144F" w:rsidRDefault="00000000">
      <w:pPr>
        <w:spacing w:before="269" w:after="269"/>
        <w:ind w:left="120"/>
      </w:pPr>
      <w:r>
        <w:rPr>
          <w:rFonts w:ascii="Times New Roman" w:hAnsi="Times New Roman"/>
          <w:color w:val="000000"/>
        </w:rPr>
        <w:t>- ოჰ, დილა მშვიდობისა.</w:t>
      </w:r>
    </w:p>
    <w:p w14:paraId="0350E7BA" w14:textId="77777777" w:rsidR="002B144F" w:rsidRDefault="00000000">
      <w:pPr>
        <w:spacing w:before="269" w:after="269"/>
        <w:ind w:left="120"/>
      </w:pPr>
      <w:r>
        <w:rPr>
          <w:rFonts w:ascii="Times New Roman" w:hAnsi="Times New Roman"/>
          <w:color w:val="000000"/>
        </w:rPr>
        <w:t>სასიამოვნო ხმა რომ გავიგე, შემოვბრუნდი და იქ რეი დავინახე.</w:t>
      </w:r>
    </w:p>
    <w:p w14:paraId="51D67A00" w14:textId="77777777" w:rsidR="002B144F" w:rsidRDefault="00000000">
      <w:pPr>
        <w:spacing w:before="269" w:after="269"/>
        <w:ind w:left="120"/>
      </w:pPr>
      <w:r>
        <w:rPr>
          <w:rFonts w:ascii="Times New Roman" w:hAnsi="Times New Roman"/>
          <w:color w:val="000000"/>
        </w:rPr>
        <w:t>- გამარჯობა. მოულოდნელი შეხვედრა.</w:t>
      </w:r>
    </w:p>
    <w:p w14:paraId="2C132B05" w14:textId="77777777" w:rsidR="002B144F" w:rsidRDefault="00000000">
      <w:pPr>
        <w:spacing w:before="269" w:after="269"/>
        <w:ind w:left="120"/>
      </w:pPr>
      <w:r>
        <w:rPr>
          <w:rFonts w:ascii="Times New Roman" w:hAnsi="Times New Roman"/>
          <w:color w:val="000000"/>
        </w:rPr>
        <w:t>„დილა მშვიდობისა“, - ერთდროულად მიესალმნენ მას მიშამ და საშამ.</w:t>
      </w:r>
    </w:p>
    <w:p w14:paraId="76662133" w14:textId="77777777" w:rsidR="002B144F" w:rsidRDefault="00000000">
      <w:pPr>
        <w:spacing w:before="269" w:after="269"/>
        <w:ind w:left="120"/>
      </w:pPr>
      <w:r>
        <w:rPr>
          <w:rFonts w:ascii="Times New Roman" w:hAnsi="Times New Roman"/>
          <w:color w:val="000000"/>
        </w:rPr>
        <w:lastRenderedPageBreak/>
        <w:t>— სკოლაში ყოველთვის ერთად დადიხართ?</w:t>
      </w:r>
    </w:p>
    <w:p w14:paraId="47149F2F" w14:textId="77777777" w:rsidR="002B144F" w:rsidRDefault="00000000">
      <w:pPr>
        <w:spacing w:before="269" w:after="269"/>
        <w:ind w:left="120"/>
      </w:pPr>
      <w:r>
        <w:rPr>
          <w:rFonts w:ascii="Times New Roman" w:hAnsi="Times New Roman"/>
          <w:color w:val="000000"/>
        </w:rPr>
        <w:t>- რას ლაპარაკობ, დღეს ასე მოხდა.</w:t>
      </w:r>
    </w:p>
    <w:p w14:paraId="7D2B9913" w14:textId="77777777" w:rsidR="002B144F" w:rsidRDefault="00000000">
      <w:pPr>
        <w:spacing w:before="269" w:after="269"/>
        <w:ind w:left="120"/>
      </w:pPr>
      <w:r>
        <w:rPr>
          <w:rFonts w:ascii="Times New Roman" w:hAnsi="Times New Roman"/>
          <w:color w:val="000000"/>
        </w:rPr>
        <w:t>რეი ჩემკენ წამოვიდა.</w:t>
      </w:r>
    </w:p>
    <w:p w14:paraId="0C9C674A" w14:textId="77777777" w:rsidR="002B144F" w:rsidRDefault="00000000">
      <w:pPr>
        <w:spacing w:before="269" w:after="269"/>
        <w:ind w:left="120"/>
      </w:pPr>
      <w:r>
        <w:rPr>
          <w:rFonts w:ascii="Times New Roman" w:hAnsi="Times New Roman"/>
          <w:color w:val="000000"/>
        </w:rPr>
        <w:t>- სხვათა შორის, იცით, სად შეიძლება კარგი დემონური მახვილის შოვნა?</w:t>
      </w:r>
    </w:p>
    <w:p w14:paraId="67333F3F" w14:textId="77777777" w:rsidR="002B144F" w:rsidRDefault="00000000">
      <w:pPr>
        <w:spacing w:before="269" w:after="269"/>
        <w:ind w:left="120"/>
      </w:pPr>
      <w:r>
        <w:rPr>
          <w:rFonts w:ascii="Times New Roman" w:hAnsi="Times New Roman"/>
          <w:color w:val="000000"/>
        </w:rPr>
        <w:t>- ჰმ... ინიციოს სანაცვლოდ?</w:t>
      </w:r>
    </w:p>
    <w:p w14:paraId="340E4B06" w14:textId="77777777" w:rsidR="002B144F" w:rsidRDefault="00000000">
      <w:pPr>
        <w:spacing w:before="269" w:after="269"/>
        <w:ind w:left="120"/>
      </w:pPr>
      <w:r>
        <w:rPr>
          <w:rFonts w:ascii="Times New Roman" w:hAnsi="Times New Roman"/>
          <w:color w:val="000000"/>
        </w:rPr>
        <w:t>- მთლიანად გატეხილია. იქნებ გარკვეული დროის შემდეგ შევძლო მისი შეკეთება, მაგრამ ახლა სხვა ხმალი მჭირდება.</w:t>
      </w:r>
    </w:p>
    <w:p w14:paraId="2360F7AE" w14:textId="77777777" w:rsidR="002B144F" w:rsidRDefault="00000000">
      <w:pPr>
        <w:spacing w:before="269" w:after="269"/>
        <w:ind w:left="120"/>
      </w:pPr>
      <w:r>
        <w:rPr>
          <w:rFonts w:ascii="Times New Roman" w:hAnsi="Times New Roman"/>
          <w:color w:val="000000"/>
        </w:rPr>
        <w:t>და მას არ შეუძლია ყოველთვის შეილას დასდევდეს და ხმლად გამოიყენოს.</w:t>
      </w:r>
    </w:p>
    <w:p w14:paraId="5A0A8129" w14:textId="77777777" w:rsidR="002B144F" w:rsidRDefault="00000000">
      <w:pPr>
        <w:spacing w:before="269" w:after="269"/>
        <w:ind w:left="120"/>
      </w:pPr>
      <w:r>
        <w:rPr>
          <w:rFonts w:ascii="Times New Roman" w:hAnsi="Times New Roman"/>
          <w:color w:val="000000"/>
        </w:rPr>
        <w:t>მაინტერესებს, ხაზინაში არის თუ არა ხმალი, რომელიც რეის შეეფერება?</w:t>
      </w:r>
    </w:p>
    <w:p w14:paraId="6009EF83" w14:textId="77777777" w:rsidR="002B144F" w:rsidRDefault="00000000">
      <w:pPr>
        <w:spacing w:before="269" w:after="269"/>
        <w:ind w:left="120"/>
      </w:pPr>
      <w:r>
        <w:rPr>
          <w:rFonts w:ascii="Times New Roman" w:hAnsi="Times New Roman"/>
          <w:color w:val="000000"/>
        </w:rPr>
        <w:t>- ოჰ, ბიჭებო, დილა მშვიდობისა ყველას! - ვიღაცის ხმა გაისმა შორიდან.</w:t>
      </w:r>
    </w:p>
    <w:p w14:paraId="78366AD3" w14:textId="77777777" w:rsidR="002B144F" w:rsidRDefault="00000000">
      <w:pPr>
        <w:spacing w:before="269" w:after="269"/>
        <w:ind w:left="120"/>
      </w:pPr>
      <w:r>
        <w:rPr>
          <w:rFonts w:ascii="Times New Roman" w:hAnsi="Times New Roman"/>
          <w:color w:val="000000"/>
        </w:rPr>
        <w:t>მიშამ ხელი დაუქნია და ჩვენკენ გაიქცა.</w:t>
      </w:r>
    </w:p>
    <w:p w14:paraId="5AAD129E" w14:textId="77777777" w:rsidR="002B144F" w:rsidRDefault="00000000">
      <w:pPr>
        <w:spacing w:before="269" w:after="269"/>
        <w:ind w:left="120"/>
      </w:pPr>
      <w:r>
        <w:rPr>
          <w:rFonts w:ascii="Times New Roman" w:hAnsi="Times New Roman"/>
          <w:color w:val="000000"/>
        </w:rPr>
        <w:t>— თქვენ ხშირად არ დადიხართ ერთად სკოლაში.</w:t>
      </w:r>
    </w:p>
    <w:p w14:paraId="3CB01BE1" w14:textId="77777777" w:rsidR="002B144F" w:rsidRDefault="00000000">
      <w:pPr>
        <w:spacing w:before="269" w:after="269"/>
        <w:ind w:left="120"/>
      </w:pPr>
      <w:r>
        <w:rPr>
          <w:rFonts w:ascii="Times New Roman" w:hAnsi="Times New Roman"/>
          <w:color w:val="000000"/>
        </w:rPr>
        <w:t>„კარგი, კი, ეს უფრო დამთხვევას ჰგავს“, უპასუხა რეიმ.</w:t>
      </w:r>
    </w:p>
    <w:p w14:paraId="4B2A5078" w14:textId="77777777" w:rsidR="002B144F" w:rsidRDefault="00000000">
      <w:pPr>
        <w:spacing w:before="269" w:after="269"/>
        <w:ind w:left="120"/>
      </w:pPr>
      <w:r>
        <w:rPr>
          <w:rFonts w:ascii="Times New Roman" w:hAnsi="Times New Roman"/>
          <w:color w:val="000000"/>
        </w:rPr>
        <w:t>- მართლა? ჰე-ჰე-ჰე, მაგრამ რა კარგია, რომ ერთად შეგიძლიათ სკოლაში სიარული, ჰა? დილით ყოველთვის მარტო ვარ და ამის გამო ცოტა მოწყენილი ვარ.</w:t>
      </w:r>
    </w:p>
    <w:p w14:paraId="315DDB3E" w14:textId="77777777" w:rsidR="002B144F" w:rsidRDefault="00000000">
      <w:pPr>
        <w:spacing w:before="269" w:after="269"/>
        <w:ind w:left="120"/>
      </w:pPr>
      <w:r>
        <w:rPr>
          <w:rFonts w:ascii="Times New Roman" w:hAnsi="Times New Roman"/>
          <w:color w:val="000000"/>
        </w:rPr>
        <w:t>- არ ვიცოდი, რომ მარტოობა ძალიან აწუხებდათ.</w:t>
      </w:r>
    </w:p>
    <w:p w14:paraId="78B0B695" w14:textId="77777777" w:rsidR="002B144F" w:rsidRDefault="00000000">
      <w:pPr>
        <w:spacing w:before="269" w:after="269"/>
        <w:ind w:left="120"/>
      </w:pPr>
      <w:r>
        <w:rPr>
          <w:rFonts w:ascii="Times New Roman" w:hAnsi="Times New Roman"/>
          <w:color w:val="000000"/>
        </w:rPr>
        <w:t>- აჰა-ჰა... უბრალოდ არავის უთხრა, კარგი?.. - საუბარი დაიწყეს მისამ და რეიმ.</w:t>
      </w:r>
    </w:p>
    <w:p w14:paraId="2E5962E6" w14:textId="77777777" w:rsidR="002B144F" w:rsidRDefault="00000000">
      <w:pPr>
        <w:spacing w:before="269" w:after="269"/>
        <w:ind w:left="120"/>
      </w:pPr>
      <w:r>
        <w:rPr>
          <w:rFonts w:ascii="Times New Roman" w:hAnsi="Times New Roman"/>
          <w:color w:val="000000"/>
        </w:rPr>
        <w:t>დელზოგეიდში ფეხით მივდიოდით და ამ სიმშვიდით ვტკბებოდით.</w:t>
      </w:r>
    </w:p>
    <w:p w14:paraId="3633D345" w14:textId="77777777" w:rsidR="002B144F" w:rsidRDefault="00000000">
      <w:pPr>
        <w:pStyle w:val="Heading2"/>
        <w:pageBreakBefore/>
        <w:spacing w:before="180" w:after="180"/>
        <w:ind w:left="120"/>
      </w:pPr>
      <w:bookmarkStart w:id="2" w:name="_§_2._გაცვლითი"/>
      <w:bookmarkEnd w:id="2"/>
      <w:r>
        <w:rPr>
          <w:rFonts w:ascii="Times New Roman" w:hAnsi="Times New Roman"/>
          <w:color w:val="000000"/>
          <w:sz w:val="33"/>
        </w:rPr>
        <w:lastRenderedPageBreak/>
        <w:t>§ 2. გაცვლითი პროგრამა</w:t>
      </w:r>
    </w:p>
    <w:p w14:paraId="7D3CBD01" w14:textId="77777777" w:rsidR="002B144F" w:rsidRDefault="00000000">
      <w:pPr>
        <w:spacing w:before="269" w:after="269"/>
        <w:ind w:left="120"/>
      </w:pPr>
      <w:r>
        <w:rPr>
          <w:rFonts w:ascii="Times New Roman" w:hAnsi="Times New Roman"/>
          <w:color w:val="000000"/>
        </w:rPr>
        <w:t>დემონთა მბრძანებლის აკადემია, მეორე კლასი.</w:t>
      </w:r>
    </w:p>
    <w:p w14:paraId="1E2BBF62" w14:textId="77777777" w:rsidR="002B144F" w:rsidRDefault="00000000">
      <w:pPr>
        <w:spacing w:before="269" w:after="269"/>
        <w:ind w:left="120"/>
      </w:pPr>
      <w:r>
        <w:rPr>
          <w:rFonts w:ascii="Times New Roman" w:hAnsi="Times New Roman"/>
          <w:color w:val="000000"/>
        </w:rPr>
        <w:t>კარი გავაღეთ, საკლასო ოთახში შევედით და ჩვენს ადგილებზე დავსხედით.</w:t>
      </w:r>
    </w:p>
    <w:p w14:paraId="0F59DB5C" w14:textId="77777777" w:rsidR="002B144F" w:rsidRDefault="00000000">
      <w:pPr>
        <w:spacing w:before="269" w:after="269"/>
        <w:ind w:left="120"/>
      </w:pPr>
      <w:r>
        <w:rPr>
          <w:rFonts w:ascii="Times New Roman" w:hAnsi="Times New Roman"/>
          <w:color w:val="000000"/>
        </w:rPr>
        <w:t>- ოჰ, კი, ჩვენი ბოლო საუბრის შესახებ, რეი.</w:t>
      </w:r>
    </w:p>
    <w:p w14:paraId="05411A36" w14:textId="77777777" w:rsidR="002B144F" w:rsidRDefault="00000000">
      <w:pPr>
        <w:spacing w:before="269" w:after="269"/>
        <w:ind w:left="120"/>
      </w:pPr>
      <w:r>
        <w:rPr>
          <w:rFonts w:ascii="Times New Roman" w:hAnsi="Times New Roman"/>
          <w:color w:val="000000"/>
        </w:rPr>
        <w:t>რეიმ სკამზე მიყრდნობილი თავი ჩემსკენ მოაბრუნა.</w:t>
      </w:r>
    </w:p>
    <w:p w14:paraId="2D974F87" w14:textId="77777777" w:rsidR="002B144F" w:rsidRDefault="00000000">
      <w:pPr>
        <w:spacing w:before="269" w:after="269"/>
        <w:ind w:left="120"/>
      </w:pPr>
      <w:r>
        <w:rPr>
          <w:rFonts w:ascii="Times New Roman" w:hAnsi="Times New Roman"/>
          <w:color w:val="000000"/>
        </w:rPr>
        <w:t>- სკოლის შემდეგ, თუ დრო გექნება, სადმე წავიდეთ.</w:t>
      </w:r>
    </w:p>
    <w:p w14:paraId="20D2B394" w14:textId="77777777" w:rsidR="002B144F" w:rsidRDefault="00000000">
      <w:pPr>
        <w:spacing w:before="269" w:after="269"/>
        <w:ind w:left="120"/>
      </w:pPr>
      <w:r>
        <w:rPr>
          <w:rFonts w:ascii="Times New Roman" w:hAnsi="Times New Roman"/>
          <w:color w:val="000000"/>
        </w:rPr>
        <w:t>— სად ზუსტად?</w:t>
      </w:r>
    </w:p>
    <w:p w14:paraId="4E3FFDD2" w14:textId="77777777" w:rsidR="002B144F" w:rsidRDefault="00000000">
      <w:pPr>
        <w:spacing w:before="269" w:after="269"/>
        <w:ind w:left="120"/>
      </w:pPr>
      <w:r>
        <w:rPr>
          <w:rFonts w:ascii="Times New Roman" w:hAnsi="Times New Roman"/>
          <w:color w:val="000000"/>
        </w:rPr>
        <w:t>- ეს საიდუმლო ადგილია. ჩემს დემონურ ხმალს მოგცემ.</w:t>
      </w:r>
    </w:p>
    <w:p w14:paraId="07F93EF4" w14:textId="77777777" w:rsidR="002B144F" w:rsidRDefault="00000000">
      <w:pPr>
        <w:spacing w:before="269" w:after="269"/>
        <w:ind w:left="120"/>
      </w:pPr>
      <w:r>
        <w:rPr>
          <w:rFonts w:ascii="Times New Roman" w:hAnsi="Times New Roman"/>
          <w:color w:val="000000"/>
        </w:rPr>
        <w:t>- ვაუ, მაშინ მოუთმენლად ველი.</w:t>
      </w:r>
    </w:p>
    <w:p w14:paraId="7FF0CC10" w14:textId="77777777" w:rsidR="002B144F" w:rsidRDefault="00000000">
      <w:pPr>
        <w:spacing w:before="269" w:after="269"/>
        <w:ind w:left="120"/>
      </w:pPr>
      <w:r>
        <w:rPr>
          <w:rFonts w:ascii="Times New Roman" w:hAnsi="Times New Roman"/>
          <w:color w:val="000000"/>
        </w:rPr>
        <w:t>ამის შემდეგ, საკლასო ოთახში გულშემატკივართა კავშირის ჯგუფის ხმები გაისმა.</w:t>
      </w:r>
    </w:p>
    <w:p w14:paraId="53D16F35" w14:textId="77777777" w:rsidR="002B144F" w:rsidRDefault="00000000">
      <w:pPr>
        <w:spacing w:before="269" w:after="269"/>
        <w:ind w:left="120"/>
      </w:pPr>
      <w:r>
        <w:rPr>
          <w:rFonts w:ascii="Times New Roman" w:hAnsi="Times New Roman"/>
          <w:color w:val="000000"/>
        </w:rPr>
        <w:t>- ჰეი, ჰეი, ეს ახლა გაიგე?</w:t>
      </w:r>
    </w:p>
    <w:p w14:paraId="24A42596" w14:textId="77777777" w:rsidR="002B144F" w:rsidRDefault="00000000">
      <w:pPr>
        <w:spacing w:before="269" w:after="269"/>
        <w:ind w:left="120"/>
      </w:pPr>
      <w:r>
        <w:rPr>
          <w:rFonts w:ascii="Times New Roman" w:hAnsi="Times New Roman"/>
          <w:color w:val="000000"/>
        </w:rPr>
        <w:t>- კონკრეტულად რა?</w:t>
      </w:r>
    </w:p>
    <w:p w14:paraId="4842C375" w14:textId="77777777" w:rsidR="002B144F" w:rsidRDefault="00000000">
      <w:pPr>
        <w:spacing w:before="269" w:after="269"/>
        <w:ind w:left="120"/>
      </w:pPr>
      <w:r>
        <w:rPr>
          <w:rFonts w:ascii="Times New Roman" w:hAnsi="Times New Roman"/>
          <w:color w:val="000000"/>
        </w:rPr>
        <w:t>- როგორც ბატონმა ანოსმა თქვა, გაკვეთილის შემდეგ მას თავის დემონურ ხმალს მისცემდა!..</w:t>
      </w:r>
    </w:p>
    <w:p w14:paraId="445142C9" w14:textId="77777777" w:rsidR="002B144F" w:rsidRDefault="00000000">
      <w:pPr>
        <w:spacing w:before="269" w:after="269"/>
        <w:ind w:left="120"/>
      </w:pPr>
      <w:r>
        <w:rPr>
          <w:rFonts w:ascii="Times New Roman" w:hAnsi="Times New Roman"/>
          <w:color w:val="000000"/>
        </w:rPr>
        <w:t>— ჰმ, გულისხმობ?!...</w:t>
      </w:r>
    </w:p>
    <w:p w14:paraId="7C7BE658" w14:textId="77777777" w:rsidR="002B144F" w:rsidRDefault="00000000">
      <w:pPr>
        <w:spacing w:before="269" w:after="269"/>
        <w:ind w:left="120"/>
      </w:pPr>
      <w:r>
        <w:rPr>
          <w:rFonts w:ascii="Times New Roman" w:hAnsi="Times New Roman"/>
          <w:color w:val="000000"/>
        </w:rPr>
        <w:t xml:space="preserve">- ლორდ ანოსის </w:t>
      </w:r>
      <w:r>
        <w:rPr>
          <w:rFonts w:ascii="Times New Roman" w:hAnsi="Times New Roman"/>
          <w:i/>
          <w:color w:val="000000"/>
        </w:rPr>
        <w:t xml:space="preserve">ხმალი </w:t>
      </w:r>
      <w:r>
        <w:rPr>
          <w:rFonts w:ascii="Times New Roman" w:hAnsi="Times New Roman"/>
          <w:color w:val="000000"/>
        </w:rPr>
        <w:t>დემონური გახდა!!</w:t>
      </w:r>
    </w:p>
    <w:p w14:paraId="3840A931" w14:textId="77777777" w:rsidR="002B144F" w:rsidRDefault="00000000">
      <w:pPr>
        <w:spacing w:before="269" w:after="269"/>
        <w:ind w:left="120"/>
      </w:pPr>
      <w:r>
        <w:rPr>
          <w:rFonts w:ascii="Times New Roman" w:hAnsi="Times New Roman"/>
          <w:color w:val="000000"/>
        </w:rPr>
        <w:t>- დემონური ხმალი? კიაააააააა!!</w:t>
      </w:r>
    </w:p>
    <w:p w14:paraId="23A793F2" w14:textId="77777777" w:rsidR="002B144F" w:rsidRDefault="00000000">
      <w:pPr>
        <w:spacing w:before="269" w:after="269"/>
        <w:ind w:left="120"/>
      </w:pPr>
      <w:r>
        <w:rPr>
          <w:rFonts w:ascii="Times New Roman" w:hAnsi="Times New Roman"/>
          <w:color w:val="000000"/>
        </w:rPr>
        <w:t>- იქნებ ეს მის დედას შევატყობინო?..</w:t>
      </w:r>
    </w:p>
    <w:p w14:paraId="6EE367E7" w14:textId="77777777" w:rsidR="002B144F" w:rsidRDefault="00000000">
      <w:pPr>
        <w:spacing w:before="269" w:after="269"/>
        <w:ind w:left="120"/>
      </w:pPr>
      <w:r>
        <w:rPr>
          <w:rFonts w:ascii="Times New Roman" w:hAnsi="Times New Roman"/>
          <w:color w:val="000000"/>
        </w:rPr>
        <w:t>- რა მოხდება, თუ ეს მას შოკში ჩააგდებს...</w:t>
      </w:r>
    </w:p>
    <w:p w14:paraId="25160394" w14:textId="77777777" w:rsidR="002B144F" w:rsidRDefault="00000000">
      <w:pPr>
        <w:spacing w:before="269" w:after="269"/>
        <w:ind w:left="120"/>
      </w:pPr>
      <w:r>
        <w:rPr>
          <w:rFonts w:ascii="Times New Roman" w:hAnsi="Times New Roman"/>
          <w:color w:val="000000"/>
        </w:rPr>
        <w:t>- შესაძლოა... მაგრამ...</w:t>
      </w:r>
    </w:p>
    <w:p w14:paraId="58940594" w14:textId="77777777" w:rsidR="002B144F" w:rsidRDefault="00000000">
      <w:pPr>
        <w:spacing w:before="269" w:after="269"/>
        <w:ind w:left="120"/>
      </w:pPr>
      <w:r>
        <w:rPr>
          <w:rFonts w:ascii="Times New Roman" w:hAnsi="Times New Roman"/>
          <w:color w:val="000000"/>
        </w:rPr>
        <w:t>ჰმ, როგორც ჩანს, ყველაფერი არასწორად გაიგეს. არ უნდა მივცე უფლება, ამის შესახებ დედაჩემს უთხრან. თორემ კიდევ უფრო მეტ არასწორ წარმოდგენას შეგვიქმნის.</w:t>
      </w:r>
    </w:p>
    <w:p w14:paraId="41A6DD2D" w14:textId="77777777" w:rsidR="002B144F" w:rsidRDefault="00000000">
      <w:pPr>
        <w:spacing w:before="269" w:after="269"/>
        <w:ind w:left="120"/>
      </w:pPr>
      <w:r>
        <w:rPr>
          <w:rFonts w:ascii="Times New Roman" w:hAnsi="Times New Roman"/>
          <w:color w:val="000000"/>
        </w:rPr>
        <w:t>- ჰელენ, ჯესიკა.</w:t>
      </w:r>
    </w:p>
    <w:p w14:paraId="397FDC18" w14:textId="77777777" w:rsidR="002B144F" w:rsidRDefault="00000000">
      <w:pPr>
        <w:spacing w:before="269" w:after="269"/>
        <w:ind w:left="120"/>
      </w:pPr>
      <w:r>
        <w:rPr>
          <w:rFonts w:ascii="Times New Roman" w:hAnsi="Times New Roman"/>
          <w:color w:val="000000"/>
        </w:rPr>
        <w:lastRenderedPageBreak/>
        <w:t>მათი სახელების გაგონებაზე ორივე გაკვირვებული სახით შემობრუნდა და ჩემსკენ შემობრუნდა.</w:t>
      </w:r>
    </w:p>
    <w:p w14:paraId="792B48E6" w14:textId="77777777" w:rsidR="002B144F" w:rsidRDefault="00000000">
      <w:pPr>
        <w:spacing w:before="269" w:after="269"/>
        <w:ind w:left="120"/>
      </w:pPr>
      <w:r>
        <w:rPr>
          <w:rFonts w:ascii="Times New Roman" w:hAnsi="Times New Roman"/>
          <w:color w:val="000000"/>
        </w:rPr>
        <w:t>- რა ხდება, ბატონო ანოს?!</w:t>
      </w:r>
    </w:p>
    <w:p w14:paraId="0C98AB00" w14:textId="77777777" w:rsidR="002B144F" w:rsidRDefault="00000000">
      <w:pPr>
        <w:spacing w:before="269" w:after="269"/>
        <w:ind w:left="120"/>
      </w:pPr>
      <w:r>
        <w:rPr>
          <w:rFonts w:ascii="Times New Roman" w:hAnsi="Times New Roman"/>
          <w:color w:val="000000"/>
        </w:rPr>
        <w:t>— ვ-რაშია საქმე?</w:t>
      </w:r>
    </w:p>
    <w:p w14:paraId="57E4D3D3" w14:textId="77777777" w:rsidR="002B144F" w:rsidRDefault="00000000">
      <w:pPr>
        <w:spacing w:before="269" w:after="269"/>
        <w:ind w:left="120"/>
      </w:pPr>
      <w:r>
        <w:rPr>
          <w:rFonts w:ascii="Times New Roman" w:hAnsi="Times New Roman"/>
          <w:color w:val="000000"/>
        </w:rPr>
        <w:t>„დედაჩემისგან საიდუმლოდ შეინახეთ“, - ვუთხარი მათ რბილად.</w:t>
      </w:r>
    </w:p>
    <w:p w14:paraId="009F21AB" w14:textId="77777777" w:rsidR="002B144F" w:rsidRDefault="00000000">
      <w:pPr>
        <w:spacing w:before="269" w:after="269"/>
        <w:ind w:left="120"/>
      </w:pPr>
      <w:r>
        <w:rPr>
          <w:rFonts w:ascii="Times New Roman" w:hAnsi="Times New Roman"/>
          <w:color w:val="000000"/>
        </w:rPr>
        <w:t>— …კარგი.</w:t>
      </w:r>
    </w:p>
    <w:p w14:paraId="73DB52B1" w14:textId="77777777" w:rsidR="002B144F" w:rsidRDefault="00000000">
      <w:pPr>
        <w:spacing w:before="269" w:after="269"/>
        <w:ind w:left="120"/>
      </w:pPr>
      <w:r>
        <w:rPr>
          <w:rFonts w:ascii="Times New Roman" w:hAnsi="Times New Roman"/>
          <w:color w:val="000000"/>
        </w:rPr>
        <w:t>- სიცოცხლის ფასადაც კი!</w:t>
      </w:r>
    </w:p>
    <w:p w14:paraId="40004BA2" w14:textId="77777777" w:rsidR="002B144F" w:rsidRDefault="00000000">
      <w:pPr>
        <w:spacing w:before="269" w:after="269"/>
        <w:ind w:left="120"/>
      </w:pPr>
      <w:r>
        <w:rPr>
          <w:rFonts w:ascii="Times New Roman" w:hAnsi="Times New Roman"/>
          <w:color w:val="000000"/>
        </w:rPr>
        <w:t>ახლა მგონია, რომ ყველაფერი კარგად იქნება. ამ მცდარი წარმოდგენის გაქარწყლებას დრო დასჭირდება, მაგრამ მთავარი ის არის, რომ ამის შესახებ არავის ეტყვიან. თუ არავინ არაფერი იცის, ვერავინ შეძლებს მის არასწორად გაგებას.</w:t>
      </w:r>
    </w:p>
    <w:p w14:paraId="66626A7A" w14:textId="77777777" w:rsidR="002B144F" w:rsidRDefault="00000000">
      <w:pPr>
        <w:spacing w:before="269" w:after="269"/>
        <w:ind w:left="120"/>
      </w:pPr>
      <w:r>
        <w:rPr>
          <w:rFonts w:ascii="Times New Roman" w:hAnsi="Times New Roman"/>
          <w:color w:val="000000"/>
        </w:rPr>
        <w:t>- მაშ, ახლა რა ვქნათ? ამაზე საუბარი აგვიკრძალეს...</w:t>
      </w:r>
    </w:p>
    <w:p w14:paraId="689BC859" w14:textId="77777777" w:rsidR="002B144F" w:rsidRDefault="00000000">
      <w:pPr>
        <w:spacing w:before="269" w:after="269"/>
        <w:ind w:left="120"/>
      </w:pPr>
      <w:r>
        <w:rPr>
          <w:rFonts w:ascii="Times New Roman" w:hAnsi="Times New Roman"/>
          <w:color w:val="000000"/>
        </w:rPr>
        <w:t>- როგორც ჩანს, არაფერი...</w:t>
      </w:r>
    </w:p>
    <w:p w14:paraId="3B61EC1A" w14:textId="77777777" w:rsidR="002B144F" w:rsidRDefault="00000000">
      <w:pPr>
        <w:spacing w:before="269" w:after="269"/>
        <w:ind w:left="120"/>
      </w:pPr>
      <w:r>
        <w:rPr>
          <w:rFonts w:ascii="Times New Roman" w:hAnsi="Times New Roman"/>
          <w:color w:val="000000"/>
        </w:rPr>
        <w:t>საშა, რომელიც ჩემს გვერდით იჯდა, გაოცებული უყურებდა ამ ყველაფერს, თითქოს რაღაც სისულელე ყოფილიყოს.</w:t>
      </w:r>
    </w:p>
    <w:p w14:paraId="36AB7F42" w14:textId="77777777" w:rsidR="002B144F" w:rsidRDefault="00000000">
      <w:pPr>
        <w:spacing w:before="269" w:after="269"/>
        <w:ind w:left="120"/>
      </w:pPr>
      <w:r>
        <w:rPr>
          <w:rFonts w:ascii="Times New Roman" w:hAnsi="Times New Roman"/>
          <w:color w:val="000000"/>
        </w:rPr>
        <w:t>- რა?</w:t>
      </w:r>
    </w:p>
    <w:p w14:paraId="6C3DCA56" w14:textId="77777777" w:rsidR="002B144F" w:rsidRDefault="00000000">
      <w:pPr>
        <w:spacing w:before="269" w:after="269"/>
        <w:ind w:left="120"/>
      </w:pPr>
      <w:r>
        <w:rPr>
          <w:rFonts w:ascii="Times New Roman" w:hAnsi="Times New Roman"/>
          <w:color w:val="000000"/>
        </w:rPr>
        <w:t>- უბრალოდ მაინტერესებს, შეიძლება ამან კუთხეში გაგაგდოს.</w:t>
      </w:r>
    </w:p>
    <w:p w14:paraId="19882A66" w14:textId="77777777" w:rsidR="002B144F" w:rsidRDefault="00000000">
      <w:pPr>
        <w:spacing w:before="269" w:after="269"/>
        <w:ind w:left="120"/>
      </w:pPr>
      <w:r>
        <w:rPr>
          <w:rFonts w:ascii="Times New Roman" w:hAnsi="Times New Roman"/>
          <w:color w:val="000000"/>
        </w:rPr>
        <w:t>მისი სიტყვები რომ გავიგე, ზიზღით შევხედე.</w:t>
      </w:r>
    </w:p>
    <w:p w14:paraId="17CF46ED" w14:textId="77777777" w:rsidR="002B144F" w:rsidRDefault="00000000">
      <w:pPr>
        <w:spacing w:before="269" w:after="269"/>
        <w:ind w:left="120"/>
      </w:pPr>
      <w:r>
        <w:rPr>
          <w:rFonts w:ascii="Times New Roman" w:hAnsi="Times New Roman"/>
          <w:color w:val="000000"/>
        </w:rPr>
        <w:t>- რას ამბობ, ეს სრული სისულელეა. უბრალოდ, ეს არ არის შესაბამისი დონე.</w:t>
      </w:r>
    </w:p>
    <w:p w14:paraId="05E0AA99" w14:textId="77777777" w:rsidR="002B144F" w:rsidRDefault="00000000">
      <w:pPr>
        <w:spacing w:before="269" w:after="269"/>
        <w:ind w:left="120"/>
      </w:pPr>
      <w:r>
        <w:rPr>
          <w:rFonts w:ascii="Times New Roman" w:hAnsi="Times New Roman"/>
          <w:color w:val="000000"/>
        </w:rPr>
        <w:t>„არც კი ვიცი, ასეთი მშვიდი ხარ და შეძლებ თუ არა მალე რამეს მოიმოქმედო ამასთან დაკავშირებით.“</w:t>
      </w:r>
    </w:p>
    <w:p w14:paraId="16FD616A" w14:textId="77777777" w:rsidR="002B144F" w:rsidRDefault="00000000">
      <w:pPr>
        <w:spacing w:before="269" w:after="269"/>
        <w:ind w:left="120"/>
      </w:pPr>
      <w:r>
        <w:rPr>
          <w:rFonts w:ascii="Times New Roman" w:hAnsi="Times New Roman"/>
          <w:color w:val="000000"/>
        </w:rPr>
        <w:t>— ღელავ?</w:t>
      </w:r>
    </w:p>
    <w:p w14:paraId="118ECAF8" w14:textId="77777777" w:rsidR="002B144F" w:rsidRDefault="00000000">
      <w:pPr>
        <w:spacing w:before="269" w:after="269"/>
        <w:ind w:left="120"/>
      </w:pPr>
      <w:r>
        <w:rPr>
          <w:rFonts w:ascii="Times New Roman" w:hAnsi="Times New Roman"/>
          <w:color w:val="000000"/>
        </w:rPr>
        <w:t>„...თითქოს არაფერია სანერვიულო...“ ჩაილაპარაკა საშამ.</w:t>
      </w:r>
    </w:p>
    <w:p w14:paraId="2E0D4D0F" w14:textId="77777777" w:rsidR="002B144F" w:rsidRDefault="00000000">
      <w:pPr>
        <w:spacing w:before="269" w:after="269"/>
        <w:ind w:left="120"/>
      </w:pPr>
      <w:r>
        <w:rPr>
          <w:rFonts w:ascii="Times New Roman" w:hAnsi="Times New Roman"/>
          <w:color w:val="000000"/>
        </w:rPr>
        <w:t>ამ დროს გაკვეთილის დაწყების ზარი დაირეკა, მაგრამ არავინ მოსულა.</w:t>
      </w:r>
    </w:p>
    <w:p w14:paraId="4F51FE6E" w14:textId="77777777" w:rsidR="002B144F" w:rsidRDefault="00000000">
      <w:pPr>
        <w:spacing w:before="269" w:after="269"/>
        <w:ind w:left="120"/>
      </w:pPr>
      <w:r>
        <w:rPr>
          <w:rFonts w:ascii="Times New Roman" w:hAnsi="Times New Roman"/>
          <w:color w:val="000000"/>
        </w:rPr>
        <w:t>„უცნაურია“, - ჩაიჩურჩულა მიშამ, რომელიც ჩემს გვერდით იჯდა. „მის ემილია არასდროს აგვიანებს“.</w:t>
      </w:r>
    </w:p>
    <w:p w14:paraId="179AB4D4" w14:textId="77777777" w:rsidR="002B144F" w:rsidRDefault="00000000">
      <w:pPr>
        <w:spacing w:before="269" w:after="269"/>
        <w:ind w:left="120"/>
      </w:pPr>
      <w:r>
        <w:rPr>
          <w:rFonts w:ascii="Times New Roman" w:hAnsi="Times New Roman"/>
          <w:color w:val="000000"/>
        </w:rPr>
        <w:t>ამის შემდეგ საშამ თითქოს რაღაც იგრძნო და ჰკითხა:</w:t>
      </w:r>
    </w:p>
    <w:p w14:paraId="2517EDF4" w14:textId="77777777" w:rsidR="002B144F" w:rsidRDefault="00000000">
      <w:pPr>
        <w:spacing w:before="269" w:after="269"/>
        <w:ind w:left="120"/>
      </w:pPr>
      <w:r>
        <w:rPr>
          <w:rFonts w:ascii="Times New Roman" w:hAnsi="Times New Roman"/>
          <w:color w:val="000000"/>
        </w:rPr>
        <w:lastRenderedPageBreak/>
        <w:t>- მისმინე, განა ქალბატონმა ემილიამ არ დაესხა თავს თქვენს დედას დემონური ხმლების ტურნირის დღეს?</w:t>
      </w:r>
    </w:p>
    <w:p w14:paraId="22106151" w14:textId="77777777" w:rsidR="002B144F" w:rsidRDefault="00000000">
      <w:pPr>
        <w:spacing w:before="269" w:after="269"/>
        <w:ind w:left="120"/>
      </w:pPr>
      <w:r>
        <w:rPr>
          <w:rFonts w:ascii="Times New Roman" w:hAnsi="Times New Roman"/>
          <w:color w:val="000000"/>
        </w:rPr>
        <w:t>- მართალია.</w:t>
      </w:r>
    </w:p>
    <w:p w14:paraId="69721253" w14:textId="77777777" w:rsidR="002B144F" w:rsidRDefault="00000000">
      <w:pPr>
        <w:spacing w:before="269" w:after="269"/>
        <w:ind w:left="120"/>
      </w:pPr>
      <w:r>
        <w:rPr>
          <w:rFonts w:ascii="Times New Roman" w:hAnsi="Times New Roman"/>
          <w:color w:val="000000"/>
        </w:rPr>
        <w:t>— ...და რა გააკეთე მასთან?</w:t>
      </w:r>
    </w:p>
    <w:p w14:paraId="5835F94E" w14:textId="77777777" w:rsidR="002B144F" w:rsidRDefault="00000000">
      <w:pPr>
        <w:spacing w:before="269" w:after="269"/>
        <w:ind w:left="120"/>
      </w:pPr>
      <w:r>
        <w:rPr>
          <w:rFonts w:ascii="Times New Roman" w:hAnsi="Times New Roman"/>
          <w:color w:val="000000"/>
        </w:rPr>
        <w:t>გავუღიმე.</w:t>
      </w:r>
    </w:p>
    <w:p w14:paraId="29AA088B" w14:textId="77777777" w:rsidR="002B144F" w:rsidRDefault="00000000">
      <w:pPr>
        <w:spacing w:before="269" w:after="269"/>
        <w:ind w:left="120"/>
      </w:pPr>
      <w:r>
        <w:rPr>
          <w:rFonts w:ascii="Times New Roman" w:hAnsi="Times New Roman"/>
          <w:color w:val="000000"/>
        </w:rPr>
        <w:t>- და რას ფიქრობ?</w:t>
      </w:r>
    </w:p>
    <w:p w14:paraId="7B1682DA" w14:textId="77777777" w:rsidR="002B144F" w:rsidRDefault="00000000">
      <w:pPr>
        <w:spacing w:before="269" w:after="269"/>
        <w:ind w:left="120"/>
      </w:pPr>
      <w:r>
        <w:rPr>
          <w:rFonts w:ascii="Times New Roman" w:hAnsi="Times New Roman"/>
          <w:color w:val="000000"/>
        </w:rPr>
        <w:t>საშა შეკრთა და შებრუნდა.</w:t>
      </w:r>
    </w:p>
    <w:p w14:paraId="29A6D48A" w14:textId="77777777" w:rsidR="002B144F" w:rsidRDefault="00000000">
      <w:pPr>
        <w:spacing w:before="269" w:after="269"/>
        <w:ind w:left="120"/>
      </w:pPr>
      <w:r>
        <w:rPr>
          <w:rFonts w:ascii="Times New Roman" w:hAnsi="Times New Roman"/>
          <w:color w:val="000000"/>
        </w:rPr>
        <w:t>- შეწყვიტე დემონთა მბრძანებლის მსგავსად ღიმილი...</w:t>
      </w:r>
    </w:p>
    <w:p w14:paraId="003488FB" w14:textId="77777777" w:rsidR="002B144F" w:rsidRDefault="00000000">
      <w:pPr>
        <w:spacing w:before="269" w:after="269"/>
        <w:ind w:left="120"/>
      </w:pPr>
      <w:r>
        <w:rPr>
          <w:rFonts w:ascii="Times New Roman" w:hAnsi="Times New Roman"/>
          <w:color w:val="000000"/>
        </w:rPr>
        <w:t>როგორც ყოველთვის, ოდნავ გავუღიმე. და ბოლოს და ბოლოს, მე დემონთა მბრძანებელი ვარ.</w:t>
      </w:r>
    </w:p>
    <w:p w14:paraId="7A77A64C" w14:textId="77777777" w:rsidR="002B144F" w:rsidRDefault="00000000">
      <w:pPr>
        <w:spacing w:before="269" w:after="269"/>
        <w:ind w:left="120"/>
      </w:pPr>
      <w:r>
        <w:rPr>
          <w:rFonts w:ascii="Times New Roman" w:hAnsi="Times New Roman"/>
          <w:color w:val="000000"/>
        </w:rPr>
        <w:t>- კარგი, ყველამ დაიკავეთ თქვენი ადგილები.</w:t>
      </w:r>
    </w:p>
    <w:p w14:paraId="5B33BCC0" w14:textId="77777777" w:rsidR="002B144F" w:rsidRDefault="00000000">
      <w:pPr>
        <w:spacing w:before="269" w:after="269"/>
        <w:ind w:left="120"/>
      </w:pPr>
      <w:r>
        <w:rPr>
          <w:rFonts w:ascii="Times New Roman" w:hAnsi="Times New Roman"/>
          <w:color w:val="000000"/>
        </w:rPr>
        <w:t>კლასში გრძელყურა ქალი შემოვიდა. იმის გათვალისწინებით, რომ მასაც იგივე შავი მოსასხამი ეცვა, რაც ემილიას, ის ალბათ დემონთა მბრძანებლის აკადემიის მასწავლებელი უნდა ყოფილიყო.</w:t>
      </w:r>
    </w:p>
    <w:p w14:paraId="6ADD05D0" w14:textId="77777777" w:rsidR="002B144F" w:rsidRDefault="00000000">
      <w:pPr>
        <w:spacing w:before="269" w:after="269"/>
        <w:ind w:left="120"/>
      </w:pPr>
      <w:r>
        <w:rPr>
          <w:rFonts w:ascii="Times New Roman" w:hAnsi="Times New Roman"/>
          <w:color w:val="000000"/>
        </w:rPr>
        <w:t>- ჰმ, გამარჯობათ ბავშვებო. მე ვარ მენო ისტორია, მესამე კურსის პირველი კლასის დამრიგებელი და ამავდროულად, გარკვეული პერიოდი, ამ კლასის. - მოგესალმა მენო.</w:t>
      </w:r>
    </w:p>
    <w:p w14:paraId="3C34E444" w14:textId="77777777" w:rsidR="002B144F" w:rsidRDefault="00000000">
      <w:pPr>
        <w:spacing w:before="269" w:after="269"/>
        <w:ind w:left="120"/>
      </w:pPr>
      <w:r>
        <w:rPr>
          <w:rFonts w:ascii="Times New Roman" w:hAnsi="Times New Roman"/>
          <w:color w:val="000000"/>
        </w:rPr>
        <w:t>კლასი მაშინვე ხმაურიანი გახდა.</w:t>
      </w:r>
    </w:p>
    <w:p w14:paraId="5425C72A" w14:textId="77777777" w:rsidR="002B144F" w:rsidRDefault="00000000">
      <w:pPr>
        <w:spacing w:before="269" w:after="269"/>
        <w:ind w:left="120"/>
      </w:pPr>
      <w:r>
        <w:rPr>
          <w:rFonts w:ascii="Times New Roman" w:hAnsi="Times New Roman"/>
          <w:color w:val="000000"/>
        </w:rPr>
        <w:t>„ქალბატონო მენო, მითხარით, რა დაემართა ქალბატონ ემილიას?“ იკითხა ერთ-ერთმა სტუდენტმა და ხელი ასწია.</w:t>
      </w:r>
    </w:p>
    <w:p w14:paraId="48567484" w14:textId="77777777" w:rsidR="002B144F" w:rsidRDefault="00000000">
      <w:pPr>
        <w:spacing w:before="269" w:after="269"/>
        <w:ind w:left="120"/>
      </w:pPr>
      <w:r>
        <w:rPr>
          <w:rFonts w:ascii="Times New Roman" w:hAnsi="Times New Roman"/>
          <w:color w:val="000000"/>
        </w:rPr>
        <w:t>- მმმ, დეტალები არ მითხრეს, მაგრამ მის ემილიამ, როგორც ჩანს, დემონთა მბრძანებლის აკადემიის დატოვება გადაწყვიტა.</w:t>
      </w:r>
    </w:p>
    <w:p w14:paraId="37C0D920" w14:textId="77777777" w:rsidR="002B144F" w:rsidRDefault="00000000">
      <w:pPr>
        <w:spacing w:before="269" w:after="269"/>
        <w:ind w:left="120"/>
      </w:pPr>
      <w:r>
        <w:rPr>
          <w:rFonts w:ascii="Times New Roman" w:hAnsi="Times New Roman"/>
          <w:color w:val="000000"/>
        </w:rPr>
        <w:t>ახლა კლასში არეულობა დაიწყო.</w:t>
      </w:r>
    </w:p>
    <w:p w14:paraId="7C566D0C" w14:textId="77777777" w:rsidR="002B144F" w:rsidRDefault="00000000">
      <w:pPr>
        <w:spacing w:before="269" w:after="269"/>
        <w:ind w:left="120"/>
      </w:pPr>
      <w:r>
        <w:rPr>
          <w:rFonts w:ascii="Times New Roman" w:hAnsi="Times New Roman"/>
          <w:color w:val="000000"/>
        </w:rPr>
        <w:t>— თავი დაანებე?!</w:t>
      </w:r>
    </w:p>
    <w:p w14:paraId="1AA2700E" w14:textId="77777777" w:rsidR="002B144F" w:rsidRDefault="00000000">
      <w:pPr>
        <w:spacing w:before="269" w:after="269"/>
        <w:ind w:left="120"/>
      </w:pPr>
      <w:r>
        <w:rPr>
          <w:rFonts w:ascii="Times New Roman" w:hAnsi="Times New Roman"/>
          <w:color w:val="000000"/>
        </w:rPr>
        <w:t>— ... მაშინაც კი, თუ ეს სიმართლეა, განა ეს ძალიან მოულოდნელად არ გააკეთა?</w:t>
      </w:r>
    </w:p>
    <w:p w14:paraId="64B184F4" w14:textId="77777777" w:rsidR="002B144F" w:rsidRDefault="00000000">
      <w:pPr>
        <w:spacing w:before="269" w:after="269"/>
        <w:ind w:left="120"/>
      </w:pPr>
      <w:r>
        <w:rPr>
          <w:rFonts w:ascii="Times New Roman" w:hAnsi="Times New Roman"/>
          <w:color w:val="000000"/>
        </w:rPr>
        <w:t>- ეშმაკმა იცის. როგორც წესი, ასეთ შემთხვევებში ისინი რატომღაც მაინც აფრთხილებენ, თუ რატომ გააკეთეს ეს, მაგალითად, ტრავმის ან ავადმყოფობის გამო.</w:t>
      </w:r>
    </w:p>
    <w:p w14:paraId="09466381" w14:textId="77777777" w:rsidR="002B144F" w:rsidRDefault="00000000">
      <w:pPr>
        <w:spacing w:before="269" w:after="269"/>
        <w:ind w:left="120"/>
      </w:pPr>
      <w:r>
        <w:rPr>
          <w:rFonts w:ascii="Times New Roman" w:hAnsi="Times New Roman"/>
          <w:color w:val="000000"/>
        </w:rPr>
        <w:t>- მის ემილიას გარეშე, ამ უვარგისი ადამიანის სიამაყეს ვერავინ შეიკავებს...</w:t>
      </w:r>
    </w:p>
    <w:p w14:paraId="6C63FDB0" w14:textId="77777777" w:rsidR="002B144F" w:rsidRDefault="00000000">
      <w:pPr>
        <w:spacing w:before="269" w:after="269"/>
        <w:ind w:left="120"/>
      </w:pPr>
      <w:r>
        <w:rPr>
          <w:rFonts w:ascii="Times New Roman" w:hAnsi="Times New Roman"/>
          <w:color w:val="000000"/>
        </w:rPr>
        <w:lastRenderedPageBreak/>
        <w:t>- კარგი, კარგი, სიჩუმე.</w:t>
      </w:r>
    </w:p>
    <w:p w14:paraId="5308411F" w14:textId="77777777" w:rsidR="002B144F" w:rsidRDefault="00000000">
      <w:pPr>
        <w:spacing w:before="269" w:after="269"/>
        <w:ind w:left="120"/>
      </w:pPr>
      <w:r>
        <w:rPr>
          <w:rFonts w:ascii="Times New Roman" w:hAnsi="Times New Roman"/>
          <w:color w:val="000000"/>
        </w:rPr>
        <w:t>მენომ ხელები შემოჰკრა.</w:t>
      </w:r>
    </w:p>
    <w:p w14:paraId="7EB72996" w14:textId="77777777" w:rsidR="002B144F" w:rsidRDefault="00000000">
      <w:pPr>
        <w:spacing w:before="269" w:after="269"/>
        <w:ind w:left="120"/>
      </w:pPr>
      <w:r>
        <w:rPr>
          <w:rFonts w:ascii="Times New Roman" w:hAnsi="Times New Roman"/>
          <w:color w:val="000000"/>
        </w:rPr>
        <w:t>- საერთოდ არ ვიცი, რა ვითარებაშია იქ, ბოლოს და ბოლოს, ამის შესახებ გაფრთხილებაც კი არ შეეძლო. მისი გათავისუფლება იმდენად მოულოდნელად მოხდა, რომ მის შემცვლელად ვინმეს დაქირავების დროც კი არ გვქონდა და მანამდე მე თქვენი კლასის ხელმძღვანელი ვიქნები.</w:t>
      </w:r>
    </w:p>
    <w:p w14:paraId="53C34BD6" w14:textId="77777777" w:rsidR="002B144F" w:rsidRDefault="00000000">
      <w:pPr>
        <w:spacing w:before="269" w:after="269"/>
        <w:ind w:left="120"/>
      </w:pPr>
      <w:r>
        <w:rPr>
          <w:rFonts w:ascii="Times New Roman" w:hAnsi="Times New Roman"/>
          <w:color w:val="000000"/>
        </w:rPr>
        <w:t>- მაგრამ თქვენ მესამე კურსელებიც გყავთ, არა, მის მენო?</w:t>
      </w:r>
    </w:p>
    <w:p w14:paraId="064143C3" w14:textId="77777777" w:rsidR="002B144F" w:rsidRDefault="00000000">
      <w:pPr>
        <w:spacing w:before="269" w:after="269"/>
        <w:ind w:left="120"/>
      </w:pPr>
      <w:r>
        <w:rPr>
          <w:rFonts w:ascii="Times New Roman" w:hAnsi="Times New Roman"/>
          <w:color w:val="000000"/>
        </w:rPr>
        <w:t>„ყველას ერთად ვერ გვასწავლი“, - სტუდენტებმა კითხვებით დაუწყეს მას დაბომბვა.</w:t>
      </w:r>
    </w:p>
    <w:p w14:paraId="10D13C5A" w14:textId="77777777" w:rsidR="002B144F" w:rsidRDefault="00000000">
      <w:pPr>
        <w:spacing w:before="269" w:after="269"/>
        <w:ind w:left="120"/>
      </w:pPr>
      <w:r>
        <w:rPr>
          <w:rFonts w:ascii="Times New Roman" w:hAnsi="Times New Roman"/>
          <w:color w:val="000000"/>
        </w:rPr>
        <w:t>- მმმ, მართალი ხარ, ნამდვილად არ შემიძლია, მაგრამ გავიმეორებ, რომ ყველაფერი ისე უცებ მოხდა, რომ უბრალოდ არავინაა პასუხისმგებელი. ამიტომ, ვფიქრობ, მესამე კურსელებთან ერთად მორიგეობით გასწავლი და იმ დღეს, როცა აღარ გასწავლი, დამოუკიდებელ კლასებში იქნები. რა თქმა უნდა, შემოგივლი, მაგრამ მხოლოდ ერთი კვირით.</w:t>
      </w:r>
    </w:p>
    <w:p w14:paraId="4604F820" w14:textId="77777777" w:rsidR="002B144F" w:rsidRDefault="00000000">
      <w:pPr>
        <w:spacing w:before="269" w:after="269"/>
        <w:ind w:left="120"/>
      </w:pPr>
      <w:r>
        <w:rPr>
          <w:rFonts w:ascii="Times New Roman" w:hAnsi="Times New Roman"/>
          <w:color w:val="000000"/>
        </w:rPr>
        <w:t>— მომავალ კვირას ახალი მასწავლებელი იქნება?</w:t>
      </w:r>
    </w:p>
    <w:p w14:paraId="47AFBCA4" w14:textId="77777777" w:rsidR="002B144F" w:rsidRDefault="00000000">
      <w:pPr>
        <w:spacing w:before="269" w:after="269"/>
        <w:ind w:left="120"/>
      </w:pPr>
      <w:r>
        <w:rPr>
          <w:rFonts w:ascii="Times New Roman" w:hAnsi="Times New Roman"/>
          <w:color w:val="000000"/>
        </w:rPr>
        <w:t>- კი, მაგრამ სიმართლე გითხრათ, ეს არ მომხდარა მის ემილიასთან მომხდარი ინციდენტის გამო, არამედ იმიტომ, რომ გადაწყდა დელზოგეიდთან გაცვლითი პროგრამის ჩატარება.</w:t>
      </w:r>
    </w:p>
    <w:p w14:paraId="3BE4B153" w14:textId="77777777" w:rsidR="002B144F" w:rsidRDefault="00000000">
      <w:pPr>
        <w:spacing w:before="269" w:after="269"/>
        <w:ind w:left="120"/>
      </w:pPr>
      <w:r>
        <w:rPr>
          <w:rFonts w:ascii="Times New Roman" w:hAnsi="Times New Roman"/>
          <w:color w:val="000000"/>
        </w:rPr>
        <w:t>კლასი ეჭვის ფარდაში იყო გახვეული. ალბათ ყველა პირველად იგებდა ამის შესახებ.</w:t>
      </w:r>
    </w:p>
    <w:p w14:paraId="4F739D82" w14:textId="77777777" w:rsidR="002B144F" w:rsidRDefault="00000000">
      <w:pPr>
        <w:spacing w:before="269" w:after="269"/>
        <w:ind w:left="120"/>
      </w:pPr>
      <w:r>
        <w:rPr>
          <w:rFonts w:ascii="Times New Roman" w:hAnsi="Times New Roman"/>
          <w:color w:val="000000"/>
        </w:rPr>
        <w:t>- ქალბატონო მენო, რა არის გაცვლითი პროგრამა?</w:t>
      </w:r>
    </w:p>
    <w:p w14:paraId="216E74B2" w14:textId="77777777" w:rsidR="002B144F" w:rsidRDefault="00000000">
      <w:pPr>
        <w:spacing w:before="269" w:after="269"/>
        <w:ind w:left="120"/>
      </w:pPr>
      <w:r>
        <w:rPr>
          <w:rFonts w:ascii="Times New Roman" w:hAnsi="Times New Roman"/>
          <w:color w:val="000000"/>
        </w:rPr>
        <w:t>— მოკლედ რომ ვთქვათ, გაცვლითი პროგრამის ფარგლებში თქვენ სხვა აკადემიაში გაემგზავრებით, ადგილობრივ სტუდენტებთან და მასწავლებლებთან ურთიერთობას შეძლებთ, ერთმანეთისგან ახალ რაღაცეებს ისწავლით და მეგობრულ შეჯიბრებებში მიიღებთ მონაწილეობას.</w:t>
      </w:r>
    </w:p>
    <w:p w14:paraId="257F9CCB" w14:textId="77777777" w:rsidR="002B144F" w:rsidRDefault="00000000">
      <w:pPr>
        <w:spacing w:before="269" w:after="269"/>
        <w:ind w:left="120"/>
      </w:pPr>
      <w:r>
        <w:rPr>
          <w:rFonts w:ascii="Times New Roman" w:hAnsi="Times New Roman"/>
          <w:color w:val="000000"/>
        </w:rPr>
        <w:t>როგორც ჩანს, მისმა ახსნამ სტუდენტების ეჭვები ჯერ არ გაფანტა.</w:t>
      </w:r>
    </w:p>
    <w:p w14:paraId="2BAEE034" w14:textId="77777777" w:rsidR="002B144F" w:rsidRDefault="00000000">
      <w:pPr>
        <w:spacing w:before="269" w:after="269"/>
        <w:ind w:left="120"/>
      </w:pPr>
      <w:r>
        <w:rPr>
          <w:rFonts w:ascii="Times New Roman" w:hAnsi="Times New Roman"/>
          <w:color w:val="000000"/>
        </w:rPr>
        <w:t>- კიდევ ერთი აკადემია?..</w:t>
      </w:r>
    </w:p>
    <w:p w14:paraId="6EDBF72A" w14:textId="77777777" w:rsidR="002B144F" w:rsidRDefault="00000000">
      <w:pPr>
        <w:spacing w:before="269" w:after="269"/>
        <w:ind w:left="120"/>
      </w:pPr>
      <w:r>
        <w:rPr>
          <w:rFonts w:ascii="Times New Roman" w:hAnsi="Times New Roman"/>
          <w:color w:val="000000"/>
        </w:rPr>
        <w:t>„მაგრამ დემონთა მბრძანებლის აკადემია საუკეთესოა დილჰეიდში. გულწრფელად რომ ვთქვათ, იქ არაფერი გვექნება სასწავლი... სხვა აკადემიების საკითხს გვერდზე რომ გადავდოთ, მაინც რა სიკეთეს მოგვიტანს გაცვლითი პროგრამა?“</w:t>
      </w:r>
    </w:p>
    <w:p w14:paraId="07A60304" w14:textId="77777777" w:rsidR="002B144F" w:rsidRDefault="00000000">
      <w:pPr>
        <w:spacing w:before="269" w:after="269"/>
        <w:ind w:left="120"/>
      </w:pPr>
      <w:r>
        <w:rPr>
          <w:rFonts w:ascii="Times New Roman" w:hAnsi="Times New Roman"/>
          <w:color w:val="000000"/>
        </w:rPr>
        <w:t xml:space="preserve">„მართალი ხართ. სწორედ ამიტომ არ ჩატარებულა დელცოგეიდი აქამდე სხვა აკადემიებთან გაცვლითი პროგრამების ფარგლებში, მაგრამ ამჯერად რეალურად </w:t>
      </w:r>
      <w:r>
        <w:rPr>
          <w:rFonts w:ascii="Times New Roman" w:hAnsi="Times New Roman"/>
          <w:color w:val="000000"/>
        </w:rPr>
        <w:lastRenderedPageBreak/>
        <w:t>გვქონდა შესაძლებლობა, დილჰეიდის გარეთ არსებულ აკადემიასთან გაგვემართა ეს პროგრამა“, - უპასუხა მენომ სტუდენტის კითხვას.</w:t>
      </w:r>
    </w:p>
    <w:p w14:paraId="06CE7491" w14:textId="77777777" w:rsidR="002B144F" w:rsidRDefault="00000000">
      <w:pPr>
        <w:spacing w:before="269" w:after="269"/>
        <w:ind w:left="120"/>
      </w:pPr>
      <w:r>
        <w:rPr>
          <w:rFonts w:ascii="Times New Roman" w:hAnsi="Times New Roman"/>
          <w:color w:val="000000"/>
        </w:rPr>
        <w:t>- დილჰეიდის გარეთ? სად ზუსტად?</w:t>
      </w:r>
    </w:p>
    <w:p w14:paraId="395A966C" w14:textId="77777777" w:rsidR="002B144F" w:rsidRDefault="00000000">
      <w:pPr>
        <w:spacing w:before="269" w:after="269"/>
        <w:ind w:left="120"/>
      </w:pPr>
      <w:r>
        <w:rPr>
          <w:rFonts w:ascii="Times New Roman" w:hAnsi="Times New Roman"/>
          <w:color w:val="000000"/>
        </w:rPr>
        <w:t>— აზესიონში. დიდი ხანია ამაზე ვმსჯელობთ გმირთა აკადემიასთან სამეფო დედაქალაქ გაირადიტში. მას შემდეგ, რაც ცოტა ხნის წინ გმირთა აკადემიიდან მივიღეთ შეტყობინება მათი მზადყოფნის შესახებ, მოულოდნელად გადავწყვიტეთ გაცვლითი პროგრამის ჩატარება.</w:t>
      </w:r>
    </w:p>
    <w:p w14:paraId="63498C77" w14:textId="77777777" w:rsidR="002B144F" w:rsidRDefault="00000000">
      <w:pPr>
        <w:spacing w:before="269" w:after="269"/>
        <w:ind w:left="120"/>
      </w:pPr>
      <w:r>
        <w:rPr>
          <w:rFonts w:ascii="Times New Roman" w:hAnsi="Times New Roman"/>
          <w:color w:val="000000"/>
        </w:rPr>
        <w:t>მენოს ახსნა-განმარტების მოსმენის შემდეგ, სტუდენტები გაოცებულები დარჩნენ.</w:t>
      </w:r>
    </w:p>
    <w:p w14:paraId="179EAC44" w14:textId="77777777" w:rsidR="002B144F" w:rsidRDefault="00000000">
      <w:pPr>
        <w:spacing w:before="269" w:after="269"/>
        <w:ind w:left="120"/>
      </w:pPr>
      <w:r>
        <w:rPr>
          <w:rFonts w:ascii="Times New Roman" w:hAnsi="Times New Roman"/>
          <w:color w:val="000000"/>
        </w:rPr>
        <w:t>- აზეზიონი... გამოდის, რომ... ჩვენ ვიქნებით... ადამიანთა აკადემიაში?</w:t>
      </w:r>
    </w:p>
    <w:p w14:paraId="3D4369EC" w14:textId="77777777" w:rsidR="002B144F" w:rsidRDefault="00000000">
      <w:pPr>
        <w:spacing w:before="269" w:after="269"/>
        <w:ind w:left="120"/>
      </w:pPr>
      <w:r>
        <w:rPr>
          <w:rFonts w:ascii="Times New Roman" w:hAnsi="Times New Roman"/>
          <w:color w:val="000000"/>
        </w:rPr>
        <w:t>- ვინ არიან გმირები? გსმენიათ რამე მათ შესახებ?</w:t>
      </w:r>
    </w:p>
    <w:p w14:paraId="5E434592" w14:textId="77777777" w:rsidR="002B144F" w:rsidRDefault="00000000">
      <w:pPr>
        <w:spacing w:before="269" w:after="269"/>
        <w:ind w:left="120"/>
      </w:pPr>
      <w:r>
        <w:rPr>
          <w:rFonts w:ascii="Times New Roman" w:hAnsi="Times New Roman"/>
          <w:color w:val="000000"/>
        </w:rPr>
        <w:t>- მმმ, საერთოდ არაფერი.</w:t>
      </w:r>
    </w:p>
    <w:p w14:paraId="55D0CCC7" w14:textId="77777777" w:rsidR="002B144F" w:rsidRDefault="00000000">
      <w:pPr>
        <w:spacing w:before="269" w:after="269"/>
        <w:ind w:left="120"/>
      </w:pPr>
      <w:r>
        <w:rPr>
          <w:rFonts w:ascii="Times New Roman" w:hAnsi="Times New Roman"/>
          <w:color w:val="000000"/>
        </w:rPr>
        <w:t>- მართალია, გმირები ერთ-ერთი სამხედრო ფორმირებაა, რომელიც ტირან დემონ მბრძანებელს ებრძოდა. ერთხელ, დემონებსა და ადამიანებს შორის ომის დროს, პირველებს დემონ მბრძანებელი ხელმძღვანელობდა, ხოლო მეორეებს - გმირი.</w:t>
      </w:r>
    </w:p>
    <w:p w14:paraId="464CC6DC" w14:textId="77777777" w:rsidR="002B144F" w:rsidRDefault="00000000">
      <w:pPr>
        <w:spacing w:before="269" w:after="269"/>
        <w:ind w:left="120"/>
      </w:pPr>
      <w:r>
        <w:rPr>
          <w:rFonts w:ascii="Times New Roman" w:hAnsi="Times New Roman"/>
          <w:color w:val="000000"/>
        </w:rPr>
        <w:t>- მართალია, მაგრამ ადამიანები ასეთი ძლიერები არ არიან. და გმირებიც ძლიერები არიან?</w:t>
      </w:r>
    </w:p>
    <w:p w14:paraId="0A75B43A" w14:textId="77777777" w:rsidR="002B144F" w:rsidRDefault="00000000">
      <w:pPr>
        <w:spacing w:before="269" w:after="269"/>
        <w:ind w:left="120"/>
      </w:pPr>
      <w:r>
        <w:rPr>
          <w:rFonts w:ascii="Times New Roman" w:hAnsi="Times New Roman"/>
          <w:color w:val="000000"/>
        </w:rPr>
        <w:t>- ალბათ, მაგრამ...</w:t>
      </w:r>
    </w:p>
    <w:p w14:paraId="608FC16D" w14:textId="77777777" w:rsidR="002B144F" w:rsidRDefault="00000000">
      <w:pPr>
        <w:spacing w:before="269" w:after="269"/>
        <w:ind w:left="120"/>
      </w:pPr>
      <w:r>
        <w:rPr>
          <w:rFonts w:ascii="Times New Roman" w:hAnsi="Times New Roman"/>
          <w:color w:val="000000"/>
        </w:rPr>
        <w:t>ჰმ, როგორც ჩანს, გმირების შესახებ ჩანაწერებია შემორჩენილი, მაგრამ დილჰეიდში ისინი დიდად არ არიან ცნობილი.</w:t>
      </w:r>
    </w:p>
    <w:p w14:paraId="05FC60D2" w14:textId="77777777" w:rsidR="002B144F" w:rsidRDefault="00000000">
      <w:pPr>
        <w:spacing w:before="269" w:after="269"/>
        <w:ind w:left="120"/>
      </w:pPr>
      <w:r>
        <w:rPr>
          <w:rFonts w:ascii="Times New Roman" w:hAnsi="Times New Roman"/>
          <w:color w:val="000000"/>
        </w:rPr>
        <w:t>ჩემს მიერ შექმნილი კედლის გამო, ადამიანებთან ყოველგვარი კონტაქტი შეწყდა. კონფლიქტები, როგორც ასეთი, გაქრა და გმირებთან ყველა ბრძოლა შორეულ წარსულში დარჩა.</w:t>
      </w:r>
    </w:p>
    <w:p w14:paraId="3E1B132F" w14:textId="77777777" w:rsidR="002B144F" w:rsidRDefault="00000000">
      <w:pPr>
        <w:spacing w:before="269" w:after="269"/>
        <w:ind w:left="120"/>
      </w:pPr>
      <w:r>
        <w:rPr>
          <w:rFonts w:ascii="Times New Roman" w:hAnsi="Times New Roman"/>
          <w:color w:val="000000"/>
        </w:rPr>
        <w:t>მათ თითქმის არ იციან ორი ათასი წლის წინანდელი ომის დეტალები, მაქსიმუმ იციან, რომ ჩვენ ხალხთან ვიბრძოდით.</w:t>
      </w:r>
    </w:p>
    <w:p w14:paraId="2FBBC313" w14:textId="77777777" w:rsidR="002B144F" w:rsidRDefault="00000000">
      <w:pPr>
        <w:spacing w:before="269" w:after="269"/>
        <w:ind w:left="120"/>
      </w:pPr>
      <w:r>
        <w:rPr>
          <w:rFonts w:ascii="Times New Roman" w:hAnsi="Times New Roman"/>
          <w:color w:val="000000"/>
        </w:rPr>
        <w:t>თუმცა, ეს ადრეც მომხდარა. შესაძლოა, ავოს დილჰევიას ერთ-ერთი გეგმა დემონების მიერ გმირების უმნიშვნელოდ აღქმა და გმირთა აკადემიასთან გაცვლითი პროგრამის უეცარი დაარსება ყოფილიყო. მოგვიანებით მას მელჰეისთან მოუწევდა გადამოწმება.</w:t>
      </w:r>
    </w:p>
    <w:p w14:paraId="513770F0" w14:textId="77777777" w:rsidR="002B144F" w:rsidRDefault="00000000">
      <w:pPr>
        <w:spacing w:before="269" w:after="269"/>
        <w:ind w:left="120"/>
      </w:pPr>
      <w:r>
        <w:rPr>
          <w:rFonts w:ascii="Times New Roman" w:hAnsi="Times New Roman"/>
          <w:color w:val="000000"/>
        </w:rPr>
        <w:t>- მათ შესახებ ცოტა რამ იცი. თუნდაც მოკლედ, ისტორიის გაკვეთილებზე აუცილებლად უნდა შეგეხებინა გმირები.</w:t>
      </w:r>
    </w:p>
    <w:p w14:paraId="56F49A80" w14:textId="77777777" w:rsidR="002B144F" w:rsidRDefault="00000000">
      <w:pPr>
        <w:spacing w:before="269" w:after="269"/>
        <w:ind w:left="120"/>
      </w:pPr>
      <w:r>
        <w:rPr>
          <w:rFonts w:ascii="Times New Roman" w:hAnsi="Times New Roman"/>
          <w:color w:val="000000"/>
        </w:rPr>
        <w:lastRenderedPageBreak/>
        <w:t xml:space="preserve">მენო დაფასთან მივიდა და ზედ დაწერა „ასურა </w:t>
      </w:r>
      <w:r>
        <w:rPr>
          <w:rFonts w:ascii="Times New Roman" w:hAnsi="Times New Roman"/>
          <w:color w:val="000000"/>
          <w:sz w:val="18"/>
          <w:vertAlign w:val="superscript"/>
        </w:rPr>
        <w:t>1 “, „მეშვიდე კლასი“.</w:t>
      </w:r>
    </w:p>
    <w:p w14:paraId="00D80F40" w14:textId="77777777" w:rsidR="002B144F" w:rsidRDefault="00000000">
      <w:pPr>
        <w:spacing w:before="269" w:after="269"/>
        <w:ind w:left="120"/>
      </w:pPr>
      <w:r>
        <w:rPr>
          <w:rFonts w:ascii="Times New Roman" w:hAnsi="Times New Roman"/>
          <w:color w:val="000000"/>
        </w:rPr>
        <w:t>— მალე შეგახსენებთ. ამბობენ, რომ მსოფლიო ომის დროს გმირებმა საკუთარი სამხედრო შელოცვა შეიმუშავეს. ეს არის „ასურა“. მისი ძირითადი პრინციპი იგივეა, რაც „გაიზას“ და შვიდი კლასი აქვს.</w:t>
      </w:r>
    </w:p>
    <w:p w14:paraId="7BCDA931" w14:textId="77777777" w:rsidR="002B144F" w:rsidRDefault="00000000">
      <w:pPr>
        <w:spacing w:before="269" w:after="269"/>
        <w:ind w:left="120"/>
      </w:pPr>
      <w:r>
        <w:rPr>
          <w:rFonts w:ascii="Times New Roman" w:hAnsi="Times New Roman"/>
          <w:color w:val="000000"/>
        </w:rPr>
        <w:t>მენომ სტუდენტებს შეხედა.</w:t>
      </w:r>
    </w:p>
    <w:p w14:paraId="1BE0BDAE" w14:textId="77777777" w:rsidR="002B144F" w:rsidRDefault="00000000">
      <w:pPr>
        <w:spacing w:before="269" w:after="269"/>
        <w:ind w:left="120"/>
      </w:pPr>
      <w:r>
        <w:rPr>
          <w:rFonts w:ascii="Times New Roman" w:hAnsi="Times New Roman"/>
          <w:color w:val="000000"/>
        </w:rPr>
        <w:t>- მაშ, ვინმეს ახსოვს რომელი?</w:t>
      </w:r>
    </w:p>
    <w:p w14:paraId="17D98B6A" w14:textId="77777777" w:rsidR="002B144F" w:rsidRDefault="00000000">
      <w:pPr>
        <w:spacing w:before="269" w:after="269"/>
        <w:ind w:left="120"/>
      </w:pPr>
      <w:r>
        <w:rPr>
          <w:rFonts w:ascii="Times New Roman" w:hAnsi="Times New Roman"/>
          <w:color w:val="000000"/>
        </w:rPr>
        <w:t>ხელი არავის აუწევია. ეჭვის თვალით შევხედე მიშას და მან ჩამჩურჩულა:</w:t>
      </w:r>
    </w:p>
    <w:p w14:paraId="0FC614C3" w14:textId="77777777" w:rsidR="002B144F" w:rsidRDefault="00000000">
      <w:pPr>
        <w:spacing w:before="269" w:after="269"/>
        <w:ind w:left="120"/>
      </w:pPr>
      <w:r>
        <w:rPr>
          <w:rFonts w:ascii="Times New Roman" w:hAnsi="Times New Roman"/>
          <w:color w:val="000000"/>
        </w:rPr>
        <w:t>— ჩვენ ეს ჯერ არ გაგვივლია.</w:t>
      </w:r>
    </w:p>
    <w:p w14:paraId="3D17399B" w14:textId="77777777" w:rsidR="002B144F" w:rsidRDefault="00000000">
      <w:pPr>
        <w:spacing w:before="269" w:after="269"/>
        <w:ind w:left="120"/>
      </w:pPr>
      <w:r>
        <w:rPr>
          <w:rFonts w:ascii="Times New Roman" w:hAnsi="Times New Roman"/>
          <w:color w:val="000000"/>
        </w:rPr>
        <w:t>— ...მართლა. განა ეს ის არ არის, რასაც სწავლის მესამე კურსზე ასწავლიან?</w:t>
      </w:r>
    </w:p>
    <w:p w14:paraId="3F09D510" w14:textId="77777777" w:rsidR="002B144F" w:rsidRDefault="00000000">
      <w:pPr>
        <w:spacing w:before="269" w:after="269"/>
        <w:ind w:left="120"/>
      </w:pPr>
      <w:r>
        <w:rPr>
          <w:rFonts w:ascii="Times New Roman" w:hAnsi="Times New Roman"/>
          <w:i/>
          <w:color w:val="000000"/>
        </w:rPr>
        <w:t xml:space="preserve">ჰმ, როგორც ჩანს, მასწავლებელს ეს დაავიწყდა </w:t>
      </w:r>
      <w:r>
        <w:rPr>
          <w:rFonts w:ascii="Times New Roman" w:hAnsi="Times New Roman"/>
          <w:color w:val="000000"/>
        </w:rPr>
        <w:t>, გავიფიქრე და ხელი ავწიე.</w:t>
      </w:r>
    </w:p>
    <w:p w14:paraId="773F93E9" w14:textId="77777777" w:rsidR="002B144F" w:rsidRDefault="00000000">
      <w:pPr>
        <w:spacing w:before="269" w:after="269"/>
        <w:ind w:left="120"/>
      </w:pPr>
      <w:r>
        <w:rPr>
          <w:rFonts w:ascii="Times New Roman" w:hAnsi="Times New Roman"/>
          <w:color w:val="000000"/>
        </w:rPr>
        <w:t xml:space="preserve">- „ასურა“ არის შელოცვა, რომელიც ნაწილდება შემდეგ შვიდ კლასად: გმირი, ბრძენი, ჯადოქარი, მკურნალი, გამომძახებელი, რაინდი, შამანი </w:t>
      </w:r>
      <w:r>
        <w:rPr>
          <w:rFonts w:ascii="Times New Roman" w:hAnsi="Times New Roman"/>
          <w:color w:val="000000"/>
          <w:sz w:val="18"/>
          <w:vertAlign w:val="superscript"/>
        </w:rPr>
        <w:t xml:space="preserve">2 </w:t>
      </w:r>
      <w:r>
        <w:rPr>
          <w:rFonts w:ascii="Times New Roman" w:hAnsi="Times New Roman"/>
          <w:color w:val="000000"/>
        </w:rPr>
        <w:t>.</w:t>
      </w:r>
    </w:p>
    <w:p w14:paraId="5D1A4E53" w14:textId="77777777" w:rsidR="002B144F" w:rsidRDefault="00000000">
      <w:pPr>
        <w:spacing w:before="269" w:after="269"/>
        <w:ind w:left="120"/>
      </w:pPr>
      <w:r>
        <w:rPr>
          <w:rFonts w:ascii="Times New Roman" w:hAnsi="Times New Roman"/>
          <w:color w:val="000000"/>
        </w:rPr>
        <w:t>- ზუსტად, აბსოლუტურად სწორია. - სიხარულით თქვა მენომ, როცა ჩემი პასუხი გაიგო. - მაშინ შეგიძლია ისიც მითხრა, რა განსხვავებაა „ასურასა“ და „ბიჭებს“ შორის?</w:t>
      </w:r>
    </w:p>
    <w:p w14:paraId="553BA995" w14:textId="77777777" w:rsidR="002B144F" w:rsidRDefault="00000000">
      <w:pPr>
        <w:spacing w:before="269" w:after="269"/>
        <w:ind w:left="120"/>
      </w:pPr>
      <w:r>
        <w:rPr>
          <w:rFonts w:ascii="Times New Roman" w:hAnsi="Times New Roman"/>
          <w:color w:val="000000"/>
        </w:rPr>
        <w:t>— ორივე სამხედრო შელოცვაა, მაგრამ მთავარი განსხვავება ისაა, რომ გაიზას შემთხვევაში მეფე თავის ქვეშევრდომებს მაგიურ ძალას ურიგებს, ასურას შემთხვევაში კი ქვეშევრდომები გმირს ურიგებენ თავიანთ მაგიურ ძალას. გაიზასგან განსხვავებით, რომელიც ციხესიმაგრეებს აშენებს და თავდაცვაზეა ორიენტირებული, ასურა ამ ციხესიმაგრეების შტურმით აღებისთვის შექმნილი შელოცვაა.</w:t>
      </w:r>
    </w:p>
    <w:p w14:paraId="6CE59464" w14:textId="77777777" w:rsidR="002B144F" w:rsidRDefault="00000000">
      <w:pPr>
        <w:spacing w:before="269" w:after="269"/>
        <w:ind w:left="120"/>
      </w:pPr>
      <w:r>
        <w:rPr>
          <w:rFonts w:ascii="Times New Roman" w:hAnsi="Times New Roman"/>
          <w:color w:val="000000"/>
        </w:rPr>
        <w:t>მთელი ძალა ერთ გმირში გაამახვილეთ და დემონთა მბრძანებელი დაამარცხეთ. მათ, ვინც საერთო ძალით ჩამორჩება, დემონების დასამარცხებლად მხოლოდ ერთი ვარიანტი აქვთ - მათი ლიდერის მოკვლა. თუ დემონები, რომლებიც ძალით მართავენ, თავიანთ ლიდერს დაკარგავენ, ისინი ნამდვილ ბრბოდ გადაიქცევიან.</w:t>
      </w:r>
    </w:p>
    <w:p w14:paraId="3E7AA34F" w14:textId="77777777" w:rsidR="002B144F" w:rsidRDefault="00000000">
      <w:pPr>
        <w:spacing w:before="269" w:after="269"/>
        <w:ind w:left="120"/>
      </w:pPr>
      <w:r>
        <w:rPr>
          <w:rFonts w:ascii="Times New Roman" w:hAnsi="Times New Roman"/>
          <w:color w:val="000000"/>
        </w:rPr>
        <w:t>- მაგრამ „ასურას“ ნამდვილი ძალა ამაში არ იმალება. „კითხვის“ გამოყენებით და თქვენი თანამებრძოლების სულის ჯადოსნურ ძალად გადაქცევით, შეგიძლიათ მოიპოვოთ ძალა, რომელიც ძლიერ დემონებს შეედრება.</w:t>
      </w:r>
    </w:p>
    <w:p w14:paraId="01D7E598" w14:textId="77777777" w:rsidR="002B144F" w:rsidRDefault="00000000">
      <w:pPr>
        <w:spacing w:before="269" w:after="269"/>
        <w:ind w:left="120"/>
      </w:pPr>
      <w:r>
        <w:rPr>
          <w:rFonts w:ascii="Times New Roman" w:hAnsi="Times New Roman"/>
          <w:color w:val="000000"/>
        </w:rPr>
        <w:t>- სწორია. ვხედავ, კარგად სწავლობდი. „კითხვა“ სულის შელოცვაა და ამ ტიპის მაგიას დემონთა მბრძანებლის აკადემიის კედლებშიც კი არ ასწავლიან. ვფიქრობ, სწორედ ეს ხდის მომავალ გაცვლით პროგრამას სასარგებლოს დელზოგეიდისთვისაც კი.</w:t>
      </w:r>
    </w:p>
    <w:p w14:paraId="528FAE2B" w14:textId="77777777" w:rsidR="002B144F" w:rsidRDefault="00000000">
      <w:pPr>
        <w:spacing w:before="269" w:after="269"/>
        <w:ind w:left="120"/>
      </w:pPr>
      <w:r>
        <w:rPr>
          <w:rFonts w:ascii="Times New Roman" w:hAnsi="Times New Roman"/>
          <w:color w:val="000000"/>
        </w:rPr>
        <w:lastRenderedPageBreak/>
        <w:t>თუმცა, ეს უცნაურია. 2000 წლის წინ ჩვენ ერთმანეთის დასამარცხებლად სამხედრო შელოცვები შევიმუშავეთ და ახლა ვცდილობთ, რომ ისინი ერთმანეთისგან ვისწავლოთ.</w:t>
      </w:r>
    </w:p>
    <w:p w14:paraId="6D197911" w14:textId="77777777" w:rsidR="002B144F" w:rsidRDefault="00000000">
      <w:pPr>
        <w:spacing w:before="269" w:after="269"/>
        <w:ind w:left="120"/>
      </w:pPr>
      <w:r>
        <w:rPr>
          <w:rFonts w:ascii="Times New Roman" w:hAnsi="Times New Roman"/>
          <w:color w:val="000000"/>
        </w:rPr>
        <w:t>— მაგრამ რადგან ასურა და ასკ შელოცვებია, რომელთა გამოყენება მხოლოდ გმირებს შეუძლიათ, თქვენ არ ისწავლით თავად შელოცვებს, არამედ მათ ფორმულებს და უფსკრულში უფრო ღრმად ჩახედვის უნარს. ვფიქრობ, მომავალში ჩვენ შევიმუშავებთ შელოცვას, რომლის გამოყენებაც დემონებსაც შეეძლებათ. სწორედ ეს უნდა ისწავლოთ ამ გაცვლით პროგრამაში და...</w:t>
      </w:r>
    </w:p>
    <w:p w14:paraId="05468308" w14:textId="77777777" w:rsidR="002B144F" w:rsidRDefault="00000000">
      <w:pPr>
        <w:spacing w:before="269" w:after="269"/>
        <w:ind w:left="120"/>
      </w:pPr>
      <w:r>
        <w:rPr>
          <w:rFonts w:ascii="Times New Roman" w:hAnsi="Times New Roman"/>
          <w:color w:val="000000"/>
        </w:rPr>
        <w:t>შუა წინადადებაში შეჩერდა და სახე ისეთი გააქნია, თითქოს რაიმე პრობლემა გაახსენდა.</w:t>
      </w:r>
    </w:p>
    <w:p w14:paraId="7D1D7523" w14:textId="77777777" w:rsidR="002B144F" w:rsidRDefault="00000000">
      <w:pPr>
        <w:spacing w:before="269" w:after="269"/>
        <w:ind w:left="120"/>
      </w:pPr>
      <w:r>
        <w:rPr>
          <w:rFonts w:ascii="Times New Roman" w:hAnsi="Times New Roman"/>
          <w:color w:val="000000"/>
        </w:rPr>
        <w:t>„ოჰ, ჯერ არ მითქვამს ასუკას შესახებ, არა?“ - გაკვირვებულმა თქვა მან, თითქოს ახლახან მიხვდა ამას.</w:t>
      </w:r>
    </w:p>
    <w:p w14:paraId="6E23B87F" w14:textId="77777777" w:rsidR="002B144F" w:rsidRDefault="00000000">
      <w:pPr>
        <w:spacing w:before="269" w:after="269"/>
        <w:ind w:left="120"/>
      </w:pPr>
      <w:r>
        <w:rPr>
          <w:rFonts w:ascii="Times New Roman" w:hAnsi="Times New Roman"/>
          <w:color w:val="000000"/>
        </w:rPr>
        <w:t>- ქალბატონო მენო, როგორია „ასურა“ პირველ წელს? ამჟამად „გაისის“ შელოცვას ვვარჯიშობთ.</w:t>
      </w:r>
    </w:p>
    <w:p w14:paraId="6B69D8D8" w14:textId="77777777" w:rsidR="002B144F" w:rsidRDefault="00000000">
      <w:pPr>
        <w:spacing w:before="269" w:after="269"/>
        <w:ind w:left="120"/>
      </w:pPr>
      <w:r>
        <w:rPr>
          <w:rFonts w:ascii="Times New Roman" w:hAnsi="Times New Roman"/>
          <w:color w:val="000000"/>
        </w:rPr>
        <w:t>- აჰ!.. - იყვირა მენომ, მიხვდა, რაზე მიუთითებდნენ. - მესმის, მესმის, მაპატიეთ. მესამე კურსელში შეგეშალათ!..</w:t>
      </w:r>
    </w:p>
    <w:p w14:paraId="56B0C849" w14:textId="77777777" w:rsidR="002B144F" w:rsidRDefault="00000000">
      <w:pPr>
        <w:spacing w:before="269" w:after="269"/>
        <w:ind w:left="120"/>
      </w:pPr>
      <w:r>
        <w:rPr>
          <w:rFonts w:ascii="Times New Roman" w:hAnsi="Times New Roman"/>
          <w:color w:val="000000"/>
        </w:rPr>
        <w:t>ამის თქმის შემდეგ, მან კვლავ ეჭვით სავსე სახე მიიღო და ყურადღებით შემომხედა.</w:t>
      </w:r>
    </w:p>
    <w:p w14:paraId="57006F10" w14:textId="77777777" w:rsidR="002B144F" w:rsidRDefault="00000000">
      <w:pPr>
        <w:spacing w:before="269" w:after="269"/>
        <w:ind w:left="120"/>
      </w:pPr>
      <w:r>
        <w:rPr>
          <w:rFonts w:ascii="Times New Roman" w:hAnsi="Times New Roman"/>
          <w:color w:val="000000"/>
        </w:rPr>
        <w:t>— ...მაშინ საიდან იცი შელოცვა „ასურა“? და მესამე კურსელებსაც კი არ ვუთხარი „კითხვის“ შესახებ...</w:t>
      </w:r>
    </w:p>
    <w:p w14:paraId="46B18AC9" w14:textId="77777777" w:rsidR="002B144F" w:rsidRDefault="00000000">
      <w:pPr>
        <w:spacing w:before="269" w:after="269"/>
        <w:ind w:left="120"/>
      </w:pPr>
      <w:r>
        <w:rPr>
          <w:rFonts w:ascii="Times New Roman" w:hAnsi="Times New Roman"/>
          <w:color w:val="000000"/>
        </w:rPr>
        <w:t>- რას ამბობ, უბრალოდ, წარსულში ხშირად ვხედავდი. სხვათა შორის, მენო. შენი ახსნა არასწორია.</w:t>
      </w:r>
    </w:p>
    <w:p w14:paraId="24260FEC" w14:textId="77777777" w:rsidR="002B144F" w:rsidRDefault="00000000">
      <w:pPr>
        <w:spacing w:before="269" w:after="269"/>
        <w:ind w:left="120"/>
      </w:pPr>
      <w:r>
        <w:rPr>
          <w:rFonts w:ascii="Times New Roman" w:hAnsi="Times New Roman"/>
          <w:color w:val="000000"/>
        </w:rPr>
        <w:t>მაშინვე დავხაზე ჯადოსნური წრე და გამოვიყენე გარკვეული შელოცვა. გაჩნდა რთული ფორმულა, რომელიც მაგიური ხაზებით გვაკავშირებდა მე, მენოს, ასევე მიშას, საშას და სხვებს.</w:t>
      </w:r>
    </w:p>
    <w:p w14:paraId="633D8E79" w14:textId="77777777" w:rsidR="002B144F" w:rsidRDefault="00000000">
      <w:pPr>
        <w:spacing w:before="269" w:after="269"/>
        <w:ind w:left="120"/>
      </w:pPr>
      <w:r>
        <w:rPr>
          <w:rFonts w:ascii="Times New Roman" w:hAnsi="Times New Roman"/>
          <w:color w:val="000000"/>
        </w:rPr>
        <w:t>- ჰა?..</w:t>
      </w:r>
    </w:p>
    <w:p w14:paraId="4B8FAB92" w14:textId="77777777" w:rsidR="002B144F" w:rsidRDefault="00000000">
      <w:pPr>
        <w:spacing w:before="269" w:after="269"/>
        <w:ind w:left="120"/>
      </w:pPr>
      <w:r>
        <w:rPr>
          <w:rFonts w:ascii="Times New Roman" w:hAnsi="Times New Roman"/>
          <w:color w:val="000000"/>
        </w:rPr>
        <w:t>მენო შოკირებული იყო.</w:t>
      </w:r>
    </w:p>
    <w:p w14:paraId="61B5E44B" w14:textId="77777777" w:rsidR="002B144F" w:rsidRDefault="00000000">
      <w:pPr>
        <w:spacing w:before="269" w:after="269"/>
        <w:ind w:left="120"/>
      </w:pPr>
      <w:r>
        <w:rPr>
          <w:rFonts w:ascii="Times New Roman" w:hAnsi="Times New Roman"/>
          <w:color w:val="000000"/>
        </w:rPr>
        <w:t>— ...არ შეიძლება... იყოს... ეს „ასურას“ შელოცვაა...</w:t>
      </w:r>
    </w:p>
    <w:p w14:paraId="1A03EC70" w14:textId="77777777" w:rsidR="002B144F" w:rsidRDefault="00000000">
      <w:pPr>
        <w:spacing w:before="269" w:after="269"/>
        <w:ind w:left="120"/>
      </w:pPr>
      <w:r>
        <w:rPr>
          <w:rFonts w:ascii="Times New Roman" w:hAnsi="Times New Roman"/>
          <w:color w:val="000000"/>
        </w:rPr>
        <w:t>ალბათ გმირთა აკადემიაში ენახა. მენომ პირველივე შეხედვით იცოდა, როგორი მაგია გამოვიყენე.</w:t>
      </w:r>
    </w:p>
    <w:p w14:paraId="23923A57" w14:textId="77777777" w:rsidR="002B144F" w:rsidRDefault="00000000">
      <w:pPr>
        <w:spacing w:before="269" w:after="269"/>
        <w:ind w:left="120"/>
      </w:pPr>
      <w:r>
        <w:rPr>
          <w:rFonts w:ascii="Times New Roman" w:hAnsi="Times New Roman"/>
          <w:color w:val="000000"/>
        </w:rPr>
        <w:t>- ამ შელოცვის გამოსაყენებლად გმირი არ გჭირდებათ. თუმცა, „გაიზი“ დემონებს შორის უფრო ეფექტურია.</w:t>
      </w:r>
    </w:p>
    <w:p w14:paraId="3BD4D12E" w14:textId="77777777" w:rsidR="002B144F" w:rsidRDefault="00000000">
      <w:pPr>
        <w:spacing w:before="269" w:after="269"/>
        <w:ind w:left="120"/>
      </w:pPr>
      <w:r>
        <w:rPr>
          <w:rFonts w:ascii="Times New Roman" w:hAnsi="Times New Roman"/>
          <w:color w:val="000000"/>
        </w:rPr>
        <w:lastRenderedPageBreak/>
        <w:t>მის ტვინს, როგორც ჩანს, არ შეეძლო თვალყური ადევნებოდა მის თვალწინ ვითარების ასრულებას, რის გამოც მენო ენა დაება და შოკირებული მიაჩერდა ასურას შელოცვას.</w:t>
      </w:r>
    </w:p>
    <w:p w14:paraId="6E69A6AD" w14:textId="77777777" w:rsidR="002B144F" w:rsidRDefault="00000000">
      <w:pPr>
        <w:pStyle w:val="Heading4"/>
        <w:spacing w:before="269" w:after="269"/>
        <w:ind w:left="120"/>
      </w:pPr>
      <w:r>
        <w:rPr>
          <w:rFonts w:ascii="Times New Roman" w:hAnsi="Times New Roman"/>
          <w:i w:val="0"/>
          <w:color w:val="000000"/>
        </w:rPr>
        <w:t>შენიშვნები</w:t>
      </w:r>
    </w:p>
    <w:p w14:paraId="662C3A4C" w14:textId="77777777" w:rsidR="002B144F" w:rsidRDefault="00000000">
      <w:pPr>
        <w:spacing w:before="269" w:after="269"/>
        <w:ind w:left="120"/>
      </w:pPr>
      <w:r>
        <w:rPr>
          <w:rFonts w:ascii="Times New Roman" w:hAnsi="Times New Roman"/>
          <w:color w:val="000000"/>
        </w:rPr>
        <w:t>1. ჩაწერილია, როგორც: „გმირთა რაზმი“.</w:t>
      </w:r>
    </w:p>
    <w:p w14:paraId="49C574C3" w14:textId="77777777" w:rsidR="002B144F" w:rsidRDefault="00000000">
      <w:pPr>
        <w:spacing w:before="269" w:after="269"/>
        <w:ind w:left="120"/>
      </w:pPr>
      <w:r>
        <w:rPr>
          <w:rFonts w:ascii="Times New Roman" w:hAnsi="Times New Roman"/>
          <w:color w:val="000000"/>
        </w:rPr>
        <w:t>2. კლასებს, რომლებსაც იგივე სახელი აქვთ, რაც შელოცვა „ბიჭებს“, განსხვავებული მნიშვნელობა აქვთ, გარდა გამომძახებლისა. დემონების ჯადოქარი არის რაღაც „ჯადოქარი“, გამოიყენება იეროგლიფი, რომელიც გულისხმობს მაგიას ბნელ კონტექსტში. ადამიანებისთვის ჯადოქარი უბრალოდ „მაგიის ოსტატია“ სიბნელის ან სინათლისკენ მიკერძოების გარეშე. დემონების მკურნალი ზუსტად მკურნალია, ხოლო ადამიანებისთვის ეს ნიშნავს „მღვდელს“. დემონების რაინდი არის „მეომარი დემონური ხმლით“, ადამიანებისთვის „წმინდა რაინდი“. დემონების შამანი ზუსტად „შამანია“, ადამიანებისთვის „სპირიტუალისტი“.</w:t>
      </w:r>
    </w:p>
    <w:p w14:paraId="371D400C" w14:textId="77777777" w:rsidR="002B144F" w:rsidRDefault="00000000">
      <w:pPr>
        <w:pStyle w:val="Heading2"/>
        <w:pageBreakBefore/>
        <w:spacing w:before="180" w:after="180"/>
        <w:ind w:left="120"/>
      </w:pPr>
      <w:bookmarkStart w:id="3" w:name="_§_3._დამოუკიდებელი"/>
      <w:bookmarkEnd w:id="3"/>
      <w:r>
        <w:rPr>
          <w:rFonts w:ascii="Times New Roman" w:hAnsi="Times New Roman"/>
          <w:color w:val="000000"/>
          <w:sz w:val="33"/>
        </w:rPr>
        <w:lastRenderedPageBreak/>
        <w:t>§ 3. დამოუკიდებელი სწავლა დემონთა მბრძანებელთან</w:t>
      </w:r>
    </w:p>
    <w:p w14:paraId="782ED2B7" w14:textId="77777777" w:rsidR="002B144F" w:rsidRDefault="00000000">
      <w:pPr>
        <w:spacing w:before="269" w:after="269"/>
        <w:ind w:left="120"/>
      </w:pPr>
      <w:r>
        <w:rPr>
          <w:rFonts w:ascii="Times New Roman" w:hAnsi="Times New Roman"/>
          <w:color w:val="000000"/>
        </w:rPr>
        <w:t>- შესანიშნავია, წარმოუდგენელია, ბატონო ანოს! როგორც ყოველთვის, თქვენ ყველაზე მაღლა დგახართ!</w:t>
      </w:r>
    </w:p>
    <w:p w14:paraId="3756A5D3" w14:textId="77777777" w:rsidR="002B144F" w:rsidRDefault="00000000">
      <w:pPr>
        <w:spacing w:before="269" w:after="269"/>
        <w:ind w:left="120"/>
      </w:pPr>
      <w:r>
        <w:rPr>
          <w:rFonts w:ascii="Times New Roman" w:hAnsi="Times New Roman"/>
          <w:color w:val="000000"/>
        </w:rPr>
        <w:t>- ჰმ. თუ ბატონ ანოსთან გმირების მაგიის შესასწავლად მოხვალ, მაშინ გაცვლითი პროგრამა არ დაგჭირდებათ!</w:t>
      </w:r>
    </w:p>
    <w:p w14:paraId="1224667F" w14:textId="77777777" w:rsidR="002B144F" w:rsidRDefault="00000000">
      <w:pPr>
        <w:spacing w:before="269" w:after="269"/>
        <w:ind w:left="120"/>
      </w:pPr>
      <w:r>
        <w:rPr>
          <w:rFonts w:ascii="Times New Roman" w:hAnsi="Times New Roman"/>
          <w:color w:val="000000"/>
        </w:rPr>
        <w:t>- აჰ, მაგრამ გაცვლით პროგრამაში მონაწილეობა ნიშნავს, რომ აზესიონში მივდივართ, არა? ეს კი იმას ნიშნავს, რომ გზად სადმე მოგვიწევს ღამის გათევა!</w:t>
      </w:r>
    </w:p>
    <w:p w14:paraId="197CDD9F" w14:textId="77777777" w:rsidR="002B144F" w:rsidRDefault="00000000">
      <w:pPr>
        <w:spacing w:before="269" w:after="269"/>
        <w:ind w:left="120"/>
      </w:pPr>
      <w:r>
        <w:rPr>
          <w:rFonts w:ascii="Times New Roman" w:hAnsi="Times New Roman"/>
          <w:color w:val="000000"/>
        </w:rPr>
        <w:t>- ჰა?.. საიდუმლო ღამის ვიზიტის საბაბს ეძებ?!</w:t>
      </w:r>
    </w:p>
    <w:p w14:paraId="664EDB2D" w14:textId="77777777" w:rsidR="002B144F" w:rsidRDefault="00000000">
      <w:pPr>
        <w:spacing w:before="269" w:after="269"/>
        <w:ind w:left="120"/>
      </w:pPr>
      <w:r>
        <w:rPr>
          <w:rFonts w:ascii="Times New Roman" w:hAnsi="Times New Roman"/>
          <w:color w:val="000000"/>
        </w:rPr>
        <w:t>- მე-მე არ შემიძლია ასეთი უსირცხვილო!</w:t>
      </w:r>
    </w:p>
    <w:p w14:paraId="7A3B32F2" w14:textId="77777777" w:rsidR="002B144F" w:rsidRDefault="00000000">
      <w:pPr>
        <w:spacing w:before="269" w:after="269"/>
        <w:ind w:left="120"/>
      </w:pPr>
      <w:r>
        <w:rPr>
          <w:rFonts w:ascii="Times New Roman" w:hAnsi="Times New Roman"/>
          <w:color w:val="000000"/>
        </w:rPr>
        <w:t>- მაშინ რაზე ლაპარაკობ?</w:t>
      </w:r>
    </w:p>
    <w:p w14:paraId="4C1E79CE" w14:textId="77777777" w:rsidR="002B144F" w:rsidRDefault="00000000">
      <w:pPr>
        <w:spacing w:before="269" w:after="269"/>
        <w:ind w:left="120"/>
      </w:pPr>
      <w:r>
        <w:rPr>
          <w:rFonts w:ascii="Times New Roman" w:hAnsi="Times New Roman"/>
          <w:color w:val="000000"/>
        </w:rPr>
        <w:t>- მე იმავე შენობაში დავიძინებ, სადაც ბატონი ანოსი დაიძინებს. ეს კი იმას ნიშნავს, რომ ერთად დავიძინებთ, რაც იგივეა, რაც მის მკლავებში!</w:t>
      </w:r>
    </w:p>
    <w:p w14:paraId="4833B278" w14:textId="77777777" w:rsidR="002B144F" w:rsidRDefault="00000000">
      <w:pPr>
        <w:spacing w:before="269" w:after="269"/>
        <w:ind w:left="120"/>
      </w:pPr>
      <w:r>
        <w:rPr>
          <w:rFonts w:ascii="Times New Roman" w:hAnsi="Times New Roman"/>
          <w:color w:val="000000"/>
        </w:rPr>
        <w:t>- შენი ველური ფანტაზიები გაცილებით უსირცხვილოა...</w:t>
      </w:r>
    </w:p>
    <w:p w14:paraId="02528F3F" w14:textId="77777777" w:rsidR="002B144F" w:rsidRDefault="00000000">
      <w:pPr>
        <w:spacing w:before="269" w:after="269"/>
        <w:ind w:left="120"/>
      </w:pPr>
      <w:r>
        <w:rPr>
          <w:rFonts w:ascii="Times New Roman" w:hAnsi="Times New Roman"/>
          <w:color w:val="000000"/>
        </w:rPr>
        <w:t>გულშემატკივრების კავშირის გოგონებმა ქცევა არ შეცვალეს და ხმაური დაიწყეს, ყვიროდნენ: „კია! კია!“</w:t>
      </w:r>
    </w:p>
    <w:p w14:paraId="344E1BB6" w14:textId="77777777" w:rsidR="002B144F" w:rsidRDefault="00000000">
      <w:pPr>
        <w:spacing w:before="269" w:after="269"/>
        <w:ind w:left="120"/>
      </w:pPr>
      <w:r>
        <w:rPr>
          <w:rFonts w:ascii="Times New Roman" w:hAnsi="Times New Roman"/>
          <w:color w:val="000000"/>
        </w:rPr>
        <w:t>— ...მართლა... მაშ, შენ ხარ ის უვარგისი?.. — თქვა მენომ, საბოლოოდ გონს მოვიდა და ჩემს ფორმაზე არსებულ ნიშანს დახედა. — გასაკვირი არ არის, რომ შენი სახე ნაცნობი მეგონა. ანოსი ხარ, არა? დემონური ხმლების ტურნირის ჩემპიონი.</w:t>
      </w:r>
    </w:p>
    <w:p w14:paraId="3389D4F6" w14:textId="77777777" w:rsidR="002B144F" w:rsidRDefault="00000000">
      <w:pPr>
        <w:spacing w:before="269" w:after="269"/>
        <w:ind w:left="120"/>
      </w:pPr>
      <w:r>
        <w:rPr>
          <w:rFonts w:ascii="Times New Roman" w:hAnsi="Times New Roman"/>
          <w:color w:val="000000"/>
        </w:rPr>
        <w:t>- მართალია.</w:t>
      </w:r>
    </w:p>
    <w:p w14:paraId="49BBA28E" w14:textId="77777777" w:rsidR="002B144F" w:rsidRDefault="00000000">
      <w:pPr>
        <w:spacing w:before="269" w:after="269"/>
        <w:ind w:left="120"/>
      </w:pPr>
      <w:r>
        <w:rPr>
          <w:rFonts w:ascii="Times New Roman" w:hAnsi="Times New Roman"/>
          <w:color w:val="000000"/>
        </w:rPr>
        <w:t>- ვხედავ, ჭორები არ ტყუოდა. და შენ მართლაც წარმოუდგენელ რაღაცეებს აკეთებ.</w:t>
      </w:r>
    </w:p>
    <w:p w14:paraId="3E57FC79" w14:textId="77777777" w:rsidR="002B144F" w:rsidRDefault="00000000">
      <w:pPr>
        <w:spacing w:before="269" w:after="269"/>
        <w:ind w:left="120"/>
      </w:pPr>
      <w:r>
        <w:rPr>
          <w:rFonts w:ascii="Times New Roman" w:hAnsi="Times New Roman"/>
          <w:color w:val="000000"/>
        </w:rPr>
        <w:t>როგორც ჩანს, მან ჩემი ძალის შესახებ გაიგო, მაგრამ გაოცება ვერ დამალა, როდესაც პირველად დაინახა. თუმცა, როგორც ჩანს, ემილია სხვა მასწავლებლებს არ უყვებოდა მის კლასებში მომხდარის შესახებ. როგორც ჩანს, ის საკუთარ თავში ბოლომდე დარწმუნებული არ იყო.</w:t>
      </w:r>
    </w:p>
    <w:p w14:paraId="507D9475" w14:textId="77777777" w:rsidR="002B144F" w:rsidRDefault="00000000">
      <w:pPr>
        <w:spacing w:before="269" w:after="269"/>
        <w:ind w:left="120"/>
      </w:pPr>
      <w:r>
        <w:rPr>
          <w:rFonts w:ascii="Times New Roman" w:hAnsi="Times New Roman"/>
          <w:color w:val="000000"/>
        </w:rPr>
        <w:t>და მისი რეაქციით თუ ვიმსჯელებთ, ის არ არის იმპერიული ოჯახის ფრაქციის ჯიუტი წევრი.</w:t>
      </w:r>
    </w:p>
    <w:p w14:paraId="7CB538EC" w14:textId="77777777" w:rsidR="002B144F" w:rsidRDefault="00000000">
      <w:pPr>
        <w:spacing w:before="269" w:after="269"/>
        <w:ind w:left="120"/>
      </w:pPr>
      <w:r>
        <w:rPr>
          <w:rFonts w:ascii="Times New Roman" w:hAnsi="Times New Roman"/>
          <w:color w:val="000000"/>
        </w:rPr>
        <w:t xml:space="preserve">- კარგი, სულ ესაა გმირების მაგია. როგორც ადრე ვთქვი, მომავალი კვირის დასაწყისიდან მთელი კლასი გმირთა აკადემიაში წავა, რომელიც სამეფო დედაქალაქ გაირადიტში მდებარეობს, მესამე კურსის პირველ კლასთან ერთად, რომელზეც მე ვარ </w:t>
      </w:r>
      <w:r>
        <w:rPr>
          <w:rFonts w:ascii="Times New Roman" w:hAnsi="Times New Roman"/>
          <w:color w:val="000000"/>
        </w:rPr>
        <w:lastRenderedPageBreak/>
        <w:t>პასუხისმგებელი. დოკუმენტებს, რომლებშიც მითითებულია ყველაფერი, რაც გჭირდებათ, დღეს ბუები თქვენს სახლში მოგიტანენ, გადახედეთ მათ და აირჩიეთ ის, რაც გჭირდებათ. - თქვა მენომ შეჯამებისას. - მოდით, ადრე დავასრულოთ, რადგან მესამე კურსზე უნდა წავიდე. დღეს თქვენ დამოუკიდებელ სწავლაზე ხართ. ნუ ხმაურობთ, რომ სხვა კლასები არ შეაწუხოთ.</w:t>
      </w:r>
    </w:p>
    <w:p w14:paraId="4F55AF91" w14:textId="77777777" w:rsidR="002B144F" w:rsidRDefault="00000000">
      <w:pPr>
        <w:spacing w:before="269" w:after="269"/>
        <w:ind w:left="120"/>
      </w:pPr>
      <w:r>
        <w:rPr>
          <w:rFonts w:ascii="Times New Roman" w:hAnsi="Times New Roman"/>
          <w:color w:val="000000"/>
        </w:rPr>
        <w:t>მენო კარისკენ გაემართა. კლასიდან გასვლამდე ცოტა ხნით ადრე, თითქოს რაღაც გაახსენდა და შებრუნდა.</w:t>
      </w:r>
    </w:p>
    <w:p w14:paraId="253D3501" w14:textId="77777777" w:rsidR="002B144F" w:rsidRDefault="00000000">
      <w:pPr>
        <w:spacing w:before="269" w:after="269"/>
        <w:ind w:left="120"/>
      </w:pPr>
      <w:r>
        <w:rPr>
          <w:rFonts w:ascii="Times New Roman" w:hAnsi="Times New Roman"/>
          <w:color w:val="000000"/>
        </w:rPr>
        <w:t>„ოჰ, კი, გმირთა აკადემიაში, სავარაუდოდ, ჩავატარებთ კონკურსის გამოცდებს სამხედრო შელოცვებში „ასურასა“ და „გაისის“ შესასრულებლად. მიუხედავად იმისა, რომ ეს გაცვლითი პროგრამაა, ჩვენ შევკრიბეთ საუკეთესო დემონები მთელი დილჰეიდიდან, ამიტომ წაგების უფლება არ გვაქვს.“</w:t>
      </w:r>
    </w:p>
    <w:p w14:paraId="38272D59" w14:textId="77777777" w:rsidR="002B144F" w:rsidRDefault="00000000">
      <w:pPr>
        <w:spacing w:before="269" w:after="269"/>
        <w:ind w:left="120"/>
      </w:pPr>
      <w:r>
        <w:rPr>
          <w:rFonts w:ascii="Times New Roman" w:hAnsi="Times New Roman"/>
          <w:color w:val="000000"/>
        </w:rPr>
        <w:t>მენომ ეშმაკურად ჩაგვიკრა თვალი.</w:t>
      </w:r>
    </w:p>
    <w:p w14:paraId="52037BD5" w14:textId="77777777" w:rsidR="002B144F" w:rsidRDefault="00000000">
      <w:pPr>
        <w:spacing w:before="269" w:after="269"/>
        <w:ind w:left="120"/>
      </w:pPr>
      <w:r>
        <w:rPr>
          <w:rFonts w:ascii="Times New Roman" w:hAnsi="Times New Roman"/>
          <w:color w:val="000000"/>
        </w:rPr>
        <w:t>- თუმცა, მე ვფიქრობ, რომ დემონთა მბრძანებლის აკადემიის ავტორიტეტს უფროსკლასელები დაიცავენ. თქვენ მხოლოდ ის უნდა გააკეთოთ, რომ რეპუტაცია არ დაკარგოთ. კარგი, წარმატებებს გისურვებთ თვითგანათლებაში.</w:t>
      </w:r>
    </w:p>
    <w:p w14:paraId="6AB285AD" w14:textId="77777777" w:rsidR="002B144F" w:rsidRDefault="00000000">
      <w:pPr>
        <w:spacing w:before="269" w:after="269"/>
        <w:ind w:left="120"/>
      </w:pPr>
      <w:r>
        <w:rPr>
          <w:rFonts w:ascii="Times New Roman" w:hAnsi="Times New Roman"/>
          <w:color w:val="000000"/>
        </w:rPr>
        <w:t>გაფრთხილების დასრულების შემდეგ, მენო კლასი დატოვა.</w:t>
      </w:r>
    </w:p>
    <w:p w14:paraId="5DBF1BE2" w14:textId="77777777" w:rsidR="002B144F" w:rsidRDefault="00000000">
      <w:pPr>
        <w:spacing w:before="269" w:after="269"/>
        <w:ind w:left="120"/>
      </w:pPr>
      <w:r>
        <w:rPr>
          <w:rFonts w:ascii="Times New Roman" w:hAnsi="Times New Roman"/>
          <w:color w:val="000000"/>
        </w:rPr>
        <w:t>- ჰმ, მაშინ დამოუკიდებელი კვლევები?</w:t>
      </w:r>
    </w:p>
    <w:p w14:paraId="079D855F" w14:textId="77777777" w:rsidR="002B144F" w:rsidRDefault="00000000">
      <w:pPr>
        <w:spacing w:before="269" w:after="269"/>
        <w:ind w:left="120"/>
      </w:pPr>
      <w:r>
        <w:rPr>
          <w:rFonts w:ascii="Times New Roman" w:hAnsi="Times New Roman"/>
          <w:color w:val="000000"/>
        </w:rPr>
        <w:t>- მათ სასეირნოდ არ წაიყვან?</w:t>
      </w:r>
    </w:p>
    <w:p w14:paraId="41123FF0" w14:textId="77777777" w:rsidR="002B144F" w:rsidRDefault="00000000">
      <w:pPr>
        <w:spacing w:before="269" w:after="269"/>
        <w:ind w:left="120"/>
      </w:pPr>
      <w:r>
        <w:rPr>
          <w:rFonts w:ascii="Times New Roman" w:hAnsi="Times New Roman"/>
          <w:color w:val="000000"/>
        </w:rPr>
        <w:t>ჩემს გვერდით მჯდომმა საშამ გამჭოლი მზერით შემიფასა.</w:t>
      </w:r>
    </w:p>
    <w:p w14:paraId="742BBD64" w14:textId="77777777" w:rsidR="002B144F" w:rsidRDefault="00000000">
      <w:pPr>
        <w:spacing w:before="269" w:after="269"/>
        <w:ind w:left="120"/>
      </w:pPr>
      <w:r>
        <w:rPr>
          <w:rFonts w:ascii="Times New Roman" w:hAnsi="Times New Roman"/>
          <w:color w:val="000000"/>
        </w:rPr>
        <w:t>- არანაირად. მოსაწყენ გაკვეთილებზე სიარული არ მჭირდება, - ვთქვი და წამოვდექი. - საშა, მიშა, რეი და მისა, წამოდით ჩემთან.</w:t>
      </w:r>
    </w:p>
    <w:p w14:paraId="4D0D920C" w14:textId="77777777" w:rsidR="002B144F" w:rsidRDefault="00000000">
      <w:pPr>
        <w:spacing w:before="269" w:after="269"/>
        <w:ind w:left="120"/>
      </w:pPr>
      <w:r>
        <w:rPr>
          <w:rFonts w:ascii="Times New Roman" w:hAnsi="Times New Roman"/>
          <w:color w:val="000000"/>
        </w:rPr>
        <w:t>„კარგი“, უპასუხა რეიმ.</w:t>
      </w:r>
    </w:p>
    <w:p w14:paraId="1CA8C5C8" w14:textId="77777777" w:rsidR="002B144F" w:rsidRDefault="00000000">
      <w:pPr>
        <w:spacing w:before="269" w:after="269"/>
        <w:ind w:left="120"/>
      </w:pPr>
      <w:r>
        <w:rPr>
          <w:rFonts w:ascii="Times New Roman" w:hAnsi="Times New Roman"/>
          <w:color w:val="000000"/>
        </w:rPr>
        <w:t>„რას ვაპირებთ?“ იკითხა მიშამ.</w:t>
      </w:r>
    </w:p>
    <w:p w14:paraId="11B840F5" w14:textId="77777777" w:rsidR="002B144F" w:rsidRDefault="00000000">
      <w:pPr>
        <w:spacing w:before="269" w:after="269"/>
        <w:ind w:left="120"/>
      </w:pPr>
      <w:r>
        <w:rPr>
          <w:rFonts w:ascii="Times New Roman" w:hAnsi="Times New Roman"/>
          <w:color w:val="000000"/>
        </w:rPr>
        <w:t>- გაიღრმავე საკუთარი თავი. მე გასწავლი შენი ძალების გამოყენებას.</w:t>
      </w:r>
    </w:p>
    <w:p w14:paraId="64A0AC6D" w14:textId="77777777" w:rsidR="002B144F" w:rsidRDefault="00000000">
      <w:pPr>
        <w:spacing w:before="269" w:after="269"/>
        <w:ind w:left="120"/>
      </w:pPr>
      <w:r>
        <w:rPr>
          <w:rFonts w:ascii="Times New Roman" w:hAnsi="Times New Roman"/>
          <w:color w:val="000000"/>
        </w:rPr>
        <w:t>ხელი გავუწოდე და მიშამ აიღო. საშა, მისა და რეი რიგრიგობით ხელჩაკიდებულები იდგნენ, მე კი „გატომი“ გამოვიყენე.</w:t>
      </w:r>
    </w:p>
    <w:p w14:paraId="0303BEFF" w14:textId="77777777" w:rsidR="002B144F" w:rsidRDefault="00000000">
      <w:pPr>
        <w:spacing w:before="269" w:after="269"/>
        <w:ind w:left="120"/>
      </w:pPr>
      <w:r>
        <w:rPr>
          <w:rFonts w:ascii="Times New Roman" w:hAnsi="Times New Roman"/>
          <w:color w:val="000000"/>
        </w:rPr>
        <w:t>ჩვენ დემონური ხეების ტყეში გადავედით. ფიზიკური აქტივობისთვის უკეთესი ადგილი არ არსებობს. აქ შეგვიძლია გავგიჟდეთ და ნიადაგში არსებული მაგიური ძალა სწრაფად აღადგენს ტყეს.</w:t>
      </w:r>
    </w:p>
    <w:p w14:paraId="41C2F79B" w14:textId="77777777" w:rsidR="002B144F" w:rsidRDefault="00000000">
      <w:pPr>
        <w:spacing w:before="269" w:after="269"/>
        <w:ind w:left="120"/>
      </w:pPr>
      <w:r>
        <w:rPr>
          <w:rFonts w:ascii="Times New Roman" w:hAnsi="Times New Roman"/>
          <w:color w:val="000000"/>
        </w:rPr>
        <w:lastRenderedPageBreak/>
        <w:t>— ...ცუდი წინათგრძნობა მაქვს. რას ვაპირებთ აქ?..</w:t>
      </w:r>
    </w:p>
    <w:p w14:paraId="6FA1CD46" w14:textId="77777777" w:rsidR="002B144F" w:rsidRDefault="00000000">
      <w:pPr>
        <w:spacing w:before="269" w:after="269"/>
        <w:ind w:left="120"/>
      </w:pPr>
      <w:r>
        <w:rPr>
          <w:rFonts w:ascii="Times New Roman" w:hAnsi="Times New Roman"/>
          <w:color w:val="000000"/>
        </w:rPr>
        <w:t>- ყველამ ერთად დამარტყათ.</w:t>
      </w:r>
    </w:p>
    <w:p w14:paraId="2D4CF0B7" w14:textId="77777777" w:rsidR="002B144F" w:rsidRDefault="00000000">
      <w:pPr>
        <w:spacing w:before="269" w:after="269"/>
        <w:ind w:left="120"/>
      </w:pPr>
      <w:r>
        <w:rPr>
          <w:rFonts w:ascii="Times New Roman" w:hAnsi="Times New Roman"/>
          <w:color w:val="000000"/>
        </w:rPr>
        <w:t>ერთი წამით, საშას სახიდან ყველანაირი ემოცია გაქრა.</w:t>
      </w:r>
    </w:p>
    <w:p w14:paraId="7BBB60BD" w14:textId="77777777" w:rsidR="002B144F" w:rsidRDefault="00000000">
      <w:pPr>
        <w:spacing w:before="269" w:after="269"/>
        <w:ind w:left="120"/>
      </w:pPr>
      <w:r>
        <w:rPr>
          <w:rFonts w:ascii="Times New Roman" w:hAnsi="Times New Roman"/>
          <w:color w:val="000000"/>
        </w:rPr>
        <w:t>- ახლა სერიოზულად ამბობ?</w:t>
      </w:r>
    </w:p>
    <w:p w14:paraId="5E7B1EB5" w14:textId="77777777" w:rsidR="002B144F" w:rsidRDefault="00000000">
      <w:pPr>
        <w:spacing w:before="269" w:after="269"/>
        <w:ind w:left="120"/>
      </w:pPr>
      <w:r>
        <w:rPr>
          <w:rFonts w:ascii="Times New Roman" w:hAnsi="Times New Roman"/>
          <w:color w:val="000000"/>
        </w:rPr>
        <w:t>- გითხარი, რომ გასწავლიდი შენი ძალის გამოყენებას. გარდა ამისა, წინ გამოცდები და შეჯიბრებები გველის გმირთა აკადემიასთან ერთად.</w:t>
      </w:r>
    </w:p>
    <w:p w14:paraId="3455DCE6" w14:textId="77777777" w:rsidR="002B144F" w:rsidRDefault="00000000">
      <w:pPr>
        <w:spacing w:before="269" w:after="269"/>
        <w:ind w:left="120"/>
      </w:pPr>
      <w:r>
        <w:rPr>
          <w:rFonts w:ascii="Times New Roman" w:hAnsi="Times New Roman"/>
          <w:color w:val="000000"/>
        </w:rPr>
        <w:t>- უბრალოდ ხმამაღლა ვფიქრობ, მაგრამ მარტო ვერ გაუმკლავდები?</w:t>
      </w:r>
    </w:p>
    <w:p w14:paraId="5D08208B" w14:textId="77777777" w:rsidR="002B144F" w:rsidRDefault="00000000">
      <w:pPr>
        <w:spacing w:before="269" w:after="269"/>
        <w:ind w:left="120"/>
      </w:pPr>
      <w:r>
        <w:rPr>
          <w:rFonts w:ascii="Times New Roman" w:hAnsi="Times New Roman"/>
          <w:color w:val="000000"/>
        </w:rPr>
        <w:t>— მე ამას არ უარვყოფ.</w:t>
      </w:r>
    </w:p>
    <w:p w14:paraId="1BD56F28" w14:textId="77777777" w:rsidR="002B144F" w:rsidRDefault="00000000">
      <w:pPr>
        <w:spacing w:before="269" w:after="269"/>
        <w:ind w:left="120"/>
      </w:pPr>
      <w:r>
        <w:rPr>
          <w:rFonts w:ascii="Times New Roman" w:hAnsi="Times New Roman"/>
          <w:color w:val="000000"/>
        </w:rPr>
        <w:t>საშას მზერაში გაოცება იგრძნობოდა.</w:t>
      </w:r>
    </w:p>
    <w:p w14:paraId="66161244" w14:textId="77777777" w:rsidR="002B144F" w:rsidRDefault="00000000">
      <w:pPr>
        <w:spacing w:before="269" w:after="269"/>
        <w:ind w:left="120"/>
      </w:pPr>
      <w:r>
        <w:rPr>
          <w:rFonts w:ascii="Times New Roman" w:hAnsi="Times New Roman"/>
          <w:color w:val="000000"/>
        </w:rPr>
        <w:t>— დემონური ხმლების ტურნირზე რაღაც ვისწავლე.</w:t>
      </w:r>
    </w:p>
    <w:p w14:paraId="77C7B881" w14:textId="77777777" w:rsidR="002B144F" w:rsidRDefault="00000000">
      <w:pPr>
        <w:spacing w:before="269" w:after="269"/>
        <w:ind w:left="120"/>
      </w:pPr>
      <w:r>
        <w:rPr>
          <w:rFonts w:ascii="Times New Roman" w:hAnsi="Times New Roman"/>
          <w:color w:val="000000"/>
        </w:rPr>
        <w:t>მიშამ ყურადღებით შემომხედა.</w:t>
      </w:r>
    </w:p>
    <w:p w14:paraId="43FE2C17" w14:textId="77777777" w:rsidR="002B144F" w:rsidRDefault="00000000">
      <w:pPr>
        <w:spacing w:before="269" w:after="269"/>
        <w:ind w:left="120"/>
      </w:pPr>
      <w:r>
        <w:rPr>
          <w:rFonts w:ascii="Times New Roman" w:hAnsi="Times New Roman"/>
          <w:color w:val="000000"/>
        </w:rPr>
        <w:t>- რისთვის?</w:t>
      </w:r>
    </w:p>
    <w:p w14:paraId="08EE58AF" w14:textId="77777777" w:rsidR="002B144F" w:rsidRDefault="00000000">
      <w:pPr>
        <w:spacing w:before="269" w:after="269"/>
        <w:ind w:left="120"/>
      </w:pPr>
      <w:r>
        <w:rPr>
          <w:rFonts w:ascii="Times New Roman" w:hAnsi="Times New Roman"/>
          <w:color w:val="000000"/>
        </w:rPr>
        <w:t>— ლოგიკურია, რომ ყველაფერი გაიღო, თუნდაც უმნიშვნელო საკითხში. რომ დაუღალავ ძალისხმევას ფასი აქვს. ტყუილად არ ამბობენ, რომ ყველა ღონე უნდა გამოიჩინო, თუნდაც უმნიშვნელო სიტუაციებში. მაშინაც კი, როცა იცი, რომ მიზანს მიაღწევ, თუ მთელი სამყარო თავდაყირა დადგება. სწორედ აქ იბადება შეუცვლელი გაკვეთილები.</w:t>
      </w:r>
    </w:p>
    <w:p w14:paraId="3ACCDB63" w14:textId="77777777" w:rsidR="002B144F" w:rsidRDefault="00000000">
      <w:pPr>
        <w:spacing w:before="269" w:after="269"/>
        <w:ind w:left="120"/>
      </w:pPr>
      <w:r>
        <w:rPr>
          <w:rFonts w:ascii="Times New Roman" w:hAnsi="Times New Roman"/>
          <w:color w:val="000000"/>
        </w:rPr>
        <w:t>„...გთხოვთ, ნუ წარმოთქვამთ ასეთ ახალგაზრდულ გამოსვლებს, მთელი მათი აბსურდული ძალით...“ - წუწუნებდა საშა.</w:t>
      </w:r>
    </w:p>
    <w:p w14:paraId="60092613" w14:textId="77777777" w:rsidR="002B144F" w:rsidRDefault="00000000">
      <w:pPr>
        <w:spacing w:before="269" w:after="269"/>
        <w:ind w:left="120"/>
      </w:pPr>
      <w:r>
        <w:rPr>
          <w:rFonts w:ascii="Times New Roman" w:hAnsi="Times New Roman"/>
          <w:color w:val="000000"/>
        </w:rPr>
        <w:t>მიშამ მწარედ გაიღიმა.</w:t>
      </w:r>
    </w:p>
    <w:p w14:paraId="5A06A12F" w14:textId="77777777" w:rsidR="002B144F" w:rsidRDefault="00000000">
      <w:pPr>
        <w:spacing w:before="269" w:after="269"/>
        <w:ind w:left="120"/>
      </w:pPr>
      <w:r>
        <w:rPr>
          <w:rFonts w:ascii="Times New Roman" w:hAnsi="Times New Roman"/>
          <w:color w:val="000000"/>
        </w:rPr>
        <w:t>— …აჰა-ჰა… მაშინაც კი, თუ იცი, რომ, როგორც წესი, მათ ვერ აღწევ.</w:t>
      </w:r>
    </w:p>
    <w:p w14:paraId="4B6272B2" w14:textId="77777777" w:rsidR="002B144F" w:rsidRDefault="00000000">
      <w:pPr>
        <w:spacing w:before="269" w:after="269"/>
        <w:ind w:left="120"/>
      </w:pPr>
      <w:r>
        <w:rPr>
          <w:rFonts w:ascii="Times New Roman" w:hAnsi="Times New Roman"/>
          <w:color w:val="000000"/>
        </w:rPr>
        <w:t>- მაგრამ მესმის ანოსის გრძნობები.</w:t>
      </w:r>
    </w:p>
    <w:p w14:paraId="1AD702B7" w14:textId="77777777" w:rsidR="002B144F" w:rsidRDefault="00000000">
      <w:pPr>
        <w:spacing w:before="269" w:after="269"/>
        <w:ind w:left="120"/>
      </w:pPr>
      <w:r>
        <w:rPr>
          <w:rFonts w:ascii="Times New Roman" w:hAnsi="Times New Roman"/>
          <w:color w:val="000000"/>
        </w:rPr>
        <w:t>რეიმ მშვიდად გაიღიმა.</w:t>
      </w:r>
    </w:p>
    <w:p w14:paraId="458FD71C" w14:textId="77777777" w:rsidR="002B144F" w:rsidRDefault="00000000">
      <w:pPr>
        <w:spacing w:before="269" w:after="269"/>
        <w:ind w:left="120"/>
      </w:pPr>
      <w:r>
        <w:rPr>
          <w:rFonts w:ascii="Times New Roman" w:hAnsi="Times New Roman"/>
          <w:color w:val="000000"/>
        </w:rPr>
        <w:t>- კარგად თქვი. ჩვენ ყველაფერს გავაკეთებთ, - თქვა მიშამ.</w:t>
      </w:r>
    </w:p>
    <w:p w14:paraId="3A3C2297" w14:textId="77777777" w:rsidR="002B144F" w:rsidRDefault="00000000">
      <w:pPr>
        <w:spacing w:before="269" w:after="269"/>
        <w:ind w:left="120"/>
      </w:pPr>
      <w:r>
        <w:rPr>
          <w:rFonts w:ascii="Times New Roman" w:hAnsi="Times New Roman"/>
          <w:color w:val="000000"/>
        </w:rPr>
        <w:t>მიშას შევხედე და მიპასუხა:</w:t>
      </w:r>
    </w:p>
    <w:p w14:paraId="3007D765" w14:textId="77777777" w:rsidR="002B144F" w:rsidRDefault="00000000">
      <w:pPr>
        <w:spacing w:before="269" w:after="269"/>
        <w:ind w:left="120"/>
      </w:pPr>
      <w:r>
        <w:rPr>
          <w:rFonts w:ascii="Times New Roman" w:hAnsi="Times New Roman"/>
          <w:color w:val="000000"/>
        </w:rPr>
        <w:t>- რა თქმა უნდა. მეც შენთან ვარ.</w:t>
      </w:r>
    </w:p>
    <w:p w14:paraId="37DEFDAE" w14:textId="77777777" w:rsidR="002B144F" w:rsidRDefault="00000000">
      <w:pPr>
        <w:spacing w:before="269" w:after="269"/>
        <w:ind w:left="120"/>
      </w:pPr>
      <w:r>
        <w:rPr>
          <w:rFonts w:ascii="Times New Roman" w:hAnsi="Times New Roman"/>
          <w:color w:val="000000"/>
        </w:rPr>
        <w:lastRenderedPageBreak/>
        <w:t>- საშა.</w:t>
      </w:r>
    </w:p>
    <w:p w14:paraId="00B6DAB3" w14:textId="77777777" w:rsidR="002B144F" w:rsidRDefault="00000000">
      <w:pPr>
        <w:spacing w:before="269" w:after="269"/>
        <w:ind w:left="120"/>
      </w:pPr>
      <w:r>
        <w:rPr>
          <w:rFonts w:ascii="Times New Roman" w:hAnsi="Times New Roman"/>
          <w:color w:val="000000"/>
        </w:rPr>
        <w:t>- კარგი, განაგრძე, თუ ასე გინდა. მე შენთან ერთად ვიქნები.</w:t>
      </w:r>
    </w:p>
    <w:p w14:paraId="01F0BA61" w14:textId="77777777" w:rsidR="002B144F" w:rsidRDefault="00000000">
      <w:pPr>
        <w:spacing w:before="269" w:after="269"/>
        <w:ind w:left="120"/>
      </w:pPr>
      <w:r>
        <w:rPr>
          <w:rFonts w:ascii="Times New Roman" w:hAnsi="Times New Roman"/>
          <w:color w:val="000000"/>
        </w:rPr>
        <w:t>გავუღიმე, ზურგი ვაქციე მათ და წინ წავედი.</w:t>
      </w:r>
    </w:p>
    <w:p w14:paraId="0B2ADB4F" w14:textId="77777777" w:rsidR="002B144F" w:rsidRDefault="00000000">
      <w:pPr>
        <w:spacing w:before="269" w:after="269"/>
        <w:ind w:left="120"/>
      </w:pPr>
      <w:r>
        <w:rPr>
          <w:rFonts w:ascii="Times New Roman" w:hAnsi="Times New Roman"/>
          <w:color w:val="000000"/>
        </w:rPr>
        <w:t>— სასიამოვნოა, როცა გყავს ხელქვეითები, რომლებიც ყველაფერს მომენტალურად ხვდებიან.</w:t>
      </w:r>
    </w:p>
    <w:p w14:paraId="062C09EE" w14:textId="77777777" w:rsidR="002B144F" w:rsidRDefault="00000000">
      <w:pPr>
        <w:spacing w:before="269" w:after="269"/>
        <w:ind w:left="120"/>
      </w:pPr>
      <w:r>
        <w:rPr>
          <w:rFonts w:ascii="Times New Roman" w:hAnsi="Times New Roman"/>
          <w:color w:val="000000"/>
        </w:rPr>
        <w:t>შემობრუნებისას ჯადოსნური წრე შევქმენი. საშას თვალები გაუფართოვდა, როცა ეს დაინახა.</w:t>
      </w:r>
    </w:p>
    <w:p w14:paraId="62859858" w14:textId="77777777" w:rsidR="002B144F" w:rsidRDefault="00000000">
      <w:pPr>
        <w:spacing w:before="269" w:after="269"/>
        <w:ind w:left="120"/>
      </w:pPr>
      <w:r>
        <w:rPr>
          <w:rFonts w:ascii="Times New Roman" w:hAnsi="Times New Roman"/>
          <w:color w:val="000000"/>
        </w:rPr>
        <w:t>— …მოიცადე, არ აპირებ…</w:t>
      </w:r>
    </w:p>
    <w:p w14:paraId="3A324125" w14:textId="77777777" w:rsidR="002B144F" w:rsidRDefault="00000000">
      <w:pPr>
        <w:spacing w:before="269" w:after="269"/>
        <w:ind w:left="120"/>
      </w:pPr>
      <w:r>
        <w:rPr>
          <w:rFonts w:ascii="Times New Roman" w:hAnsi="Times New Roman"/>
          <w:color w:val="000000"/>
        </w:rPr>
        <w:t>- ჯობია თავი დაიცვა, თორემ მოკვდები.</w:t>
      </w:r>
    </w:p>
    <w:p w14:paraId="34F9F10C" w14:textId="77777777" w:rsidR="002B144F" w:rsidRDefault="00000000">
      <w:pPr>
        <w:spacing w:before="269" w:after="269"/>
        <w:ind w:left="120"/>
      </w:pPr>
      <w:r>
        <w:rPr>
          <w:rFonts w:ascii="Times New Roman" w:hAnsi="Times New Roman"/>
          <w:color w:val="000000"/>
        </w:rPr>
        <w:t>საშას შავი მზის გაშვებით შევუტიე, რომელმაც მსუბუქი კუდი დატოვა. მან მაშინვე სწრაფად გაიქცა „ფლესით“ და ბოლო მომენტში აირიდა. მის უკან ხეები შავმა აფეთქებამ მთლიანად წაიღო.</w:t>
      </w:r>
    </w:p>
    <w:p w14:paraId="73A13392" w14:textId="77777777" w:rsidR="002B144F" w:rsidRDefault="00000000">
      <w:pPr>
        <w:spacing w:before="269" w:after="269"/>
        <w:ind w:left="120"/>
      </w:pPr>
      <w:r>
        <w:rPr>
          <w:rFonts w:ascii="Times New Roman" w:hAnsi="Times New Roman"/>
          <w:color w:val="000000"/>
        </w:rPr>
        <w:t>გავაგრძელე და კიდევ ერთი ჯადოსნური წრე გავშალე.</w:t>
      </w:r>
    </w:p>
    <w:p w14:paraId="0A445C8E" w14:textId="77777777" w:rsidR="002B144F" w:rsidRDefault="00000000">
      <w:pPr>
        <w:spacing w:before="269" w:after="269"/>
        <w:ind w:left="120"/>
      </w:pPr>
      <w:r>
        <w:rPr>
          <w:rFonts w:ascii="Times New Roman" w:hAnsi="Times New Roman"/>
          <w:color w:val="000000"/>
        </w:rPr>
        <w:t>- ჰეი, მოიცა! „ჯიო გრაზე“ უკვე ზედმეტია! განა დამოუკიდებლად სწავლა არ უნდა გვქონდეს?</w:t>
      </w:r>
    </w:p>
    <w:p w14:paraId="7B9F7871" w14:textId="77777777" w:rsidR="002B144F" w:rsidRDefault="00000000">
      <w:pPr>
        <w:spacing w:before="269" w:after="269"/>
        <w:ind w:left="120"/>
      </w:pPr>
      <w:r>
        <w:rPr>
          <w:rFonts w:ascii="Times New Roman" w:hAnsi="Times New Roman"/>
          <w:color w:val="000000"/>
        </w:rPr>
        <w:t>— არის თუ არა რაიმე დამოუკიდებელი აქტივობა, სადაც სიცოცხლეს საფრთხეში არ იგდებ?</w:t>
      </w:r>
    </w:p>
    <w:p w14:paraId="2FDC847B" w14:textId="77777777" w:rsidR="002B144F" w:rsidRDefault="00000000">
      <w:pPr>
        <w:spacing w:before="269" w:after="269"/>
        <w:ind w:left="120"/>
      </w:pPr>
      <w:r>
        <w:rPr>
          <w:rFonts w:ascii="Times New Roman" w:hAnsi="Times New Roman"/>
          <w:color w:val="000000"/>
        </w:rPr>
        <w:t>- რაზე ლაპარაკობ, სულელო!?</w:t>
      </w:r>
    </w:p>
    <w:p w14:paraId="39D33F39" w14:textId="77777777" w:rsidR="002B144F" w:rsidRDefault="00000000">
      <w:pPr>
        <w:spacing w:before="269" w:after="269"/>
        <w:ind w:left="120"/>
      </w:pPr>
      <w:r>
        <w:rPr>
          <w:rFonts w:ascii="Times New Roman" w:hAnsi="Times New Roman"/>
          <w:color w:val="000000"/>
        </w:rPr>
        <w:t>- მომისმინე, საშა. საძირკველი ყველაზე მეტ მაგიას მაშინ გამოყოფს, როდესაც განადგურების საფრთხის წინაშე დგას. ჩირაღდანი ჩაქრობამდე ერთი წამით ახალი ძალით აინთება. ეს უფსკრულისკენ მიმავალ გზაზე უტყუარი ნიშანია მაგიის შემსწავლელებისთვის.</w:t>
      </w:r>
    </w:p>
    <w:p w14:paraId="782D2DB1" w14:textId="77777777" w:rsidR="002B144F" w:rsidRDefault="00000000">
      <w:pPr>
        <w:spacing w:before="269" w:after="269"/>
        <w:ind w:left="120"/>
      </w:pPr>
      <w:r>
        <w:rPr>
          <w:rFonts w:ascii="Times New Roman" w:hAnsi="Times New Roman"/>
          <w:color w:val="000000"/>
        </w:rPr>
        <w:t>კიდევ ერთი გიო გრაზე ვესროლე და ძლივს აირიდა თავიდან, მისი გამომეტყველება კუთხეში მომწყვდეულის გამომეტყველებას ჰგავდა. მის უკან უზარმაზარი, დამწვარი მინდორი იყო.</w:t>
      </w:r>
    </w:p>
    <w:p w14:paraId="783EE425" w14:textId="77777777" w:rsidR="002B144F" w:rsidRDefault="00000000">
      <w:pPr>
        <w:spacing w:before="269" w:after="269"/>
        <w:ind w:left="120"/>
      </w:pPr>
      <w:r>
        <w:rPr>
          <w:rFonts w:ascii="Times New Roman" w:hAnsi="Times New Roman"/>
          <w:color w:val="000000"/>
        </w:rPr>
        <w:t>- რა აზრი აქვს მაგიური ძალის გაზრდას, თუ სიკვდილი გიწევს!</w:t>
      </w:r>
    </w:p>
    <w:p w14:paraId="1FC36198" w14:textId="77777777" w:rsidR="002B144F" w:rsidRDefault="00000000">
      <w:pPr>
        <w:spacing w:before="269" w:after="269"/>
        <w:ind w:left="120"/>
      </w:pPr>
      <w:r>
        <w:rPr>
          <w:rFonts w:ascii="Times New Roman" w:hAnsi="Times New Roman"/>
          <w:color w:val="000000"/>
        </w:rPr>
        <w:t>- ასე. ჩირაღდანი ჩაქრობამდე ერთი წამით ახალი ძალით აინთება, გამოიყენე ის ჩაქრობის დასაძლევად.</w:t>
      </w:r>
    </w:p>
    <w:p w14:paraId="2583CB54" w14:textId="77777777" w:rsidR="002B144F" w:rsidRDefault="00000000">
      <w:pPr>
        <w:spacing w:before="269" w:after="269"/>
        <w:ind w:left="120"/>
      </w:pPr>
      <w:r>
        <w:rPr>
          <w:rFonts w:ascii="Times New Roman" w:hAnsi="Times New Roman"/>
          <w:color w:val="000000"/>
        </w:rPr>
        <w:t>სხვა სიტყვებით რომ ვთქვათ…</w:t>
      </w:r>
    </w:p>
    <w:p w14:paraId="4C1C1774" w14:textId="77777777" w:rsidR="002B144F" w:rsidRDefault="00000000">
      <w:pPr>
        <w:spacing w:before="269" w:after="269"/>
        <w:ind w:left="120"/>
      </w:pPr>
      <w:r>
        <w:rPr>
          <w:rFonts w:ascii="Times New Roman" w:hAnsi="Times New Roman"/>
          <w:color w:val="000000"/>
        </w:rPr>
        <w:lastRenderedPageBreak/>
        <w:t>- გამოიყენეთ ძალები, რომლებიც სიკვდილის პირას ყოფნისას გაგიჩნდებათ და შეძლებთ საკუთარი თავის გადარჩენას. შემდეგ, როდესაც თქვენს სიცოცხლეს კვლავ საფრთხე დაემუქრება, ეს ძალა კიდევ უფრო დიდი გახდება.</w:t>
      </w:r>
    </w:p>
    <w:p w14:paraId="6CBC90FC" w14:textId="77777777" w:rsidR="002B144F" w:rsidRDefault="00000000">
      <w:pPr>
        <w:spacing w:before="269" w:after="269"/>
        <w:ind w:left="120"/>
      </w:pPr>
      <w:r>
        <w:rPr>
          <w:rFonts w:ascii="Times New Roman" w:hAnsi="Times New Roman"/>
          <w:color w:val="000000"/>
        </w:rPr>
        <w:t>ამ ეპოქის დემონები სუსტები სწორედ იმიტომ არიან, რომ სიკვდილის რისკი არ არსებობს. მაგიური ძალების დონის ამაღლებისა და მაგიის უფსკრულისკენ მიღწევის აუცილებელი ნაწილი, უდავოდ, სიკვდილთან მიახლოებაა, რათა არ მოკვდე.</w:t>
      </w:r>
    </w:p>
    <w:p w14:paraId="1912F734" w14:textId="77777777" w:rsidR="002B144F" w:rsidRDefault="00000000">
      <w:pPr>
        <w:spacing w:before="269" w:after="269"/>
        <w:ind w:left="120"/>
      </w:pPr>
      <w:r>
        <w:rPr>
          <w:rFonts w:ascii="Times New Roman" w:hAnsi="Times New Roman"/>
          <w:color w:val="000000"/>
        </w:rPr>
        <w:t>ამის პრაქტიკაში გამოსაყენებლად, კიდევ ერთი ჯადოსნური წრე შევქმენი.</w:t>
      </w:r>
    </w:p>
    <w:p w14:paraId="07A24FD9" w14:textId="77777777" w:rsidR="002B144F" w:rsidRDefault="00000000">
      <w:pPr>
        <w:spacing w:before="269" w:after="269"/>
        <w:ind w:left="120"/>
      </w:pPr>
      <w:r>
        <w:rPr>
          <w:rFonts w:ascii="Times New Roman" w:hAnsi="Times New Roman"/>
          <w:color w:val="000000"/>
        </w:rPr>
        <w:t>— …ჯანდაბა! სრულ სისულელეებს აგრძელებ!..</w:t>
      </w:r>
    </w:p>
    <w:p w14:paraId="78DDF605" w14:textId="77777777" w:rsidR="002B144F" w:rsidRDefault="00000000">
      <w:pPr>
        <w:spacing w:before="269" w:after="269"/>
        <w:ind w:left="120"/>
      </w:pPr>
      <w:r>
        <w:rPr>
          <w:rFonts w:ascii="Times New Roman" w:hAnsi="Times New Roman"/>
          <w:color w:val="000000"/>
        </w:rPr>
        <w:t>- დარწმუნებული ვარ, გაუმკლავდები.</w:t>
      </w:r>
    </w:p>
    <w:p w14:paraId="763414E0" w14:textId="77777777" w:rsidR="002B144F" w:rsidRDefault="00000000">
      <w:pPr>
        <w:spacing w:before="269" w:after="269"/>
        <w:ind w:left="120"/>
      </w:pPr>
      <w:r>
        <w:rPr>
          <w:rFonts w:ascii="Times New Roman" w:hAnsi="Times New Roman"/>
          <w:color w:val="000000"/>
        </w:rPr>
        <w:t>- არა, არა...</w:t>
      </w:r>
    </w:p>
    <w:p w14:paraId="4711C757" w14:textId="77777777" w:rsidR="002B144F" w:rsidRDefault="00000000">
      <w:pPr>
        <w:spacing w:before="269" w:after="269"/>
        <w:ind w:left="120"/>
      </w:pPr>
      <w:r>
        <w:rPr>
          <w:rFonts w:ascii="Times New Roman" w:hAnsi="Times New Roman"/>
          <w:color w:val="000000"/>
        </w:rPr>
        <w:t>- შეგიძლია. არ გჯერა ჩემი, საშა?</w:t>
      </w:r>
    </w:p>
    <w:p w14:paraId="10193916" w14:textId="77777777" w:rsidR="002B144F" w:rsidRDefault="00000000">
      <w:pPr>
        <w:spacing w:before="269" w:after="269"/>
        <w:ind w:left="120"/>
      </w:pPr>
      <w:r>
        <w:rPr>
          <w:rFonts w:ascii="Times New Roman" w:hAnsi="Times New Roman"/>
          <w:color w:val="000000"/>
        </w:rPr>
        <w:t>ჩემი სიტყვების გაგონებაზე საშამ ჩუმად შემომხედა.</w:t>
      </w:r>
    </w:p>
    <w:p w14:paraId="32AFCAB9" w14:textId="77777777" w:rsidR="002B144F" w:rsidRDefault="00000000">
      <w:pPr>
        <w:spacing w:before="269" w:after="269"/>
        <w:ind w:left="120"/>
      </w:pPr>
      <w:r>
        <w:rPr>
          <w:rFonts w:ascii="Times New Roman" w:hAnsi="Times New Roman"/>
          <w:color w:val="000000"/>
        </w:rPr>
        <w:t>- გამოიყენე „განადგურების ჯადოსნური თვალები“. ისინი აბსოლუტური ანტიმაგია. გახსოვს, როგორ გაუწიე წინააღმდეგობა ეუგო ლა რავიაზის დროის მაგიას.</w:t>
      </w:r>
    </w:p>
    <w:p w14:paraId="1D00EADC" w14:textId="77777777" w:rsidR="002B144F" w:rsidRDefault="00000000">
      <w:pPr>
        <w:spacing w:before="269" w:after="269"/>
        <w:ind w:left="120"/>
      </w:pPr>
      <w:r>
        <w:rPr>
          <w:rFonts w:ascii="Times New Roman" w:hAnsi="Times New Roman"/>
          <w:color w:val="000000"/>
        </w:rPr>
        <w:t>ისევ გავუშვი „გიო გრაცე“. შავი მზე ჭექა-ქუხილივით ანათებდა და კაშკაშა შუქს ტოვებდა.</w:t>
      </w:r>
    </w:p>
    <w:p w14:paraId="473EB09F" w14:textId="77777777" w:rsidR="002B144F" w:rsidRDefault="00000000">
      <w:pPr>
        <w:spacing w:before="269" w:after="269"/>
        <w:ind w:left="120"/>
      </w:pPr>
      <w:r>
        <w:rPr>
          <w:rFonts w:ascii="Times New Roman" w:hAnsi="Times New Roman"/>
          <w:color w:val="000000"/>
        </w:rPr>
        <w:t>— …ჯანდაბა!.. სერიოზულად?!.. ჯანდაბა!!</w:t>
      </w:r>
    </w:p>
    <w:p w14:paraId="4B0A8E2A" w14:textId="77777777" w:rsidR="002B144F" w:rsidRDefault="00000000">
      <w:pPr>
        <w:spacing w:before="269" w:after="269"/>
        <w:ind w:left="120"/>
      </w:pPr>
      <w:r>
        <w:rPr>
          <w:rFonts w:ascii="Times New Roman" w:hAnsi="Times New Roman"/>
          <w:color w:val="000000"/>
        </w:rPr>
        <w:t>საშამ მის წინ ანტიმაგია გაშალა. რის შემდეგაც მან თვალებში არსებული მთელი მაგიური ძალა კუპრივით ბნელ მზეზე გაათავისუფლა.</w:t>
      </w:r>
    </w:p>
    <w:p w14:paraId="6EFCC941" w14:textId="77777777" w:rsidR="002B144F" w:rsidRDefault="00000000">
      <w:pPr>
        <w:spacing w:before="269" w:after="269"/>
        <w:ind w:left="120"/>
      </w:pPr>
      <w:r>
        <w:rPr>
          <w:rFonts w:ascii="Times New Roman" w:hAnsi="Times New Roman"/>
          <w:color w:val="000000"/>
        </w:rPr>
        <w:t>— …თუ მოვკვდები, შენ იქნები პასუხისმგებელი!!</w:t>
      </w:r>
    </w:p>
    <w:p w14:paraId="72C1C74F" w14:textId="77777777" w:rsidR="002B144F" w:rsidRDefault="00000000">
      <w:pPr>
        <w:spacing w:before="269" w:after="269"/>
        <w:ind w:left="120"/>
      </w:pPr>
      <w:r>
        <w:rPr>
          <w:rFonts w:ascii="Times New Roman" w:hAnsi="Times New Roman"/>
          <w:color w:val="000000"/>
        </w:rPr>
        <w:t>„ჯიო გრეზემ“ მყისიერად ფერფლად აქცია საშას ანტიმაგია. ამის შემდეგ მან გამოიყენა „განადგურების ჯადოსნური თვალები“ და დაიწყო კუპრივით შავი მზის ძალის შემცირება. როდესაც ალი კარგავდა ძალას, მზე სულ უფრო და უფრო პატარავდებოდა, მაგრამ საშას არ შეეძლო მისი ძალის სრულად მოშორება და ის პირდაპირ მასზე დაეჯახა.</w:t>
      </w:r>
    </w:p>
    <w:p w14:paraId="0F0815EB" w14:textId="77777777" w:rsidR="002B144F" w:rsidRDefault="00000000">
      <w:pPr>
        <w:spacing w:before="269" w:after="269"/>
        <w:ind w:left="120"/>
      </w:pPr>
      <w:r>
        <w:rPr>
          <w:rFonts w:ascii="Times New Roman" w:hAnsi="Times New Roman"/>
          <w:color w:val="000000"/>
        </w:rPr>
        <w:t>— …კ-კია-ა-ა-ა-ა-ა-ა!!..</w:t>
      </w:r>
    </w:p>
    <w:p w14:paraId="443D815B" w14:textId="77777777" w:rsidR="002B144F" w:rsidRDefault="00000000">
      <w:pPr>
        <w:spacing w:before="269" w:after="269"/>
        <w:ind w:left="120"/>
      </w:pPr>
      <w:r>
        <w:rPr>
          <w:rFonts w:ascii="Times New Roman" w:hAnsi="Times New Roman"/>
          <w:color w:val="000000"/>
        </w:rPr>
        <w:t>საშა შავმა ცეცხლმა მოიცვა და დემონური ხეების ტყეში ჩააგდო.</w:t>
      </w:r>
    </w:p>
    <w:p w14:paraId="0698679D" w14:textId="77777777" w:rsidR="002B144F" w:rsidRDefault="00000000">
      <w:pPr>
        <w:spacing w:before="269" w:after="269"/>
        <w:ind w:left="120"/>
      </w:pPr>
      <w:r>
        <w:rPr>
          <w:rFonts w:ascii="Times New Roman" w:hAnsi="Times New Roman"/>
          <w:color w:val="000000"/>
        </w:rPr>
        <w:t>— მე-ის იქ მაინც უსაფრთხოდ არის?</w:t>
      </w:r>
    </w:p>
    <w:p w14:paraId="1FCBA690" w14:textId="77777777" w:rsidR="002B144F" w:rsidRDefault="00000000">
      <w:pPr>
        <w:spacing w:before="269" w:after="269"/>
        <w:ind w:left="120"/>
      </w:pPr>
      <w:r>
        <w:rPr>
          <w:rFonts w:ascii="Times New Roman" w:hAnsi="Times New Roman"/>
          <w:color w:val="000000"/>
        </w:rPr>
        <w:lastRenderedPageBreak/>
        <w:t>- ცოცხალია. - თქვა მიშამ.</w:t>
      </w:r>
    </w:p>
    <w:p w14:paraId="62C1A273"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 რომლებიც მან სიკვდილის ნებით გაააქტიურა, იცავდა მას „ჯიო გრეიზისგან“, მაშინაც კი, თუ ისინი სრულად არ იყო გააქტიურებული. ხოლო „უკვდავი ჩიტის სამოსის“ ძალა არ მისცემდა მას სიკვდილის უფლებას.</w:t>
      </w:r>
    </w:p>
    <w:p w14:paraId="39820233" w14:textId="77777777" w:rsidR="002B144F" w:rsidRDefault="00000000">
      <w:pPr>
        <w:spacing w:before="269" w:after="269"/>
        <w:ind w:left="120"/>
      </w:pPr>
      <w:r>
        <w:rPr>
          <w:rFonts w:ascii="Times New Roman" w:hAnsi="Times New Roman"/>
          <w:color w:val="000000"/>
        </w:rPr>
        <w:t>- კარგი, გირჩევდი, უკან დარტყმას შეგესრულებინა, მაგრამ სამწუხაროდ, ხმალი არ მაქვს.</w:t>
      </w:r>
    </w:p>
    <w:p w14:paraId="4B9B31FF" w14:textId="77777777" w:rsidR="002B144F" w:rsidRDefault="00000000">
      <w:pPr>
        <w:spacing w:before="269" w:after="269"/>
        <w:ind w:left="120"/>
      </w:pPr>
      <w:r>
        <w:rPr>
          <w:rFonts w:ascii="Times New Roman" w:hAnsi="Times New Roman"/>
          <w:color w:val="000000"/>
        </w:rPr>
        <w:t>- ეს ჩემთვის დაიტოვე.</w:t>
      </w:r>
    </w:p>
    <w:p w14:paraId="1BD9EAD1" w14:textId="77777777" w:rsidR="002B144F" w:rsidRDefault="00000000">
      <w:pPr>
        <w:spacing w:before="269" w:after="269"/>
        <w:ind w:left="120"/>
      </w:pPr>
      <w:r>
        <w:rPr>
          <w:rFonts w:ascii="Times New Roman" w:hAnsi="Times New Roman"/>
          <w:color w:val="000000"/>
        </w:rPr>
        <w:t>მიშამ რეის წინ შელოცვის „ირისის“ გამოყენებით ყინულის დემონის ხმალი შექმნა.</w:t>
      </w:r>
    </w:p>
    <w:p w14:paraId="12120BFA" w14:textId="77777777" w:rsidR="002B144F" w:rsidRDefault="00000000">
      <w:pPr>
        <w:spacing w:before="269" w:after="269"/>
        <w:ind w:left="120"/>
      </w:pPr>
      <w:r>
        <w:rPr>
          <w:rFonts w:ascii="Times New Roman" w:hAnsi="Times New Roman"/>
          <w:color w:val="000000"/>
        </w:rPr>
        <w:t>- გმადლობთ.</w:t>
      </w:r>
    </w:p>
    <w:p w14:paraId="59622433" w14:textId="77777777" w:rsidR="002B144F" w:rsidRDefault="00000000">
      <w:pPr>
        <w:spacing w:before="269" w:after="269"/>
        <w:ind w:left="120"/>
      </w:pPr>
      <w:r>
        <w:rPr>
          <w:rFonts w:ascii="Times New Roman" w:hAnsi="Times New Roman"/>
          <w:color w:val="000000"/>
        </w:rPr>
        <w:t>რეიმ ხმალი აიღო, მიწიდან წამოხტა და ჩემსკენ გამოიქცა.</w:t>
      </w:r>
    </w:p>
    <w:p w14:paraId="2513A314" w14:textId="77777777" w:rsidR="002B144F" w:rsidRDefault="00000000">
      <w:pPr>
        <w:spacing w:before="269" w:after="269"/>
        <w:ind w:left="120"/>
      </w:pPr>
      <w:r>
        <w:rPr>
          <w:rFonts w:ascii="Times New Roman" w:hAnsi="Times New Roman"/>
          <w:color w:val="000000"/>
        </w:rPr>
        <w:t>- წავიდეთ, ანოს!!..</w:t>
      </w:r>
    </w:p>
    <w:p w14:paraId="7D63F4FA" w14:textId="77777777" w:rsidR="002B144F" w:rsidRDefault="00000000">
      <w:pPr>
        <w:spacing w:before="269" w:after="269"/>
        <w:ind w:left="120"/>
      </w:pPr>
      <w:r>
        <w:rPr>
          <w:rFonts w:ascii="Times New Roman" w:hAnsi="Times New Roman"/>
          <w:color w:val="000000"/>
        </w:rPr>
        <w:t>— ვაიმე და ვაიმე.</w:t>
      </w:r>
    </w:p>
    <w:p w14:paraId="7EBA1C4B" w14:textId="77777777" w:rsidR="002B144F" w:rsidRDefault="00000000">
      <w:pPr>
        <w:spacing w:before="269" w:after="269"/>
        <w:ind w:left="120"/>
      </w:pPr>
      <w:r>
        <w:rPr>
          <w:rFonts w:ascii="Times New Roman" w:hAnsi="Times New Roman"/>
          <w:color w:val="000000"/>
        </w:rPr>
        <w:t>მარჯვენა ხელით ხელი მოვკიდე ხმალს, რომელიც პირდაპირ ჩემსკენ მოდიოდა და ადვილად მოვიტეხე მისი პირი. ყინულის დემონის ხმალი ნაწილებად დაიშალა.</w:t>
      </w:r>
    </w:p>
    <w:p w14:paraId="44DC64A7" w14:textId="77777777" w:rsidR="002B144F" w:rsidRDefault="00000000">
      <w:pPr>
        <w:spacing w:before="269" w:after="269"/>
        <w:ind w:left="120"/>
      </w:pPr>
      <w:r>
        <w:rPr>
          <w:rFonts w:ascii="Times New Roman" w:hAnsi="Times New Roman"/>
          <w:color w:val="000000"/>
        </w:rPr>
        <w:t>- მიშა, „ირისის“ მიერ შექმნილი პირი უსარგებლო აღმოჩნდა. როდესაც ქვას ქმნი, არა ის, არამედ ატომები შექმენი, რომლებიც მის შემადგენლობას ქმნიან. მაშინ რა ქმნის დემონურ ხმალს? კიდევ უფრო ღრმად ჩაიხედე უფსკრულში.</w:t>
      </w:r>
    </w:p>
    <w:p w14:paraId="560E3ACD" w14:textId="77777777" w:rsidR="002B144F" w:rsidRDefault="00000000">
      <w:pPr>
        <w:spacing w:before="269" w:after="269"/>
        <w:ind w:left="120"/>
      </w:pPr>
      <w:r>
        <w:rPr>
          <w:rFonts w:ascii="Times New Roman" w:hAnsi="Times New Roman"/>
          <w:color w:val="000000"/>
        </w:rPr>
        <w:t>ამის თქმის შემდეგ რეის მუშტი ვურტყი. მან შიშველი ხელებით სცადა ამის შეჩერება.</w:t>
      </w:r>
    </w:p>
    <w:p w14:paraId="7AF2A608" w14:textId="77777777" w:rsidR="002B144F" w:rsidRDefault="00000000">
      <w:pPr>
        <w:spacing w:before="269" w:after="269"/>
        <w:ind w:left="120"/>
      </w:pPr>
      <w:r>
        <w:rPr>
          <w:rFonts w:ascii="Times New Roman" w:hAnsi="Times New Roman"/>
          <w:color w:val="000000"/>
        </w:rPr>
        <w:t>— …ჰა!..</w:t>
      </w:r>
    </w:p>
    <w:p w14:paraId="49D87FC2" w14:textId="77777777" w:rsidR="002B144F" w:rsidRDefault="00000000">
      <w:pPr>
        <w:spacing w:before="269" w:after="269"/>
        <w:ind w:left="120"/>
      </w:pPr>
      <w:r>
        <w:rPr>
          <w:rFonts w:ascii="Times New Roman" w:hAnsi="Times New Roman"/>
          <w:color w:val="000000"/>
        </w:rPr>
        <w:t>ერთი წამით, თითქოს მოახერხა მისი შეჩერება, მაგრამ მას შემდეგ, რაც ხელები ძალით გავთავისუფლდი, მუშტი მუცელში მოხვდა.</w:t>
      </w:r>
    </w:p>
    <w:p w14:paraId="11AA2340" w14:textId="77777777" w:rsidR="002B144F" w:rsidRDefault="00000000">
      <w:pPr>
        <w:spacing w:before="269" w:after="269"/>
        <w:ind w:left="120"/>
      </w:pPr>
      <w:r>
        <w:rPr>
          <w:rFonts w:ascii="Times New Roman" w:hAnsi="Times New Roman"/>
          <w:color w:val="000000"/>
        </w:rPr>
        <w:t>— …ხჰ!..</w:t>
      </w:r>
    </w:p>
    <w:p w14:paraId="471705B2" w14:textId="77777777" w:rsidR="002B144F" w:rsidRDefault="00000000">
      <w:pPr>
        <w:spacing w:before="269" w:after="269"/>
        <w:ind w:left="120"/>
      </w:pPr>
      <w:r>
        <w:rPr>
          <w:rFonts w:ascii="Times New Roman" w:hAnsi="Times New Roman"/>
          <w:color w:val="000000"/>
        </w:rPr>
        <w:t>- რეი, მეტი უნდა იმუშაო იმაზე, თუ როგორ იბრძოლო, თუ ხმალს დაკარგავ. ხმლით ძნელად თუ წააგებ ვინმესთან, მაგრამ მის გარეშე მტერს ბევრი შესაძლებლობა აქვს, ისარგებლოს შენი სისუსტით.</w:t>
      </w:r>
    </w:p>
    <w:p w14:paraId="59426763" w14:textId="77777777" w:rsidR="002B144F" w:rsidRDefault="00000000">
      <w:pPr>
        <w:spacing w:before="269" w:after="269"/>
        <w:ind w:left="120"/>
      </w:pPr>
      <w:r>
        <w:rPr>
          <w:rFonts w:ascii="Times New Roman" w:hAnsi="Times New Roman"/>
          <w:color w:val="000000"/>
        </w:rPr>
        <w:t>— ...და მაინც, მეჩვენება, თუ რამდენიმე დღის წინანდელთან შედარებით უფრო ძლიერი გახდი?..</w:t>
      </w:r>
    </w:p>
    <w:p w14:paraId="6385261E" w14:textId="77777777" w:rsidR="002B144F" w:rsidRDefault="00000000">
      <w:pPr>
        <w:spacing w:before="269" w:after="269"/>
        <w:ind w:left="120"/>
      </w:pPr>
      <w:r>
        <w:rPr>
          <w:rFonts w:ascii="Times New Roman" w:hAnsi="Times New Roman"/>
          <w:color w:val="000000"/>
        </w:rPr>
        <w:lastRenderedPageBreak/>
        <w:t>- მე ერთ ადგილას სამუდამოდ არ ვრჩები. თუ გინდა დამეწიო, ყველაფერი უნდა გააკეთო ამისთვის.</w:t>
      </w:r>
    </w:p>
    <w:p w14:paraId="06142EFC" w14:textId="77777777" w:rsidR="002B144F" w:rsidRDefault="00000000">
      <w:pPr>
        <w:spacing w:before="269" w:after="269"/>
        <w:ind w:left="120"/>
      </w:pPr>
      <w:r>
        <w:rPr>
          <w:rFonts w:ascii="Times New Roman" w:hAnsi="Times New Roman"/>
          <w:color w:val="000000"/>
        </w:rPr>
        <w:t>რეი მაშინვე წაიქცა, ლოყაზე წვეთი დაეცა.</w:t>
      </w:r>
    </w:p>
    <w:p w14:paraId="4F5B241B" w14:textId="77777777" w:rsidR="002B144F" w:rsidRDefault="00000000">
      <w:pPr>
        <w:spacing w:before="269" w:after="269"/>
        <w:ind w:left="120"/>
      </w:pPr>
      <w:r>
        <w:rPr>
          <w:rFonts w:ascii="Times New Roman" w:hAnsi="Times New Roman"/>
          <w:color w:val="000000"/>
        </w:rPr>
        <w:t>წვიმა დაიწყო და მისა არსად ჩანდა. ფუსკას შელოცვამ მყისიერად დაფარა დემონური ხეების ტყე კოკისპირული წვიმით.</w:t>
      </w:r>
    </w:p>
    <w:p w14:paraId="7685003D" w14:textId="77777777" w:rsidR="002B144F" w:rsidRDefault="00000000">
      <w:pPr>
        <w:spacing w:before="269" w:after="269"/>
        <w:ind w:left="120"/>
      </w:pPr>
      <w:r>
        <w:rPr>
          <w:rFonts w:ascii="Times New Roman" w:hAnsi="Times New Roman"/>
          <w:color w:val="000000"/>
        </w:rPr>
        <w:t>- ერთი და იგივე შელოცვის გამეორება საჭირო არ არის. თუნდაც სამჯერ სულის მაგია იყოს.</w:t>
      </w:r>
    </w:p>
    <w:p w14:paraId="67671B98" w14:textId="77777777" w:rsidR="002B144F" w:rsidRDefault="00000000">
      <w:pPr>
        <w:spacing w:before="269" w:after="269"/>
        <w:ind w:left="120"/>
      </w:pPr>
      <w:r>
        <w:rPr>
          <w:rFonts w:ascii="Times New Roman" w:hAnsi="Times New Roman"/>
          <w:color w:val="000000"/>
        </w:rPr>
        <w:t>ნელი ნაბიჯით, ჩემს წინ ჩამოვარდნილი წვიმის წვეთი დავიჭირე.</w:t>
      </w:r>
    </w:p>
    <w:p w14:paraId="799A84BC" w14:textId="77777777" w:rsidR="002B144F" w:rsidRDefault="00000000">
      <w:pPr>
        <w:spacing w:before="269" w:after="269"/>
        <w:ind w:left="120"/>
      </w:pPr>
      <w:r>
        <w:rPr>
          <w:rFonts w:ascii="Times New Roman" w:hAnsi="Times New Roman"/>
          <w:color w:val="000000"/>
        </w:rPr>
        <w:t>„აჰ...“ - გაისმა მიშას ხმა და წვეთმა, რომელიც ხელში ავიღე, მისი ნამდვილი სხეულის ფორმა მიიღო.</w:t>
      </w:r>
    </w:p>
    <w:p w14:paraId="37E31D6E" w14:textId="77777777" w:rsidR="002B144F" w:rsidRDefault="00000000">
      <w:pPr>
        <w:spacing w:before="269" w:after="269"/>
        <w:ind w:left="120"/>
      </w:pPr>
      <w:r>
        <w:rPr>
          <w:rFonts w:ascii="Times New Roman" w:hAnsi="Times New Roman"/>
          <w:color w:val="000000"/>
        </w:rPr>
        <w:t>- მისა, ზოგადად, სუსტი ხარ. მაგრამ თუ სუსტი ხარ, მაშინ იბრძოლე ისე, როგორც სუსტები იბრძვიან. გამოიყენე შენი გონება; იპოვე სულების მაგიის მეტი გამოყენება.</w:t>
      </w:r>
    </w:p>
    <w:p w14:paraId="1EECC5A0" w14:textId="77777777" w:rsidR="002B144F" w:rsidRDefault="00000000">
      <w:pPr>
        <w:spacing w:before="269" w:after="269"/>
        <w:ind w:left="120"/>
      </w:pPr>
      <w:r>
        <w:rPr>
          <w:rFonts w:ascii="Times New Roman" w:hAnsi="Times New Roman"/>
          <w:color w:val="000000"/>
        </w:rPr>
        <w:t>ჩემი ჯადოსნური ძალით ვიმოქმედე მასზე და მიშამ გონება დაკარგა.</w:t>
      </w:r>
    </w:p>
    <w:p w14:paraId="7C665B98" w14:textId="77777777" w:rsidR="002B144F" w:rsidRDefault="00000000">
      <w:pPr>
        <w:spacing w:before="269" w:after="269"/>
        <w:ind w:left="120"/>
      </w:pPr>
      <w:r>
        <w:rPr>
          <w:rFonts w:ascii="Times New Roman" w:hAnsi="Times New Roman"/>
          <w:color w:val="000000"/>
        </w:rPr>
        <w:t>- ანოს.</w:t>
      </w:r>
    </w:p>
    <w:p w14:paraId="7DD4D991" w14:textId="77777777" w:rsidR="002B144F" w:rsidRDefault="00000000">
      <w:pPr>
        <w:spacing w:before="269" w:after="269"/>
        <w:ind w:left="120"/>
      </w:pPr>
      <w:r>
        <w:rPr>
          <w:rFonts w:ascii="Times New Roman" w:hAnsi="Times New Roman"/>
          <w:color w:val="000000"/>
        </w:rPr>
        <w:t>შემობრუნებისას დავინახე, როგორ ააშენა მიშამ დემონთა მბრძანებლის უზარმაზარი ყინულის ციხესიმაგრე შელოცვით „ირისი“.</w:t>
      </w:r>
    </w:p>
    <w:p w14:paraId="69AB798C" w14:textId="77777777" w:rsidR="002B144F" w:rsidRDefault="00000000">
      <w:pPr>
        <w:spacing w:before="269" w:after="269"/>
        <w:ind w:left="120"/>
      </w:pPr>
      <w:r>
        <w:rPr>
          <w:rFonts w:ascii="Times New Roman" w:hAnsi="Times New Roman"/>
          <w:color w:val="000000"/>
        </w:rPr>
        <w:t>- მოდი, კიდევ ერთხელ გავაკეთოთ.</w:t>
      </w:r>
    </w:p>
    <w:p w14:paraId="7262E305" w14:textId="77777777" w:rsidR="002B144F" w:rsidRDefault="00000000">
      <w:pPr>
        <w:spacing w:before="269" w:after="269"/>
        <w:ind w:left="120"/>
      </w:pPr>
      <w:r>
        <w:rPr>
          <w:rFonts w:ascii="Times New Roman" w:hAnsi="Times New Roman"/>
          <w:color w:val="000000"/>
        </w:rPr>
        <w:t>- კარგი.</w:t>
      </w:r>
    </w:p>
    <w:p w14:paraId="56AC3DFC" w14:textId="77777777" w:rsidR="002B144F" w:rsidRDefault="00000000">
      <w:pPr>
        <w:spacing w:before="269" w:after="269"/>
        <w:ind w:left="120"/>
      </w:pPr>
      <w:r>
        <w:rPr>
          <w:rFonts w:ascii="Times New Roman" w:hAnsi="Times New Roman"/>
          <w:color w:val="000000"/>
        </w:rPr>
        <w:t>ასევე გამოვიყენე „ირისი“ და მყისიერად შევქმენი დემონთა მბრძანებლის ციხესიმაგრე. ამის შემდეგ, ხელისგული ცისკენ მივმართე. დემონთა მბრძანებლის ციხესიმაგრე ჰაერში აფრინდა.</w:t>
      </w:r>
    </w:p>
    <w:p w14:paraId="28D2E076" w14:textId="77777777" w:rsidR="002B144F" w:rsidRDefault="00000000">
      <w:pPr>
        <w:spacing w:before="269" w:after="269"/>
        <w:ind w:left="120"/>
      </w:pPr>
      <w:r>
        <w:rPr>
          <w:rFonts w:ascii="Times New Roman" w:hAnsi="Times New Roman"/>
          <w:color w:val="000000"/>
        </w:rPr>
        <w:t>— სცადე ასე.</w:t>
      </w:r>
    </w:p>
    <w:p w14:paraId="3CF9E8A2" w14:textId="77777777" w:rsidR="002B144F" w:rsidRDefault="00000000">
      <w:pPr>
        <w:spacing w:before="269" w:after="269"/>
        <w:ind w:left="120"/>
      </w:pPr>
      <w:r>
        <w:rPr>
          <w:rFonts w:ascii="Times New Roman" w:hAnsi="Times New Roman"/>
          <w:color w:val="000000"/>
        </w:rPr>
        <w:t>წინ მივუთითე და დემონთა მბრძანებლის ციხესიმაგრე ძლიერად წინ გაფრინდა. მიშამ ხელისგული ასწია და მისი ყინულის ციხესიმაგრეც იმავე გზით გაფრინდა. ჩვენს თვალწინ აჩქარებული ორი ციხესიმაგრე ერთმანეთს დამანგრევლად შეეჯახა. ყრუ ღრიალი გაისმა და ციდან უამრავი ნამსხვრევები ჩამოცვივდა. მტვრის ღრუბელი ფარავდა მხედველობის არეს.</w:t>
      </w:r>
    </w:p>
    <w:p w14:paraId="5A5E598E" w14:textId="77777777" w:rsidR="002B144F" w:rsidRDefault="00000000">
      <w:pPr>
        <w:spacing w:before="269" w:after="269"/>
        <w:ind w:left="120"/>
      </w:pPr>
      <w:r>
        <w:rPr>
          <w:rFonts w:ascii="Times New Roman" w:hAnsi="Times New Roman"/>
          <w:color w:val="000000"/>
        </w:rPr>
        <w:t>მისი გაქრობის შემდეგ, ცაში მხოლოდ ჩემი ციხესიმაგრე მოჩანდა. დემონთა მბრძანებლის ყინულის ციხესიმაგრე კი მთლიანად ნანგრევებად იქცა.</w:t>
      </w:r>
    </w:p>
    <w:p w14:paraId="709E7A18" w14:textId="77777777" w:rsidR="002B144F" w:rsidRDefault="00000000">
      <w:pPr>
        <w:spacing w:before="269" w:after="269"/>
        <w:ind w:left="120"/>
      </w:pPr>
      <w:r>
        <w:rPr>
          <w:rFonts w:ascii="Times New Roman" w:hAnsi="Times New Roman"/>
          <w:color w:val="000000"/>
        </w:rPr>
        <w:lastRenderedPageBreak/>
        <w:t>- ჯერ კიდევ ბევრი გაქვს სასწავლი.</w:t>
      </w:r>
    </w:p>
    <w:p w14:paraId="0ABEDEF0" w14:textId="77777777" w:rsidR="002B144F" w:rsidRDefault="00000000">
      <w:pPr>
        <w:spacing w:before="269" w:after="269"/>
        <w:ind w:left="120"/>
      </w:pPr>
      <w:r>
        <w:rPr>
          <w:rFonts w:ascii="Times New Roman" w:hAnsi="Times New Roman"/>
          <w:color w:val="000000"/>
        </w:rPr>
        <w:t>მიშას მივუახლოვდი და ის უცებ წაიქცა, თითქოს გონება დაკარგა. როგორც ჩანს, მან მთელი თავისი ჯადოსნური ძალა „ირისის“ შელოცვაში უყოყმანოდ ჩადო.</w:t>
      </w:r>
    </w:p>
    <w:p w14:paraId="577B462C" w14:textId="77777777" w:rsidR="002B144F" w:rsidRDefault="00000000">
      <w:pPr>
        <w:spacing w:before="269" w:after="269"/>
        <w:ind w:left="120"/>
      </w:pPr>
      <w:r>
        <w:rPr>
          <w:rFonts w:ascii="Times New Roman" w:hAnsi="Times New Roman"/>
          <w:color w:val="000000"/>
        </w:rPr>
        <w:t>- ჰმ, შესანიშნავი მონდომება.</w:t>
      </w:r>
    </w:p>
    <w:p w14:paraId="2F3FED89" w14:textId="77777777" w:rsidR="002B144F" w:rsidRDefault="00000000">
      <w:pPr>
        <w:spacing w:before="269" w:after="269"/>
        <w:ind w:left="120"/>
      </w:pPr>
      <w:r>
        <w:rPr>
          <w:rFonts w:ascii="Times New Roman" w:hAnsi="Times New Roman"/>
          <w:color w:val="000000"/>
        </w:rPr>
        <w:t xml:space="preserve">ჯადოსნური წრე დავხატე და ყველას „ეი შეალ </w:t>
      </w:r>
      <w:r>
        <w:rPr>
          <w:rFonts w:ascii="Times New Roman" w:hAnsi="Times New Roman"/>
          <w:color w:val="000000"/>
          <w:sz w:val="18"/>
          <w:vertAlign w:val="superscript"/>
        </w:rPr>
        <w:t xml:space="preserve">1 </w:t>
      </w:r>
      <w:r>
        <w:rPr>
          <w:rFonts w:ascii="Times New Roman" w:hAnsi="Times New Roman"/>
          <w:color w:val="000000"/>
        </w:rPr>
        <w:t>“ ვუკარნახე. ამის შემდეგ თვალები გაახილეს და ნელა წამოდგნენ. როგორც ჩანს, ჯერ კიდევ ბოლომდე გონს არ მოსულიყვნენ, ამიტომ შელოცვით „გაიზი“ დაკარგული მაგიური ძალა აღვუდგინე.</w:t>
      </w:r>
    </w:p>
    <w:p w14:paraId="42887BA8" w14:textId="77777777" w:rsidR="002B144F" w:rsidRDefault="00000000">
      <w:pPr>
        <w:spacing w:before="269" w:after="269"/>
        <w:ind w:left="120"/>
      </w:pPr>
      <w:r>
        <w:rPr>
          <w:rFonts w:ascii="Times New Roman" w:hAnsi="Times New Roman"/>
          <w:color w:val="000000"/>
        </w:rPr>
        <w:t>- ახლა კი გავაგრძელოთ ჩვენი დამოუკიდებელი მუშაობა. სანამ დრო ჯერ კიდევ გვაქვს, იმდენჯერ გაცოცხლებ, რამდენჯერაც საჭირო იქნება.</w:t>
      </w:r>
    </w:p>
    <w:p w14:paraId="08FCC289" w14:textId="77777777" w:rsidR="002B144F" w:rsidRDefault="00000000">
      <w:pPr>
        <w:pStyle w:val="Heading4"/>
        <w:spacing w:before="269" w:after="269"/>
        <w:ind w:left="120"/>
      </w:pPr>
      <w:r>
        <w:rPr>
          <w:rFonts w:ascii="Times New Roman" w:hAnsi="Times New Roman"/>
          <w:i w:val="0"/>
          <w:color w:val="000000"/>
        </w:rPr>
        <w:t>შენიშვნები</w:t>
      </w:r>
    </w:p>
    <w:p w14:paraId="63BFC7D3" w14:textId="77777777" w:rsidR="002B144F" w:rsidRDefault="00000000">
      <w:pPr>
        <w:spacing w:before="269" w:after="269"/>
        <w:ind w:left="120"/>
      </w:pPr>
      <w:r>
        <w:rPr>
          <w:rFonts w:ascii="Times New Roman" w:hAnsi="Times New Roman"/>
          <w:color w:val="000000"/>
        </w:rPr>
        <w:t>1. დაწერილია როგორც: „მასობრივი სრული მაგიური განკურნება“.</w:t>
      </w:r>
    </w:p>
    <w:p w14:paraId="4F61E37C" w14:textId="77777777" w:rsidR="002B144F" w:rsidRDefault="00000000">
      <w:pPr>
        <w:pStyle w:val="Heading2"/>
        <w:pageBreakBefore/>
        <w:spacing w:before="180" w:after="180"/>
        <w:ind w:left="120"/>
      </w:pPr>
      <w:bookmarkStart w:id="4" w:name="_§_4._სიგსესტის"/>
      <w:bookmarkEnd w:id="4"/>
      <w:r>
        <w:rPr>
          <w:rFonts w:ascii="Times New Roman" w:hAnsi="Times New Roman"/>
          <w:color w:val="000000"/>
          <w:sz w:val="33"/>
        </w:rPr>
        <w:lastRenderedPageBreak/>
        <w:t>§ 4. სიგსესტის ნებისყოფის ხმალი</w:t>
      </w:r>
    </w:p>
    <w:p w14:paraId="7960F338" w14:textId="77777777" w:rsidR="002B144F" w:rsidRDefault="00000000">
      <w:pPr>
        <w:spacing w:before="269" w:after="269"/>
        <w:ind w:left="120"/>
      </w:pPr>
      <w:r>
        <w:rPr>
          <w:rFonts w:ascii="Times New Roman" w:hAnsi="Times New Roman"/>
          <w:color w:val="000000"/>
        </w:rPr>
        <w:t>სკოლის შემდეგ, მთელი დღე ინტენსიური და შინაარსიანი დამოუკიდებელი სწავლით…</w:t>
      </w:r>
    </w:p>
    <w:p w14:paraId="175FB01F" w14:textId="77777777" w:rsidR="002B144F" w:rsidRDefault="00000000">
      <w:pPr>
        <w:spacing w:before="269" w:after="269"/>
        <w:ind w:left="120"/>
      </w:pPr>
      <w:r>
        <w:rPr>
          <w:rFonts w:ascii="Times New Roman" w:hAnsi="Times New Roman"/>
          <w:color w:val="000000"/>
        </w:rPr>
        <w:t>რეი ხაზინაში მივიყვანე, რომელიც დელზოგეიდის დუნდულში მდებარეობდა. დემონური ხმლებითა და არტეფაქტებით სავსე მთელი რიგების დანახვისას, რეი გაკვირვებული შემობრუნდა.</w:t>
      </w:r>
    </w:p>
    <w:p w14:paraId="4CF443A4" w14:textId="77777777" w:rsidR="002B144F" w:rsidRDefault="00000000">
      <w:pPr>
        <w:spacing w:before="269" w:after="269"/>
        <w:ind w:left="120"/>
      </w:pPr>
      <w:r>
        <w:rPr>
          <w:rFonts w:ascii="Times New Roman" w:hAnsi="Times New Roman"/>
          <w:color w:val="000000"/>
        </w:rPr>
        <w:t>- ეს ყველაფერი შენ გეკუთვნის, ანოს?</w:t>
      </w:r>
    </w:p>
    <w:p w14:paraId="51D3D520" w14:textId="77777777" w:rsidR="002B144F" w:rsidRDefault="00000000">
      <w:pPr>
        <w:spacing w:before="269" w:after="269"/>
        <w:ind w:left="120"/>
      </w:pPr>
      <w:r>
        <w:rPr>
          <w:rFonts w:ascii="Times New Roman" w:hAnsi="Times New Roman"/>
          <w:color w:val="000000"/>
        </w:rPr>
        <w:t>— მე ისინი 2000 წლის წინ შევაგროვე.</w:t>
      </w:r>
    </w:p>
    <w:p w14:paraId="46A411B4" w14:textId="77777777" w:rsidR="002B144F" w:rsidRDefault="00000000">
      <w:pPr>
        <w:spacing w:before="269" w:after="269"/>
        <w:ind w:left="120"/>
      </w:pPr>
      <w:r>
        <w:rPr>
          <w:rFonts w:ascii="Times New Roman" w:hAnsi="Times New Roman"/>
          <w:color w:val="000000"/>
        </w:rPr>
        <w:t>„ვაუ. სერიოზულად ვიწყებ დაჯერებას, რომ შენ ნამდვილად დემონთა მბრძანებელი ტირანი ხარ.“ აღელვებულმა თქვა რეიმ და დემონურ ხმლებს ყურადღებით ათვალიერებდა.</w:t>
      </w:r>
    </w:p>
    <w:p w14:paraId="1F480181" w14:textId="77777777" w:rsidR="002B144F" w:rsidRDefault="00000000">
      <w:pPr>
        <w:spacing w:before="269" w:after="269"/>
        <w:ind w:left="120"/>
      </w:pPr>
      <w:r>
        <w:rPr>
          <w:rFonts w:ascii="Times New Roman" w:hAnsi="Times New Roman"/>
          <w:color w:val="000000"/>
        </w:rPr>
        <w:t>როგორც ჩანს, მის თვალწინ დემონურ ხმლებს მისთვის გაცილებით მეტი მნიშვნელობა ჰქონდა, ვიდრე ორი ათასი წლის დემონთა მბრძანებელს.</w:t>
      </w:r>
    </w:p>
    <w:p w14:paraId="286E86E9" w14:textId="77777777" w:rsidR="002B144F" w:rsidRDefault="00000000">
      <w:pPr>
        <w:spacing w:before="269" w:after="269"/>
        <w:ind w:left="120"/>
      </w:pPr>
      <w:r>
        <w:rPr>
          <w:rFonts w:ascii="Times New Roman" w:hAnsi="Times New Roman"/>
          <w:color w:val="000000"/>
        </w:rPr>
        <w:t>- აირჩიე რომელიც მოგწონს.</w:t>
      </w:r>
    </w:p>
    <w:p w14:paraId="333A5257" w14:textId="77777777" w:rsidR="002B144F" w:rsidRDefault="00000000">
      <w:pPr>
        <w:spacing w:before="269" w:after="269"/>
        <w:ind w:left="120"/>
      </w:pPr>
      <w:r>
        <w:rPr>
          <w:rFonts w:ascii="Times New Roman" w:hAnsi="Times New Roman"/>
          <w:color w:val="000000"/>
        </w:rPr>
        <w:t>რეიმ ხმლების არჩევა დაიწყო და ერთმანეთის მიყოლებით ათვალიერა ისინი. თითოეული მათგანი მითიური ეპოქის შედევრი იყო, მაგრამ ძნელი სათქმელი იყო, მოერგებოდა თუ არა ისინი მასაც და ინიციოსაც.</w:t>
      </w:r>
    </w:p>
    <w:p w14:paraId="5F75A833" w14:textId="77777777" w:rsidR="002B144F" w:rsidRDefault="00000000">
      <w:pPr>
        <w:spacing w:before="269" w:after="269"/>
        <w:ind w:left="120"/>
      </w:pPr>
      <w:r>
        <w:rPr>
          <w:rFonts w:ascii="Times New Roman" w:hAnsi="Times New Roman"/>
          <w:color w:val="000000"/>
        </w:rPr>
        <w:t>ინიციო ნამდვილად შესანიშნავი დემონური ხმალი იყო, მაგრამ სიმართლე გითხრათ, ის განსაკუთრებით ძლიერი არ იყო. მიუხედავად იმისა, რომ მას შეეძლო მაგიური ფორმულების გარღვევა, მას არ შეეძლო ადვილად გაანეიტრალებინა არცერთი მაგია. მისი გამოყენებით მაგიის გასარღვევად, პირველ რიგში, საკუთარ უნარებს უნდა დაყრდნობოდე.</w:t>
      </w:r>
    </w:p>
    <w:p w14:paraId="3FC28924" w14:textId="51F0DCC9" w:rsidR="002B144F" w:rsidRDefault="00000000">
      <w:pPr>
        <w:spacing w:before="269" w:after="269"/>
        <w:ind w:left="120"/>
      </w:pPr>
      <w:r>
        <w:rPr>
          <w:rFonts w:ascii="Times New Roman" w:hAnsi="Times New Roman"/>
          <w:color w:val="000000"/>
        </w:rPr>
        <w:t>მაგალითად, თუ დიდი რაოდენობით შელოცვებს გამოიყენებთ, რომელთა დაძლევაც ხმლით არ შეგიძლიათ, ყველას ვერ მოჭრით. როდესაც მისამ ხმალი გამოიყენა, მას არ შეეძლო „</w:t>
      </w:r>
      <w:r w:rsidR="00592BD8">
        <w:rPr>
          <w:rFonts w:ascii="Sylfaen" w:hAnsi="Sylfaen"/>
          <w:color w:val="000000"/>
          <w:lang w:val="ka-GE"/>
        </w:rPr>
        <w:t>ჯი გრეიდი</w:t>
      </w:r>
      <w:r>
        <w:rPr>
          <w:rFonts w:ascii="Times New Roman" w:hAnsi="Times New Roman"/>
          <w:color w:val="000000"/>
        </w:rPr>
        <w:t>“-ის მოჭრა, რომელსაც რთული მაგიური ფორმულა აქვს.</w:t>
      </w:r>
    </w:p>
    <w:p w14:paraId="2513F10A" w14:textId="77777777" w:rsidR="002B144F" w:rsidRDefault="00000000">
      <w:pPr>
        <w:spacing w:before="269" w:after="269"/>
        <w:ind w:left="120"/>
      </w:pPr>
      <w:r>
        <w:rPr>
          <w:rFonts w:ascii="Times New Roman" w:hAnsi="Times New Roman"/>
          <w:color w:val="000000"/>
        </w:rPr>
        <w:t>თუ ორმაგი ფორმულით გამოიყენებთ მაგიას, მისი უბრალოდ გაჭრა რთული იქნება. ამისათვის ასევე დაგჭირდებათ ჯადოსნური თვალები, რომლებსაც შეუძლიათ მისი დანახვა და ფორმულების ღრმა ცოდნა.</w:t>
      </w:r>
    </w:p>
    <w:p w14:paraId="0912C0A3" w14:textId="77777777" w:rsidR="002B144F" w:rsidRDefault="00000000">
      <w:pPr>
        <w:spacing w:before="269" w:after="269"/>
        <w:ind w:left="120"/>
      </w:pPr>
      <w:r>
        <w:rPr>
          <w:rFonts w:ascii="Times New Roman" w:hAnsi="Times New Roman"/>
          <w:color w:val="000000"/>
        </w:rPr>
        <w:t>გარდა ამისა, მიუხედავად იმისა, რომ მას შეუძლია ანტიმაგიური და მაგიური ბარიერების გარღვევა, თავად ჯადოსნური ხმლის სიმკვეთრე საკმაოდ საშუალოა. მისი ძალა კი მნიშვნელოვნად არის დამოკიდებული თავად ხმლისმჭერზე.</w:t>
      </w:r>
    </w:p>
    <w:p w14:paraId="2F74E2F1" w14:textId="77777777" w:rsidR="002B144F" w:rsidRDefault="00000000">
      <w:pPr>
        <w:spacing w:before="269" w:after="269"/>
        <w:ind w:left="120"/>
      </w:pPr>
      <w:r>
        <w:rPr>
          <w:rFonts w:ascii="Times New Roman" w:hAnsi="Times New Roman"/>
          <w:color w:val="000000"/>
        </w:rPr>
        <w:lastRenderedPageBreak/>
        <w:t>მაგრამ ჩვეულებრივი მეხმა რეის ხელში ის საშინელ დემონურ ხმალად იქცა, რომელსაც ნებისმიერი შეტევითი და თავდაცვითი მაგიის გარღვევა შეეძლო. სწორედ მისი უნარების წყალობით დაამსხვრია რეიმ მოწინააღმდეგეების დემონური ხმლები დემონური ხმლების ტურნირში.</w:t>
      </w:r>
    </w:p>
    <w:p w14:paraId="3232F418" w14:textId="77777777" w:rsidR="002B144F" w:rsidRDefault="00000000">
      <w:pPr>
        <w:spacing w:before="269" w:after="269"/>
        <w:ind w:left="120"/>
      </w:pPr>
      <w:r>
        <w:rPr>
          <w:rFonts w:ascii="Times New Roman" w:hAnsi="Times New Roman"/>
          <w:color w:val="000000"/>
        </w:rPr>
        <w:t>მტრის მაგიის გაუქმების უნარის მქონე ინიციო კარგად ერწყმოდა რეის, რადგან თავად მაგიაში დიდად კარგი არ იყო, გარდა ხმლებთან დაკავშირებული მაგიისა.</w:t>
      </w:r>
    </w:p>
    <w:p w14:paraId="67CB0D90" w14:textId="77777777" w:rsidR="002B144F" w:rsidRDefault="00000000">
      <w:pPr>
        <w:spacing w:before="269" w:after="269"/>
        <w:ind w:left="120"/>
      </w:pPr>
      <w:r>
        <w:rPr>
          <w:rFonts w:ascii="Times New Roman" w:hAnsi="Times New Roman"/>
          <w:color w:val="000000"/>
        </w:rPr>
        <w:t>- მმმ?..</w:t>
      </w:r>
    </w:p>
    <w:p w14:paraId="73D44D23" w14:textId="77777777" w:rsidR="002B144F" w:rsidRDefault="00000000">
      <w:pPr>
        <w:spacing w:before="269" w:after="269"/>
        <w:ind w:left="120"/>
      </w:pPr>
      <w:r>
        <w:rPr>
          <w:rFonts w:ascii="Times New Roman" w:hAnsi="Times New Roman"/>
          <w:color w:val="000000"/>
        </w:rPr>
        <w:t>რეიმ ხაზინის კუთხეში დემონური ხმალი შენიშნა.</w:t>
      </w:r>
    </w:p>
    <w:p w14:paraId="32A03346" w14:textId="77777777" w:rsidR="002B144F" w:rsidRDefault="00000000">
      <w:pPr>
        <w:spacing w:before="269" w:after="269"/>
        <w:ind w:left="120"/>
      </w:pPr>
      <w:r>
        <w:rPr>
          <w:rFonts w:ascii="Times New Roman" w:hAnsi="Times New Roman"/>
          <w:color w:val="000000"/>
        </w:rPr>
        <w:t>— შემიძლია ვნახო?</w:t>
      </w:r>
    </w:p>
    <w:p w14:paraId="46DBCC23" w14:textId="77777777" w:rsidR="002B144F" w:rsidRDefault="00000000">
      <w:pPr>
        <w:spacing w:before="269" w:after="269"/>
        <w:ind w:left="120"/>
      </w:pPr>
      <w:r>
        <w:rPr>
          <w:rFonts w:ascii="Times New Roman" w:hAnsi="Times New Roman"/>
          <w:color w:val="000000"/>
        </w:rPr>
        <w:t>- რა თქმა უნდა.</w:t>
      </w:r>
    </w:p>
    <w:p w14:paraId="79332E08" w14:textId="77777777" w:rsidR="002B144F" w:rsidRDefault="00000000">
      <w:pPr>
        <w:spacing w:before="269" w:after="269"/>
        <w:ind w:left="120"/>
      </w:pPr>
      <w:r>
        <w:rPr>
          <w:rFonts w:ascii="Times New Roman" w:hAnsi="Times New Roman"/>
          <w:color w:val="000000"/>
        </w:rPr>
        <w:t>მან დემონური ხმალი ქარქაშიდან ამოიღო. ხმლის პირი ვერცხლისფრად ბრწყინავდა და იმდენად ლამაზი იყო, რომ თვალის მოწყვეტა შეუძლებელი იყო.</w:t>
      </w:r>
    </w:p>
    <w:p w14:paraId="3B79E882" w14:textId="77777777" w:rsidR="002B144F" w:rsidRDefault="00000000">
      <w:pPr>
        <w:spacing w:before="269" w:after="269"/>
        <w:ind w:left="120"/>
      </w:pPr>
      <w:r>
        <w:rPr>
          <w:rFonts w:ascii="Times New Roman" w:hAnsi="Times New Roman"/>
          <w:color w:val="000000"/>
        </w:rPr>
        <w:t>- ლამაზი.</w:t>
      </w:r>
    </w:p>
    <w:p w14:paraId="4ED9A9F4" w14:textId="77777777" w:rsidR="002B144F" w:rsidRDefault="00000000">
      <w:pPr>
        <w:spacing w:before="269" w:after="269"/>
        <w:ind w:left="120"/>
      </w:pPr>
      <w:r>
        <w:rPr>
          <w:rFonts w:ascii="Times New Roman" w:hAnsi="Times New Roman"/>
          <w:color w:val="000000"/>
        </w:rPr>
        <w:t>ჰმ, შენიშნა? ბედისწერა უცნაური რამაა.</w:t>
      </w:r>
    </w:p>
    <w:p w14:paraId="0F59D09B" w14:textId="77777777" w:rsidR="002B144F" w:rsidRDefault="00000000">
      <w:pPr>
        <w:spacing w:before="269" w:after="269"/>
        <w:ind w:left="120"/>
      </w:pPr>
      <w:r>
        <w:rPr>
          <w:rFonts w:ascii="Times New Roman" w:hAnsi="Times New Roman"/>
          <w:color w:val="000000"/>
        </w:rPr>
        <w:t>- სიგსესტის ნებისყოფის ხმალი. ამ დემონურ ხმალს საკმაოდ რთული ხასიათი აქვს.</w:t>
      </w:r>
    </w:p>
    <w:p w14:paraId="03A4916B" w14:textId="77777777" w:rsidR="002B144F" w:rsidRDefault="00000000">
      <w:pPr>
        <w:spacing w:before="269" w:after="269"/>
        <w:ind w:left="120"/>
      </w:pPr>
      <w:r>
        <w:rPr>
          <w:rFonts w:ascii="Times New Roman" w:hAnsi="Times New Roman"/>
          <w:color w:val="000000"/>
        </w:rPr>
        <w:t>ხმლის გამოსაცდელად რეის წინ გამოვიყენე შელოცვა „ირისი“ და ქვის ქანდაკება დავდე.</w:t>
      </w:r>
    </w:p>
    <w:p w14:paraId="5B6B77CF" w14:textId="77777777" w:rsidR="002B144F" w:rsidRDefault="00000000">
      <w:pPr>
        <w:spacing w:before="269" w:after="269"/>
        <w:ind w:left="120"/>
      </w:pPr>
      <w:r>
        <w:rPr>
          <w:rFonts w:ascii="Times New Roman" w:hAnsi="Times New Roman"/>
          <w:color w:val="000000"/>
        </w:rPr>
        <w:t>- სცადე მისი გაჭრა.</w:t>
      </w:r>
    </w:p>
    <w:p w14:paraId="44E0140B" w14:textId="77777777" w:rsidR="002B144F" w:rsidRDefault="00000000">
      <w:pPr>
        <w:spacing w:before="269" w:after="269"/>
        <w:ind w:left="120"/>
      </w:pPr>
      <w:r>
        <w:rPr>
          <w:rFonts w:ascii="Times New Roman" w:hAnsi="Times New Roman"/>
          <w:color w:val="000000"/>
        </w:rPr>
        <w:t>რეიმ თავი დაუქნია და წინ გადადგა ნაბიჯი. იმავე წამს მან სიგსესტა თვალისთვის უხილავი სიჩქარით ჩამოაგდო.</w:t>
      </w:r>
    </w:p>
    <w:p w14:paraId="636DCDA6" w14:textId="77777777" w:rsidR="002B144F" w:rsidRDefault="00000000">
      <w:pPr>
        <w:spacing w:before="269" w:after="269"/>
        <w:ind w:left="120"/>
      </w:pPr>
      <w:r>
        <w:rPr>
          <w:rFonts w:ascii="Times New Roman" w:hAnsi="Times New Roman"/>
          <w:color w:val="000000"/>
        </w:rPr>
        <w:t>— ...ჰ-ჰეჰ!..</w:t>
      </w:r>
    </w:p>
    <w:p w14:paraId="0677497A" w14:textId="77777777" w:rsidR="002B144F" w:rsidRDefault="00000000">
      <w:pPr>
        <w:spacing w:before="269" w:after="269"/>
        <w:ind w:left="120"/>
      </w:pPr>
      <w:r>
        <w:rPr>
          <w:rFonts w:ascii="Times New Roman" w:hAnsi="Times New Roman"/>
          <w:color w:val="000000"/>
        </w:rPr>
        <w:t>ხმლის პირი ქანდაკებაში გაიარა, თითქოს თავიდან ფეხებამდე ჭრიდა.</w:t>
      </w:r>
    </w:p>
    <w:p w14:paraId="294A7D93" w14:textId="77777777" w:rsidR="002B144F" w:rsidRDefault="00000000">
      <w:pPr>
        <w:spacing w:before="269" w:after="269"/>
        <w:ind w:left="120"/>
      </w:pPr>
      <w:r>
        <w:rPr>
          <w:rFonts w:ascii="Times New Roman" w:hAnsi="Times New Roman"/>
          <w:color w:val="000000"/>
        </w:rPr>
        <w:t>მაგრამ ის არ დაჭრილა. ქანდაკება სრულიად უვნებელი იყო.</w:t>
      </w:r>
    </w:p>
    <w:p w14:paraId="29C04958" w14:textId="77777777" w:rsidR="002B144F" w:rsidRDefault="00000000">
      <w:pPr>
        <w:spacing w:before="269" w:after="269"/>
        <w:ind w:left="120"/>
      </w:pPr>
      <w:r>
        <w:rPr>
          <w:rFonts w:ascii="Times New Roman" w:hAnsi="Times New Roman"/>
          <w:color w:val="000000"/>
        </w:rPr>
        <w:t>- ვაუ.</w:t>
      </w:r>
    </w:p>
    <w:p w14:paraId="50CA7FBF" w14:textId="77777777" w:rsidR="002B144F" w:rsidRDefault="00000000">
      <w:pPr>
        <w:spacing w:before="269" w:after="269"/>
        <w:ind w:left="120"/>
      </w:pPr>
      <w:r>
        <w:rPr>
          <w:rFonts w:ascii="Times New Roman" w:hAnsi="Times New Roman"/>
          <w:color w:val="000000"/>
        </w:rPr>
        <w:t>რეიმ ოდნავ გაიღიმა, ხმალი აშკარად დაინტერესდა.</w:t>
      </w:r>
    </w:p>
    <w:p w14:paraId="0393A6DF" w14:textId="77777777" w:rsidR="002B144F" w:rsidRDefault="00000000">
      <w:pPr>
        <w:spacing w:before="269" w:after="269"/>
        <w:ind w:left="120"/>
      </w:pPr>
      <w:r>
        <w:rPr>
          <w:rFonts w:ascii="Times New Roman" w:hAnsi="Times New Roman"/>
          <w:color w:val="000000"/>
        </w:rPr>
        <w:lastRenderedPageBreak/>
        <w:t>- სიგსესტას ხმალში დემონური ძალაა, რომელიც მას შენი ნებისამებრ ცვლის. ძალიან მზაკვრული ხმალი. თუ რამე მთელი გულით არ გინდა, ეს ხმალი ბლაგვი იქნება და საერთოდ ვერაფერს გაჭრის.</w:t>
      </w:r>
    </w:p>
    <w:p w14:paraId="52755C61" w14:textId="77777777" w:rsidR="002B144F" w:rsidRDefault="00000000">
      <w:pPr>
        <w:spacing w:before="269" w:after="269"/>
        <w:ind w:left="120"/>
      </w:pPr>
      <w:r>
        <w:rPr>
          <w:rFonts w:ascii="Times New Roman" w:hAnsi="Times New Roman"/>
          <w:color w:val="000000"/>
        </w:rPr>
        <w:t>ნებისყოფის მახვილი არ გამოავლენს თავის ნამდვილ ძალას, თუ თქვენს გონებაში მკაფიო წარმოდგენა არ გექნებათ. სიგსესტა გახდება დემონური მახვილი, რომელიც მხოლოდ მაშინ დაგჭირდებათ, როდესაც თქვენი სული, უნარები, სხეული და დემონური ძალა ერთ რამეზე იქნება ორიენტირებული. მაგრამ ეს მხოლოდ სიტყვებით არის ადვილი.</w:t>
      </w:r>
    </w:p>
    <w:p w14:paraId="7B65C4E2" w14:textId="77777777" w:rsidR="002B144F" w:rsidRDefault="00000000">
      <w:pPr>
        <w:spacing w:before="269" w:after="269"/>
        <w:ind w:left="120"/>
      </w:pPr>
      <w:r>
        <w:rPr>
          <w:rFonts w:ascii="Times New Roman" w:hAnsi="Times New Roman"/>
          <w:color w:val="000000"/>
        </w:rPr>
        <w:t>მთელი სულის ერთ რამეზე მიძღვნა ადვილი ნამდვილად არ არის. რომ აღარაფერი ვთქვათ იმაზე, რომ ბრძოლის ცეცხლში მხოლოდ ერთ რამეზე ფოკუსირება პირველი მოგკლავს. ბოლოს და ბოლოს, კონცენტრაციის მიღწევა მხოლოდ მტრის თავდასხმებისთვის მომზადებით შეუძლებელია.</w:t>
      </w:r>
    </w:p>
    <w:p w14:paraId="0A3F1588" w14:textId="77777777" w:rsidR="002B144F" w:rsidRDefault="00000000">
      <w:pPr>
        <w:spacing w:before="269" w:after="269"/>
        <w:ind w:left="120"/>
      </w:pPr>
      <w:r>
        <w:rPr>
          <w:rFonts w:ascii="Times New Roman" w:hAnsi="Times New Roman"/>
          <w:color w:val="000000"/>
        </w:rPr>
        <w:t>- შეგიძლია მისი გამოყენება?</w:t>
      </w:r>
    </w:p>
    <w:p w14:paraId="3129A699" w14:textId="77777777" w:rsidR="002B144F" w:rsidRDefault="00000000">
      <w:pPr>
        <w:spacing w:before="269" w:after="269"/>
        <w:ind w:left="120"/>
      </w:pPr>
      <w:r>
        <w:rPr>
          <w:rFonts w:ascii="Times New Roman" w:hAnsi="Times New Roman"/>
          <w:color w:val="000000"/>
        </w:rPr>
        <w:t>- საქმე იმაში არ არის, რომ არ შემიძლია, უფრო ის არის, რომ ვაიძულებ, გააკეთოს ის, რაც მე მინდა. აქამდე მხოლოდ ერთ ადამიანს ვიცნობდი, ვინც სიგსესტას ჭეშმარიტად დაუფლება მოახერხა.</w:t>
      </w:r>
    </w:p>
    <w:p w14:paraId="25E90B28" w14:textId="77777777" w:rsidR="002B144F" w:rsidRDefault="00000000">
      <w:pPr>
        <w:spacing w:before="269" w:after="269"/>
        <w:ind w:left="120"/>
      </w:pPr>
      <w:r>
        <w:rPr>
          <w:rFonts w:ascii="Times New Roman" w:hAnsi="Times New Roman"/>
          <w:color w:val="000000"/>
        </w:rPr>
        <w:t>— გასაგებია. მინდა ამ ადამიანთან ბრძოლა. აჰ, მაგრამ რადგან ეს დემონური ხმალი უკვე აქ არის, ეს ნიშნავს, რომ თქვენ ის უკვე დაამარცხეთ?</w:t>
      </w:r>
    </w:p>
    <w:p w14:paraId="785DD39F" w14:textId="77777777" w:rsidR="002B144F" w:rsidRDefault="00000000">
      <w:pPr>
        <w:spacing w:before="269" w:after="269"/>
        <w:ind w:left="120"/>
      </w:pPr>
      <w:r>
        <w:rPr>
          <w:rFonts w:ascii="Times New Roman" w:hAnsi="Times New Roman"/>
          <w:color w:val="000000"/>
        </w:rPr>
        <w:t>ჩავიცინე.</w:t>
      </w:r>
    </w:p>
    <w:p w14:paraId="428C6FA6" w14:textId="77777777" w:rsidR="002B144F" w:rsidRDefault="00000000">
      <w:pPr>
        <w:spacing w:before="269" w:after="269"/>
        <w:ind w:left="120"/>
      </w:pPr>
      <w:r>
        <w:rPr>
          <w:rFonts w:ascii="Times New Roman" w:hAnsi="Times New Roman"/>
          <w:color w:val="000000"/>
        </w:rPr>
        <w:t>- არა, მან თქვა, რომ ხელახლა დაიბადებოდა. ეს დემონური ხმალი თავდაპირველად მე მომცეს. მგონი, გულწრფელად დააბრუნა აქ.</w:t>
      </w:r>
    </w:p>
    <w:p w14:paraId="20A41AEF" w14:textId="77777777" w:rsidR="002B144F" w:rsidRDefault="00000000">
      <w:pPr>
        <w:spacing w:before="269" w:after="269"/>
        <w:ind w:left="120"/>
      </w:pPr>
      <w:r>
        <w:rPr>
          <w:rFonts w:ascii="Times New Roman" w:hAnsi="Times New Roman"/>
          <w:color w:val="000000"/>
        </w:rPr>
        <w:t>2000 წლის წინ, ნებისყოფის მახვილს სიგსესტუს უყვარდა ცოდვის - ჩემი მარჯვენა ხელის - გამოყენება.</w:t>
      </w:r>
    </w:p>
    <w:p w14:paraId="52A9FE51" w14:textId="77777777" w:rsidR="002B144F" w:rsidRDefault="00000000">
      <w:pPr>
        <w:spacing w:before="269" w:after="269"/>
        <w:ind w:left="120"/>
      </w:pPr>
      <w:r>
        <w:rPr>
          <w:rFonts w:ascii="Times New Roman" w:hAnsi="Times New Roman"/>
          <w:color w:val="000000"/>
        </w:rPr>
        <w:t>- მგონი, ამ ხმალს დაეუფლები.</w:t>
      </w:r>
    </w:p>
    <w:p w14:paraId="5E8E4BCE" w14:textId="77777777" w:rsidR="002B144F" w:rsidRDefault="00000000">
      <w:pPr>
        <w:spacing w:before="269" w:after="269"/>
        <w:ind w:left="120"/>
      </w:pPr>
      <w:r>
        <w:rPr>
          <w:rFonts w:ascii="Times New Roman" w:hAnsi="Times New Roman"/>
          <w:color w:val="000000"/>
        </w:rPr>
        <w:t>- რატომ?</w:t>
      </w:r>
    </w:p>
    <w:p w14:paraId="13FF0AA3" w14:textId="77777777" w:rsidR="002B144F" w:rsidRDefault="00000000">
      <w:pPr>
        <w:spacing w:before="269" w:after="269"/>
        <w:ind w:left="120"/>
      </w:pPr>
      <w:r>
        <w:rPr>
          <w:rFonts w:ascii="Times New Roman" w:hAnsi="Times New Roman"/>
          <w:color w:val="000000"/>
        </w:rPr>
        <w:t>- ძალიან ჰგავხარ მას.</w:t>
      </w:r>
    </w:p>
    <w:p w14:paraId="3A47B8CD" w14:textId="77777777" w:rsidR="002B144F" w:rsidRDefault="00000000">
      <w:pPr>
        <w:spacing w:before="269" w:after="269"/>
        <w:ind w:left="120"/>
      </w:pPr>
      <w:r>
        <w:rPr>
          <w:rFonts w:ascii="Times New Roman" w:hAnsi="Times New Roman"/>
          <w:color w:val="000000"/>
        </w:rPr>
        <w:t>ამის გაგონებაზე რეიმ სასიამოვნოდ გაიღიმა.</w:t>
      </w:r>
    </w:p>
    <w:p w14:paraId="6C89630B" w14:textId="77777777" w:rsidR="002B144F" w:rsidRDefault="00000000">
      <w:pPr>
        <w:spacing w:before="269" w:after="269"/>
        <w:ind w:left="120"/>
      </w:pPr>
      <w:r>
        <w:rPr>
          <w:rFonts w:ascii="Times New Roman" w:hAnsi="Times New Roman"/>
          <w:color w:val="000000"/>
        </w:rPr>
        <w:t>- ამბობ, რომ ის ჩემსავით ხელახლა დაიბადა?</w:t>
      </w:r>
    </w:p>
    <w:p w14:paraId="6DA97D47" w14:textId="77777777" w:rsidR="002B144F" w:rsidRDefault="00000000">
      <w:pPr>
        <w:spacing w:before="269" w:after="269"/>
        <w:ind w:left="120"/>
      </w:pPr>
      <w:r>
        <w:rPr>
          <w:rFonts w:ascii="Times New Roman" w:hAnsi="Times New Roman"/>
          <w:color w:val="000000"/>
        </w:rPr>
        <w:t>- ჯერ არ ვიცი. რას ფიქრობ?</w:t>
      </w:r>
    </w:p>
    <w:p w14:paraId="1A37F65F" w14:textId="77777777" w:rsidR="002B144F" w:rsidRDefault="00000000">
      <w:pPr>
        <w:spacing w:before="269" w:after="269"/>
        <w:ind w:left="120"/>
      </w:pPr>
      <w:r>
        <w:rPr>
          <w:rFonts w:ascii="Times New Roman" w:hAnsi="Times New Roman"/>
          <w:color w:val="000000"/>
        </w:rPr>
        <w:lastRenderedPageBreak/>
        <w:t>გაიფიქრა რეიმ, ცნობიერება გაამახვილა და ნებისყოფის ხმლით აფრინდა.</w:t>
      </w:r>
    </w:p>
    <w:p w14:paraId="6FF34B70" w14:textId="77777777" w:rsidR="002B144F" w:rsidRDefault="00000000">
      <w:pPr>
        <w:spacing w:before="269" w:after="269"/>
        <w:ind w:left="120"/>
      </w:pPr>
      <w:r>
        <w:rPr>
          <w:rFonts w:ascii="Times New Roman" w:hAnsi="Times New Roman"/>
          <w:color w:val="000000"/>
        </w:rPr>
        <w:t>- რატომღაც, ყოველთვის მეჩვენებოდა, რომ იმ ეპოქიდან არ ვიყავი. მაგრამ არაფერი მახსოვს ამის შესახებ.</w:t>
      </w:r>
    </w:p>
    <w:p w14:paraId="63A1F8FA" w14:textId="77777777" w:rsidR="002B144F" w:rsidRDefault="00000000">
      <w:pPr>
        <w:spacing w:before="269" w:after="269"/>
        <w:ind w:left="120"/>
      </w:pPr>
      <w:r>
        <w:rPr>
          <w:rFonts w:ascii="Times New Roman" w:hAnsi="Times New Roman"/>
          <w:color w:val="000000"/>
        </w:rPr>
        <w:t>მგონი, ასეა საქმე.</w:t>
      </w:r>
    </w:p>
    <w:p w14:paraId="57D9813C" w14:textId="77777777" w:rsidR="002B144F" w:rsidRDefault="00000000">
      <w:pPr>
        <w:spacing w:before="269" w:after="269"/>
        <w:ind w:left="120"/>
      </w:pPr>
      <w:r>
        <w:rPr>
          <w:rFonts w:ascii="Times New Roman" w:hAnsi="Times New Roman"/>
          <w:color w:val="000000"/>
        </w:rPr>
        <w:t>- იქნებ რამე გაიხსენო, თუ ამ ხმალს დაეუფლები.</w:t>
      </w:r>
    </w:p>
    <w:p w14:paraId="4E3FC2A6" w14:textId="77777777" w:rsidR="002B144F" w:rsidRDefault="00000000">
      <w:pPr>
        <w:spacing w:before="269" w:after="269"/>
        <w:ind w:left="120"/>
      </w:pPr>
      <w:r>
        <w:rPr>
          <w:rFonts w:ascii="Times New Roman" w:hAnsi="Times New Roman"/>
          <w:color w:val="000000"/>
        </w:rPr>
        <w:t>- ასე ფიქრობ?</w:t>
      </w:r>
    </w:p>
    <w:p w14:paraId="7F1B2AB3" w14:textId="77777777" w:rsidR="002B144F" w:rsidRDefault="00000000">
      <w:pPr>
        <w:spacing w:before="269" w:after="269"/>
        <w:ind w:left="120"/>
      </w:pPr>
      <w:r>
        <w:rPr>
          <w:rFonts w:ascii="Times New Roman" w:hAnsi="Times New Roman"/>
          <w:color w:val="000000"/>
        </w:rPr>
        <w:t>- ნებისყოფის ხმალი არის ხმალი, რომელიც იცვლება ხმლის მფლობელის ნების მიხედვით. ის შეიცავს წინა მფლობელის გრძნობებს. არ გამიკვირდება, თუ იგივე ბაზის მატარებელს შეუძლია ამ გრძნობებთან სინქრონიზაცია.</w:t>
      </w:r>
    </w:p>
    <w:p w14:paraId="50421168" w14:textId="77777777" w:rsidR="002B144F" w:rsidRDefault="00000000">
      <w:pPr>
        <w:spacing w:before="269" w:after="269"/>
        <w:ind w:left="120"/>
      </w:pPr>
      <w:r>
        <w:rPr>
          <w:rFonts w:ascii="Times New Roman" w:hAnsi="Times New Roman"/>
          <w:color w:val="000000"/>
        </w:rPr>
        <w:t>ან იქნებ აღმოჩნდა, რომ ცინმა ეს განჭვრიტა და ნებისყოფის ხმალი აქ დატოვა, რათა რეინკარნაციის შემდეგ აეღო.</w:t>
      </w:r>
    </w:p>
    <w:p w14:paraId="11A2B0B4" w14:textId="77777777" w:rsidR="002B144F" w:rsidRDefault="00000000">
      <w:pPr>
        <w:spacing w:before="269" w:after="269"/>
        <w:ind w:left="120"/>
      </w:pPr>
      <w:r>
        <w:rPr>
          <w:rFonts w:ascii="Times New Roman" w:hAnsi="Times New Roman"/>
          <w:color w:val="000000"/>
        </w:rPr>
        <w:t>- თუმცა, მაშინაც კი, თუ რამეს გაიგებ შენი წარსული ცხოვრების შესახებ, ეს არაფერს შეცვლის. არ მგონია, რომ ამის დამახსოვრების რაიმე გადაუდებელი საჭიროება იყოს.</w:t>
      </w:r>
    </w:p>
    <w:p w14:paraId="2961AEC7" w14:textId="77777777" w:rsidR="002B144F" w:rsidRDefault="00000000">
      <w:pPr>
        <w:spacing w:before="269" w:after="269"/>
        <w:ind w:left="120"/>
      </w:pPr>
      <w:r>
        <w:rPr>
          <w:rFonts w:ascii="Times New Roman" w:hAnsi="Times New Roman"/>
          <w:color w:val="000000"/>
        </w:rPr>
        <w:t>- შესაძლოა. კარგი, მაშინ ახლა ამ დემონურ ხმალს გამოვიყენებ.</w:t>
      </w:r>
    </w:p>
    <w:p w14:paraId="237AC36A" w14:textId="77777777" w:rsidR="002B144F" w:rsidRDefault="00000000">
      <w:pPr>
        <w:spacing w:before="269" w:after="269"/>
        <w:ind w:left="120"/>
      </w:pPr>
      <w:r>
        <w:rPr>
          <w:rFonts w:ascii="Times New Roman" w:hAnsi="Times New Roman"/>
          <w:color w:val="000000"/>
        </w:rPr>
        <w:t>- იქნებ კიდევ ერთი გინდა?</w:t>
      </w:r>
    </w:p>
    <w:p w14:paraId="37A7790C" w14:textId="77777777" w:rsidR="002B144F" w:rsidRDefault="00000000">
      <w:pPr>
        <w:spacing w:before="269" w:after="269"/>
        <w:ind w:left="120"/>
      </w:pPr>
      <w:r>
        <w:rPr>
          <w:rFonts w:ascii="Times New Roman" w:hAnsi="Times New Roman"/>
          <w:color w:val="000000"/>
        </w:rPr>
        <w:t>- ეს მომწონს.</w:t>
      </w:r>
    </w:p>
    <w:p w14:paraId="2EDB9C66" w14:textId="77777777" w:rsidR="002B144F" w:rsidRDefault="00000000">
      <w:pPr>
        <w:spacing w:before="269" w:after="269"/>
        <w:ind w:left="120"/>
      </w:pPr>
      <w:r>
        <w:rPr>
          <w:rFonts w:ascii="Times New Roman" w:hAnsi="Times New Roman"/>
          <w:color w:val="000000"/>
        </w:rPr>
        <w:t>დემონის ხმალმა მიიზიდა? თუმცა ყველაზე ჯიუტი ხასიათის მქონე დემონური ხმლების არჩევა სინის სულისკვეთებას შეესაბამება.</w:t>
      </w:r>
    </w:p>
    <w:p w14:paraId="3A0BC321" w14:textId="77777777" w:rsidR="002B144F" w:rsidRDefault="00000000">
      <w:pPr>
        <w:spacing w:before="269" w:after="269"/>
        <w:ind w:left="120"/>
      </w:pPr>
      <w:r>
        <w:rPr>
          <w:rFonts w:ascii="Times New Roman" w:hAnsi="Times New Roman"/>
          <w:color w:val="000000"/>
        </w:rPr>
        <w:t>- კარგი, დავბრუნდეთ?</w:t>
      </w:r>
    </w:p>
    <w:p w14:paraId="7049AD2A" w14:textId="77777777" w:rsidR="002B144F" w:rsidRDefault="00000000">
      <w:pPr>
        <w:spacing w:before="269" w:after="269"/>
        <w:ind w:left="120"/>
      </w:pPr>
      <w:r>
        <w:rPr>
          <w:rFonts w:ascii="Times New Roman" w:hAnsi="Times New Roman"/>
          <w:color w:val="000000"/>
        </w:rPr>
        <w:t>ხაზინა დავტოვეთ.</w:t>
      </w:r>
    </w:p>
    <w:p w14:paraId="55851ED7" w14:textId="77777777" w:rsidR="002B144F" w:rsidRDefault="00000000">
      <w:pPr>
        <w:spacing w:before="269" w:after="269"/>
        <w:ind w:left="120"/>
      </w:pPr>
      <w:r>
        <w:rPr>
          <w:rFonts w:ascii="Times New Roman" w:hAnsi="Times New Roman"/>
          <w:color w:val="000000"/>
        </w:rPr>
        <w:t>ზედაპირზე ამოსვლის შემდეგ, მე და რეი დავშორდით და მე პირდაპირ ანოსის გულშემატკივრების კავშირის კოშკისკენ გავემართე.</w:t>
      </w:r>
    </w:p>
    <w:p w14:paraId="6EFCFE3C" w14:textId="77777777" w:rsidR="002B144F" w:rsidRDefault="00000000">
      <w:pPr>
        <w:spacing w:before="269" w:after="269"/>
        <w:ind w:left="120"/>
      </w:pPr>
      <w:r>
        <w:rPr>
          <w:rFonts w:ascii="Times New Roman" w:hAnsi="Times New Roman"/>
          <w:color w:val="000000"/>
        </w:rPr>
        <w:t>შიგნით შევედი და კიბეებზე ავედი. მელჰეისთან ერთად აქ სალაპარაკოდ შევთანხმდით. მეორე სართულს რომ მივუახლოვდი, ნაცნობი ხმები გავიგე.</w:t>
      </w:r>
    </w:p>
    <w:p w14:paraId="7AB245B8" w14:textId="77777777" w:rsidR="002B144F" w:rsidRDefault="00000000">
      <w:pPr>
        <w:spacing w:before="269" w:after="269"/>
        <w:ind w:left="120"/>
      </w:pPr>
      <w:r>
        <w:rPr>
          <w:rFonts w:ascii="Times New Roman" w:hAnsi="Times New Roman"/>
          <w:color w:val="000000"/>
        </w:rPr>
        <w:t>- ასე რომ, ასწიეთ ხელები, თუ რაიმე აზრი გაქვთ მისტერ ანოსის მესამე ნომრის მხარდასაჭერად დაწერილი სიმღერის ტექსტთან დაკავშირებით.</w:t>
      </w:r>
    </w:p>
    <w:p w14:paraId="2429A2D9" w14:textId="77777777" w:rsidR="002B144F" w:rsidRDefault="00000000">
      <w:pPr>
        <w:spacing w:before="269" w:after="269"/>
        <w:ind w:left="120"/>
      </w:pPr>
      <w:r>
        <w:rPr>
          <w:rFonts w:ascii="Times New Roman" w:hAnsi="Times New Roman"/>
          <w:color w:val="000000"/>
        </w:rPr>
        <w:t>- შემიძლია? მგონი ამჯერად ისეთი ფრაზები უნდა შევარჩიოთ, რომლებსაც ბატონი ანოსი ხშირად იყენებს!</w:t>
      </w:r>
    </w:p>
    <w:p w14:paraId="6C59342C" w14:textId="77777777" w:rsidR="002B144F" w:rsidRDefault="00000000">
      <w:pPr>
        <w:spacing w:before="269" w:after="269"/>
        <w:ind w:left="120"/>
      </w:pPr>
      <w:r>
        <w:rPr>
          <w:rFonts w:ascii="Times New Roman" w:hAnsi="Times New Roman"/>
          <w:color w:val="000000"/>
        </w:rPr>
        <w:lastRenderedPageBreak/>
        <w:t>— მაგალითად, რომელი?</w:t>
      </w:r>
    </w:p>
    <w:p w14:paraId="353377EB" w14:textId="77777777" w:rsidR="002B144F" w:rsidRDefault="00000000">
      <w:pPr>
        <w:spacing w:before="269" w:after="269"/>
        <w:ind w:left="120"/>
      </w:pPr>
      <w:r>
        <w:rPr>
          <w:rFonts w:ascii="Times New Roman" w:hAnsi="Times New Roman"/>
          <w:color w:val="000000"/>
        </w:rPr>
        <w:t>- კარგი, სულ მცირე, რაღაც მსგავსი, რაც მან დემონური ხმლის ტარების დიდი ვარჯიშის დროს თქვა: „გადაწყვიტე, რომ რომელიმე მთის ქედის გაჭრა იგივეა, რაც ჩემი თავის გატეხვა?“</w:t>
      </w:r>
    </w:p>
    <w:p w14:paraId="128C36A2" w14:textId="77777777" w:rsidR="002B144F" w:rsidRDefault="00000000">
      <w:pPr>
        <w:spacing w:before="269" w:after="269"/>
        <w:ind w:left="120"/>
      </w:pPr>
      <w:r>
        <w:rPr>
          <w:rFonts w:ascii="Times New Roman" w:hAnsi="Times New Roman"/>
          <w:color w:val="000000"/>
        </w:rPr>
        <w:t>- ოჰ, მომწონს. უბრალოდ იდეალურია!</w:t>
      </w:r>
    </w:p>
    <w:p w14:paraId="2818AA89" w14:textId="77777777" w:rsidR="002B144F" w:rsidRDefault="00000000">
      <w:pPr>
        <w:spacing w:before="269" w:after="269"/>
        <w:ind w:left="120"/>
      </w:pPr>
      <w:r>
        <w:rPr>
          <w:rFonts w:ascii="Times New Roman" w:hAnsi="Times New Roman"/>
          <w:color w:val="000000"/>
        </w:rPr>
        <w:t>- გეთანხმები, არა? მთის მწვერვალების შუაზე გაჭრა, როგორც წესი, თავბრუსხვევას იწვევს, მაგრამ ბატონი ანოსისთვის ეს უბრალოდ წვრილმანია და ჩვენ ამ ორი ურთიერთსაწინააღმდეგო რამის სულისკვეთებით რაღაცას ვიმღერებთ!!</w:t>
      </w:r>
    </w:p>
    <w:p w14:paraId="555320C3" w14:textId="77777777" w:rsidR="002B144F" w:rsidRDefault="00000000">
      <w:pPr>
        <w:spacing w:before="269" w:after="269"/>
        <w:ind w:left="120"/>
      </w:pPr>
      <w:r>
        <w:rPr>
          <w:rFonts w:ascii="Times New Roman" w:hAnsi="Times New Roman"/>
          <w:color w:val="000000"/>
        </w:rPr>
        <w:t>- ჰმ, ზუსტად! მოდი, აქ გავჩერდეთ!</w:t>
      </w:r>
    </w:p>
    <w:p w14:paraId="711CAE41" w14:textId="77777777" w:rsidR="002B144F" w:rsidRDefault="00000000">
      <w:pPr>
        <w:spacing w:before="269" w:after="269"/>
        <w:ind w:left="120"/>
      </w:pPr>
      <w:r>
        <w:rPr>
          <w:rFonts w:ascii="Times New Roman" w:hAnsi="Times New Roman"/>
          <w:color w:val="000000"/>
        </w:rPr>
        <w:t>- მაშინ, მოდით, ვიფიქროთ, რა სიტყვები იქნებოდა ბატონი ანოსის სულისკვეთებით.</w:t>
      </w:r>
    </w:p>
    <w:p w14:paraId="7455F683" w14:textId="77777777" w:rsidR="002B144F" w:rsidRDefault="00000000">
      <w:pPr>
        <w:spacing w:before="269" w:after="269"/>
        <w:ind w:left="120"/>
      </w:pPr>
      <w:r>
        <w:rPr>
          <w:rFonts w:ascii="Times New Roman" w:hAnsi="Times New Roman"/>
          <w:color w:val="000000"/>
        </w:rPr>
        <w:t>გულშემატკივართა კავშირის გოგონები ჩაფიქრებულები იყვნენ. როგორც ჩანს, კარგი იდეები არ ჰქონდათ, მაგრამ უცებ ერთ-ერთმა მათგანმა თქვა:</w:t>
      </w:r>
    </w:p>
    <w:p w14:paraId="20DEE605" w14:textId="77777777" w:rsidR="002B144F" w:rsidRDefault="00000000">
      <w:pPr>
        <w:spacing w:before="269" w:after="269"/>
        <w:ind w:left="120"/>
      </w:pPr>
      <w:r>
        <w:rPr>
          <w:rFonts w:ascii="Times New Roman" w:hAnsi="Times New Roman"/>
          <w:color w:val="000000"/>
        </w:rPr>
        <w:t>- "გადაწყვიტე, რომ შენთან შეხვედრას მხოლოდ იმიტომ შევხვდებოდით, რომ ვაკოცეთ?"</w:t>
      </w:r>
    </w:p>
    <w:p w14:paraId="222B0CFC" w14:textId="77777777" w:rsidR="002B144F" w:rsidRDefault="00000000">
      <w:pPr>
        <w:spacing w:before="269" w:after="269"/>
        <w:ind w:left="120"/>
      </w:pPr>
      <w:r>
        <w:rPr>
          <w:rFonts w:ascii="Times New Roman" w:hAnsi="Times New Roman"/>
          <w:color w:val="000000"/>
        </w:rPr>
        <w:t>- კია-ა-ა-ა-ა! - გამჭოლი ხმით იკივლეს გოგონებმა.</w:t>
      </w:r>
    </w:p>
    <w:p w14:paraId="689DD7BE" w14:textId="77777777" w:rsidR="002B144F" w:rsidRDefault="00000000">
      <w:pPr>
        <w:spacing w:before="269" w:after="269"/>
        <w:ind w:left="120"/>
      </w:pPr>
      <w:r>
        <w:rPr>
          <w:rFonts w:ascii="Times New Roman" w:hAnsi="Times New Roman"/>
          <w:color w:val="000000"/>
        </w:rPr>
        <w:t>- ნაძირალა ხარ! ნაძირალა ხარ, ბატონო ანოს! მაგრამ ეს შესანიშნავი სიტყვებია!! ნაძირალა ყოფნა მაგარია!! ბატონი ანოსი აუცილებლად იტყოდა რაღაც მსგავსს.</w:t>
      </w:r>
    </w:p>
    <w:p w14:paraId="0A6A76B5" w14:textId="77777777" w:rsidR="002B144F" w:rsidRDefault="00000000">
      <w:pPr>
        <w:spacing w:before="269" w:after="269"/>
        <w:ind w:left="120"/>
      </w:pPr>
      <w:r>
        <w:rPr>
          <w:rFonts w:ascii="Times New Roman" w:hAnsi="Times New Roman"/>
          <w:color w:val="000000"/>
        </w:rPr>
        <w:t>მე ასე არ ვიტყოდი.</w:t>
      </w:r>
    </w:p>
    <w:p w14:paraId="3158B9B3" w14:textId="77777777" w:rsidR="002B144F" w:rsidRDefault="00000000">
      <w:pPr>
        <w:spacing w:before="269" w:after="269"/>
        <w:ind w:left="120"/>
      </w:pPr>
      <w:r>
        <w:rPr>
          <w:rFonts w:ascii="Times New Roman" w:hAnsi="Times New Roman"/>
          <w:color w:val="000000"/>
        </w:rPr>
        <w:t>- მაშინ როგორ მოგწონს ეს: „გადაწყვიტე, რომ ჩემი გული მოიპარე მხოლოდ იმიტომ, რომ ჩაგეხუტე?“</w:t>
      </w:r>
    </w:p>
    <w:p w14:paraId="33D8C77E" w14:textId="77777777" w:rsidR="002B144F" w:rsidRDefault="00000000">
      <w:pPr>
        <w:spacing w:before="269" w:after="269"/>
        <w:ind w:left="120"/>
      </w:pPr>
      <w:r>
        <w:rPr>
          <w:rFonts w:ascii="Times New Roman" w:hAnsi="Times New Roman"/>
          <w:color w:val="000000"/>
        </w:rPr>
        <w:t>- არა-ოო, უზრდელობა!! როგორ... როგორ მინდა ამის მოსმენა!!</w:t>
      </w:r>
    </w:p>
    <w:p w14:paraId="1E6A00D8" w14:textId="77777777" w:rsidR="002B144F" w:rsidRDefault="00000000">
      <w:pPr>
        <w:spacing w:before="269" w:after="269"/>
        <w:ind w:left="120"/>
      </w:pPr>
      <w:r>
        <w:rPr>
          <w:rFonts w:ascii="Times New Roman" w:hAnsi="Times New Roman"/>
          <w:color w:val="000000"/>
        </w:rPr>
        <w:t>- „შენი სხეული არ მინდა, მხოლოდ იმიტომ გადაწყვიტე, რომ შუადღისას შეხვედრა გინდოდა?“</w:t>
      </w:r>
    </w:p>
    <w:p w14:paraId="63AF30AA" w14:textId="77777777" w:rsidR="002B144F" w:rsidRDefault="00000000">
      <w:pPr>
        <w:spacing w:before="269" w:after="269"/>
        <w:ind w:left="120"/>
      </w:pPr>
      <w:r>
        <w:rPr>
          <w:rFonts w:ascii="Times New Roman" w:hAnsi="Times New Roman"/>
          <w:color w:val="000000"/>
        </w:rPr>
        <w:t>- რა პირდაპირი ხართ! ზედმეტად პირდაპირი ხართ, ბატონო ანოს! დღისით ასეთი ცხელა!!</w:t>
      </w:r>
    </w:p>
    <w:p w14:paraId="52EACD90" w14:textId="77777777" w:rsidR="002B144F" w:rsidRDefault="00000000">
      <w:pPr>
        <w:spacing w:before="269" w:after="269"/>
        <w:ind w:left="120"/>
      </w:pPr>
      <w:r>
        <w:rPr>
          <w:rFonts w:ascii="Times New Roman" w:hAnsi="Times New Roman"/>
          <w:color w:val="000000"/>
        </w:rPr>
        <w:t>— შესაძლოა, რაღაც ამის მსგავსი: „გადაწყვიტე, რომ მხოლოდ იმიტომ შეგვეძლო დაქორწინება, რომ გიყვარდი?“</w:t>
      </w:r>
    </w:p>
    <w:p w14:paraId="14DCE50E" w14:textId="77777777" w:rsidR="002B144F" w:rsidRDefault="00000000">
      <w:pPr>
        <w:spacing w:before="269" w:after="269"/>
        <w:ind w:left="120"/>
      </w:pPr>
      <w:r>
        <w:rPr>
          <w:rFonts w:ascii="Times New Roman" w:hAnsi="Times New Roman"/>
          <w:color w:val="000000"/>
        </w:rPr>
        <w:t>- აღარაფერი მესმის! ზედმეტად იდუმალი ხარ, თავი მღელვარებისგან მიდუღს!!</w:t>
      </w:r>
    </w:p>
    <w:p w14:paraId="794C1875" w14:textId="77777777" w:rsidR="002B144F" w:rsidRDefault="00000000">
      <w:pPr>
        <w:spacing w:before="269" w:after="269"/>
        <w:ind w:left="120"/>
      </w:pPr>
      <w:r>
        <w:rPr>
          <w:rFonts w:ascii="Times New Roman" w:hAnsi="Times New Roman"/>
          <w:color w:val="000000"/>
        </w:rPr>
        <w:lastRenderedPageBreak/>
        <w:t>- და ბოლო, ეს ნამდვილად ბოლოა: „გადაწყვიტე, რომ ჩემი არ ხარ მხოლოდ იმიტომ, რომ მიგატოვე?“</w:t>
      </w:r>
    </w:p>
    <w:p w14:paraId="7753408E" w14:textId="77777777" w:rsidR="002B144F" w:rsidRDefault="00000000">
      <w:pPr>
        <w:spacing w:before="269" w:after="269"/>
        <w:ind w:left="120"/>
      </w:pPr>
      <w:r>
        <w:rPr>
          <w:rFonts w:ascii="Times New Roman" w:hAnsi="Times New Roman"/>
          <w:color w:val="000000"/>
        </w:rPr>
        <w:t>- არა-ოო!! მინდა, რომ მიმატოვოთ!! საკმარისია, საკმარისია უკვე, ბატონო ანოს. თუ ასე იტყვით, მაშინ მორჩილი გოგო გავხდები... სასტიკი ხართ...</w:t>
      </w:r>
    </w:p>
    <w:p w14:paraId="4FE071C2" w14:textId="77777777" w:rsidR="002B144F" w:rsidRDefault="00000000">
      <w:pPr>
        <w:spacing w:before="269" w:after="269"/>
        <w:ind w:left="120"/>
      </w:pPr>
      <w:r>
        <w:rPr>
          <w:rFonts w:ascii="Times New Roman" w:hAnsi="Times New Roman"/>
          <w:color w:val="000000"/>
        </w:rPr>
        <w:t>ჰმ, რა ჯანდაბა მოხდა ახლახან?</w:t>
      </w:r>
    </w:p>
    <w:p w14:paraId="70790826" w14:textId="77777777" w:rsidR="002B144F" w:rsidRDefault="00000000">
      <w:pPr>
        <w:spacing w:before="269" w:after="269"/>
        <w:ind w:left="120"/>
      </w:pPr>
      <w:r>
        <w:rPr>
          <w:rFonts w:ascii="Times New Roman" w:hAnsi="Times New Roman"/>
          <w:color w:val="000000"/>
        </w:rPr>
        <w:t>- ახლა მომწონს. ტექსტისთვის იდეალური სიუჟეტია!!</w:t>
      </w:r>
    </w:p>
    <w:p w14:paraId="6E3A907D" w14:textId="77777777" w:rsidR="002B144F" w:rsidRDefault="00000000">
      <w:pPr>
        <w:spacing w:before="269" w:after="269"/>
        <w:ind w:left="120"/>
      </w:pPr>
      <w:r>
        <w:rPr>
          <w:rFonts w:ascii="Times New Roman" w:hAnsi="Times New Roman"/>
          <w:color w:val="000000"/>
        </w:rPr>
        <w:t>- კი, გეთანხმები. მაშინ მისტერ ანოსის მხარდამჭერი სიმღერა #3 იყოს სევდიანი სასიყვარულო სიმღერა!</w:t>
      </w:r>
    </w:p>
    <w:p w14:paraId="57C600D2" w14:textId="77777777" w:rsidR="002B144F" w:rsidRDefault="00000000">
      <w:pPr>
        <w:spacing w:before="269" w:after="269"/>
        <w:ind w:left="120"/>
      </w:pPr>
      <w:r>
        <w:rPr>
          <w:rFonts w:ascii="Times New Roman" w:hAnsi="Times New Roman"/>
          <w:color w:val="000000"/>
        </w:rPr>
        <w:t>- მოიცადეთ ერთი წუთით! მაგრამ სასიყვარულო სიმღერები მხარდაჭერისთვის არ გამოდგება! და როგორ უნდა ვიმღეროთ ისინი მისტერ ანოსის ბრძოლების დროს?</w:t>
      </w:r>
    </w:p>
    <w:p w14:paraId="621A6A67" w14:textId="77777777" w:rsidR="002B144F" w:rsidRDefault="00000000">
      <w:pPr>
        <w:spacing w:before="269" w:after="269"/>
        <w:ind w:left="120"/>
      </w:pPr>
      <w:r>
        <w:rPr>
          <w:rFonts w:ascii="Times New Roman" w:hAnsi="Times New Roman"/>
          <w:color w:val="000000"/>
        </w:rPr>
        <w:t>- აჰ, მართალია!</w:t>
      </w:r>
    </w:p>
    <w:p w14:paraId="2A70E3C3" w14:textId="77777777" w:rsidR="002B144F" w:rsidRDefault="00000000">
      <w:pPr>
        <w:spacing w:before="269" w:after="269"/>
        <w:ind w:left="120"/>
      </w:pPr>
      <w:r>
        <w:rPr>
          <w:rFonts w:ascii="Times New Roman" w:hAnsi="Times New Roman"/>
          <w:color w:val="000000"/>
        </w:rPr>
        <w:t>- შეიძლება... ეს მართლაც უცნაურია...</w:t>
      </w:r>
    </w:p>
    <w:p w14:paraId="47DE6A5C" w14:textId="77777777" w:rsidR="002B144F" w:rsidRDefault="00000000">
      <w:pPr>
        <w:spacing w:before="269" w:after="269"/>
        <w:ind w:left="120"/>
      </w:pPr>
      <w:r>
        <w:rPr>
          <w:rFonts w:ascii="Times New Roman" w:hAnsi="Times New Roman"/>
          <w:color w:val="000000"/>
        </w:rPr>
        <w:t>- მაშინ როგორ მოგწონთ? ჩვენი სიმღერა გამოავლენს ბატონი ანოსის შინაგან გრძნობებს, რომელიც იმდენად ძლიერია, რომ ბრძოლები მისთვის არაფერია, ამიტომ მას სურს სწრაფად დატკბეს გოგონასთან ვნებიანი სიყვარულის ღამით.</w:t>
      </w:r>
    </w:p>
    <w:p w14:paraId="3AA31FF1" w14:textId="77777777" w:rsidR="002B144F" w:rsidRDefault="00000000">
      <w:pPr>
        <w:spacing w:before="269" w:after="269"/>
        <w:ind w:left="120"/>
      </w:pPr>
      <w:r>
        <w:rPr>
          <w:rFonts w:ascii="Times New Roman" w:hAnsi="Times New Roman"/>
          <w:color w:val="000000"/>
        </w:rPr>
        <w:t>ერთი წამით ისინი გაჩუმდნენ.</w:t>
      </w:r>
    </w:p>
    <w:p w14:paraId="1F0D3632" w14:textId="77777777" w:rsidR="002B144F" w:rsidRDefault="00000000">
      <w:pPr>
        <w:spacing w:before="269" w:after="269"/>
        <w:ind w:left="120"/>
      </w:pPr>
      <w:r>
        <w:rPr>
          <w:rFonts w:ascii="Times New Roman" w:hAnsi="Times New Roman"/>
          <w:color w:val="000000"/>
        </w:rPr>
        <w:t>და მომდევნო წამს...</w:t>
      </w:r>
    </w:p>
    <w:p w14:paraId="58E4E73E" w14:textId="77777777" w:rsidR="002B144F" w:rsidRDefault="00000000">
      <w:pPr>
        <w:spacing w:before="269" w:after="269"/>
        <w:ind w:left="120"/>
      </w:pPr>
      <w:r>
        <w:rPr>
          <w:rFonts w:ascii="Times New Roman" w:hAnsi="Times New Roman"/>
          <w:color w:val="000000"/>
        </w:rPr>
        <w:t>- გ-გენიოს-ე-ე-ე-ე-ე-ე-ე-ე-ე-ე-ე-ე-ე!! ჰეი, ნუთუ კარგად ვერ ხვდები, რა არის ჩვენი ბატონის, ანოსის, სულში?!</w:t>
      </w:r>
    </w:p>
    <w:p w14:paraId="60880F83" w14:textId="77777777" w:rsidR="002B144F" w:rsidRDefault="00000000">
      <w:pPr>
        <w:spacing w:before="269" w:after="269"/>
        <w:ind w:left="120"/>
      </w:pPr>
      <w:r>
        <w:rPr>
          <w:rFonts w:ascii="Times New Roman" w:hAnsi="Times New Roman"/>
          <w:color w:val="000000"/>
        </w:rPr>
        <w:t>ის ვერაფერს ხვდება.</w:t>
      </w:r>
    </w:p>
    <w:p w14:paraId="5EC7F432" w14:textId="77777777" w:rsidR="002B144F" w:rsidRDefault="00000000">
      <w:pPr>
        <w:spacing w:before="269" w:after="269"/>
        <w:ind w:left="120"/>
      </w:pPr>
      <w:r>
        <w:rPr>
          <w:rFonts w:ascii="Times New Roman" w:hAnsi="Times New Roman"/>
          <w:color w:val="000000"/>
        </w:rPr>
        <w:t>- ეჰე-ჰე... გადაწყვიტე, რომ სასიყვარულო სიმღერა ფან-სიმღერად ვერ გადაიქცევა?</w:t>
      </w:r>
    </w:p>
    <w:p w14:paraId="37F019AD" w14:textId="77777777" w:rsidR="002B144F" w:rsidRDefault="00000000">
      <w:pPr>
        <w:spacing w:before="269" w:after="269"/>
        <w:ind w:left="120"/>
      </w:pPr>
      <w:r>
        <w:rPr>
          <w:rFonts w:ascii="Times New Roman" w:hAnsi="Times New Roman"/>
          <w:color w:val="000000"/>
        </w:rPr>
        <w:t>- კიააააააააააააააა! - გამჭოლი კივილი გაისმა მთელ იუნიონ თაუერში.</w:t>
      </w:r>
    </w:p>
    <w:p w14:paraId="1115D0D3" w14:textId="77777777" w:rsidR="002B144F" w:rsidRDefault="00000000">
      <w:pPr>
        <w:spacing w:before="269" w:after="269"/>
        <w:ind w:left="120"/>
      </w:pPr>
      <w:r>
        <w:rPr>
          <w:rFonts w:ascii="Times New Roman" w:hAnsi="Times New Roman"/>
          <w:color w:val="000000"/>
        </w:rPr>
        <w:t>ჰმ, კარგი... ერთგვარად... ვიტყვი, რომ არ გამიგია. მაგრამ რატომღაც თავს უფრო ბედნიერად ვგრძნობ, ვიდრე ოდესმე.</w:t>
      </w:r>
    </w:p>
    <w:p w14:paraId="0CF8F35D" w14:textId="77777777" w:rsidR="002B144F" w:rsidRDefault="00000000">
      <w:pPr>
        <w:spacing w:before="269" w:after="269"/>
        <w:ind w:left="120"/>
      </w:pPr>
      <w:r>
        <w:rPr>
          <w:rFonts w:ascii="Times New Roman" w:hAnsi="Times New Roman"/>
          <w:color w:val="000000"/>
        </w:rPr>
        <w:t>ახლა უფრო მნიშვნელოვანია მელჰეისთან საუბარი.</w:t>
      </w:r>
    </w:p>
    <w:p w14:paraId="459CFFEA" w14:textId="77777777" w:rsidR="002B144F" w:rsidRDefault="00000000">
      <w:pPr>
        <w:spacing w:before="269" w:after="269"/>
        <w:ind w:left="120"/>
      </w:pPr>
      <w:r>
        <w:rPr>
          <w:rFonts w:ascii="Times New Roman" w:hAnsi="Times New Roman"/>
          <w:color w:val="000000"/>
        </w:rPr>
        <w:t>იუნიონ თაუერზე ასვლა დავიწყე.</w:t>
      </w:r>
    </w:p>
    <w:p w14:paraId="331298A3" w14:textId="77777777" w:rsidR="002B144F" w:rsidRDefault="00000000">
      <w:pPr>
        <w:pStyle w:val="Heading2"/>
        <w:pageBreakBefore/>
        <w:spacing w:before="180" w:after="180"/>
        <w:ind w:left="120"/>
      </w:pPr>
      <w:bookmarkStart w:id="5" w:name="_§_5._გმირთა"/>
      <w:bookmarkEnd w:id="5"/>
      <w:r>
        <w:rPr>
          <w:rFonts w:ascii="Times New Roman" w:hAnsi="Times New Roman"/>
          <w:color w:val="000000"/>
          <w:sz w:val="33"/>
        </w:rPr>
        <w:lastRenderedPageBreak/>
        <w:t>§ 5. გმირთა აკადემიის საიდუმლო</w:t>
      </w:r>
    </w:p>
    <w:p w14:paraId="6B767CE1" w14:textId="77777777" w:rsidR="002B144F" w:rsidRDefault="00000000">
      <w:pPr>
        <w:spacing w:before="269" w:after="269"/>
        <w:ind w:left="120"/>
      </w:pPr>
      <w:r>
        <w:rPr>
          <w:rFonts w:ascii="Times New Roman" w:hAnsi="Times New Roman"/>
          <w:color w:val="000000"/>
        </w:rPr>
        <w:t>ზედა სართულზე ავედი და დავინახე ჭაღარა წვერით მოხუცი კაცი. შვიდი უძველესი დემონი იმპერატორიდან ერთ-ერთი - მელჰეისი.</w:t>
      </w:r>
    </w:p>
    <w:p w14:paraId="3BA1B182" w14:textId="77777777" w:rsidR="002B144F" w:rsidRDefault="00000000">
      <w:pPr>
        <w:spacing w:before="269" w:after="269"/>
        <w:ind w:left="120"/>
      </w:pPr>
      <w:r>
        <w:rPr>
          <w:rFonts w:ascii="Times New Roman" w:hAnsi="Times New Roman"/>
          <w:color w:val="000000"/>
        </w:rPr>
        <w:t>- გელოდებოდი, ლორდ ანოს.</w:t>
      </w:r>
    </w:p>
    <w:p w14:paraId="4523A61D" w14:textId="77777777" w:rsidR="002B144F" w:rsidRDefault="00000000">
      <w:pPr>
        <w:spacing w:before="269" w:after="269"/>
        <w:ind w:left="120"/>
      </w:pPr>
      <w:r>
        <w:rPr>
          <w:rFonts w:ascii="Times New Roman" w:hAnsi="Times New Roman"/>
          <w:color w:val="000000"/>
        </w:rPr>
        <w:t>ის ჩემს წინ დაიჩოქა და თავი დახარა.</w:t>
      </w:r>
    </w:p>
    <w:p w14:paraId="03A870DE" w14:textId="77777777" w:rsidR="002B144F" w:rsidRDefault="00000000">
      <w:pPr>
        <w:spacing w:before="269" w:after="269"/>
        <w:ind w:left="120"/>
      </w:pPr>
      <w:r>
        <w:rPr>
          <w:rFonts w:ascii="Times New Roman" w:hAnsi="Times New Roman"/>
          <w:color w:val="000000"/>
        </w:rPr>
        <w:t>- გაიოსისა და იდორის შესახებ რას იტყვით?</w:t>
      </w:r>
    </w:p>
    <w:p w14:paraId="6FFEAF51" w14:textId="77777777" w:rsidR="002B144F" w:rsidRDefault="00000000">
      <w:pPr>
        <w:spacing w:before="269" w:after="269"/>
        <w:ind w:left="120"/>
      </w:pPr>
      <w:r>
        <w:rPr>
          <w:rFonts w:ascii="Times New Roman" w:hAnsi="Times New Roman"/>
          <w:color w:val="000000"/>
        </w:rPr>
        <w:t>- მე წარმატებით აღვადგინე ისინი. როგორც ველოდით, 2000 წლის წინ ვიღაცამ თავს დაესხა მათ და მათი საძირკველი და სხეულები წაართვა.</w:t>
      </w:r>
    </w:p>
    <w:p w14:paraId="189898E2" w14:textId="77777777" w:rsidR="002B144F" w:rsidRDefault="00000000">
      <w:pPr>
        <w:spacing w:before="269" w:after="269"/>
        <w:ind w:left="120"/>
      </w:pPr>
      <w:r>
        <w:rPr>
          <w:rFonts w:ascii="Times New Roman" w:hAnsi="Times New Roman"/>
          <w:color w:val="000000"/>
        </w:rPr>
        <w:t>ანუ მათაც იგივე ბედი ეწიათ, რაც აივისს? ახლა დარწმუნებული ვარ, რომ დანარჩენ შვიდ უძველეს დემონ იმპერატორსაც იგივე ბედი ეწია.</w:t>
      </w:r>
    </w:p>
    <w:p w14:paraId="312DE3A7" w14:textId="77777777" w:rsidR="002B144F" w:rsidRDefault="00000000">
      <w:pPr>
        <w:spacing w:before="269" w:after="269"/>
        <w:ind w:left="120"/>
      </w:pPr>
      <w:r>
        <w:rPr>
          <w:rFonts w:ascii="Times New Roman" w:hAnsi="Times New Roman"/>
          <w:color w:val="000000"/>
        </w:rPr>
        <w:t>— ჩვენს მხარეს სამი დემონი იმპერატორი გვყავს. რას ფიქრობთ „ერთიანობის“ გავლენის გაძლიერების შესაძლებლობაზე?..</w:t>
      </w:r>
    </w:p>
    <w:p w14:paraId="4883576F" w14:textId="77777777" w:rsidR="002B144F" w:rsidRDefault="00000000">
      <w:pPr>
        <w:spacing w:before="269" w:after="269"/>
        <w:ind w:left="120"/>
      </w:pPr>
      <w:r>
        <w:rPr>
          <w:rFonts w:ascii="Times New Roman" w:hAnsi="Times New Roman"/>
          <w:color w:val="000000"/>
        </w:rPr>
        <w:t>ავოს დილჰევიამ ჯერ არ იცის, რომ აივისი ცოცხალია.</w:t>
      </w:r>
    </w:p>
    <w:p w14:paraId="71BE0806" w14:textId="77777777" w:rsidR="002B144F" w:rsidRDefault="00000000">
      <w:pPr>
        <w:spacing w:before="269" w:after="269"/>
        <w:ind w:left="120"/>
      </w:pPr>
      <w:r>
        <w:rPr>
          <w:rFonts w:ascii="Times New Roman" w:hAnsi="Times New Roman"/>
          <w:color w:val="000000"/>
        </w:rPr>
        <w:t>მე მყავს სამი ხელქვეითი, რომლებსაც შეუძლიათ ღიად მოქმედება, ესენი არიან მელჰეისი, გაიოსი და იდორი. დარჩენილი სამი დემონი იმპერატორი მტრის კონტროლის ქვეშაა.</w:t>
      </w:r>
    </w:p>
    <w:p w14:paraId="2246D20E" w14:textId="77777777" w:rsidR="002B144F" w:rsidRDefault="00000000">
      <w:pPr>
        <w:spacing w:before="269" w:after="269"/>
        <w:ind w:left="120"/>
      </w:pPr>
      <w:r>
        <w:rPr>
          <w:rFonts w:ascii="Times New Roman" w:hAnsi="Times New Roman"/>
          <w:color w:val="000000"/>
        </w:rPr>
        <w:t>ძალთა პოლიტიკური ბალანსის თვალსაზრისით, „ერთობა“ და იმპერიული ოჯახების ფრაქცია ახლა თანაბარ პოზიციებზეა. ახლა ჩვენ შეგვიძლია შევაჩეროთ ავოს დილჰევიას გეგმები, რომლებსაც ის იმპერიული ოჯახებისა და მათი ფრაქციის დახმარებით ახორციელებს.</w:t>
      </w:r>
    </w:p>
    <w:p w14:paraId="11F530F1" w14:textId="77777777" w:rsidR="002B144F" w:rsidRDefault="00000000">
      <w:pPr>
        <w:spacing w:before="269" w:after="269"/>
        <w:ind w:left="120"/>
      </w:pPr>
      <w:r>
        <w:rPr>
          <w:rFonts w:ascii="Times New Roman" w:hAnsi="Times New Roman"/>
          <w:color w:val="000000"/>
        </w:rPr>
        <w:t>თუმცა…</w:t>
      </w:r>
    </w:p>
    <w:p w14:paraId="06633677" w14:textId="77777777" w:rsidR="002B144F" w:rsidRDefault="00000000">
      <w:pPr>
        <w:spacing w:before="269" w:after="269"/>
        <w:ind w:left="120"/>
      </w:pPr>
      <w:r>
        <w:rPr>
          <w:rFonts w:ascii="Times New Roman" w:hAnsi="Times New Roman"/>
          <w:color w:val="000000"/>
        </w:rPr>
        <w:t>- ჯობია ყველაფერი ისე დავტოვოთ, როგორც არის. რაც არ უნდა შეიცვალოს მთავრობა, დემონების მენტალიტეტს ასე სწრაფად ვერ შევცვლით. და თუ სადმე არასწორად გამოვთვლით, დილჰეიდს ორ ბანაკად დავყოფთ.</w:t>
      </w:r>
    </w:p>
    <w:p w14:paraId="272D2D74" w14:textId="77777777" w:rsidR="002B144F" w:rsidRDefault="00000000">
      <w:pPr>
        <w:spacing w:before="269" w:after="269"/>
        <w:ind w:left="120"/>
      </w:pPr>
      <w:r>
        <w:rPr>
          <w:rFonts w:ascii="Times New Roman" w:hAnsi="Times New Roman"/>
          <w:color w:val="000000"/>
        </w:rPr>
        <w:t>ნახევარნაირნი და „ერთიანი“ მორჩილად მოქმედებენ სწორედ იმიტომ, რომ ძალაუფლების უმეტესი ნაწილი იმპერიული ოჯახებისა და მათი ფრაქციის ხელშია კონცენტრირებული. თუ ორივე მხარის გავლენა შედარებითი გახდება, „ერთიანი“ ჩუმად არ დარჩება. შესაძლოა, მათ ჰყავდეთ ვინმე უკონტროლო, მაგალითად ემილია.</w:t>
      </w:r>
    </w:p>
    <w:p w14:paraId="0B3573CA" w14:textId="77777777" w:rsidR="002B144F" w:rsidRDefault="00000000">
      <w:pPr>
        <w:spacing w:before="269" w:after="269"/>
        <w:ind w:left="120"/>
      </w:pPr>
      <w:r>
        <w:rPr>
          <w:rFonts w:ascii="Times New Roman" w:hAnsi="Times New Roman"/>
          <w:color w:val="000000"/>
        </w:rPr>
        <w:t xml:space="preserve">ერთი იქნებოდა, მე რომ ვყოფილიყავი სათავეში, მაგრამ ეს არ არის ეპოქა, სადაც ძალა ყველაფერია. იმპერიული ოჯახების ფრაქციის რამდენი წევრის მოკვლა იქნებოდა </w:t>
      </w:r>
      <w:r>
        <w:rPr>
          <w:rFonts w:ascii="Times New Roman" w:hAnsi="Times New Roman"/>
          <w:color w:val="000000"/>
        </w:rPr>
        <w:lastRenderedPageBreak/>
        <w:t>საჭირო მათი გასაჩუმებლად? ავოს დილჰევია შესაძლოა ნაკლებად გადამწყვეტი გახდეს თავის ქმედებებში, თუ დემონებს ამ გზით გავაერთიანებთ.</w:t>
      </w:r>
    </w:p>
    <w:p w14:paraId="1CA7CC26" w14:textId="77777777" w:rsidR="002B144F" w:rsidRDefault="00000000">
      <w:pPr>
        <w:spacing w:before="269" w:after="269"/>
        <w:ind w:left="120"/>
      </w:pPr>
      <w:r>
        <w:rPr>
          <w:rFonts w:ascii="Times New Roman" w:hAnsi="Times New Roman"/>
          <w:color w:val="000000"/>
        </w:rPr>
        <w:t>ჩვენ არ შეგვიძლია მისი გაქცევის უფლება, თორემ ეს შეიძლება შორეულ მომავალში პრობლემად იქცეს. ნამდვილად არ ვაპირებ წაგებას, მაგრამ ისინი 2000 წლის განმავლობაში საგულდაგულოდ ემზადებოდნენ. კიდევ რამდენიმე ათასი წელი ვერ ვითმენთ შესაფერის მომენტს.</w:t>
      </w:r>
    </w:p>
    <w:p w14:paraId="6C4F9762" w14:textId="77777777" w:rsidR="002B144F" w:rsidRDefault="00000000">
      <w:pPr>
        <w:spacing w:before="269" w:after="269"/>
        <w:ind w:left="120"/>
      </w:pPr>
      <w:r>
        <w:rPr>
          <w:rFonts w:ascii="Times New Roman" w:hAnsi="Times New Roman"/>
          <w:color w:val="000000"/>
        </w:rPr>
        <w:t>ახლა კი, უმჯობესია, მტრის მოლოდინებს დაეთანხმოთ. თუ მათ აფიქრებინებთ, რომ ყველაფერი მათსავით მიდის, მალევე გამოავლენენ თავს. და ამ ეტაპზე, თქვენ შეგიძლიათ მათი დასრულება.</w:t>
      </w:r>
    </w:p>
    <w:p w14:paraId="446F72AD" w14:textId="77777777" w:rsidR="002B144F" w:rsidRDefault="00000000">
      <w:pPr>
        <w:spacing w:before="269" w:after="269"/>
        <w:ind w:left="120"/>
      </w:pPr>
      <w:r>
        <w:rPr>
          <w:rFonts w:ascii="Times New Roman" w:hAnsi="Times New Roman"/>
          <w:color w:val="000000"/>
        </w:rPr>
        <w:t>- კი ბატონო. კიდევ ერთი კითხვა მაქვს თქვენთვის, რაც გუშინ მოხდა.</w:t>
      </w:r>
    </w:p>
    <w:p w14:paraId="028F3C3B" w14:textId="77777777" w:rsidR="002B144F" w:rsidRDefault="00000000">
      <w:pPr>
        <w:spacing w:before="269" w:after="269"/>
        <w:ind w:left="120"/>
      </w:pPr>
      <w:r>
        <w:rPr>
          <w:rFonts w:ascii="Times New Roman" w:hAnsi="Times New Roman"/>
          <w:color w:val="000000"/>
        </w:rPr>
        <w:t>- გინდა იკითხო, რატომ არ აიღეს შენი ბაზა?</w:t>
      </w:r>
    </w:p>
    <w:p w14:paraId="4C064DB1" w14:textId="77777777" w:rsidR="002B144F" w:rsidRDefault="00000000">
      <w:pPr>
        <w:spacing w:before="269" w:after="269"/>
        <w:ind w:left="120"/>
      </w:pPr>
      <w:r>
        <w:rPr>
          <w:rFonts w:ascii="Times New Roman" w:hAnsi="Times New Roman"/>
          <w:color w:val="000000"/>
        </w:rPr>
        <w:t>მელჰეისმა თავი დაუქნია, სახეზე ერთგულების გამომეტყველება ჰქონდა.</w:t>
      </w:r>
    </w:p>
    <w:p w14:paraId="28DF6A3A" w14:textId="77777777" w:rsidR="002B144F" w:rsidRDefault="00000000">
      <w:pPr>
        <w:spacing w:before="269" w:after="269"/>
        <w:ind w:left="120"/>
      </w:pPr>
      <w:r>
        <w:rPr>
          <w:rFonts w:ascii="Times New Roman" w:hAnsi="Times New Roman"/>
          <w:color w:val="000000"/>
        </w:rPr>
        <w:t>„დანარჩენი შვიდი უძველესი დემონი იმპერატორის საძირკველი შედუღებული და დატყვევებული იყო. მე კი მხოლოდ დამონების დემონურმა მახვილმა გამჩხრიკა. შესაძლოა, მიდგომაში განსხვავებას რაღაცას ნიშნავს.“</w:t>
      </w:r>
    </w:p>
    <w:p w14:paraId="1DFB0545" w14:textId="77777777" w:rsidR="002B144F" w:rsidRDefault="00000000">
      <w:pPr>
        <w:spacing w:before="269" w:after="269"/>
        <w:ind w:left="120"/>
      </w:pPr>
      <w:r>
        <w:rPr>
          <w:rFonts w:ascii="Times New Roman" w:hAnsi="Times New Roman"/>
          <w:color w:val="000000"/>
        </w:rPr>
        <w:t>- ფიქრობდა, რომ მაშინვე იმავე ილეთებს ამოვიცნობდი? ან იქნებ საკმარისი პაიკები არ ჰყავდა.</w:t>
      </w:r>
    </w:p>
    <w:p w14:paraId="4205E582" w14:textId="77777777" w:rsidR="002B144F" w:rsidRDefault="00000000">
      <w:pPr>
        <w:spacing w:before="269" w:after="269"/>
        <w:ind w:left="120"/>
      </w:pPr>
      <w:r>
        <w:rPr>
          <w:rFonts w:ascii="Times New Roman" w:hAnsi="Times New Roman"/>
          <w:color w:val="000000"/>
        </w:rPr>
        <w:t>— ამბობთ, რომ მას ბევრი ხელქვეითი არ ჰყავს?</w:t>
      </w:r>
    </w:p>
    <w:p w14:paraId="774283F7" w14:textId="77777777" w:rsidR="002B144F" w:rsidRDefault="00000000">
      <w:pPr>
        <w:spacing w:before="269" w:after="269"/>
        <w:ind w:left="120"/>
      </w:pPr>
      <w:r>
        <w:rPr>
          <w:rFonts w:ascii="Times New Roman" w:hAnsi="Times New Roman"/>
          <w:color w:val="000000"/>
        </w:rPr>
        <w:t>- მას შენი დატყვევება მხოლოდ თავის ყველაზე სანდო ხელქვეითს შეეძლო ანდობდა. შესაძლოა, ერთჯერადი გამოყენების მქონე პირები საკმარისზე მეტი ჰყავდეს, მაგრამ ისეთი ადამიანები არ არიან, ვისაც ის ნამდვილად ენდობა.</w:t>
      </w:r>
    </w:p>
    <w:p w14:paraId="4DCD8F78" w14:textId="77777777" w:rsidR="002B144F" w:rsidRDefault="00000000">
      <w:pPr>
        <w:spacing w:before="269" w:after="269"/>
        <w:ind w:left="120"/>
      </w:pPr>
      <w:r>
        <w:rPr>
          <w:rFonts w:ascii="Times New Roman" w:hAnsi="Times New Roman"/>
          <w:color w:val="000000"/>
        </w:rPr>
        <w:t>თუ ჩემი ვარაუდი სწორია, მაშინ მას მხოლოდ სამი ყველაზე ერთგული ხელქვეითი დარჩა. ისინი, ვინც დარჩენილი დემონი იმპერატორების ცხედრები შეიპყრო.</w:t>
      </w:r>
    </w:p>
    <w:p w14:paraId="6205C86E" w14:textId="77777777" w:rsidR="002B144F" w:rsidRDefault="00000000">
      <w:pPr>
        <w:spacing w:before="269" w:after="269"/>
        <w:ind w:left="120"/>
      </w:pPr>
      <w:r>
        <w:rPr>
          <w:rFonts w:ascii="Times New Roman" w:hAnsi="Times New Roman"/>
          <w:color w:val="000000"/>
        </w:rPr>
        <w:t>- ან იქნებ უნდა დამაჯეროს, რომ მხოლოდ სამი პაიკი დარჩა.</w:t>
      </w:r>
    </w:p>
    <w:p w14:paraId="12E71C00" w14:textId="77777777" w:rsidR="002B144F" w:rsidRDefault="00000000">
      <w:pPr>
        <w:spacing w:before="269" w:after="269"/>
        <w:ind w:left="120"/>
      </w:pPr>
      <w:r>
        <w:rPr>
          <w:rFonts w:ascii="Times New Roman" w:hAnsi="Times New Roman"/>
          <w:color w:val="000000"/>
        </w:rPr>
        <w:t>ავოს დილჰევია აშკარად სულელი არ არის. ის ასევე ძალიან ფრთხილია. ორ ან თუნდაც სამ ფენად აწყობს ხაფანგებს და მოთმინებით ელოდება, როდის გავებმები მათგან ერთში მაინც.</w:t>
      </w:r>
    </w:p>
    <w:p w14:paraId="4729DF07" w14:textId="77777777" w:rsidR="002B144F" w:rsidRDefault="00000000">
      <w:pPr>
        <w:spacing w:before="269" w:after="269"/>
        <w:ind w:left="120"/>
      </w:pPr>
      <w:r>
        <w:rPr>
          <w:rFonts w:ascii="Times New Roman" w:hAnsi="Times New Roman"/>
          <w:color w:val="000000"/>
        </w:rPr>
        <w:t>„ჯერ არ ვარ დარწმუნებული, მაგრამ როგორც ჩანს, თქვენ „იუნიტის“ ხელმძღვანელი არ ხართ.“</w:t>
      </w:r>
    </w:p>
    <w:p w14:paraId="2C5DDDC5" w14:textId="77777777" w:rsidR="002B144F" w:rsidRDefault="00000000">
      <w:pPr>
        <w:spacing w:before="269" w:after="269"/>
        <w:ind w:left="120"/>
      </w:pPr>
      <w:r>
        <w:rPr>
          <w:rFonts w:ascii="Times New Roman" w:hAnsi="Times New Roman"/>
          <w:color w:val="000000"/>
        </w:rPr>
        <w:lastRenderedPageBreak/>
        <w:t>— ...ლორდი ანოსი თქვენგან ნაკლებს არაფერს ელოდა. თქვენ ესეც კი შეძელით... — უპასუხა მელჰეისმა შეშფოთებულმა ხმაში.</w:t>
      </w:r>
    </w:p>
    <w:p w14:paraId="28119A52" w14:textId="77777777" w:rsidR="002B144F" w:rsidRDefault="00000000">
      <w:pPr>
        <w:spacing w:before="269" w:after="269"/>
        <w:ind w:left="120"/>
      </w:pPr>
      <w:r>
        <w:rPr>
          <w:rFonts w:ascii="Times New Roman" w:hAnsi="Times New Roman"/>
          <w:color w:val="000000"/>
        </w:rPr>
        <w:t>- ვინ არის ის?</w:t>
      </w:r>
    </w:p>
    <w:p w14:paraId="465A07C4" w14:textId="77777777" w:rsidR="002B144F" w:rsidRDefault="00000000">
      <w:pPr>
        <w:spacing w:before="269" w:after="269"/>
        <w:ind w:left="120"/>
      </w:pPr>
      <w:r>
        <w:rPr>
          <w:rFonts w:ascii="Times New Roman" w:hAnsi="Times New Roman"/>
          <w:color w:val="000000"/>
        </w:rPr>
        <w:t>— ...არ ვიცი... იმპერიული ოჯახების წევრისთვის ბუნებრივია, რომ ეცადოს დამალოს თავისი ნამდვილი ვინაობა. თუ აღმოჩნდება, რომ რეგიონის მმართველი დემონთა მბრძანებელი ან მასთან დაახლოებული პირი ერთობის წევრია, მაშინ მას ძალაუფლება ჩამოერთმევა. ამ შემთხვევაში, ის ვერ შეძლებს ერთობის საქმიანობის განხორციელებას.</w:t>
      </w:r>
    </w:p>
    <w:p w14:paraId="06E8CB17" w14:textId="0A2447DF" w:rsidR="002B144F" w:rsidRDefault="00000000">
      <w:pPr>
        <w:spacing w:before="269" w:after="269"/>
        <w:ind w:left="120"/>
      </w:pPr>
      <w:r>
        <w:rPr>
          <w:rFonts w:ascii="Times New Roman" w:hAnsi="Times New Roman"/>
          <w:color w:val="000000"/>
        </w:rPr>
        <w:t xml:space="preserve">მას აქვს მიზეზები, რომ დამალოს თავისი ნამდვილი ვინაობა. სხვა სიტყვებით რომ ვთქვათ, თქვენ შეგიძლიათ მარტივად დამალოთ ვინ ხართ სინამდვილეში, თუ არ ხართ დემონების მბრძანებელი ან მასთან დაახლოებული პირი. მაგალითად, </w:t>
      </w:r>
      <w:r w:rsidR="0029207D" w:rsidRPr="0029207D">
        <w:rPr>
          <w:rFonts w:ascii="Sylfaen" w:hAnsi="Sylfaen" w:cs="Sylfaen"/>
          <w:color w:val="000000"/>
        </w:rPr>
        <w:t>ერთიანობ</w:t>
      </w:r>
      <w:r w:rsidR="00DF04CE">
        <w:rPr>
          <w:rFonts w:ascii="Sylfaen" w:hAnsi="Sylfaen" w:cs="Sylfaen"/>
          <w:color w:val="000000"/>
          <w:lang w:val="ka-GE"/>
        </w:rPr>
        <w:t>ი</w:t>
      </w:r>
      <w:r>
        <w:rPr>
          <w:rFonts w:ascii="Times New Roman" w:hAnsi="Times New Roman"/>
          <w:color w:val="000000"/>
        </w:rPr>
        <w:t>ს ეს ხელმძღვანელი შეიძლება იყოს ავოს დილჰევია.</w:t>
      </w:r>
    </w:p>
    <w:p w14:paraId="2BC3DF83" w14:textId="77777777" w:rsidR="002B144F" w:rsidRDefault="00000000">
      <w:pPr>
        <w:spacing w:before="269" w:after="269"/>
        <w:ind w:left="120"/>
      </w:pPr>
      <w:r>
        <w:rPr>
          <w:rFonts w:ascii="Times New Roman" w:hAnsi="Times New Roman"/>
          <w:color w:val="000000"/>
        </w:rPr>
        <w:t>— ანუ, რადგან თქვენ ლიდერი არ ხართ, ეს ნიშნავს, რომ მან შექმნა „ერთობა“?</w:t>
      </w:r>
    </w:p>
    <w:p w14:paraId="14627A3C" w14:textId="77777777" w:rsidR="002B144F" w:rsidRDefault="00000000">
      <w:pPr>
        <w:spacing w:before="269" w:after="269"/>
        <w:ind w:left="120"/>
      </w:pPr>
      <w:r>
        <w:rPr>
          <w:rFonts w:ascii="Times New Roman" w:hAnsi="Times New Roman"/>
          <w:color w:val="000000"/>
        </w:rPr>
        <w:t>- ჩემი გამოძიებით თუ ვიმსჯელებთ, ეს სიმართლეა. ვცადე გამერკვია ვინ იყო, მაგრამ ვერ შევძელი, რადგან მან თავისი მაგიური ძალის ყველა კვალი მთლიანად წაშალა. სწორედ მაშინ ვიფიქრე, რომ ორივე მითიური ეპოქის დემონები ვიყავით.</w:t>
      </w:r>
    </w:p>
    <w:p w14:paraId="20F81AE1" w14:textId="77777777" w:rsidR="002B144F" w:rsidRDefault="00000000">
      <w:pPr>
        <w:spacing w:before="269" w:after="269"/>
        <w:ind w:left="120"/>
      </w:pPr>
      <w:r>
        <w:rPr>
          <w:rFonts w:ascii="Times New Roman" w:hAnsi="Times New Roman"/>
          <w:color w:val="000000"/>
        </w:rPr>
        <w:t>დემონებს ძალიან ხანგრძლივი სიცოცხლის ხანგრძლივობა აქვთ. ეს მათ სისხლის ხაზსა და სხვადასხვა თვისებებზეა დამოკიდებული, მაგრამ საშუალოდ 300 წელია. ჩემი სისხლის ხაზის გასავრცელებლად შექმნილ შვიდ უძველეს დემონ იმპერატორს ხანგრძლივი სიცოცხლის ხანგრძლივობა აქვს, მაგრამ მითიური ეპოქის დემონებსაც კი, რომლებსაც ძლიერი მაგიური ძალები ჰქონდათ, შეეძლოთ სიცოცხლის გახანგრძლივება მაგიით, მათი სისხლის ხაზისა და სხვა თვისებების მიუხედავად. ზოგიერთ მათგანს ადვილად შეეძლო 2000 წელი ეცოცხლა, თუმცა ძალიან ცოტა იყო. და თუ არა, მათ შეეძლოთ ხელახლა დაბადება.</w:t>
      </w:r>
    </w:p>
    <w:p w14:paraId="692BDD5D" w14:textId="77777777" w:rsidR="002B144F" w:rsidRDefault="00000000">
      <w:pPr>
        <w:spacing w:before="269" w:after="269"/>
        <w:ind w:left="120"/>
      </w:pPr>
      <w:r>
        <w:rPr>
          <w:rFonts w:ascii="Times New Roman" w:hAnsi="Times New Roman"/>
          <w:color w:val="000000"/>
        </w:rPr>
        <w:t>სრულად მჯერა, რომ იუნიტი 2000 წლის წინ ჩემთან ახლობელმა დემონმა შექმნა, რომელიც დილჰეიდის ამჟამინდელი მდგომარეობით იყო შეშფოთებული.</w:t>
      </w:r>
    </w:p>
    <w:p w14:paraId="52D81865" w14:textId="77777777" w:rsidR="002B144F" w:rsidRDefault="00000000">
      <w:pPr>
        <w:spacing w:before="269" w:after="269"/>
        <w:ind w:left="120"/>
      </w:pPr>
      <w:r>
        <w:rPr>
          <w:rFonts w:ascii="Times New Roman" w:hAnsi="Times New Roman"/>
          <w:color w:val="000000"/>
        </w:rPr>
        <w:t>„მაგრამ ასე რომ ყოფილიყო, ის უნდა გამოჩენილიყო შენთვის, ახლა, როცა ხელახლა დაიბადე.“</w:t>
      </w:r>
    </w:p>
    <w:p w14:paraId="472CABD7" w14:textId="77777777" w:rsidR="002B144F" w:rsidRDefault="00000000">
      <w:pPr>
        <w:spacing w:before="269" w:after="269"/>
        <w:ind w:left="120"/>
      </w:pPr>
      <w:r>
        <w:rPr>
          <w:rFonts w:ascii="Times New Roman" w:hAnsi="Times New Roman"/>
          <w:color w:val="000000"/>
        </w:rPr>
        <w:t>სულ მცირე, ლოგიკური იქნებოდა მაინც მოვსულიყავი და მენახა, ნამდვილი ვარ თუ არა. ძნელი წარმოსადგენია, რომ დემონი, რომელიც კარგად იცნობს ორი ათასი წლის წინანდელ მოვლენებს, მზად იყოს უგულებელყოს ტირანი დემონი მბრძანებელი.</w:t>
      </w:r>
    </w:p>
    <w:p w14:paraId="17C92615" w14:textId="77777777" w:rsidR="002B144F" w:rsidRDefault="00000000">
      <w:pPr>
        <w:spacing w:before="269" w:after="269"/>
        <w:ind w:left="120"/>
      </w:pPr>
      <w:r>
        <w:rPr>
          <w:rFonts w:ascii="Times New Roman" w:hAnsi="Times New Roman"/>
          <w:color w:val="000000"/>
        </w:rPr>
        <w:t>- რადგან ის ჯერ არ გამომიჩენია თავი, ეს ნიშნავს, რომ მას არ შეუძლია გამიმხილოს, ვინ არის სინამდვილეში.</w:t>
      </w:r>
    </w:p>
    <w:p w14:paraId="1AC6B857" w14:textId="77777777" w:rsidR="002B144F" w:rsidRDefault="00000000">
      <w:pPr>
        <w:spacing w:before="269" w:after="269"/>
        <w:ind w:left="120"/>
      </w:pPr>
      <w:r>
        <w:rPr>
          <w:rFonts w:ascii="Times New Roman" w:hAnsi="Times New Roman"/>
          <w:color w:val="000000"/>
        </w:rPr>
        <w:t>- ვფიქრობ, რომ დიდი ალბათობით ასეა.</w:t>
      </w:r>
    </w:p>
    <w:p w14:paraId="549AAABC" w14:textId="7373FB75" w:rsidR="002B144F" w:rsidRDefault="00000000">
      <w:pPr>
        <w:spacing w:before="269" w:after="269"/>
        <w:ind w:left="120"/>
      </w:pPr>
      <w:r>
        <w:rPr>
          <w:rFonts w:ascii="Times New Roman" w:hAnsi="Times New Roman"/>
          <w:color w:val="000000"/>
        </w:rPr>
        <w:lastRenderedPageBreak/>
        <w:t xml:space="preserve">დემონური ხმლების ტურნირზე მომხდარი მოვლენების სერიის გათვალისწინებით, შემიძლია დავიჯერო, რომ </w:t>
      </w:r>
      <w:r w:rsidR="0029207D" w:rsidRPr="0029207D">
        <w:rPr>
          <w:rFonts w:ascii="Sylfaen" w:hAnsi="Sylfaen" w:cs="Sylfaen"/>
          <w:color w:val="000000"/>
        </w:rPr>
        <w:t>ერთიანობ</w:t>
      </w:r>
      <w:r>
        <w:rPr>
          <w:rFonts w:ascii="Times New Roman" w:hAnsi="Times New Roman"/>
          <w:color w:val="000000"/>
        </w:rPr>
        <w:t>ის მეთაური სწორედ ეს ნიღბიანი კაცია. ავოს დილჰევია იყო ეს თუ მისი რომელიმე ხელქვეითი?</w:t>
      </w:r>
    </w:p>
    <w:p w14:paraId="4C94D2ED" w14:textId="77777777" w:rsidR="002B144F" w:rsidRDefault="00000000">
      <w:pPr>
        <w:spacing w:before="269" w:after="269"/>
        <w:ind w:left="120"/>
      </w:pPr>
      <w:r>
        <w:rPr>
          <w:rFonts w:ascii="Times New Roman" w:hAnsi="Times New Roman"/>
          <w:color w:val="000000"/>
        </w:rPr>
        <w:t>- კიდევ ერთი კითხვა მაქვს შენთან. გმირთა აკადემიის შესახებ რამე იცი?</w:t>
      </w:r>
    </w:p>
    <w:p w14:paraId="046CA5C5" w14:textId="77777777" w:rsidR="002B144F" w:rsidRDefault="00000000">
      <w:pPr>
        <w:spacing w:before="269" w:after="269"/>
        <w:ind w:left="120"/>
      </w:pPr>
      <w:r>
        <w:rPr>
          <w:rFonts w:ascii="Times New Roman" w:hAnsi="Times New Roman"/>
          <w:color w:val="000000"/>
        </w:rPr>
        <w:t>ჩემი კითხვის შემდეგ მელჰეისის გამომეტყველება შეიცვალა.</w:t>
      </w:r>
    </w:p>
    <w:p w14:paraId="5720179C" w14:textId="77777777" w:rsidR="002B144F" w:rsidRDefault="00000000">
      <w:pPr>
        <w:spacing w:before="269" w:after="269"/>
        <w:ind w:left="120"/>
      </w:pPr>
      <w:r>
        <w:rPr>
          <w:rFonts w:ascii="Times New Roman" w:hAnsi="Times New Roman"/>
          <w:color w:val="000000"/>
        </w:rPr>
        <w:t>— …რამე მოხდა?</w:t>
      </w:r>
    </w:p>
    <w:p w14:paraId="0536997C" w14:textId="77777777" w:rsidR="002B144F" w:rsidRDefault="00000000">
      <w:pPr>
        <w:spacing w:before="269" w:after="269"/>
        <w:ind w:left="120"/>
      </w:pPr>
      <w:r>
        <w:rPr>
          <w:rFonts w:ascii="Times New Roman" w:hAnsi="Times New Roman"/>
          <w:color w:val="000000"/>
        </w:rPr>
        <w:t>— ისინი აკადემიებს შორის გაცვლითი პროგრამის განხორციელებას აპირებენ. ამბობენ, რომ მათი აკადემია სასწრაფოდ მზადაა ჩვენს მისაღებად, მაგრამ ეს რატომღაც საეჭვოა.</w:t>
      </w:r>
    </w:p>
    <w:p w14:paraId="1AAAED69" w14:textId="77777777" w:rsidR="002B144F" w:rsidRDefault="00000000">
      <w:pPr>
        <w:spacing w:before="269" w:after="269"/>
        <w:ind w:left="120"/>
      </w:pPr>
      <w:r>
        <w:rPr>
          <w:rFonts w:ascii="Times New Roman" w:hAnsi="Times New Roman"/>
          <w:color w:val="000000"/>
        </w:rPr>
        <w:t>„არ ვიცი, გმირთა აკადემია ახლო ურთიერთობაშია თუ არა ავოს დილჰევიასთან. აქამდე აზესიონში დემონების კვალი არ მინახავს. მაგრამ ძალიან ფრთხილად იყავით მათთან“, - სერიოზული ტონით თქვა მელჰეისმა. „მე ასევე შევისწავლე ჩვენი ყოფილი მოსისხლე მტერი, სამეფო დედაქალაქი გაირადიტი. რა თქმა უნდა, ადამიანთა სახელმწიფოებში მშვიდობაა და არ არსებობს ბრძოლები, რომლებსაც ომები შეიძლება ვუწოდოთ, მაგრამ გაირადიტი, უფრო სწორად, აზესიონი, მოკავშირე ძალების საგადასახადო შემოსავლების 10%-ს გმირთა აკადემიაზე ხარჯავს.“</w:t>
      </w:r>
    </w:p>
    <w:p w14:paraId="2A6293F0" w14:textId="77777777" w:rsidR="002B144F" w:rsidRDefault="00000000">
      <w:pPr>
        <w:spacing w:before="269" w:after="269"/>
        <w:ind w:left="120"/>
      </w:pPr>
      <w:r>
        <w:rPr>
          <w:rFonts w:ascii="Times New Roman" w:hAnsi="Times New Roman"/>
          <w:color w:val="000000"/>
        </w:rPr>
        <w:t>10% ერთი აკადემიისთვის? ეს ერთგვარი გადაჭარბებული მხარდაჭერაა.</w:t>
      </w:r>
    </w:p>
    <w:p w14:paraId="22D219E8" w14:textId="77777777" w:rsidR="002B144F" w:rsidRDefault="00000000">
      <w:pPr>
        <w:spacing w:before="269" w:after="269"/>
        <w:ind w:left="120"/>
      </w:pPr>
      <w:r>
        <w:rPr>
          <w:rFonts w:ascii="Times New Roman" w:hAnsi="Times New Roman"/>
          <w:color w:val="000000"/>
        </w:rPr>
        <w:t>— რატომ დაარსდა გმირთა აკადემია?</w:t>
      </w:r>
    </w:p>
    <w:p w14:paraId="7138AA33" w14:textId="77777777" w:rsidR="002B144F" w:rsidRDefault="00000000">
      <w:pPr>
        <w:spacing w:before="269" w:after="269"/>
        <w:ind w:left="120"/>
      </w:pPr>
      <w:r>
        <w:rPr>
          <w:rFonts w:ascii="Times New Roman" w:hAnsi="Times New Roman"/>
          <w:color w:val="000000"/>
        </w:rPr>
        <w:t>— ოფიციალურად, გმირების მოსამზადებლად, რომლებიც გათვითცნობიერებულნი არიან ხმლის ოსტატობაში, მაგიასა და ყველანაირ მეცნიერებაში. აკადემიის დამთავრების შემდეგ, ისინი თავიანთ ძალას მთელ აზესიონში იყენებენ და ქვეყნების განვითარებას უწყობენ ხელს.</w:t>
      </w:r>
    </w:p>
    <w:p w14:paraId="25E66D53" w14:textId="77777777" w:rsidR="002B144F" w:rsidRDefault="00000000">
      <w:pPr>
        <w:spacing w:before="269" w:after="269"/>
        <w:ind w:left="120"/>
      </w:pPr>
      <w:r>
        <w:rPr>
          <w:rFonts w:ascii="Times New Roman" w:hAnsi="Times New Roman"/>
          <w:color w:val="000000"/>
        </w:rPr>
        <w:t>როგორც ჩანს, მათი როლი დილჰეიდის დემონ მბრძანებლების როლს ჰგავს.</w:t>
      </w:r>
    </w:p>
    <w:p w14:paraId="13FCDA4D" w14:textId="77777777" w:rsidR="002B144F" w:rsidRDefault="00000000">
      <w:pPr>
        <w:spacing w:before="269" w:after="269"/>
        <w:ind w:left="120"/>
      </w:pPr>
      <w:r>
        <w:rPr>
          <w:rFonts w:ascii="Times New Roman" w:hAnsi="Times New Roman"/>
          <w:color w:val="000000"/>
        </w:rPr>
        <w:t>„თუმცა, იქ რაღაც საეჭვოა. გმირთა აკადემიაში არის რჩეული კლასი სახელწოდებით „ჯერგა კანონი“, რომელიც ბიუჯეტის უმეტეს ნაწილს იკავებს. მაგრამ როდესაც ვცადე ამის შესახებ გამეგო, ვერანაირი დეტალი ვერ გავიგე.“</w:t>
      </w:r>
    </w:p>
    <w:p w14:paraId="664F8AF2" w14:textId="77777777" w:rsidR="002B144F" w:rsidRDefault="00000000">
      <w:pPr>
        <w:spacing w:before="269" w:after="269"/>
        <w:ind w:left="120"/>
      </w:pPr>
      <w:r>
        <w:rPr>
          <w:rFonts w:ascii="Times New Roman" w:hAnsi="Times New Roman"/>
          <w:color w:val="000000"/>
        </w:rPr>
        <w:t>ჰმ, ჯერგა კანონი, ამბობ? მას ალბათ ორი დიდი გმირის სახელი ერქვა, რომლებიც ამ ეპოქაში ლეგენდები გახდნენ.</w:t>
      </w:r>
    </w:p>
    <w:p w14:paraId="149250FD" w14:textId="77777777" w:rsidR="002B144F" w:rsidRDefault="00000000">
      <w:pPr>
        <w:spacing w:before="269" w:after="269"/>
        <w:ind w:left="120"/>
      </w:pPr>
      <w:r>
        <w:rPr>
          <w:rFonts w:ascii="Times New Roman" w:hAnsi="Times New Roman"/>
          <w:color w:val="000000"/>
        </w:rPr>
        <w:t>— გმირები მსოფლიო ომის გამორჩეული მებრძოლები არიან. დემონთა მბრძანებლისგან განსხვავებით, რომელიც დემონების მმართველი იყო, მშვიდობიან დროს ისინი განსაკუთრებულად საჭირო არ არიან. აქედან გამომდინარე, ჩემი ეჭვები: რატომ უნდა ვეცადოთ გმირების ძალა ქვეყნების განვითარებისთვის ახლაც კი გამოვიყენოთ?..</w:t>
      </w:r>
    </w:p>
    <w:p w14:paraId="4C39C30A" w14:textId="77777777" w:rsidR="002B144F" w:rsidRDefault="00000000">
      <w:pPr>
        <w:spacing w:before="269" w:after="269"/>
        <w:ind w:left="120"/>
      </w:pPr>
      <w:r>
        <w:rPr>
          <w:rFonts w:ascii="Times New Roman" w:hAnsi="Times New Roman"/>
          <w:color w:val="000000"/>
        </w:rPr>
        <w:lastRenderedPageBreak/>
        <w:t>— ფიქრობთ, რომ ეს მხოლოდ აკადემია არ არის?</w:t>
      </w:r>
    </w:p>
    <w:p w14:paraId="5EFC3B43" w14:textId="77777777" w:rsidR="002B144F" w:rsidRDefault="00000000">
      <w:pPr>
        <w:spacing w:before="269" w:after="269"/>
        <w:ind w:left="120"/>
      </w:pPr>
      <w:r>
        <w:rPr>
          <w:rFonts w:ascii="Times New Roman" w:hAnsi="Times New Roman"/>
          <w:color w:val="000000"/>
        </w:rPr>
        <w:t>მელჰეისმა თავი დაუქნია.</w:t>
      </w:r>
    </w:p>
    <w:p w14:paraId="0D7A5102" w14:textId="77777777" w:rsidR="002B144F" w:rsidRDefault="00000000">
      <w:pPr>
        <w:spacing w:before="269" w:after="269"/>
        <w:ind w:left="120"/>
      </w:pPr>
      <w:r>
        <w:rPr>
          <w:rFonts w:ascii="Times New Roman" w:hAnsi="Times New Roman"/>
          <w:color w:val="000000"/>
        </w:rPr>
        <w:t>— ჯერგა კანონი რეინკარნირებული გმირების კლასია. მაშინაც კი, თუ ისინი ავოს დილჰევიას ნათესავები არ არიან, მათ მაინც უნდა მიაქციოთ ყურადღება.</w:t>
      </w:r>
    </w:p>
    <w:p w14:paraId="28828123" w14:textId="77777777" w:rsidR="002B144F" w:rsidRDefault="00000000">
      <w:pPr>
        <w:spacing w:before="269" w:after="269"/>
        <w:ind w:left="120"/>
      </w:pPr>
      <w:r>
        <w:rPr>
          <w:rFonts w:ascii="Times New Roman" w:hAnsi="Times New Roman"/>
          <w:color w:val="000000"/>
        </w:rPr>
        <w:t>ნიშნავს ის, რომ ადამიანები რაღაცას გეგმავენ? თუმცა, ხრიკების თვალსაზრისით, ისინი გაცილებით მზაკვრულები და ბოროტები არიან, ვიდრე დემონები, იმის გამო, რომ ჯადოსნური ძალით ამ უკანასკნელებს ჩამორჩებიან. ასე რომ, აქ გასაკვირი არაფერია.</w:t>
      </w:r>
    </w:p>
    <w:p w14:paraId="31A0D32A" w14:textId="77777777" w:rsidR="002B144F" w:rsidRDefault="00000000">
      <w:pPr>
        <w:spacing w:before="269" w:after="269"/>
        <w:ind w:left="120"/>
      </w:pPr>
      <w:r>
        <w:rPr>
          <w:rFonts w:ascii="Times New Roman" w:hAnsi="Times New Roman"/>
          <w:color w:val="000000"/>
        </w:rPr>
        <w:t>— ადამიანებს ხანმოკლე სიცოცხლე აქვთ. 2000 წლის შემდეგაც კი, დემონების მიმართ მტრული განწყობის შენარჩუნება მხოლოდ იმიტომ შეუძლიათ, რომ რეინკარნირებულ გმირებს წარსული წყენა აკავშირებთ.</w:t>
      </w:r>
    </w:p>
    <w:p w14:paraId="01D1B59F" w14:textId="77777777" w:rsidR="002B144F" w:rsidRDefault="00000000">
      <w:pPr>
        <w:spacing w:before="269" w:after="269"/>
        <w:ind w:left="120"/>
      </w:pPr>
      <w:r>
        <w:rPr>
          <w:rFonts w:ascii="Times New Roman" w:hAnsi="Times New Roman"/>
          <w:color w:val="000000"/>
        </w:rPr>
        <w:t>მხოლოდ ახლა შევურიგდი კანონს, როდესაც სამყაროში კედელი შევქმენი. ის არ შეეცდებოდა ამის გაკეთებას, რათა მომავალ თაობებს დემონებისადმი სიძულვილი შეენარჩუნებინათ.</w:t>
      </w:r>
    </w:p>
    <w:p w14:paraId="6531538D" w14:textId="77777777" w:rsidR="002B144F" w:rsidRDefault="00000000">
      <w:pPr>
        <w:spacing w:before="269" w:after="269"/>
        <w:ind w:left="120"/>
      </w:pPr>
      <w:r>
        <w:rPr>
          <w:rFonts w:ascii="Times New Roman" w:hAnsi="Times New Roman"/>
          <w:color w:val="000000"/>
        </w:rPr>
        <w:t>გამოდის, რომ ეს ზომები სხვამ მიიღო?</w:t>
      </w:r>
    </w:p>
    <w:p w14:paraId="305F2A4F" w14:textId="77777777" w:rsidR="002B144F" w:rsidRDefault="00000000">
      <w:pPr>
        <w:spacing w:before="269" w:after="269"/>
        <w:ind w:left="120"/>
      </w:pPr>
      <w:r>
        <w:rPr>
          <w:rFonts w:ascii="Times New Roman" w:hAnsi="Times New Roman"/>
          <w:color w:val="000000"/>
        </w:rPr>
        <w:t>— მიზეზები ჩემთვის უცნობია. დანამდვილებით ვერ ვიტყვი, არსებობენ თუ არა რეინკარნირებული ადამიანები, რომლებსაც ორი ათასი წლის წინანდელი მოვლენების მოგონებები შენარჩუნებული აქვთ. როგორც უკვე აღნიშნეთ, ადამიანებს ხანმოკლე სიცოცხლე აქვთ. თუ დღესდღეობით ორი ათასი წლის წინანდელი გმირი არსებობს, ის ერთზე მეტჯერ უნდა რეინკარნირებულიყო.</w:t>
      </w:r>
    </w:p>
    <w:p w14:paraId="4DE6DA43" w14:textId="77777777" w:rsidR="002B144F" w:rsidRDefault="00000000">
      <w:pPr>
        <w:spacing w:before="269" w:after="269"/>
        <w:ind w:left="120"/>
      </w:pPr>
      <w:r>
        <w:rPr>
          <w:rFonts w:ascii="Times New Roman" w:hAnsi="Times New Roman"/>
          <w:color w:val="000000"/>
        </w:rPr>
        <w:t>შელოცვა „სილიციუმი“ სიტუაციაზეა დამოკიდებული, მაგრამ რეინკარნაციამდე გასავლელი დრო სიცოცხლის ხანგრძლივობითა და მაგიური ძალით განისაზღვრება. ადამიანები შედარებით სწრაფად რეინკარნირდებიან, მაგრამ დემონები ხშირად 2000 წლის შემდეგ რეინკარნირდებიან, როგორც მე.</w:t>
      </w:r>
    </w:p>
    <w:p w14:paraId="2C5013B5" w14:textId="77777777" w:rsidR="002B144F" w:rsidRDefault="00000000">
      <w:pPr>
        <w:spacing w:before="269" w:after="269"/>
        <w:ind w:left="120"/>
      </w:pPr>
      <w:r>
        <w:rPr>
          <w:rFonts w:ascii="Times New Roman" w:hAnsi="Times New Roman"/>
          <w:color w:val="000000"/>
        </w:rPr>
        <w:t>— დელზოგეიდი ამჟამად საკმაოდ აქტიურად ურთიერთობს გეირადიტთან და გმირთა აკადემიასთან. გარედან, როგორც ჩანს, ადამიანები დემონების მიმართ განსაკუთრებით მტრულად არ არიან განწყობილნი.</w:t>
      </w:r>
    </w:p>
    <w:p w14:paraId="1710D8A7" w14:textId="77777777" w:rsidR="002B144F" w:rsidRDefault="00000000">
      <w:pPr>
        <w:spacing w:before="269" w:after="269"/>
        <w:ind w:left="120"/>
      </w:pPr>
      <w:r>
        <w:rPr>
          <w:rFonts w:ascii="Times New Roman" w:hAnsi="Times New Roman"/>
          <w:color w:val="000000"/>
        </w:rPr>
        <w:t>ნაკლებად სავარაუდოა, რომ ისინი ასე ღიად იმოქმედებდნენ, ომის დაწყების შემთხვევაში, განსაკუთრებით მაშინ, როდესაც მათი მოწინააღმდეგეები ცნობილი შვიდი უძველესი დემონი იმპერატორები არიან, როგორიცაა მელჰეისი დემონებს შორის.</w:t>
      </w:r>
    </w:p>
    <w:p w14:paraId="7C544699" w14:textId="77777777" w:rsidR="002B144F" w:rsidRDefault="00000000">
      <w:pPr>
        <w:spacing w:before="269" w:after="269"/>
        <w:ind w:left="120"/>
      </w:pPr>
      <w:r>
        <w:rPr>
          <w:rFonts w:ascii="Times New Roman" w:hAnsi="Times New Roman"/>
          <w:color w:val="000000"/>
        </w:rPr>
        <w:t>„ჰმ, კარგი მაშინ, მე პირადად ვესტუმრები გმირთა აკადემიას და ყველაფერს ადგილზე გავარკვევ. მათ ძლივს წარმოედგინათ, რომ დემონი ლორდი ტირანი თავად იქნებოდა გაცვლითი პროგრამის სტუდენტებს შორის.“</w:t>
      </w:r>
    </w:p>
    <w:p w14:paraId="482543CF" w14:textId="77777777" w:rsidR="002B144F" w:rsidRDefault="00000000">
      <w:pPr>
        <w:spacing w:before="269" w:after="269"/>
        <w:ind w:left="120"/>
      </w:pPr>
      <w:r>
        <w:rPr>
          <w:rFonts w:ascii="Times New Roman" w:hAnsi="Times New Roman"/>
          <w:color w:val="000000"/>
        </w:rPr>
        <w:lastRenderedPageBreak/>
        <w:t>- კარგი.</w:t>
      </w:r>
    </w:p>
    <w:p w14:paraId="58A72926" w14:textId="77777777" w:rsidR="002B144F" w:rsidRDefault="00000000">
      <w:pPr>
        <w:spacing w:before="269" w:after="269"/>
        <w:ind w:left="120"/>
      </w:pPr>
      <w:r>
        <w:rPr>
          <w:rFonts w:ascii="Times New Roman" w:hAnsi="Times New Roman"/>
          <w:color w:val="000000"/>
        </w:rPr>
        <w:t>- და შენ აგრძელებ სხვა დემონ იმპერატორების საქმიანობის ყურადღებით მონიტორინგს. შემატყობინე, თუ რამე მოხდება. მალე დავბრუნდები.</w:t>
      </w:r>
    </w:p>
    <w:p w14:paraId="1FE2858D" w14:textId="77777777" w:rsidR="002B144F" w:rsidRDefault="00000000">
      <w:pPr>
        <w:spacing w:before="269" w:after="269"/>
        <w:ind w:left="120"/>
      </w:pPr>
      <w:r>
        <w:rPr>
          <w:rFonts w:ascii="Times New Roman" w:hAnsi="Times New Roman"/>
          <w:color w:val="000000"/>
        </w:rPr>
        <w:t>- კი ბატონო.</w:t>
      </w:r>
    </w:p>
    <w:p w14:paraId="502A3788" w14:textId="77777777" w:rsidR="002B144F" w:rsidRDefault="00000000">
      <w:pPr>
        <w:spacing w:before="269" w:after="269"/>
        <w:ind w:left="120"/>
      </w:pPr>
      <w:r>
        <w:rPr>
          <w:rFonts w:ascii="Times New Roman" w:hAnsi="Times New Roman"/>
          <w:color w:val="000000"/>
        </w:rPr>
        <w:t>შემოვბრუნდი და იუნიონ თაუერი დავტოვე.</w:t>
      </w:r>
    </w:p>
    <w:p w14:paraId="7EA136EB" w14:textId="77777777" w:rsidR="002B144F" w:rsidRDefault="00000000">
      <w:pPr>
        <w:spacing w:before="269" w:after="269"/>
        <w:ind w:left="120"/>
      </w:pPr>
      <w:r>
        <w:rPr>
          <w:rFonts w:ascii="Times New Roman" w:hAnsi="Times New Roman"/>
          <w:color w:val="000000"/>
        </w:rPr>
        <w:t>არჩეული კლასია „ჯერგა კანიონი“?</w:t>
      </w:r>
    </w:p>
    <w:p w14:paraId="09C4BF66" w14:textId="77777777" w:rsidR="002B144F" w:rsidRDefault="00000000">
      <w:pPr>
        <w:spacing w:before="269" w:after="269"/>
        <w:ind w:left="120"/>
      </w:pPr>
      <w:r>
        <w:rPr>
          <w:rFonts w:ascii="Times New Roman" w:hAnsi="Times New Roman"/>
          <w:color w:val="000000"/>
        </w:rPr>
        <w:t>არ ვიცი, შეინარჩუნა თუ არა მან მოგონებები, მაგრამ თუ გმირი კანონი ხელახლა დაიბადა, მასთან შეხვედრა მომინდებოდა.</w:t>
      </w:r>
    </w:p>
    <w:p w14:paraId="5BEF606E" w14:textId="77777777" w:rsidR="002B144F" w:rsidRDefault="00000000">
      <w:pPr>
        <w:pStyle w:val="Heading2"/>
        <w:pageBreakBefore/>
        <w:spacing w:before="180" w:after="180"/>
        <w:ind w:left="120"/>
      </w:pPr>
      <w:bookmarkStart w:id="6" w:name="_§_6._გამოცდების"/>
      <w:bookmarkEnd w:id="6"/>
      <w:r>
        <w:rPr>
          <w:rFonts w:ascii="Times New Roman" w:hAnsi="Times New Roman"/>
          <w:color w:val="000000"/>
          <w:sz w:val="33"/>
        </w:rPr>
        <w:lastRenderedPageBreak/>
        <w:t>§ 6. გამოცდების ექსპედიცია გაირადიტში</w:t>
      </w:r>
    </w:p>
    <w:p w14:paraId="09533488" w14:textId="77777777" w:rsidR="002B144F" w:rsidRDefault="00000000">
      <w:pPr>
        <w:spacing w:before="269" w:after="269"/>
        <w:ind w:left="120"/>
      </w:pPr>
      <w:r>
        <w:rPr>
          <w:rFonts w:ascii="Times New Roman" w:hAnsi="Times New Roman"/>
          <w:color w:val="000000"/>
        </w:rPr>
        <w:t>შემდეგ კვირას... დელზოგეიდის მეორე სავარჯიშო ოთახი.</w:t>
      </w:r>
    </w:p>
    <w:p w14:paraId="5812ED58" w14:textId="77777777" w:rsidR="002B144F" w:rsidRDefault="00000000">
      <w:pPr>
        <w:spacing w:before="269" w:after="269"/>
        <w:ind w:left="120"/>
      </w:pPr>
      <w:r>
        <w:rPr>
          <w:rFonts w:ascii="Times New Roman" w:hAnsi="Times New Roman"/>
          <w:color w:val="000000"/>
        </w:rPr>
        <w:t>შეკრებილ სტუდენტებს საკმაოდ ბევრი ბარგი ჰქონდათ თან. იარაღის, ჯავშნისა და ჯადოსნური არტეფაქტების გარდა, იყო ისიც, რაც თავისთავად ითვლებოდა: დიდი ტყავის ჩანთები და ჩემოდნები, სავსე საკვებით, სათადარიგო ტანსაცმლითა და წყლით. ყველაფერი, რაც ხანგრძლივი მოგზაურობისთვის აღჭურვილობისთვის იყო საჭირო.</w:t>
      </w:r>
    </w:p>
    <w:p w14:paraId="69281BB0" w14:textId="77777777" w:rsidR="002B144F" w:rsidRDefault="00000000">
      <w:pPr>
        <w:spacing w:before="269" w:after="269"/>
        <w:ind w:left="120"/>
      </w:pPr>
      <w:r>
        <w:rPr>
          <w:rFonts w:ascii="Times New Roman" w:hAnsi="Times New Roman"/>
          <w:color w:val="000000"/>
        </w:rPr>
        <w:t>როგორც კი გაკვეთილის დაწყების ზარი დაირეკა, ფანჯრიდან ბუ გამოფრინდა.</w:t>
      </w:r>
    </w:p>
    <w:p w14:paraId="42BB1D28" w14:textId="77777777" w:rsidR="002B144F" w:rsidRDefault="00000000">
      <w:pPr>
        <w:spacing w:before="269" w:after="269"/>
        <w:ind w:left="120"/>
      </w:pPr>
      <w:r>
        <w:rPr>
          <w:rFonts w:ascii="Times New Roman" w:hAnsi="Times New Roman"/>
          <w:color w:val="000000"/>
        </w:rPr>
        <w:t>„დილა მშვიდობისა ყველას, ბავშვებო“, - გაისმა მენოს ხმა.</w:t>
      </w:r>
    </w:p>
    <w:p w14:paraId="1F5A68CA" w14:textId="77777777" w:rsidR="002B144F" w:rsidRDefault="00000000">
      <w:pPr>
        <w:spacing w:before="269" w:after="269"/>
        <w:ind w:left="120"/>
      </w:pPr>
      <w:r>
        <w:rPr>
          <w:rFonts w:ascii="Times New Roman" w:hAnsi="Times New Roman"/>
          <w:color w:val="000000"/>
        </w:rPr>
        <w:t>ის ჯადოსნურად ლაპარაკობდა ბუს მეშვეობით.</w:t>
      </w:r>
    </w:p>
    <w:p w14:paraId="6A72DE61" w14:textId="77777777" w:rsidR="002B144F" w:rsidRDefault="00000000">
      <w:pPr>
        <w:spacing w:before="269" w:after="269"/>
        <w:ind w:left="120"/>
      </w:pPr>
      <w:r>
        <w:rPr>
          <w:rFonts w:ascii="Times New Roman" w:hAnsi="Times New Roman"/>
          <w:color w:val="000000"/>
        </w:rPr>
        <w:t>— ასე რომ, დღეს თქვენ საბოლოოდ მიემგზავრებით აზესიონში აკადემიის გაცვლითი პროგრამის ფარგლებში. დანიშნულების ადგილია გაირადითის სამეფო დედაქალაქი. როგორც წინასწარ გაგაფრთხილეთ, აკადემიიდან არავინ გაჩვენებთ გზას ამ ექსპედიციაში. ვფიქრობ, მესამე კურსელებმა ეს უკვე იციან, მაგრამ პირველი კურსელებისთვის კიდევ ერთხელ ავხსენი.</w:t>
      </w:r>
    </w:p>
    <w:p w14:paraId="53CA16A3" w14:textId="77777777" w:rsidR="002B144F" w:rsidRDefault="00000000">
      <w:pPr>
        <w:spacing w:before="269" w:after="269"/>
        <w:ind w:left="120"/>
      </w:pPr>
      <w:r>
        <w:rPr>
          <w:rFonts w:ascii="Times New Roman" w:hAnsi="Times New Roman"/>
          <w:color w:val="000000"/>
        </w:rPr>
        <w:t>მგონი, მესამე კურსელებში კიდევ ერთი ბუ იყო და მათაც გაიგეს მენოს ხმა.</w:t>
      </w:r>
    </w:p>
    <w:p w14:paraId="0AD35E88" w14:textId="77777777" w:rsidR="002B144F" w:rsidRDefault="00000000">
      <w:pPr>
        <w:spacing w:before="269" w:after="269"/>
        <w:ind w:left="120"/>
      </w:pPr>
      <w:r>
        <w:rPr>
          <w:rFonts w:ascii="Times New Roman" w:hAnsi="Times New Roman"/>
          <w:color w:val="000000"/>
        </w:rPr>
        <w:t>— დელზოგეიდში, ასეთი ექსპედიციების დროს, თითქმის არ არის შემთხვევები, როდესაც ვინმე გიჩვენებთ მარშრუტს. თუ დემონების მბრძანებელი გახდებით და დანიშნულების ადგილამდე დამოუკიდებლად ვერ მიხვალთ, მაშინ რაზე ვსაუბრობთ საერთოდ. აჰ, მაგრამ სტუდენტებს ნამდვილად შეუძლიათ ერთმანეთის დახმარება. ამის საწინააღმდეგო არაფერი მაქვს.</w:t>
      </w:r>
    </w:p>
    <w:p w14:paraId="69DE4FC9" w14:textId="77777777" w:rsidR="002B144F" w:rsidRDefault="00000000">
      <w:pPr>
        <w:spacing w:before="269" w:after="269"/>
        <w:ind w:left="120"/>
      </w:pPr>
      <w:r>
        <w:rPr>
          <w:rFonts w:ascii="Times New Roman" w:hAnsi="Times New Roman"/>
          <w:color w:val="000000"/>
        </w:rPr>
        <w:t>ჰმ, ანუ დანიშნულების ადგილამდე მისვლა გაკვეთილის ნაწილია?</w:t>
      </w:r>
    </w:p>
    <w:p w14:paraId="10A7BDB2" w14:textId="77777777" w:rsidR="002B144F" w:rsidRDefault="00000000">
      <w:pPr>
        <w:spacing w:before="269" w:after="269"/>
        <w:ind w:left="120"/>
      </w:pPr>
      <w:r>
        <w:rPr>
          <w:rFonts w:ascii="Times New Roman" w:hAnsi="Times New Roman"/>
          <w:color w:val="000000"/>
        </w:rPr>
        <w:t>— აქედან აზესიონისკენ მიმავალ გზაზე ყველანაირ დაბრკოლებას წააწყდებით. გსურთ ოკეანის გადაკვეთა? ერიგას სრუტის გადაკვეთა მოგიწევთ. გსურთ ხმელეთით წასვლა? შემდეგ დელტესტის მთათა სისტემა უნდა გადაკვეთოთ, ან შემოვლითი გზით გადახვიდეთ ისე, რომ თორის ტყეში არ დაიკარგოთ. ფრენაც კი თუ გადაწყვეტთ, ეს თქვენთვის არც ისე ადვილი იქნება, რადგან აზესიონის საჰაერო სივრცეში მაგიური ძალის ველი დარღვეულია.</w:t>
      </w:r>
    </w:p>
    <w:p w14:paraId="0E2509D1" w14:textId="77777777" w:rsidR="002B144F" w:rsidRDefault="00000000">
      <w:pPr>
        <w:spacing w:before="269" w:after="269"/>
        <w:ind w:left="120"/>
      </w:pPr>
      <w:r>
        <w:rPr>
          <w:rFonts w:ascii="Times New Roman" w:hAnsi="Times New Roman"/>
          <w:color w:val="000000"/>
        </w:rPr>
        <w:t>ეს არ არის მხოლოდ ტესტი იმისა, თუ რომელი მარშრუტი მიგიყვანთ იქ უფრო სწრაფად, არამედ თქვენი სიბრძნეც, თუ როგორ აირჩიოთ თქვენთვის საუკეთესო გზა.</w:t>
      </w:r>
    </w:p>
    <w:p w14:paraId="3DF65A96" w14:textId="77777777" w:rsidR="002B144F" w:rsidRDefault="00000000">
      <w:pPr>
        <w:spacing w:before="269" w:after="269"/>
        <w:ind w:left="120"/>
      </w:pPr>
      <w:r>
        <w:rPr>
          <w:rFonts w:ascii="Times New Roman" w:hAnsi="Times New Roman"/>
          <w:color w:val="000000"/>
        </w:rPr>
        <w:lastRenderedPageBreak/>
        <w:t>- აზესიონი დილჰეიდის მსგავსი არ არის. დარწმუნებული ვარ, რომ ბევრ ისეთ რამეს ნახავ, რაც აქამდე არასდროს გინახავ. მინდა, რომ ამ ექსპედიციის დროს ისწავლო უცნობთან გამკლავება და არა მხოლოდ ის, რაც აკადემიაში გითხრეს.</w:t>
      </w:r>
    </w:p>
    <w:p w14:paraId="2EFE0728" w14:textId="77777777" w:rsidR="002B144F" w:rsidRDefault="00000000">
      <w:pPr>
        <w:spacing w:before="269" w:after="269"/>
        <w:ind w:left="120"/>
      </w:pPr>
      <w:r>
        <w:rPr>
          <w:rFonts w:ascii="Times New Roman" w:hAnsi="Times New Roman"/>
          <w:color w:val="000000"/>
        </w:rPr>
        <w:t>წინა გაკვეთილებთან შედარებით, ეს ძალიან საინტერესოდ ჟღერს. სამწუხაროდ, მე უკვე რამდენჯერმე ვყოფილვარ ერიგას სრუტეში, დელტესტეს მთათა სისტემასა და თორას ტყეში. თუმცა, ვფიქრობ, რომ ისინი ახლა განსხვავებულად გამოიყურებიან, ვიდრე 2000 წლის წინ.</w:t>
      </w:r>
    </w:p>
    <w:p w14:paraId="62655B20" w14:textId="77777777" w:rsidR="002B144F" w:rsidRDefault="00000000">
      <w:pPr>
        <w:spacing w:before="269" w:after="269"/>
        <w:ind w:left="120"/>
      </w:pPr>
      <w:r>
        <w:rPr>
          <w:rFonts w:ascii="Times New Roman" w:hAnsi="Times New Roman"/>
          <w:color w:val="000000"/>
        </w:rPr>
        <w:t>— ყველაფრისთვის 10 დღე გაქვთ. ვინც გაირადიტში გმირთა აკადემიის მესამე სასტუმროში ვერ მოხვდება, გაცვლით პროგრამაში ვერ დაიშვება. ცხადია, თქვენი ქულა დამოკიდებული იქნება იმაზე, თუ როგორ მოხვდებით და რამდენად სწრაფად მიაღწევთ დანიშნულების ადგილს, ამიტომ ნამდვილად ეცადეთ, ყველაფერი გააკეთოთ. მესამეკურსელები უკვე მიჩვეულები არიან ასეთ ექსპედიციებს, ამიტომ თუ პირველკურსელთაგან ვინმე მათზე ადრე ჩამოვა, მეტ ქულას მიიღებს.</w:t>
      </w:r>
    </w:p>
    <w:p w14:paraId="6565D368" w14:textId="77777777" w:rsidR="002B144F" w:rsidRDefault="00000000">
      <w:pPr>
        <w:spacing w:before="269" w:after="269"/>
        <w:ind w:left="120"/>
      </w:pPr>
      <w:r>
        <w:rPr>
          <w:rFonts w:ascii="Times New Roman" w:hAnsi="Times New Roman"/>
          <w:color w:val="000000"/>
        </w:rPr>
        <w:t>10 დღე, ანუ? ეს გონივრული ვადაა. მაშინაც კი, თუ ხმელეთით იმოგზაურებთ, თუ ზომიერი ტემპით ირბენთ, მაინც შეძლებთ დანიშნულების ადგილამდე მისვლას საკმარისი დროით.</w:t>
      </w:r>
    </w:p>
    <w:p w14:paraId="0E6C357E" w14:textId="77777777" w:rsidR="002B144F" w:rsidRDefault="00000000">
      <w:pPr>
        <w:spacing w:before="269" w:after="269"/>
        <w:ind w:left="120"/>
      </w:pPr>
      <w:r>
        <w:rPr>
          <w:rFonts w:ascii="Times New Roman" w:hAnsi="Times New Roman"/>
          <w:color w:val="000000"/>
        </w:rPr>
        <w:t>- სხვათა შორის, მე იქ 2 დღეში მივედი. მესამე კურსის სტუდენტებმაც იგივე შედეგი უნდა დაისახონ მიზნად.</w:t>
      </w:r>
    </w:p>
    <w:p w14:paraId="684CEE26" w14:textId="77777777" w:rsidR="002B144F" w:rsidRDefault="00000000">
      <w:pPr>
        <w:spacing w:before="269" w:after="269"/>
        <w:ind w:left="120"/>
      </w:pPr>
      <w:r>
        <w:rPr>
          <w:rFonts w:ascii="Times New Roman" w:hAnsi="Times New Roman"/>
          <w:color w:val="000000"/>
        </w:rPr>
        <w:t>2 დღე? სწორედ ამას უნდა ელოდო მასწავლებლისგან. იმის გათვალისწინებით, რომ ის მესამე კურსზე ასწავლის, ალბათ ემილიაზე უკეთესი იქნება.</w:t>
      </w:r>
    </w:p>
    <w:p w14:paraId="6A591DAA" w14:textId="77777777" w:rsidR="002B144F" w:rsidRDefault="00000000">
      <w:pPr>
        <w:spacing w:before="269" w:after="269"/>
        <w:ind w:left="120"/>
      </w:pPr>
      <w:r>
        <w:rPr>
          <w:rFonts w:ascii="Times New Roman" w:hAnsi="Times New Roman"/>
          <w:color w:val="000000"/>
        </w:rPr>
        <w:t>- ამ წუთიდან გაირადიტში საგამოცდო ექსპედიცია დაწყებულად ცხადდება! ა-ა-ა, წავიდეთ!</w:t>
      </w:r>
    </w:p>
    <w:p w14:paraId="77D3F83E" w14:textId="77777777" w:rsidR="002B144F" w:rsidRDefault="00000000">
      <w:pPr>
        <w:spacing w:before="269" w:after="269"/>
        <w:ind w:left="120"/>
      </w:pPr>
      <w:r>
        <w:rPr>
          <w:rFonts w:ascii="Times New Roman" w:hAnsi="Times New Roman"/>
          <w:color w:val="000000"/>
        </w:rPr>
        <w:t>როგორც კი სიგნალი გაისმა, მოსწავლეთა დაახლოებით ნახევარი მაშინვე გაიქცა მეორე კლასიდან. დანარჩენებმა რუკები შეამოწმეს და იმსჯელეს, თუ რომელ მარშრუტს აირჩევდნენ.</w:t>
      </w:r>
    </w:p>
    <w:p w14:paraId="19E75B89" w14:textId="77777777" w:rsidR="002B144F" w:rsidRDefault="00000000">
      <w:pPr>
        <w:spacing w:before="269" w:after="269"/>
        <w:ind w:left="120"/>
      </w:pPr>
      <w:r>
        <w:rPr>
          <w:rFonts w:ascii="Times New Roman" w:hAnsi="Times New Roman"/>
          <w:color w:val="000000"/>
        </w:rPr>
        <w:t>„მისმინე, ანოს, უკვე დიდი ხანია რაღაც მაწუხებს: მართლა არაფერი წაიღე თან? ყველაფერი ჯადოსნურ წრეში - საწყობში მოათავსე?“ - მომიბრუნდა საშა.</w:t>
      </w:r>
    </w:p>
    <w:p w14:paraId="5BAF57BB" w14:textId="77777777" w:rsidR="002B144F" w:rsidRDefault="00000000">
      <w:pPr>
        <w:spacing w:before="269" w:after="269"/>
        <w:ind w:left="120"/>
      </w:pPr>
      <w:r>
        <w:rPr>
          <w:rFonts w:ascii="Times New Roman" w:hAnsi="Times New Roman"/>
          <w:color w:val="000000"/>
        </w:rPr>
        <w:t>მას თან ბარგიც ჰქონდა. ალბათ, ყველაფერი, ხელთ არსებული ნივთების, მაგალითად, ჯადოსნური არტეფაქტების გარდა, ჯადოსნური წრის საცავში ჰქონდა შენახული.</w:t>
      </w:r>
    </w:p>
    <w:p w14:paraId="70C58D47" w14:textId="77777777" w:rsidR="002B144F" w:rsidRDefault="00000000">
      <w:pPr>
        <w:spacing w:before="269" w:after="269"/>
        <w:ind w:left="120"/>
      </w:pPr>
      <w:r>
        <w:rPr>
          <w:rFonts w:ascii="Times New Roman" w:hAnsi="Times New Roman"/>
          <w:color w:val="000000"/>
        </w:rPr>
        <w:t>- რას ამბობ, ბარგი არ მჭირდება. ადრე, გაირადიტამდე და უკან სულ რაღაც ერთ დღეში ადვილად მივდიოდი.</w:t>
      </w:r>
    </w:p>
    <w:p w14:paraId="65C9CFA8" w14:textId="77777777" w:rsidR="002B144F" w:rsidRDefault="00000000">
      <w:pPr>
        <w:spacing w:before="269" w:after="269"/>
        <w:ind w:left="120"/>
      </w:pPr>
      <w:r>
        <w:rPr>
          <w:rFonts w:ascii="Times New Roman" w:hAnsi="Times New Roman"/>
          <w:color w:val="000000"/>
        </w:rPr>
        <w:t>მომიწევს ყველა იმ ადამიანის განადგურება, ვინც მათი ეშმაკური ხრიკების გამოყენებას გადაწყვეტს.</w:t>
      </w:r>
    </w:p>
    <w:p w14:paraId="0A304B68" w14:textId="77777777" w:rsidR="002B144F" w:rsidRDefault="00000000">
      <w:pPr>
        <w:spacing w:before="269" w:after="269"/>
        <w:ind w:left="120"/>
      </w:pPr>
      <w:r>
        <w:rPr>
          <w:rFonts w:ascii="Times New Roman" w:hAnsi="Times New Roman"/>
          <w:color w:val="000000"/>
        </w:rPr>
        <w:lastRenderedPageBreak/>
        <w:t>- იქ და ერთ დღეში უკან?.. კარგი, შენს სტიქიაში ხარ... საღ აზრს ვერ ჯდები...</w:t>
      </w:r>
    </w:p>
    <w:p w14:paraId="79C9936B" w14:textId="77777777" w:rsidR="002B144F" w:rsidRDefault="00000000">
      <w:pPr>
        <w:spacing w:before="269" w:after="269"/>
        <w:ind w:left="120"/>
      </w:pPr>
      <w:r>
        <w:rPr>
          <w:rFonts w:ascii="Times New Roman" w:hAnsi="Times New Roman"/>
          <w:color w:val="000000"/>
        </w:rPr>
        <w:t>„რომელი გზა ავირჩიოთ?“ იკითხა მიშამ.</w:t>
      </w:r>
    </w:p>
    <w:p w14:paraId="45296A61" w14:textId="77777777" w:rsidR="002B144F" w:rsidRDefault="00000000">
      <w:pPr>
        <w:spacing w:before="269" w:after="269"/>
        <w:ind w:left="120"/>
      </w:pPr>
      <w:r>
        <w:rPr>
          <w:rFonts w:ascii="Times New Roman" w:hAnsi="Times New Roman"/>
          <w:color w:val="000000"/>
        </w:rPr>
        <w:t>- შესაძლებელია, ცას ვუმადლოდეთ. აზესიონის საჰაერო სივრცეში მაგიური ძალის დარღვეული ველის მიუხედავად, როგორმე გავარღვევთ. უფრო ზუსტად, იცით, ვინ მცემა ასე სასტიკად მაგიური ძალის ველის გარღვევით, რომ დამოუკიდებელი სწავლის დროს მისი სიძულვილი დამეწყო.</w:t>
      </w:r>
    </w:p>
    <w:p w14:paraId="60E2E47A" w14:textId="77777777" w:rsidR="002B144F" w:rsidRDefault="00000000">
      <w:pPr>
        <w:spacing w:before="269" w:after="269"/>
        <w:ind w:left="120"/>
      </w:pPr>
      <w:r>
        <w:rPr>
          <w:rFonts w:ascii="Times New Roman" w:hAnsi="Times New Roman"/>
          <w:color w:val="000000"/>
        </w:rPr>
        <w:t>საშას უყვარს შელოცვის „ფლესის“ გამოყენება, ამიტომ დამოუკიდებელი გაკვეთილების დროს ფრენა ცოტათი გავართულე. და ეს ღირდა, ახლა მას შეუძლია საკმაოდ ნორმალურად ფრენა მკაცრი მაგიური ძალის პირობებშიც კი.</w:t>
      </w:r>
    </w:p>
    <w:p w14:paraId="7B6402F8" w14:textId="77777777" w:rsidR="002B144F" w:rsidRDefault="00000000">
      <w:pPr>
        <w:spacing w:before="269" w:after="269"/>
        <w:ind w:left="120"/>
      </w:pPr>
      <w:r>
        <w:rPr>
          <w:rFonts w:ascii="Times New Roman" w:hAnsi="Times New Roman"/>
          <w:color w:val="000000"/>
        </w:rPr>
        <w:t>- რეი, მისა?</w:t>
      </w:r>
    </w:p>
    <w:p w14:paraId="46D2DE74" w14:textId="77777777" w:rsidR="002B144F" w:rsidRDefault="00000000">
      <w:pPr>
        <w:spacing w:before="269" w:after="269"/>
        <w:ind w:left="120"/>
      </w:pPr>
      <w:r>
        <w:rPr>
          <w:rFonts w:ascii="Times New Roman" w:hAnsi="Times New Roman"/>
          <w:color w:val="000000"/>
        </w:rPr>
        <w:t>მიშამ მათ შეხედა.</w:t>
      </w:r>
    </w:p>
    <w:p w14:paraId="22ACD372" w14:textId="77777777" w:rsidR="002B144F" w:rsidRDefault="00000000">
      <w:pPr>
        <w:spacing w:before="269" w:after="269"/>
        <w:ind w:left="120"/>
      </w:pPr>
      <w:r>
        <w:rPr>
          <w:rFonts w:ascii="Times New Roman" w:hAnsi="Times New Roman"/>
          <w:color w:val="000000"/>
        </w:rPr>
        <w:t>- აჰა-ჰა, კარგი, ფრენა არ შემიძლია, მაგრამ „ფუსკას“ წყალობით მგონია, რომ ყოველ შემთხვევაში არ ჩამოვრჩები.</w:t>
      </w:r>
    </w:p>
    <w:p w14:paraId="5B3884F1" w14:textId="77777777" w:rsidR="002B144F" w:rsidRDefault="00000000">
      <w:pPr>
        <w:spacing w:before="269" w:after="269"/>
        <w:ind w:left="120"/>
      </w:pPr>
      <w:r>
        <w:rPr>
          <w:rFonts w:ascii="Times New Roman" w:hAnsi="Times New Roman"/>
          <w:color w:val="000000"/>
        </w:rPr>
        <w:t>მისას შეუძლია ფუსკას დიაპაზონში ისე გადაადგილდეს, როგორც სურს. ეს დიდად ეფექტური არ არის, მაგრამ თუ ზედიზედ ბევრჯერ გამოიყენებთ, მისი მოძრაობის სიჩქარე საკმაოდ კარგი იქნება.</w:t>
      </w:r>
    </w:p>
    <w:p w14:paraId="22510B29" w14:textId="77777777" w:rsidR="002B144F" w:rsidRDefault="00000000">
      <w:pPr>
        <w:spacing w:before="269" w:after="269"/>
        <w:ind w:left="120"/>
      </w:pPr>
      <w:r>
        <w:rPr>
          <w:rFonts w:ascii="Times New Roman" w:hAnsi="Times New Roman"/>
          <w:color w:val="000000"/>
        </w:rPr>
        <w:t>- მე უფრო კარგი მორბენალი ვარ. და „ფლესის“ შელოცვაში დიდად კარგი არ ვარ.</w:t>
      </w:r>
    </w:p>
    <w:p w14:paraId="1A25F62B" w14:textId="77777777" w:rsidR="002B144F" w:rsidRDefault="00000000">
      <w:pPr>
        <w:spacing w:before="269" w:after="269"/>
        <w:ind w:left="120"/>
      </w:pPr>
      <w:r>
        <w:rPr>
          <w:rFonts w:ascii="Times New Roman" w:hAnsi="Times New Roman"/>
          <w:color w:val="000000"/>
        </w:rPr>
        <w:t>- კარგი მაშინ, ალბათ ხმელეთით წასვლა ჯობია. საკმარისი იქნება უბრალოდ დაბლა ფრენა და სულ ესაა. ყველას შეეძლება ამ გზით გადაადგილება.</w:t>
      </w:r>
    </w:p>
    <w:p w14:paraId="3D619408" w14:textId="77777777" w:rsidR="002B144F" w:rsidRDefault="00000000">
      <w:pPr>
        <w:spacing w:before="269" w:after="269"/>
        <w:ind w:left="120"/>
      </w:pPr>
      <w:r>
        <w:rPr>
          <w:rFonts w:ascii="Times New Roman" w:hAnsi="Times New Roman"/>
          <w:color w:val="000000"/>
        </w:rPr>
        <w:t>საშამ მაშინვე მაგიის გამოყენებით რუკა დახატა და წითელი ხაზებით სამი მარშრუტი მონიშნა.</w:t>
      </w:r>
    </w:p>
    <w:p w14:paraId="6378CA86" w14:textId="77777777" w:rsidR="002B144F" w:rsidRDefault="00000000">
      <w:pPr>
        <w:spacing w:before="269" w:after="269"/>
        <w:ind w:left="120"/>
      </w:pPr>
      <w:r>
        <w:rPr>
          <w:rFonts w:ascii="Times New Roman" w:hAnsi="Times New Roman"/>
          <w:color w:val="000000"/>
        </w:rPr>
        <w:t>„თუ თორის ტყის გავლით უმოკლესი გზით გავლას ვაპირებთ, სამი გზა გვაქვს ასარჩევად. მათგან ყველაზე სწრაფი მაილეინის უდაბნოზე გადის. დანიშნულების ადგილამდე ერთ დღეში ადვილად მივაღწევთ, თუ, რა თქმა უნდა, გზად რაიმე დაბრკოლებას არ წავაწყდებით.“</w:t>
      </w:r>
    </w:p>
    <w:p w14:paraId="2BFE6BCB" w14:textId="77777777" w:rsidR="002B144F" w:rsidRDefault="00000000">
      <w:pPr>
        <w:spacing w:before="269" w:after="269"/>
        <w:ind w:left="120"/>
      </w:pPr>
      <w:r>
        <w:rPr>
          <w:rFonts w:ascii="Times New Roman" w:hAnsi="Times New Roman"/>
          <w:color w:val="000000"/>
        </w:rPr>
        <w:t>მენომ მესამე კურსელებს ორდღიან შედეგს სთხოვა, ამიტომ მას, ალბათ, მათთან კონკურენცია სურდა.</w:t>
      </w:r>
    </w:p>
    <w:p w14:paraId="5A7A20EA" w14:textId="77777777" w:rsidR="002B144F" w:rsidRDefault="00000000">
      <w:pPr>
        <w:spacing w:before="269" w:after="269"/>
        <w:ind w:left="120"/>
      </w:pPr>
      <w:r>
        <w:rPr>
          <w:rFonts w:ascii="Times New Roman" w:hAnsi="Times New Roman"/>
          <w:color w:val="000000"/>
        </w:rPr>
        <w:t>სრულიად საშას სულისკვეთებით.</w:t>
      </w:r>
    </w:p>
    <w:p w14:paraId="1A4D8681" w14:textId="77777777" w:rsidR="002B144F" w:rsidRDefault="00000000">
      <w:pPr>
        <w:spacing w:before="269" w:after="269"/>
        <w:ind w:left="120"/>
      </w:pPr>
      <w:r>
        <w:rPr>
          <w:rFonts w:ascii="Times New Roman" w:hAnsi="Times New Roman"/>
          <w:color w:val="000000"/>
        </w:rPr>
        <w:t>- თუ ფეხით აპირებ სიარულს, მაშინ ეს მარშრუტი აბსოლუტურად სწორია, საშა. მაგრამ რატომ გაშალე რუკა?</w:t>
      </w:r>
    </w:p>
    <w:p w14:paraId="2B2DC002" w14:textId="77777777" w:rsidR="002B144F" w:rsidRDefault="00000000">
      <w:pPr>
        <w:spacing w:before="269" w:after="269"/>
        <w:ind w:left="120"/>
      </w:pPr>
      <w:r>
        <w:rPr>
          <w:rFonts w:ascii="Times New Roman" w:hAnsi="Times New Roman"/>
          <w:color w:val="000000"/>
        </w:rPr>
        <w:lastRenderedPageBreak/>
        <w:t>მან დაბნეულობით შემომხედა.</w:t>
      </w:r>
    </w:p>
    <w:p w14:paraId="152BC899" w14:textId="77777777" w:rsidR="002B144F" w:rsidRDefault="00000000">
      <w:pPr>
        <w:spacing w:before="269" w:after="269"/>
        <w:ind w:left="120"/>
      </w:pPr>
      <w:r>
        <w:rPr>
          <w:rFonts w:ascii="Times New Roman" w:hAnsi="Times New Roman"/>
          <w:color w:val="000000"/>
        </w:rPr>
        <w:t>- გითხარი, რომ ადრეც ვყოფილვარ იქ. ახლა დაფიქრდი, სახლში მისვლისას რა მაგიას ვიყენებ.</w:t>
      </w:r>
    </w:p>
    <w:p w14:paraId="4BBB4E14" w14:textId="77777777" w:rsidR="002B144F" w:rsidRDefault="00000000">
      <w:pPr>
        <w:spacing w:before="269" w:after="269"/>
        <w:ind w:left="120"/>
      </w:pPr>
      <w:r>
        <w:rPr>
          <w:rFonts w:ascii="Times New Roman" w:hAnsi="Times New Roman"/>
          <w:color w:val="000000"/>
        </w:rPr>
        <w:t>„აჰ...“ ხმა ამოიღო საშამ.</w:t>
      </w:r>
    </w:p>
    <w:p w14:paraId="6BAF2D74" w14:textId="77777777" w:rsidR="002B144F" w:rsidRDefault="00000000">
      <w:pPr>
        <w:spacing w:before="269" w:after="269"/>
        <w:ind w:left="120"/>
      </w:pPr>
      <w:r>
        <w:rPr>
          <w:rFonts w:ascii="Times New Roman" w:hAnsi="Times New Roman"/>
          <w:color w:val="000000"/>
        </w:rPr>
        <w:t>— „გატომ“?.. — იკითხა მიშამ.</w:t>
      </w:r>
    </w:p>
    <w:p w14:paraId="3A6FB354" w14:textId="77777777" w:rsidR="002B144F" w:rsidRDefault="00000000">
      <w:pPr>
        <w:spacing w:before="269" w:after="269"/>
        <w:ind w:left="120"/>
      </w:pPr>
      <w:r>
        <w:rPr>
          <w:rFonts w:ascii="Times New Roman" w:hAnsi="Times New Roman"/>
          <w:color w:val="000000"/>
        </w:rPr>
        <w:t>— შეიძლება მისი გამოყენება ასეთ დიდ დისტანციებზე?</w:t>
      </w:r>
    </w:p>
    <w:p w14:paraId="6A3F5E7A" w14:textId="77777777" w:rsidR="002B144F" w:rsidRDefault="00000000">
      <w:pPr>
        <w:spacing w:before="269" w:after="269"/>
        <w:ind w:left="120"/>
      </w:pPr>
      <w:r>
        <w:rPr>
          <w:rFonts w:ascii="Times New Roman" w:hAnsi="Times New Roman"/>
          <w:color w:val="000000"/>
        </w:rPr>
        <w:t>— თანამედროვე ტერმინოლოგიით, „გატომი“ არის შელოცვა, რომელიც შექმნილია დაკავებული დემონებისთვის, რომლებსაც დღეში რამდენჯერმე უწევთ უზარმაზარი მანძილების გავლა.</w:t>
      </w:r>
    </w:p>
    <w:p w14:paraId="1C185AAB" w14:textId="77777777" w:rsidR="002B144F" w:rsidRDefault="00000000">
      <w:pPr>
        <w:spacing w:before="269" w:after="269"/>
        <w:ind w:left="120"/>
      </w:pPr>
      <w:r>
        <w:rPr>
          <w:rFonts w:ascii="Times New Roman" w:hAnsi="Times New Roman"/>
          <w:color w:val="000000"/>
        </w:rPr>
        <w:t>— ...ვიცი, რომ „თანამედროვე ენაზე“ საუბარი საჭირო არ არის.</w:t>
      </w:r>
    </w:p>
    <w:p w14:paraId="6D5B1E9F" w14:textId="77777777" w:rsidR="002B144F" w:rsidRDefault="00000000">
      <w:pPr>
        <w:spacing w:before="269" w:after="269"/>
        <w:ind w:left="120"/>
      </w:pPr>
      <w:r>
        <w:rPr>
          <w:rFonts w:ascii="Times New Roman" w:hAnsi="Times New Roman"/>
          <w:color w:val="000000"/>
        </w:rPr>
        <w:t>უბრალოდ, ადვილად გასაგებად ავხსენი.</w:t>
      </w:r>
    </w:p>
    <w:p w14:paraId="5BB2A50F" w14:textId="77777777" w:rsidR="002B144F" w:rsidRDefault="00000000">
      <w:pPr>
        <w:spacing w:before="269" w:after="269"/>
        <w:ind w:left="120"/>
      </w:pPr>
      <w:r>
        <w:rPr>
          <w:rFonts w:ascii="Times New Roman" w:hAnsi="Times New Roman"/>
          <w:color w:val="000000"/>
        </w:rPr>
        <w:t>- ამიტომაც მოგზაურობა ერთ დღეს კი არა, ერთ წამს გაგრძელდება.</w:t>
      </w:r>
    </w:p>
    <w:p w14:paraId="6F730E7B" w14:textId="77777777" w:rsidR="002B144F" w:rsidRDefault="00000000">
      <w:pPr>
        <w:spacing w:before="269" w:after="269"/>
        <w:ind w:left="120"/>
      </w:pPr>
      <w:r>
        <w:rPr>
          <w:rFonts w:ascii="Times New Roman" w:hAnsi="Times New Roman"/>
          <w:color w:val="000000"/>
        </w:rPr>
        <w:t>საშას ხელი გავუწოდე. მან ხელი სახეზე არც თუ ისე თავდაჯერებული გამომეტყველებით აიღო.</w:t>
      </w:r>
    </w:p>
    <w:p w14:paraId="2BFF8350" w14:textId="77777777" w:rsidR="002B144F" w:rsidRDefault="00000000">
      <w:pPr>
        <w:spacing w:before="269" w:after="269"/>
        <w:ind w:left="120"/>
      </w:pPr>
      <w:r>
        <w:rPr>
          <w:rFonts w:ascii="Times New Roman" w:hAnsi="Times New Roman"/>
          <w:color w:val="000000"/>
        </w:rPr>
        <w:t>მას შემდეგ, რაც ყველამ ხელი ჩავკიდეთ, „გატომი“ გამოვიყენე. მას შემდეგ, რაც პეიზაჟი თოვლივით გათეთრდა, მყისიერად დაუბრუნდა პირვანდელ ფერებს. ჩვენს თვალწინ უზარმაზარი ტბა გადაიშალა. მოპირდაპირე მხარეს ციხესიმაგრის კედელი იყო და კარიბჭის მიღმა ქალაქის ქუჩები მოჩანდა.</w:t>
      </w:r>
    </w:p>
    <w:p w14:paraId="045D6D02" w14:textId="77777777" w:rsidR="002B144F" w:rsidRDefault="00000000">
      <w:pPr>
        <w:spacing w:before="269" w:after="269"/>
        <w:ind w:left="120"/>
      </w:pPr>
      <w:r>
        <w:rPr>
          <w:rFonts w:ascii="Times New Roman" w:hAnsi="Times New Roman"/>
          <w:color w:val="000000"/>
        </w:rPr>
        <w:t>გაირადიტის სამეფო დედაქალაქი ტბის შუაგულში აშენებული გამაგრებული ქალაქია. ამბობენ, რომ ამ კურთხეულ ტბაში არსებული წმინდა წყალი თავად ბუნებრივი ჯადოსნური წრის როლს ასრულებს და დემონების ჯადოსნური ძალის დაბლოკვის ძალა აქვს.</w:t>
      </w:r>
    </w:p>
    <w:p w14:paraId="0F2B8A25" w14:textId="77777777" w:rsidR="002B144F" w:rsidRDefault="00000000">
      <w:pPr>
        <w:spacing w:before="269" w:after="269"/>
        <w:ind w:left="120"/>
      </w:pPr>
      <w:r>
        <w:rPr>
          <w:rFonts w:ascii="Times New Roman" w:hAnsi="Times New Roman"/>
          <w:color w:val="000000"/>
        </w:rPr>
        <w:t>ვხედავ, რომ წმინდა წყალი დღესაც ისე მოედინება, როგორც 2000 წლის წინ, მაგრამ საინტერესოა შემდეგი: შეძლო ვინმემ მისი დაუფლება თანამედროვე დროში?</w:t>
      </w:r>
    </w:p>
    <w:p w14:paraId="145F6B8F" w14:textId="77777777" w:rsidR="002B144F" w:rsidRDefault="00000000">
      <w:pPr>
        <w:spacing w:before="269" w:after="269"/>
        <w:ind w:left="120"/>
      </w:pPr>
      <w:r>
        <w:rPr>
          <w:rFonts w:ascii="Times New Roman" w:hAnsi="Times New Roman"/>
          <w:color w:val="000000"/>
        </w:rPr>
        <w:t>- ასეთი სიჩქარე მოგზაურობას ყოველგვარ აზრს ართმევს.</w:t>
      </w:r>
    </w:p>
    <w:p w14:paraId="2BAE16AE" w14:textId="77777777" w:rsidR="002B144F" w:rsidRDefault="00000000">
      <w:pPr>
        <w:spacing w:before="269" w:after="269"/>
        <w:ind w:left="120"/>
      </w:pPr>
      <w:r>
        <w:rPr>
          <w:rFonts w:ascii="Times New Roman" w:hAnsi="Times New Roman"/>
          <w:color w:val="000000"/>
        </w:rPr>
        <w:t>„გავიგე, რომ გმირები გამოცდილი ხმლისმჭერები არიან, საინტერესო იქნებოდა მათთან შეხვედრა გაცვლითი პროგრამის დაწყებამდე.“</w:t>
      </w:r>
    </w:p>
    <w:p w14:paraId="50A8E0DC" w14:textId="77777777" w:rsidR="002B144F" w:rsidRDefault="00000000">
      <w:pPr>
        <w:spacing w:before="269" w:after="269"/>
        <w:ind w:left="120"/>
      </w:pPr>
      <w:r>
        <w:rPr>
          <w:rFonts w:ascii="Times New Roman" w:hAnsi="Times New Roman"/>
          <w:color w:val="000000"/>
        </w:rPr>
        <w:t>საშამ შოკში ჩააგდო რეი. ალბათ რაღაცას ფიქრობდა: „როგორ აპირებს მათ ხმლით დუელში გამოწვევას პირველივე შეხვედრაზე და გაცვლითი პროგრამის დაწყებამდე?“</w:t>
      </w:r>
    </w:p>
    <w:p w14:paraId="79C734FB" w14:textId="77777777" w:rsidR="002B144F" w:rsidRDefault="00000000">
      <w:pPr>
        <w:spacing w:before="269" w:after="269"/>
        <w:ind w:left="120"/>
      </w:pPr>
      <w:r>
        <w:rPr>
          <w:rFonts w:ascii="Times New Roman" w:hAnsi="Times New Roman"/>
          <w:color w:val="000000"/>
        </w:rPr>
        <w:lastRenderedPageBreak/>
        <w:t>- მხოლოდ ხმლებზე ფიქრობ.</w:t>
      </w:r>
    </w:p>
    <w:p w14:paraId="6A4871F3" w14:textId="77777777" w:rsidR="002B144F" w:rsidRDefault="00000000">
      <w:pPr>
        <w:spacing w:before="269" w:after="269"/>
        <w:ind w:left="120"/>
      </w:pPr>
      <w:r>
        <w:rPr>
          <w:rFonts w:ascii="Times New Roman" w:hAnsi="Times New Roman"/>
          <w:color w:val="000000"/>
        </w:rPr>
        <w:t>ამის გაგონებაზე მან მშვიდად გაიღიმა.</w:t>
      </w:r>
    </w:p>
    <w:p w14:paraId="78485F5A" w14:textId="77777777" w:rsidR="002B144F" w:rsidRDefault="00000000">
      <w:pPr>
        <w:spacing w:before="269" w:after="269"/>
        <w:ind w:left="120"/>
      </w:pPr>
      <w:r>
        <w:rPr>
          <w:rFonts w:ascii="Times New Roman" w:hAnsi="Times New Roman"/>
          <w:color w:val="000000"/>
        </w:rPr>
        <w:t>- შესაძლოა. და შენ მხოლოდ დემონთა მბრძანებელზე ფიქრობ იგივეს.</w:t>
      </w:r>
    </w:p>
    <w:p w14:paraId="0B7EE500" w14:textId="77777777" w:rsidR="002B144F" w:rsidRDefault="00000000">
      <w:pPr>
        <w:spacing w:before="269" w:after="269"/>
        <w:ind w:left="120"/>
      </w:pPr>
      <w:r>
        <w:rPr>
          <w:rFonts w:ascii="Times New Roman" w:hAnsi="Times New Roman"/>
          <w:color w:val="000000"/>
        </w:rPr>
        <w:t>— ...რაზე ლაპარაკობ? ...</w:t>
      </w:r>
    </w:p>
    <w:p w14:paraId="1E23FAA8" w14:textId="77777777" w:rsidR="002B144F" w:rsidRDefault="00000000">
      <w:pPr>
        <w:spacing w:before="269" w:after="269"/>
        <w:ind w:left="120"/>
      </w:pPr>
      <w:r>
        <w:rPr>
          <w:rFonts w:ascii="Times New Roman" w:hAnsi="Times New Roman"/>
          <w:color w:val="000000"/>
        </w:rPr>
        <w:t>საშა სრულიად გაწითლდა, რითაც თავისი აღელვება გამოხატა.</w:t>
      </w:r>
    </w:p>
    <w:p w14:paraId="6553C7B6" w14:textId="77777777" w:rsidR="002B144F" w:rsidRDefault="00000000">
      <w:pPr>
        <w:spacing w:before="269" w:after="269"/>
        <w:ind w:left="120"/>
      </w:pPr>
      <w:r>
        <w:rPr>
          <w:rFonts w:ascii="Times New Roman" w:hAnsi="Times New Roman"/>
          <w:color w:val="000000"/>
        </w:rPr>
        <w:t>„ვერაფერ ცუდს ვერ ვხედავ იმაში, რომ დემონთა მბრძანებლის აკადემიის სტუდენტი მხოლოდ მასზე ფიქრობდეს. ბოლოს და ბოლოს, შენ შესანიშნავ სტუდენტს ჰგავხარ.“</w:t>
      </w:r>
    </w:p>
    <w:p w14:paraId="5A21724C" w14:textId="77777777" w:rsidR="002B144F" w:rsidRDefault="00000000">
      <w:pPr>
        <w:spacing w:before="269" w:after="269"/>
        <w:ind w:left="120"/>
      </w:pPr>
      <w:r>
        <w:rPr>
          <w:rFonts w:ascii="Times New Roman" w:hAnsi="Times New Roman"/>
          <w:color w:val="000000"/>
        </w:rPr>
        <w:t>საშამ სევდით შეხედა რეის.</w:t>
      </w:r>
    </w:p>
    <w:p w14:paraId="502ABE00" w14:textId="77777777" w:rsidR="002B144F" w:rsidRDefault="00000000">
      <w:pPr>
        <w:spacing w:before="269" w:after="269"/>
        <w:ind w:left="120"/>
      </w:pPr>
      <w:r>
        <w:rPr>
          <w:rFonts w:ascii="Times New Roman" w:hAnsi="Times New Roman"/>
          <w:color w:val="000000"/>
        </w:rPr>
        <w:t>— ...და არ დაგავიწყდეს ხმლებისადმი შენი გატაცება...</w:t>
      </w:r>
    </w:p>
    <w:p w14:paraId="12C7F186" w14:textId="77777777" w:rsidR="002B144F" w:rsidRDefault="00000000">
      <w:pPr>
        <w:spacing w:before="269" w:after="269"/>
        <w:ind w:left="120"/>
      </w:pPr>
      <w:r>
        <w:rPr>
          <w:rFonts w:ascii="Times New Roman" w:hAnsi="Times New Roman"/>
          <w:color w:val="000000"/>
        </w:rPr>
        <w:t>საშასა და რეის ასეთი კონფლიქტი ყოველდღე არ აქვთ.</w:t>
      </w:r>
    </w:p>
    <w:p w14:paraId="1B896E42" w14:textId="77777777" w:rsidR="002B144F" w:rsidRDefault="00000000">
      <w:pPr>
        <w:spacing w:before="269" w:after="269"/>
        <w:ind w:left="120"/>
      </w:pPr>
      <w:r>
        <w:rPr>
          <w:rFonts w:ascii="Times New Roman" w:hAnsi="Times New Roman"/>
          <w:color w:val="000000"/>
        </w:rPr>
        <w:t>ციხის კარიბჭისკენ გავემართეთ. შესასვლელთან მდგომმა ჯარისკაცებმა ჩვენი ფორმები და სკოლის სამკერდე ნიშნები შეამოწმეს და მაშინვე შესვლის ნება დაგვრთავეს. როდესაც კარიბჭეში გავედი, უკნიდან ეჭვის ხმა გავიგე: „გვითხრეს, რომ დღეს არავინ მოვიდოდა“.</w:t>
      </w:r>
    </w:p>
    <w:p w14:paraId="0257A5E2" w14:textId="77777777" w:rsidR="002B144F" w:rsidRDefault="00000000">
      <w:pPr>
        <w:spacing w:before="269" w:after="269"/>
        <w:ind w:left="120"/>
      </w:pPr>
      <w:r>
        <w:rPr>
          <w:rFonts w:ascii="Times New Roman" w:hAnsi="Times New Roman"/>
          <w:color w:val="000000"/>
        </w:rPr>
        <w:t>- სხვათა შორის, სად არის გმირთა აკადემიის მესამე სასტუმრო?</w:t>
      </w:r>
    </w:p>
    <w:p w14:paraId="778382A6" w14:textId="77777777" w:rsidR="002B144F" w:rsidRDefault="00000000">
      <w:pPr>
        <w:spacing w:before="269" w:after="269"/>
        <w:ind w:left="120"/>
      </w:pPr>
      <w:r>
        <w:rPr>
          <w:rFonts w:ascii="Times New Roman" w:hAnsi="Times New Roman"/>
          <w:color w:val="000000"/>
        </w:rPr>
        <w:t>„აკადემიის აღმოსავლეთით, ბარიერის გვერდით“, - მოკლედ უპასუხა მიშამ.</w:t>
      </w:r>
    </w:p>
    <w:p w14:paraId="0B381950" w14:textId="77777777" w:rsidR="002B144F" w:rsidRDefault="00000000">
      <w:pPr>
        <w:spacing w:before="269" w:after="269"/>
        <w:ind w:left="120"/>
      </w:pPr>
      <w:r>
        <w:rPr>
          <w:rFonts w:ascii="Times New Roman" w:hAnsi="Times New Roman"/>
          <w:color w:val="000000"/>
        </w:rPr>
        <w:t>- ჰმ, როგორ გამოიყურება გმირთა აკადემია?</w:t>
      </w:r>
    </w:p>
    <w:p w14:paraId="022FD7FA" w14:textId="77777777" w:rsidR="002B144F" w:rsidRDefault="00000000">
      <w:pPr>
        <w:spacing w:before="269" w:after="269"/>
        <w:ind w:left="120"/>
      </w:pPr>
      <w:r>
        <w:rPr>
          <w:rFonts w:ascii="Times New Roman" w:hAnsi="Times New Roman"/>
          <w:color w:val="000000"/>
        </w:rPr>
        <w:t>- და არ იცი?</w:t>
      </w:r>
    </w:p>
    <w:p w14:paraId="007D30FF" w14:textId="77777777" w:rsidR="002B144F" w:rsidRDefault="00000000">
      <w:pPr>
        <w:spacing w:before="269" w:after="269"/>
        <w:ind w:left="120"/>
      </w:pPr>
      <w:r>
        <w:rPr>
          <w:rFonts w:ascii="Times New Roman" w:hAnsi="Times New Roman"/>
          <w:color w:val="000000"/>
        </w:rPr>
        <w:t>— ის 2000 წლის წინ არ არსებობდა.</w:t>
      </w:r>
    </w:p>
    <w:p w14:paraId="5DCD4954" w14:textId="77777777" w:rsidR="002B144F" w:rsidRDefault="00000000">
      <w:pPr>
        <w:spacing w:before="269" w:after="269"/>
        <w:ind w:left="120"/>
      </w:pPr>
      <w:r>
        <w:rPr>
          <w:rFonts w:ascii="Times New Roman" w:hAnsi="Times New Roman"/>
          <w:color w:val="000000"/>
        </w:rPr>
        <w:t>რის შემდეგაც მიშამ შორს მაღალ შენობაზე მიუთითა.</w:t>
      </w:r>
    </w:p>
    <w:p w14:paraId="2783102D" w14:textId="77777777" w:rsidR="002B144F" w:rsidRDefault="00000000">
      <w:pPr>
        <w:spacing w:before="269" w:after="269"/>
        <w:ind w:left="120"/>
      </w:pPr>
      <w:r>
        <w:rPr>
          <w:rFonts w:ascii="Times New Roman" w:hAnsi="Times New Roman"/>
          <w:color w:val="000000"/>
        </w:rPr>
        <w:t>- აი, ისიც. არკლანისკის გმირთა აკადემია. ეს ჩვენს მიერ მიღებულ მასალებში იყო ნახსენები.</w:t>
      </w:r>
    </w:p>
    <w:p w14:paraId="6A104DF6" w14:textId="77777777" w:rsidR="002B144F" w:rsidRDefault="00000000">
      <w:pPr>
        <w:spacing w:before="269" w:after="269"/>
        <w:ind w:left="120"/>
      </w:pPr>
      <w:r>
        <w:rPr>
          <w:rFonts w:ascii="Times New Roman" w:hAnsi="Times New Roman"/>
          <w:color w:val="000000"/>
        </w:rPr>
        <w:t>ჰმ, არკლანისკას სამეფო ციხესიმაგრე ორი ათასი წლის შემდეგ გმირთა აკადემიად გადაკეთდა? მშვიდობიან დროს სამხედრო ობიექტები აღარ იყო საჭირო, მაგრამ, როგორც ჩანს, მათ ნანობდნენ ჯადოსნური აღჭურვილობის დაკარგვას. მათ იპოვეს მისი ეფექტური გამოყენება და განათლების ადგილად აქციეს. თუმცა, ამაში უცნაური არაფერია, დელზოგეიდი ასევე დემონთა მბრძანებლის აკადემიად იქცა.</w:t>
      </w:r>
    </w:p>
    <w:p w14:paraId="0E8BB860" w14:textId="77777777" w:rsidR="002B144F" w:rsidRDefault="00000000">
      <w:pPr>
        <w:spacing w:before="269" w:after="269"/>
        <w:ind w:left="120"/>
      </w:pPr>
      <w:r>
        <w:rPr>
          <w:rFonts w:ascii="Times New Roman" w:hAnsi="Times New Roman"/>
          <w:color w:val="000000"/>
        </w:rPr>
        <w:lastRenderedPageBreak/>
        <w:t>თუმცა, გარეგანი არაბუნებრივობის არარსებობის ფაქტი, პირიქით, საეჭვოდ გამოიყურება.</w:t>
      </w:r>
    </w:p>
    <w:p w14:paraId="212D04D5" w14:textId="77777777" w:rsidR="002B144F" w:rsidRDefault="00000000">
      <w:pPr>
        <w:spacing w:before="269" w:after="269"/>
        <w:ind w:left="120"/>
      </w:pPr>
      <w:r>
        <w:rPr>
          <w:rFonts w:ascii="Times New Roman" w:hAnsi="Times New Roman"/>
          <w:color w:val="000000"/>
        </w:rPr>
        <w:t>- წავიდეთ უკვე. მის მენოს უნდა შევხვდეთ და ვუთხრათ, რომ პირველები ჩვენ მოვალთ.</w:t>
      </w:r>
    </w:p>
    <w:p w14:paraId="571F1D91" w14:textId="77777777" w:rsidR="002B144F" w:rsidRDefault="00000000">
      <w:pPr>
        <w:spacing w:before="269" w:after="269"/>
        <w:ind w:left="120"/>
      </w:pPr>
      <w:r>
        <w:rPr>
          <w:rFonts w:ascii="Times New Roman" w:hAnsi="Times New Roman"/>
          <w:color w:val="000000"/>
        </w:rPr>
        <w:t>- საერთოდ აქ არის? ჯარისკაცებსაც კი ეგონათ, რომ დღეს არავინ მოვიდოდა.</w:t>
      </w:r>
    </w:p>
    <w:p w14:paraId="5FBE3ABC" w14:textId="77777777" w:rsidR="002B144F" w:rsidRDefault="00000000">
      <w:pPr>
        <w:spacing w:before="269" w:after="269"/>
        <w:ind w:left="120"/>
      </w:pPr>
      <w:r>
        <w:rPr>
          <w:rFonts w:ascii="Times New Roman" w:hAnsi="Times New Roman"/>
          <w:color w:val="000000"/>
        </w:rPr>
        <w:t>— ...ზუსტად, მართალი ხარ... — ვსაუბრობდით და გმირთა აკადემიის მესამე სასტუმროსკენ მივდიოდით.</w:t>
      </w:r>
    </w:p>
    <w:p w14:paraId="1FE03031" w14:textId="77777777" w:rsidR="002B144F" w:rsidRDefault="00000000">
      <w:pPr>
        <w:spacing w:before="269" w:after="269"/>
        <w:ind w:left="120"/>
      </w:pPr>
      <w:r>
        <w:rPr>
          <w:rFonts w:ascii="Times New Roman" w:hAnsi="Times New Roman"/>
          <w:color w:val="000000"/>
        </w:rPr>
        <w:t>ქალაქის უცნობ ქუჩებში ცოტა ხნით თვალიერების შემდეგ, მალევე დავინახეთ ჩვენს წინ ლამაზი და მორთული ქვის შენობა. ის საკმაოდ დიდი იყო და დაახლოებით 200 ადამიანისთვის განკუთვნილი ოთახები ჰქონდა. შესასვლელში ეწერა: „არკლანისკას მესამე სასტუმრო“.</w:t>
      </w:r>
    </w:p>
    <w:p w14:paraId="76A57EDF" w14:textId="77777777" w:rsidR="002B144F" w:rsidRDefault="00000000">
      <w:pPr>
        <w:spacing w:before="269" w:after="269"/>
        <w:ind w:left="120"/>
      </w:pPr>
      <w:r>
        <w:rPr>
          <w:rFonts w:ascii="Times New Roman" w:hAnsi="Times New Roman"/>
          <w:color w:val="000000"/>
        </w:rPr>
        <w:t>„მოვედით“, თქვა მიშამ.</w:t>
      </w:r>
    </w:p>
    <w:p w14:paraId="46011E42" w14:textId="77777777" w:rsidR="002B144F" w:rsidRDefault="00000000">
      <w:pPr>
        <w:spacing w:before="269" w:after="269"/>
        <w:ind w:left="120"/>
      </w:pPr>
      <w:r>
        <w:rPr>
          <w:rFonts w:ascii="Times New Roman" w:hAnsi="Times New Roman"/>
          <w:color w:val="000000"/>
        </w:rPr>
        <w:t>სწორედ ამ დროს მენო სასტუმროდან გამოვიდა.</w:t>
      </w:r>
    </w:p>
    <w:p w14:paraId="33F29D86" w14:textId="77777777" w:rsidR="002B144F" w:rsidRDefault="00000000">
      <w:pPr>
        <w:spacing w:before="269" w:after="269"/>
        <w:ind w:left="120"/>
      </w:pPr>
      <w:r>
        <w:rPr>
          <w:rFonts w:ascii="Times New Roman" w:hAnsi="Times New Roman"/>
          <w:color w:val="000000"/>
        </w:rPr>
        <w:t>- ჰმ, მოვედით, მენო.</w:t>
      </w:r>
    </w:p>
    <w:p w14:paraId="7D91E575" w14:textId="77777777" w:rsidR="002B144F" w:rsidRDefault="00000000">
      <w:pPr>
        <w:spacing w:before="269" w:after="269"/>
        <w:ind w:left="120"/>
      </w:pPr>
      <w:r>
        <w:rPr>
          <w:rFonts w:ascii="Times New Roman" w:hAnsi="Times New Roman"/>
          <w:color w:val="000000"/>
        </w:rPr>
        <w:t>- ...რა?..</w:t>
      </w:r>
    </w:p>
    <w:p w14:paraId="611CBA27" w14:textId="77777777" w:rsidR="002B144F" w:rsidRDefault="00000000">
      <w:pPr>
        <w:spacing w:before="269" w:after="269"/>
        <w:ind w:left="120"/>
      </w:pPr>
      <w:r>
        <w:rPr>
          <w:rFonts w:ascii="Times New Roman" w:hAnsi="Times New Roman"/>
          <w:color w:val="000000"/>
        </w:rPr>
        <w:t>მენომ შემოგვხედა და ისე გაიყინა, თითქოს დრომ შეაჩერა.</w:t>
      </w:r>
    </w:p>
    <w:p w14:paraId="261E65BA" w14:textId="77777777" w:rsidR="002B144F" w:rsidRDefault="00000000">
      <w:pPr>
        <w:spacing w:before="269" w:after="269"/>
        <w:ind w:left="120"/>
      </w:pPr>
      <w:r>
        <w:rPr>
          <w:rFonts w:ascii="Times New Roman" w:hAnsi="Times New Roman"/>
          <w:color w:val="000000"/>
        </w:rPr>
        <w:t>— ვფიქრობ, კარგი შედეგი გვაქვს.</w:t>
      </w:r>
    </w:p>
    <w:p w14:paraId="77315833" w14:textId="77777777" w:rsidR="002B144F" w:rsidRDefault="00000000">
      <w:pPr>
        <w:spacing w:before="269" w:after="269"/>
        <w:ind w:left="120"/>
      </w:pPr>
      <w:r>
        <w:rPr>
          <w:rFonts w:ascii="Times New Roman" w:hAnsi="Times New Roman"/>
          <w:color w:val="000000"/>
        </w:rPr>
        <w:t>თუმცა, გაოგნებულმა მენომ ჩემი სიტყვები უგულებელყო. რაღაცაზე დაფიქრდა და რამდენიმე წამით თვალების დახამხამების შემდეგ, საბოლოოდ ალაპარაკდა.</w:t>
      </w:r>
    </w:p>
    <w:p w14:paraId="3B118F3E" w14:textId="77777777" w:rsidR="002B144F" w:rsidRDefault="00000000">
      <w:pPr>
        <w:spacing w:before="269" w:after="269"/>
        <w:ind w:left="120"/>
      </w:pPr>
      <w:r>
        <w:rPr>
          <w:rFonts w:ascii="Times New Roman" w:hAnsi="Times New Roman"/>
          <w:color w:val="000000"/>
        </w:rPr>
        <w:t>— ...მოიცადე ერთი წუთით... ეს არ შეიძლება იყოს... ეს ერთი დღეც კი არ არის... რა დღეა, ერთი საათიც არ გასულა... როგორ მოხვდი აქ?!.. — მენო განუწყვეტლივ ლაპარაკობდა ურწმუნო ხმით.</w:t>
      </w:r>
    </w:p>
    <w:p w14:paraId="2BB11AF6" w14:textId="77777777" w:rsidR="002B144F" w:rsidRDefault="00000000">
      <w:pPr>
        <w:spacing w:before="269" w:after="269"/>
        <w:ind w:left="120"/>
      </w:pPr>
      <w:r>
        <w:rPr>
          <w:rFonts w:ascii="Times New Roman" w:hAnsi="Times New Roman"/>
          <w:color w:val="000000"/>
        </w:rPr>
        <w:t>მგონი, ბუს ჯადოსნური თვალებით დარწმუნებული იყო, რომ დილჰეიდში ვიყავით. მენოს ჩვენს მოტყუებაში ეჭვი არ ეპარებოდა.</w:t>
      </w:r>
    </w:p>
    <w:p w14:paraId="44641640" w14:textId="77777777" w:rsidR="002B144F" w:rsidRDefault="00000000">
      <w:pPr>
        <w:spacing w:before="269" w:after="269"/>
        <w:ind w:left="120"/>
      </w:pPr>
      <w:r>
        <w:rPr>
          <w:rFonts w:ascii="Times New Roman" w:hAnsi="Times New Roman"/>
          <w:color w:val="000000"/>
        </w:rPr>
        <w:t>— ჩვენ „გატომს“ ვიყენებდით. მე ადრეც ვყოფილვარ გეირადიტში.</w:t>
      </w:r>
    </w:p>
    <w:p w14:paraId="4EB668A5" w14:textId="77777777" w:rsidR="002B144F" w:rsidRDefault="00000000">
      <w:pPr>
        <w:spacing w:before="269" w:after="269"/>
        <w:ind w:left="120"/>
      </w:pPr>
      <w:r>
        <w:rPr>
          <w:rFonts w:ascii="Times New Roman" w:hAnsi="Times New Roman"/>
          <w:color w:val="000000"/>
        </w:rPr>
        <w:t>— ...რა თქმა უნდა, გამიგია, რომ დაკარგული მაგია გაქვს, მაგრამ... ვერ ვიჯერებ, რომ მოახერხე კოსმოსში ასე დაშორებული ორი ადგილის დაკავშირება...</w:t>
      </w:r>
    </w:p>
    <w:p w14:paraId="46D96226" w14:textId="77777777" w:rsidR="002B144F" w:rsidRDefault="00000000">
      <w:pPr>
        <w:spacing w:before="269" w:after="269"/>
        <w:ind w:left="120"/>
      </w:pPr>
      <w:r>
        <w:rPr>
          <w:rFonts w:ascii="Times New Roman" w:hAnsi="Times New Roman"/>
          <w:color w:val="000000"/>
        </w:rPr>
        <w:t>მენოს ნათქვამი სიტყვასიტყვით ეწერა მის გაოგნებულ სახეზე.</w:t>
      </w:r>
    </w:p>
    <w:p w14:paraId="1C972E56" w14:textId="77777777" w:rsidR="002B144F" w:rsidRDefault="00000000">
      <w:pPr>
        <w:spacing w:before="269" w:after="269"/>
        <w:ind w:left="120"/>
      </w:pPr>
      <w:r>
        <w:rPr>
          <w:rFonts w:ascii="Times New Roman" w:hAnsi="Times New Roman"/>
          <w:color w:val="000000"/>
        </w:rPr>
        <w:lastRenderedPageBreak/>
        <w:t>— ...მივხვდი, რომ მაგიის ნიჭი გაქვს... მე მასწავლებელი ვარ და ბევრი ბავშვი მინახავს, რომლებსაც გენიოსებს უწოდებდნენ. ნახევარჯიშებს შორისაც კი ბევრი გამორჩეული მოსწავლეა მაგიის ოსტატობის თვალსაზრისით, მაგრამ შენი აღწერა უბრალოდ „გენიოსით“ შეუძლებელია.</w:t>
      </w:r>
    </w:p>
    <w:p w14:paraId="6ED96D9C" w14:textId="77777777" w:rsidR="002B144F" w:rsidRDefault="00000000">
      <w:pPr>
        <w:spacing w:before="269" w:after="269"/>
        <w:ind w:left="120"/>
      </w:pPr>
      <w:r>
        <w:rPr>
          <w:rFonts w:ascii="Times New Roman" w:hAnsi="Times New Roman"/>
          <w:color w:val="000000"/>
        </w:rPr>
        <w:t>მენომ თავისი ჯადოსნური თვალებით პირდაპირ სახეში შემომხედა და მკითხა:</w:t>
      </w:r>
    </w:p>
    <w:p w14:paraId="264EE7BE" w14:textId="77777777" w:rsidR="002B144F" w:rsidRDefault="00000000">
      <w:pPr>
        <w:spacing w:before="269" w:after="269"/>
        <w:ind w:left="120"/>
      </w:pPr>
      <w:r>
        <w:rPr>
          <w:rFonts w:ascii="Times New Roman" w:hAnsi="Times New Roman"/>
          <w:color w:val="000000"/>
        </w:rPr>
        <w:t>- ვინ ხარ შენ... ეს ანოს?</w:t>
      </w:r>
    </w:p>
    <w:p w14:paraId="3C1D376B" w14:textId="77777777" w:rsidR="002B144F" w:rsidRDefault="00000000">
      <w:pPr>
        <w:spacing w:before="269" w:after="269"/>
        <w:ind w:left="120"/>
      </w:pPr>
      <w:r>
        <w:rPr>
          <w:rFonts w:ascii="Times New Roman" w:hAnsi="Times New Roman"/>
          <w:color w:val="000000"/>
        </w:rPr>
        <w:t>- ეს უკვე ბევრჯერ მითქვამს. შენს ცხოვრებაში ვერასდროს მიაღწევ სიმართლეს, თუ სხვების სიტყვებს დაიჯერებ და არა საკუთარ ჯადოსნურ თვალებს.</w:t>
      </w:r>
    </w:p>
    <w:p w14:paraId="47E3E414" w14:textId="77777777" w:rsidR="002B144F" w:rsidRDefault="00000000">
      <w:pPr>
        <w:spacing w:before="269" w:after="269"/>
        <w:ind w:left="120"/>
      </w:pPr>
      <w:r>
        <w:rPr>
          <w:rFonts w:ascii="Times New Roman" w:hAnsi="Times New Roman"/>
          <w:color w:val="000000"/>
        </w:rPr>
        <w:t>სიტყვები „დემონთა მბრძანებელი ტირანი“ გაუელვა გონებაში და გაჩუმდა.</w:t>
      </w:r>
    </w:p>
    <w:p w14:paraId="0CB1B5CD" w14:textId="77777777" w:rsidR="002B144F" w:rsidRDefault="00000000">
      <w:pPr>
        <w:pStyle w:val="Heading2"/>
        <w:pageBreakBefore/>
        <w:spacing w:before="180" w:after="180"/>
        <w:ind w:left="120"/>
      </w:pPr>
      <w:bookmarkStart w:id="7" w:name="_§_7._დაპირება"/>
      <w:bookmarkEnd w:id="7"/>
      <w:r>
        <w:rPr>
          <w:rFonts w:ascii="Times New Roman" w:hAnsi="Times New Roman"/>
          <w:color w:val="000000"/>
          <w:sz w:val="33"/>
        </w:rPr>
        <w:lastRenderedPageBreak/>
        <w:t>§ 7. დაპირება</w:t>
      </w:r>
    </w:p>
    <w:p w14:paraId="1898277B" w14:textId="77777777" w:rsidR="002B144F" w:rsidRDefault="00000000">
      <w:pPr>
        <w:spacing w:before="269" w:after="269"/>
        <w:ind w:left="120"/>
      </w:pPr>
      <w:r>
        <w:rPr>
          <w:rFonts w:ascii="Times New Roman" w:hAnsi="Times New Roman"/>
          <w:color w:val="000000"/>
        </w:rPr>
        <w:t>ჩემმა ხუთკაციანმა გუნდმა გაირადიტების ექსპედიციის გამოცდაში პირველი ადგილი დაიკავა. ყველა სხვა სტუდენტს ჯერ დილჰეიდის საზღვარიც კი არ გადაეკვეთა და მენომ უხერხულად თქვა, რომ ჩვენ უდავოდ საუკეთესოები ვიყავით.</w:t>
      </w:r>
    </w:p>
    <w:p w14:paraId="202F6164" w14:textId="77777777" w:rsidR="002B144F" w:rsidRDefault="00000000">
      <w:pPr>
        <w:spacing w:before="269" w:after="269"/>
        <w:ind w:left="120"/>
      </w:pPr>
      <w:r>
        <w:rPr>
          <w:rFonts w:ascii="Times New Roman" w:hAnsi="Times New Roman"/>
          <w:color w:val="000000"/>
        </w:rPr>
        <w:t>ექსპედიციის გამოცდის შედეგი შედარებითი შეფასების მეთოდით განისაზღვრება. ჩვენ, როგორც პირველ ადგილზე გასულებმა, 100 ქულა მივიღეთ და ძალიან დიდი სხვაობის გამო, სხვა მოსწავლეების ქულები მკვეთრად დაეცემა. მან თქვა, რომ ამის შესახებ არაფერია გასაკეთებელი, მაგრამ ახსნა და გაგება ადვილი არ იქნება. ვხედავ, რომ მასწავლებლებსაც უჭირთ.</w:t>
      </w:r>
    </w:p>
    <w:p w14:paraId="54B80CA6" w14:textId="77777777" w:rsidR="002B144F" w:rsidRDefault="00000000">
      <w:pPr>
        <w:spacing w:before="269" w:after="269"/>
        <w:ind w:left="120"/>
      </w:pPr>
      <w:r>
        <w:rPr>
          <w:rFonts w:ascii="Times New Roman" w:hAnsi="Times New Roman"/>
          <w:color w:val="000000"/>
        </w:rPr>
        <w:t>სასტუმროს ნომრებში წაგვიყვანეს, სადაც დავისვენეთ. ოთახები მამაკაცებისა და ქალების ნომრებად იყო დაყოფილი და მე და რეი ორადგილიან ოთახში ვიყავით, მიშა, საშა და მისა კი სამადგილიანში.</w:t>
      </w:r>
    </w:p>
    <w:p w14:paraId="33CA158C" w14:textId="77777777" w:rsidR="002B144F" w:rsidRDefault="00000000">
      <w:pPr>
        <w:spacing w:before="269" w:after="269"/>
        <w:ind w:left="120"/>
      </w:pPr>
      <w:r>
        <w:rPr>
          <w:rFonts w:ascii="Times New Roman" w:hAnsi="Times New Roman"/>
          <w:color w:val="000000"/>
        </w:rPr>
        <w:t>„ანუ 10 დღე თავისუფალი დრო გვაქვს?“ იკითხა რეიმ და მაშინვე საწოლზე აძვრა.</w:t>
      </w:r>
    </w:p>
    <w:p w14:paraId="6AA95C25" w14:textId="77777777" w:rsidR="002B144F" w:rsidRDefault="00000000">
      <w:pPr>
        <w:spacing w:before="269" w:after="269"/>
        <w:ind w:left="120"/>
      </w:pPr>
      <w:r>
        <w:rPr>
          <w:rFonts w:ascii="Times New Roman" w:hAnsi="Times New Roman"/>
          <w:color w:val="000000"/>
        </w:rPr>
        <w:t>- კარგი, რაღაც მსგავსი.</w:t>
      </w:r>
    </w:p>
    <w:p w14:paraId="7E40F1CC" w14:textId="77777777" w:rsidR="002B144F" w:rsidRDefault="00000000">
      <w:pPr>
        <w:spacing w:before="269" w:after="269"/>
        <w:ind w:left="120"/>
      </w:pPr>
      <w:r>
        <w:rPr>
          <w:rFonts w:ascii="Times New Roman" w:hAnsi="Times New Roman"/>
          <w:color w:val="000000"/>
        </w:rPr>
        <w:t>გმირთა აკადემიის გაკვეთილებსა და გამოცდებში მონაწილეობა მხოლოდ იმ სტუდენტებს შეეძლებათ, რომლებიც გაირადიტში 10 დღის განმავლობაში ჩავლენ. მანამდე კი, თქვენ თვითონ იქნებით მარტო.</w:t>
      </w:r>
    </w:p>
    <w:p w14:paraId="1C8910B4" w14:textId="77777777" w:rsidR="002B144F" w:rsidRDefault="00000000">
      <w:pPr>
        <w:spacing w:before="269" w:after="269"/>
        <w:ind w:left="120"/>
      </w:pPr>
      <w:r>
        <w:rPr>
          <w:rFonts w:ascii="Times New Roman" w:hAnsi="Times New Roman"/>
          <w:color w:val="000000"/>
        </w:rPr>
        <w:t>- ქალაქში ცოტას გავისეირნებ. შენ რას აპირებ?</w:t>
      </w:r>
    </w:p>
    <w:p w14:paraId="51528AF4" w14:textId="77777777" w:rsidR="002B144F" w:rsidRDefault="00000000">
      <w:pPr>
        <w:spacing w:before="269" w:after="269"/>
        <w:ind w:left="120"/>
      </w:pPr>
      <w:r>
        <w:rPr>
          <w:rFonts w:ascii="Times New Roman" w:hAnsi="Times New Roman"/>
          <w:color w:val="000000"/>
        </w:rPr>
        <w:t>- კარგი, წარმატებები და სასტუმროს რესტორანში წასვლაზე ვფიქრობდი.</w:t>
      </w:r>
    </w:p>
    <w:p w14:paraId="66A98A01" w14:textId="77777777" w:rsidR="002B144F" w:rsidRDefault="00000000">
      <w:pPr>
        <w:spacing w:before="269" w:after="269"/>
        <w:ind w:left="120"/>
      </w:pPr>
      <w:r>
        <w:rPr>
          <w:rFonts w:ascii="Times New Roman" w:hAnsi="Times New Roman"/>
          <w:color w:val="000000"/>
        </w:rPr>
        <w:t>სასტუმროს რესტორანი ღიაა დილით, შუადღისას და საღამოს და ამ პერიოდში შეგიძლიათ მიირთვათ ნებისმიერ დროს. ახლა საუზმის დროა.</w:t>
      </w:r>
    </w:p>
    <w:p w14:paraId="112040A0" w14:textId="77777777" w:rsidR="002B144F" w:rsidRDefault="00000000">
      <w:pPr>
        <w:spacing w:before="269" w:after="269"/>
        <w:ind w:left="120"/>
      </w:pPr>
      <w:r>
        <w:rPr>
          <w:rFonts w:ascii="Times New Roman" w:hAnsi="Times New Roman"/>
          <w:color w:val="000000"/>
        </w:rPr>
        <w:t>- და ვხედავ, რომ ისევ გიყვარს კარგად ჭამა.</w:t>
      </w:r>
    </w:p>
    <w:p w14:paraId="1D5C020F" w14:textId="77777777" w:rsidR="002B144F" w:rsidRDefault="00000000">
      <w:pPr>
        <w:spacing w:before="269" w:after="269"/>
        <w:ind w:left="120"/>
      </w:pPr>
      <w:r>
        <w:rPr>
          <w:rFonts w:ascii="Times New Roman" w:hAnsi="Times New Roman"/>
          <w:color w:val="000000"/>
        </w:rPr>
        <w:t>დელზოგეიდში მოსვლამდე საუზმე უნდა ეჭამა.</w:t>
      </w:r>
    </w:p>
    <w:p w14:paraId="6DC7BB4F" w14:textId="77777777" w:rsidR="002B144F" w:rsidRDefault="00000000">
      <w:pPr>
        <w:spacing w:before="269" w:after="269"/>
        <w:ind w:left="120"/>
      </w:pPr>
      <w:r>
        <w:rPr>
          <w:rFonts w:ascii="Times New Roman" w:hAnsi="Times New Roman"/>
          <w:color w:val="000000"/>
        </w:rPr>
        <w:t>— მე აზერბაიჯანული სამზარეულო მაინტერესებს.</w:t>
      </w:r>
    </w:p>
    <w:p w14:paraId="2269B8F1" w14:textId="77777777" w:rsidR="002B144F" w:rsidRDefault="00000000">
      <w:pPr>
        <w:spacing w:before="269" w:after="269"/>
        <w:ind w:left="120"/>
      </w:pPr>
      <w:r>
        <w:rPr>
          <w:rFonts w:ascii="Times New Roman" w:hAnsi="Times New Roman"/>
          <w:color w:val="000000"/>
        </w:rPr>
        <w:t>- კარგი მაშინ, მოგვიანებით შევხვდებით.</w:t>
      </w:r>
    </w:p>
    <w:p w14:paraId="4CE8B71D" w14:textId="77777777" w:rsidR="002B144F" w:rsidRDefault="00000000">
      <w:pPr>
        <w:spacing w:before="269" w:after="269"/>
        <w:ind w:left="120"/>
      </w:pPr>
      <w:r>
        <w:rPr>
          <w:rFonts w:ascii="Times New Roman" w:hAnsi="Times New Roman"/>
          <w:color w:val="000000"/>
        </w:rPr>
        <w:t>რეიმ საწოლიდან ხელი დამიქნია. ოთახი დავტოვე და სასტუმროს გასასვლელისკენ გავემართე.</w:t>
      </w:r>
    </w:p>
    <w:p w14:paraId="16C5AAE8" w14:textId="77777777" w:rsidR="002B144F" w:rsidRDefault="00000000">
      <w:pPr>
        <w:spacing w:before="269" w:after="269"/>
        <w:ind w:left="120"/>
      </w:pPr>
      <w:r>
        <w:rPr>
          <w:rFonts w:ascii="Times New Roman" w:hAnsi="Times New Roman"/>
          <w:color w:val="000000"/>
        </w:rPr>
        <w:t>- ოჰ…</w:t>
      </w:r>
    </w:p>
    <w:p w14:paraId="383A31D1" w14:textId="77777777" w:rsidR="002B144F" w:rsidRDefault="00000000">
      <w:pPr>
        <w:spacing w:before="269" w:after="269"/>
        <w:ind w:left="120"/>
      </w:pPr>
      <w:r>
        <w:rPr>
          <w:rFonts w:ascii="Times New Roman" w:hAnsi="Times New Roman"/>
          <w:color w:val="000000"/>
        </w:rPr>
        <w:lastRenderedPageBreak/>
        <w:t>და იმ მომენტში მოულოდნელად შევხვდი საშას.</w:t>
      </w:r>
    </w:p>
    <w:p w14:paraId="2B95E6DC" w14:textId="77777777" w:rsidR="002B144F" w:rsidRDefault="00000000">
      <w:pPr>
        <w:spacing w:before="269" w:after="269"/>
        <w:ind w:left="120"/>
      </w:pPr>
      <w:r>
        <w:rPr>
          <w:rFonts w:ascii="Times New Roman" w:hAnsi="Times New Roman"/>
          <w:color w:val="000000"/>
        </w:rPr>
        <w:t>- სად მიდიხარ?</w:t>
      </w:r>
    </w:p>
    <w:p w14:paraId="30C647C9" w14:textId="77777777" w:rsidR="002B144F" w:rsidRDefault="00000000">
      <w:pPr>
        <w:spacing w:before="269" w:after="269"/>
        <w:ind w:left="120"/>
      </w:pPr>
      <w:r>
        <w:rPr>
          <w:rFonts w:ascii="Times New Roman" w:hAnsi="Times New Roman"/>
          <w:color w:val="000000"/>
        </w:rPr>
        <w:t>- კარგი, გადავწყვიტე ქალაქი შემომეხედა. ხომ არ გამიწევ კომპანიონობას?</w:t>
      </w:r>
    </w:p>
    <w:p w14:paraId="41BCB6E5" w14:textId="77777777" w:rsidR="002B144F" w:rsidRDefault="00000000">
      <w:pPr>
        <w:spacing w:before="269" w:after="269"/>
        <w:ind w:left="120"/>
      </w:pPr>
      <w:r>
        <w:rPr>
          <w:rFonts w:ascii="Times New Roman" w:hAnsi="Times New Roman"/>
          <w:color w:val="000000"/>
        </w:rPr>
        <w:t>- ჰა?.. ჰმ... კარგი...</w:t>
      </w:r>
    </w:p>
    <w:p w14:paraId="7FC156F7" w14:textId="77777777" w:rsidR="002B144F" w:rsidRDefault="00000000">
      <w:pPr>
        <w:spacing w:before="269" w:after="269"/>
        <w:ind w:left="120"/>
      </w:pPr>
      <w:r>
        <w:rPr>
          <w:rFonts w:ascii="Times New Roman" w:hAnsi="Times New Roman"/>
          <w:color w:val="000000"/>
        </w:rPr>
        <w:t>მე და საშა სასტუმროდან გავედით.</w:t>
      </w:r>
    </w:p>
    <w:p w14:paraId="37323186" w14:textId="77777777" w:rsidR="002B144F" w:rsidRDefault="00000000">
      <w:pPr>
        <w:spacing w:before="269" w:after="269"/>
        <w:ind w:left="120"/>
      </w:pPr>
      <w:r>
        <w:rPr>
          <w:rFonts w:ascii="Times New Roman" w:hAnsi="Times New Roman"/>
          <w:color w:val="000000"/>
        </w:rPr>
        <w:t>— მიშა და მისა რას აკეთებენ?</w:t>
      </w:r>
    </w:p>
    <w:p w14:paraId="1BA2BBD2" w14:textId="26FE4323" w:rsidR="002B144F" w:rsidRDefault="00000000">
      <w:pPr>
        <w:spacing w:before="269" w:after="269"/>
        <w:ind w:left="120"/>
      </w:pPr>
      <w:r>
        <w:rPr>
          <w:rFonts w:ascii="Times New Roman" w:hAnsi="Times New Roman"/>
          <w:color w:val="000000"/>
        </w:rPr>
        <w:t xml:space="preserve">— ჩვენ </w:t>
      </w:r>
      <w:r w:rsidR="0029207D">
        <w:rPr>
          <w:rFonts w:ascii="Sylfaen" w:hAnsi="Sylfaen"/>
          <w:color w:val="000000"/>
          <w:lang w:val="ka-GE"/>
        </w:rPr>
        <w:t>ლიქს</w:t>
      </w:r>
      <w:r>
        <w:rPr>
          <w:rFonts w:ascii="Times New Roman" w:hAnsi="Times New Roman"/>
          <w:color w:val="000000"/>
        </w:rPr>
        <w:t>ის საშუალებით დავუკავშირდით გულშემატკივრების კავშირის გოგონებს. როგორც ჩანს, ისინი რჩევებს გვაძლევენ გაირადიტამდე უმოკლესი გზის შესახებ.</w:t>
      </w:r>
    </w:p>
    <w:p w14:paraId="4D0C2E78" w14:textId="77777777" w:rsidR="002B144F" w:rsidRDefault="00000000">
      <w:pPr>
        <w:spacing w:before="269" w:after="269"/>
        <w:ind w:left="120"/>
      </w:pPr>
      <w:r>
        <w:rPr>
          <w:rFonts w:ascii="Times New Roman" w:hAnsi="Times New Roman"/>
          <w:color w:val="000000"/>
        </w:rPr>
        <w:t>მესმის. სასარგებლო რამაა.</w:t>
      </w:r>
    </w:p>
    <w:p w14:paraId="675FA0DC" w14:textId="77777777" w:rsidR="002B144F" w:rsidRDefault="00000000">
      <w:pPr>
        <w:spacing w:before="269" w:after="269"/>
        <w:ind w:left="120"/>
      </w:pPr>
      <w:r>
        <w:rPr>
          <w:rFonts w:ascii="Times New Roman" w:hAnsi="Times New Roman"/>
          <w:color w:val="000000"/>
        </w:rPr>
        <w:t>- იქნებ ჩვენთან ერთად უნდა წაგეყვანათ?</w:t>
      </w:r>
    </w:p>
    <w:p w14:paraId="5AAB0E02" w14:textId="77777777" w:rsidR="002B144F" w:rsidRDefault="00000000">
      <w:pPr>
        <w:spacing w:before="269" w:after="269"/>
        <w:ind w:left="120"/>
      </w:pPr>
      <w:r>
        <w:rPr>
          <w:rFonts w:ascii="Times New Roman" w:hAnsi="Times New Roman"/>
          <w:color w:val="000000"/>
        </w:rPr>
        <w:t>- ისინი სუსტები არიან. მათთვის სასარგებლო იქნება გამოცდის სრულად ჩაბარება. წინააღმდეგ შემთხვევაში, რა აზრი აქვს მაღალი ქულების ქონას, რომლებიც არ შეესაბამება თქვენს რეალურ ძლიერ მხარეებს?</w:t>
      </w:r>
    </w:p>
    <w:p w14:paraId="6F4546C1" w14:textId="77777777" w:rsidR="002B144F" w:rsidRDefault="00000000">
      <w:pPr>
        <w:spacing w:before="269" w:after="269"/>
        <w:ind w:left="120"/>
      </w:pPr>
      <w:r>
        <w:rPr>
          <w:rFonts w:ascii="Times New Roman" w:hAnsi="Times New Roman"/>
          <w:color w:val="000000"/>
        </w:rPr>
        <w:t>- ჰმ.</w:t>
      </w:r>
    </w:p>
    <w:p w14:paraId="4FB846C2" w14:textId="77777777" w:rsidR="002B144F" w:rsidRDefault="00000000">
      <w:pPr>
        <w:spacing w:before="269" w:after="269"/>
        <w:ind w:left="120"/>
      </w:pPr>
      <w:r>
        <w:rPr>
          <w:rFonts w:ascii="Times New Roman" w:hAnsi="Times New Roman"/>
          <w:color w:val="000000"/>
        </w:rPr>
        <w:t>საშამ მნიშვნელოვანი მზერით შემომხედა.</w:t>
      </w:r>
    </w:p>
    <w:p w14:paraId="6B7F6900" w14:textId="77777777" w:rsidR="002B144F" w:rsidRDefault="00000000">
      <w:pPr>
        <w:spacing w:before="269" w:after="269"/>
        <w:ind w:left="120"/>
      </w:pPr>
      <w:r>
        <w:rPr>
          <w:rFonts w:ascii="Times New Roman" w:hAnsi="Times New Roman"/>
          <w:color w:val="000000"/>
        </w:rPr>
        <w:t>— რამე პრობლემაა?</w:t>
      </w:r>
    </w:p>
    <w:p w14:paraId="11EC0DC1" w14:textId="77777777" w:rsidR="002B144F" w:rsidRDefault="00000000">
      <w:pPr>
        <w:spacing w:before="269" w:after="269"/>
        <w:ind w:left="120"/>
      </w:pPr>
      <w:r>
        <w:rPr>
          <w:rFonts w:ascii="Times New Roman" w:hAnsi="Times New Roman"/>
          <w:color w:val="000000"/>
        </w:rPr>
        <w:t>- უბრალოდ არ მეგონა, რომ ასეთ რამეზე იფიქრებდი, მიუხედავად იმისა, რომ მუდმივად აბსურდულ რაღაცეებს აკეთებ.</w:t>
      </w:r>
    </w:p>
    <w:p w14:paraId="27D85631" w14:textId="77777777" w:rsidR="002B144F" w:rsidRDefault="00000000">
      <w:pPr>
        <w:spacing w:before="269" w:after="269"/>
        <w:ind w:left="120"/>
      </w:pPr>
      <w:r>
        <w:rPr>
          <w:rFonts w:ascii="Times New Roman" w:hAnsi="Times New Roman"/>
          <w:color w:val="000000"/>
        </w:rPr>
        <w:t>- რაზე ლაპარაკობ? მე ყოველთვის ადეკვატურად ვფიქრობ.</w:t>
      </w:r>
    </w:p>
    <w:p w14:paraId="316F6EAB" w14:textId="77777777" w:rsidR="002B144F" w:rsidRDefault="00000000">
      <w:pPr>
        <w:spacing w:before="269" w:after="269"/>
        <w:ind w:left="120"/>
      </w:pPr>
      <w:r>
        <w:rPr>
          <w:rFonts w:ascii="Times New Roman" w:hAnsi="Times New Roman"/>
          <w:color w:val="000000"/>
        </w:rPr>
        <w:t>საშას სახიდან ყველანაირი ემოცია გაქრა.</w:t>
      </w:r>
    </w:p>
    <w:p w14:paraId="1AF559EF" w14:textId="77777777" w:rsidR="002B144F" w:rsidRDefault="00000000">
      <w:pPr>
        <w:spacing w:before="269" w:after="269"/>
        <w:ind w:left="120"/>
      </w:pPr>
      <w:r>
        <w:rPr>
          <w:rFonts w:ascii="Times New Roman" w:hAnsi="Times New Roman"/>
          <w:color w:val="000000"/>
        </w:rPr>
        <w:t>- და ამას ის ამბობს, ვინც დამოუკიდებელი სწავლის დროს არაერთხელ სცადა ჩემი მოკვლა...</w:t>
      </w:r>
    </w:p>
    <w:p w14:paraId="5187E80F" w14:textId="77777777" w:rsidR="002B144F" w:rsidRDefault="00000000">
      <w:pPr>
        <w:spacing w:before="269" w:after="269"/>
        <w:ind w:left="120"/>
      </w:pPr>
      <w:r>
        <w:rPr>
          <w:rFonts w:ascii="Times New Roman" w:hAnsi="Times New Roman"/>
          <w:color w:val="000000"/>
        </w:rPr>
        <w:t>- და შენ შესანიშნავი გოგო ხარ, რადგან არასდროს მომკვდარხარ.</w:t>
      </w:r>
    </w:p>
    <w:p w14:paraId="65DE772A" w14:textId="77777777" w:rsidR="002B144F" w:rsidRDefault="00000000">
      <w:pPr>
        <w:spacing w:before="269" w:after="269"/>
        <w:ind w:left="120"/>
      </w:pPr>
      <w:r>
        <w:rPr>
          <w:rFonts w:ascii="Times New Roman" w:hAnsi="Times New Roman"/>
          <w:color w:val="000000"/>
        </w:rPr>
        <w:t>საშამ პირი ფართოდ გააღო, თითქოს ასეთ პასუხს არ ელოდა და ენა დაება.</w:t>
      </w:r>
    </w:p>
    <w:p w14:paraId="228E7FCB" w14:textId="77777777" w:rsidR="002B144F" w:rsidRDefault="00000000">
      <w:pPr>
        <w:spacing w:before="269" w:after="269"/>
        <w:ind w:left="120"/>
      </w:pPr>
      <w:r>
        <w:rPr>
          <w:rFonts w:ascii="Times New Roman" w:hAnsi="Times New Roman"/>
          <w:color w:val="000000"/>
        </w:rPr>
        <w:t>- ...დ-ნუ გგონია, რომ კომპლიმენტებით მომატყუებ. შენთვის სამწუხაროდ, ასეთი უბრალო არ ვარ. - გრძნობების ჩახშობის შემდეგ უპასუხა მან და მკვეთრად შებრუნდა.</w:t>
      </w:r>
    </w:p>
    <w:p w14:paraId="4FC95A0C" w14:textId="77777777" w:rsidR="002B144F" w:rsidRDefault="00000000">
      <w:pPr>
        <w:spacing w:before="269" w:after="269"/>
        <w:ind w:left="120"/>
      </w:pPr>
      <w:r>
        <w:rPr>
          <w:rFonts w:ascii="Times New Roman" w:hAnsi="Times New Roman"/>
          <w:color w:val="000000"/>
        </w:rPr>
        <w:lastRenderedPageBreak/>
        <w:t>- რატომ უნდა მოგატყუო? ვამბობ, რომ შესანიშნავი გოგო ხარ, რადგან სამჯერ გაუძელი იმ მაგიას, რომლითაც შენს მოკვლას ველოდი. ტყუილად არ გვაქვს შენ და მე ერთნაირი ჯადოსნური თვალები.</w:t>
      </w:r>
    </w:p>
    <w:p w14:paraId="7A906D40" w14:textId="77777777" w:rsidR="002B144F" w:rsidRDefault="00000000">
      <w:pPr>
        <w:spacing w:before="269" w:after="269"/>
        <w:ind w:left="120"/>
      </w:pPr>
      <w:r>
        <w:rPr>
          <w:rFonts w:ascii="Times New Roman" w:hAnsi="Times New Roman"/>
          <w:color w:val="000000"/>
        </w:rPr>
        <w:t>შერცხვენილმა საშამ თავი დახარა. მგონი ყურები გაუწითლდა.</w:t>
      </w:r>
    </w:p>
    <w:p w14:paraId="11BC29DD" w14:textId="77777777" w:rsidR="002B144F" w:rsidRDefault="00000000">
      <w:pPr>
        <w:spacing w:before="269" w:after="269"/>
        <w:ind w:left="120"/>
      </w:pPr>
      <w:r>
        <w:rPr>
          <w:rFonts w:ascii="Times New Roman" w:hAnsi="Times New Roman"/>
          <w:color w:val="000000"/>
        </w:rPr>
        <w:t>- მე-გეუბნები, ასეთი კომპლიმენტებით არ მომატყუებ. მაშინ შეიძლებოდა მოვმკვდარიყავი.</w:t>
      </w:r>
    </w:p>
    <w:p w14:paraId="7A9EAF44" w14:textId="77777777" w:rsidR="002B144F" w:rsidRDefault="00000000">
      <w:pPr>
        <w:spacing w:before="269" w:after="269"/>
        <w:ind w:left="120"/>
      </w:pPr>
      <w:r>
        <w:rPr>
          <w:rFonts w:ascii="Times New Roman" w:hAnsi="Times New Roman"/>
          <w:color w:val="000000"/>
        </w:rPr>
        <w:t>ჰმ, რა არ მოსწონს? იშვიათად ვაქებ ვინმეს ღიად.</w:t>
      </w:r>
    </w:p>
    <w:p w14:paraId="34B6B572" w14:textId="77777777" w:rsidR="002B144F" w:rsidRDefault="00000000">
      <w:pPr>
        <w:spacing w:before="269" w:after="269"/>
        <w:ind w:left="120"/>
      </w:pPr>
      <w:r>
        <w:rPr>
          <w:rFonts w:ascii="Times New Roman" w:hAnsi="Times New Roman"/>
          <w:color w:val="000000"/>
        </w:rPr>
        <w:t>- საშა, გახსოვს, გითხარი, რომ ლამაზი, ჯადოსნური თვალები გაქვს. მაშინ არ ვიტყუებოდი.</w:t>
      </w:r>
    </w:p>
    <w:p w14:paraId="605BA610" w14:textId="77777777" w:rsidR="002B144F" w:rsidRDefault="00000000">
      <w:pPr>
        <w:spacing w:before="269" w:after="269"/>
        <w:ind w:left="120"/>
      </w:pPr>
      <w:r>
        <w:rPr>
          <w:rFonts w:ascii="Times New Roman" w:hAnsi="Times New Roman"/>
          <w:color w:val="000000"/>
        </w:rPr>
        <w:t>- რა...</w:t>
      </w:r>
    </w:p>
    <w:p w14:paraId="36FE90E0" w14:textId="77777777" w:rsidR="002B144F" w:rsidRDefault="00000000">
      <w:pPr>
        <w:spacing w:before="269" w:after="269"/>
        <w:ind w:left="120"/>
      </w:pPr>
      <w:r>
        <w:rPr>
          <w:rFonts w:ascii="Times New Roman" w:hAnsi="Times New Roman"/>
          <w:color w:val="000000"/>
        </w:rPr>
        <w:t>საშა ნელა შემობრუნდა ჩემსკენ.</w:t>
      </w:r>
    </w:p>
    <w:p w14:paraId="5F08ABC7" w14:textId="77777777" w:rsidR="002B144F" w:rsidRDefault="00000000">
      <w:pPr>
        <w:spacing w:before="269" w:after="269"/>
        <w:ind w:left="120"/>
      </w:pPr>
      <w:r>
        <w:rPr>
          <w:rFonts w:ascii="Times New Roman" w:hAnsi="Times New Roman"/>
          <w:color w:val="000000"/>
        </w:rPr>
        <w:t>-აუუ, რატომ აკეთებ ამას ასე უცებ?</w:t>
      </w:r>
    </w:p>
    <w:p w14:paraId="6AB2D94B" w14:textId="77777777" w:rsidR="002B144F" w:rsidRDefault="00000000">
      <w:pPr>
        <w:spacing w:before="269" w:after="269"/>
        <w:ind w:left="120"/>
      </w:pPr>
      <w:r>
        <w:rPr>
          <w:rFonts w:ascii="Times New Roman" w:hAnsi="Times New Roman"/>
          <w:color w:val="000000"/>
        </w:rPr>
        <w:t>- არა „უცებ“. ყოველთვის ასე მეგონა. შენი ჯადოსნური თვალები მშვიდი და ნათელია. გუშინდელი დამოუკიდებელი მეცადინეობის დროს ამაში სულ უფრო და უფრო ვრწმუნდებოდი.</w:t>
      </w:r>
    </w:p>
    <w:p w14:paraId="6A46F094" w14:textId="77777777" w:rsidR="002B144F" w:rsidRDefault="00000000">
      <w:pPr>
        <w:spacing w:before="269" w:after="269"/>
        <w:ind w:left="120"/>
      </w:pPr>
      <w:r>
        <w:rPr>
          <w:rFonts w:ascii="Times New Roman" w:hAnsi="Times New Roman"/>
          <w:color w:val="000000"/>
        </w:rPr>
        <w:t>ჯადოსნური თვალები მაგიის მხილველი თვალებია. რაც უფრო მეტად უყურებთ მათ, მით უფრო მაღალია თქვენი უნარი თვალების გამოყენებასთან დაკავშირებით და მით უფრო ღრმად შეგიძლიათ ჩახედვა უფსკრულში, მაგრამ სანამ ამას გააცნობიერებთ, თქვენი ჯადოსნური თვალები საშინლად დაბინძურებული იქნება.</w:t>
      </w:r>
    </w:p>
    <w:p w14:paraId="3E8851E8" w14:textId="77777777" w:rsidR="002B144F" w:rsidRDefault="00000000">
      <w:pPr>
        <w:spacing w:before="269" w:after="269"/>
        <w:ind w:left="120"/>
      </w:pPr>
      <w:r>
        <w:rPr>
          <w:rFonts w:ascii="Times New Roman" w:hAnsi="Times New Roman"/>
          <w:color w:val="000000"/>
        </w:rPr>
        <w:t>მშვიდი და უმანკო ჯადოსნური თვალები გაცილებით უფრო მდგრადია მაგიური ძალის მიმართ. ისინი ისეთ ძალას ატარებენ, რომ საშინელი მაგიური ძალის წინაშეც კი არ დაბინძურდებიან.</w:t>
      </w:r>
    </w:p>
    <w:p w14:paraId="0EBAF997" w14:textId="77777777" w:rsidR="002B144F" w:rsidRDefault="00000000">
      <w:pPr>
        <w:spacing w:before="269" w:after="269"/>
        <w:ind w:left="120"/>
      </w:pPr>
      <w:r>
        <w:rPr>
          <w:rFonts w:ascii="Times New Roman" w:hAnsi="Times New Roman"/>
          <w:color w:val="000000"/>
        </w:rPr>
        <w:t>— ...რაზე ფიქრობდი დამოუკიდებელი სწავლის დროს... შენ უნდა... მათზე კონცენტრირდე...</w:t>
      </w:r>
    </w:p>
    <w:p w14:paraId="3605D432" w14:textId="77777777" w:rsidR="002B144F" w:rsidRDefault="00000000">
      <w:pPr>
        <w:spacing w:before="269" w:after="269"/>
        <w:ind w:left="120"/>
      </w:pPr>
      <w:r>
        <w:rPr>
          <w:rFonts w:ascii="Times New Roman" w:hAnsi="Times New Roman"/>
          <w:color w:val="000000"/>
        </w:rPr>
        <w:t>- კიდევ რაზე შემეძლო მეფიქრა? მთლიანად შენს ჯადოსნურ თვალებზე გავამახვილე ყურადღება და მათ უფსკრულში ჩავიხედე.</w:t>
      </w:r>
    </w:p>
    <w:p w14:paraId="18AA60CD" w14:textId="77777777" w:rsidR="002B144F" w:rsidRDefault="00000000">
      <w:pPr>
        <w:spacing w:before="269" w:after="269"/>
        <w:ind w:left="120"/>
      </w:pPr>
      <w:r>
        <w:rPr>
          <w:rFonts w:ascii="Times New Roman" w:hAnsi="Times New Roman"/>
          <w:color w:val="000000"/>
        </w:rPr>
        <w:t>ჩემი მაგიისგან თავის დაცვის განმეორებით მცდელობისას, მისი „განადგურების ჯადოსნური თვალები“ სულ უფრო და უფრო უმჯობესდებოდა. მე კი ჯერ კიდევ ვერ ვხედავდი ამ ჯადოსნურ თვალებში ჩადებულ სრულ ძალას. ვფიქრობ, მას მხოლოდ თავისი ნიჭითაც კი შეუძლია მითიური ეპოქის დემონებსაც კი გადააჭარბოს.</w:t>
      </w:r>
    </w:p>
    <w:p w14:paraId="5B505BC2" w14:textId="77777777" w:rsidR="002B144F" w:rsidRDefault="00000000">
      <w:pPr>
        <w:spacing w:before="269" w:after="269"/>
        <w:ind w:left="120"/>
      </w:pPr>
      <w:r>
        <w:rPr>
          <w:rFonts w:ascii="Times New Roman" w:hAnsi="Times New Roman"/>
          <w:color w:val="000000"/>
        </w:rPr>
        <w:lastRenderedPageBreak/>
        <w:t>„მისმინე...“ თქვა საშამ და უხერხულად დახარა თავი. „...მაჩვენე შენი ჯადოსნური თვალები...“</w:t>
      </w:r>
    </w:p>
    <w:p w14:paraId="34DCFFAA" w14:textId="77777777" w:rsidR="002B144F" w:rsidRDefault="00000000">
      <w:pPr>
        <w:spacing w:before="269" w:after="269"/>
        <w:ind w:left="120"/>
      </w:pPr>
      <w:r>
        <w:rPr>
          <w:rFonts w:ascii="Times New Roman" w:hAnsi="Times New Roman"/>
          <w:color w:val="000000"/>
        </w:rPr>
        <w:t>ჰმ, მას სტანდარტის ნახვა უნდა? ჩემი ჯადოსნური თვალები?</w:t>
      </w:r>
    </w:p>
    <w:p w14:paraId="1D48DC99" w14:textId="77777777" w:rsidR="002B144F" w:rsidRDefault="00000000">
      <w:pPr>
        <w:spacing w:before="269" w:after="269"/>
        <w:ind w:left="120"/>
      </w:pPr>
      <w:r>
        <w:rPr>
          <w:rFonts w:ascii="Times New Roman" w:hAnsi="Times New Roman"/>
          <w:color w:val="000000"/>
        </w:rPr>
        <w:t>- ეს გამოდგება?</w:t>
      </w:r>
    </w:p>
    <w:p w14:paraId="0F43AA22"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 ჩემს გუგებში გამოჩნდა და მე მათით ვუყურებდი საშას.</w:t>
      </w:r>
    </w:p>
    <w:p w14:paraId="31E297F2" w14:textId="77777777" w:rsidR="002B144F" w:rsidRDefault="00000000">
      <w:pPr>
        <w:spacing w:before="269" w:after="269"/>
        <w:ind w:left="120"/>
      </w:pPr>
      <w:r>
        <w:rPr>
          <w:rFonts w:ascii="Times New Roman" w:hAnsi="Times New Roman"/>
          <w:color w:val="000000"/>
        </w:rPr>
        <w:t>— ...ვფიქრობ, შენი უფრო ლამაზია...</w:t>
      </w:r>
    </w:p>
    <w:p w14:paraId="5CEBDE3A" w14:textId="77777777" w:rsidR="002B144F" w:rsidRDefault="00000000">
      <w:pPr>
        <w:spacing w:before="269" w:after="269"/>
        <w:ind w:left="120"/>
      </w:pPr>
      <w:r>
        <w:rPr>
          <w:rFonts w:ascii="Times New Roman" w:hAnsi="Times New Roman"/>
          <w:color w:val="000000"/>
        </w:rPr>
        <w:t>- მე არ გეთანხმები.</w:t>
      </w:r>
    </w:p>
    <w:p w14:paraId="5FB94391" w14:textId="77777777" w:rsidR="002B144F" w:rsidRDefault="00000000">
      <w:pPr>
        <w:spacing w:before="269" w:after="269"/>
        <w:ind w:left="120"/>
      </w:pPr>
      <w:r>
        <w:rPr>
          <w:rFonts w:ascii="Times New Roman" w:hAnsi="Times New Roman"/>
          <w:color w:val="000000"/>
        </w:rPr>
        <w:t>ჩემმა მტკიცე განცხადებამ საშა ენა დაება.</w:t>
      </w:r>
    </w:p>
    <w:p w14:paraId="6161EC1D" w14:textId="77777777" w:rsidR="002B144F" w:rsidRDefault="00000000">
      <w:pPr>
        <w:spacing w:before="269" w:after="269"/>
        <w:ind w:left="120"/>
      </w:pPr>
      <w:r>
        <w:rPr>
          <w:rFonts w:ascii="Times New Roman" w:hAnsi="Times New Roman"/>
          <w:color w:val="000000"/>
        </w:rPr>
        <w:t>- შენი ბევრად უფრო ლამაზია. ამას მხოლოდ ერთხელ ვიტყვი, ამიტომ ყურადღებით მომისმინე, საშა.</w:t>
      </w:r>
    </w:p>
    <w:p w14:paraId="04ABF798" w14:textId="77777777" w:rsidR="002B144F" w:rsidRDefault="00000000">
      <w:pPr>
        <w:spacing w:before="269" w:after="269"/>
        <w:ind w:left="120"/>
      </w:pPr>
      <w:r>
        <w:rPr>
          <w:rFonts w:ascii="Times New Roman" w:hAnsi="Times New Roman"/>
          <w:color w:val="000000"/>
        </w:rPr>
        <w:t>— ... ჰმ... კარგი...</w:t>
      </w:r>
    </w:p>
    <w:p w14:paraId="54463AA4" w14:textId="77777777" w:rsidR="002B144F" w:rsidRDefault="00000000">
      <w:pPr>
        <w:spacing w:before="269" w:after="269"/>
        <w:ind w:left="120"/>
      </w:pPr>
      <w:r>
        <w:rPr>
          <w:rFonts w:ascii="Times New Roman" w:hAnsi="Times New Roman"/>
          <w:color w:val="000000"/>
        </w:rPr>
        <w:t>თითქოს საშას მზერა პირდაპირ თვალებში მომხვდა.</w:t>
      </w:r>
    </w:p>
    <w:p w14:paraId="254476CD" w14:textId="77777777" w:rsidR="002B144F" w:rsidRDefault="00000000">
      <w:pPr>
        <w:spacing w:before="269" w:after="269"/>
        <w:ind w:left="120"/>
      </w:pPr>
      <w:r>
        <w:rPr>
          <w:rFonts w:ascii="Times New Roman" w:hAnsi="Times New Roman"/>
          <w:color w:val="000000"/>
        </w:rPr>
        <w:t>- შენი ჯადოსნური თვალები მინდა.</w:t>
      </w:r>
    </w:p>
    <w:p w14:paraId="4E8E6C6A" w14:textId="77777777" w:rsidR="002B144F" w:rsidRDefault="00000000">
      <w:pPr>
        <w:spacing w:before="269" w:after="269"/>
        <w:ind w:left="120"/>
      </w:pPr>
      <w:r>
        <w:rPr>
          <w:rFonts w:ascii="Times New Roman" w:hAnsi="Times New Roman"/>
          <w:color w:val="000000"/>
        </w:rPr>
        <w:t>— ... ჰა? ...</w:t>
      </w:r>
    </w:p>
    <w:p w14:paraId="48E20576" w14:textId="77777777" w:rsidR="002B144F" w:rsidRDefault="00000000">
      <w:pPr>
        <w:spacing w:before="269" w:after="269"/>
        <w:ind w:left="120"/>
      </w:pPr>
      <w:r>
        <w:rPr>
          <w:rFonts w:ascii="Times New Roman" w:hAnsi="Times New Roman"/>
          <w:color w:val="000000"/>
        </w:rPr>
        <w:t>- სინამდვილეში, ასეთ სიტყვებს ხშირად არ ვამბობ.</w:t>
      </w:r>
    </w:p>
    <w:p w14:paraId="21F84960" w14:textId="77777777" w:rsidR="002B144F" w:rsidRDefault="00000000">
      <w:pPr>
        <w:spacing w:before="269" w:after="269"/>
        <w:ind w:left="120"/>
      </w:pPr>
      <w:r>
        <w:rPr>
          <w:rFonts w:ascii="Times New Roman" w:hAnsi="Times New Roman"/>
          <w:color w:val="000000"/>
        </w:rPr>
        <w:t>აი, ასეთი ნიჭიერია საშა. თუ ის ძალიან ეცდება და დიდხანს იყურება მაგიის უფსკრულში, შესაძლოა, ერთ დღეს მისი „განადგურების ჯადოსნური თვალები“ ძალით ჩემსას გადააჭარბოს.</w:t>
      </w:r>
    </w:p>
    <w:p w14:paraId="4D23A29E" w14:textId="77777777" w:rsidR="002B144F" w:rsidRDefault="00000000">
      <w:pPr>
        <w:spacing w:before="269" w:after="269"/>
        <w:ind w:left="120"/>
      </w:pPr>
      <w:r>
        <w:rPr>
          <w:rFonts w:ascii="Times New Roman" w:hAnsi="Times New Roman"/>
          <w:color w:val="000000"/>
        </w:rPr>
        <w:t>- გესმის, რას ვგულისხმობ?</w:t>
      </w:r>
    </w:p>
    <w:p w14:paraId="6B2270D2" w14:textId="77777777" w:rsidR="002B144F" w:rsidRDefault="00000000">
      <w:pPr>
        <w:spacing w:before="269" w:after="269"/>
        <w:ind w:left="120"/>
      </w:pPr>
      <w:r>
        <w:rPr>
          <w:rFonts w:ascii="Times New Roman" w:hAnsi="Times New Roman"/>
          <w:color w:val="000000"/>
        </w:rPr>
        <w:t>— ...ჰმ... ჰ-მოიცადე... მოდი, დავფიქრდები...</w:t>
      </w:r>
    </w:p>
    <w:p w14:paraId="234F17EF" w14:textId="77777777" w:rsidR="002B144F" w:rsidRDefault="00000000">
      <w:pPr>
        <w:spacing w:before="269" w:after="269"/>
        <w:ind w:left="120"/>
      </w:pPr>
      <w:r>
        <w:rPr>
          <w:rFonts w:ascii="Times New Roman" w:hAnsi="Times New Roman"/>
          <w:color w:val="000000"/>
        </w:rPr>
        <w:t>საშა დაბნეული ჩანდა. რაც გასაკვირი არ იყო, რადგან უთხრეს, რომ ძალით შეეძლო დემონ მბრძანებელ ტირანს გადაეჭარბებინა, თუნდაც მხოლოდ ერთ სფეროში.</w:t>
      </w:r>
    </w:p>
    <w:p w14:paraId="2C55F82D" w14:textId="77777777" w:rsidR="002B144F" w:rsidRDefault="00000000">
      <w:pPr>
        <w:spacing w:before="269" w:after="269"/>
        <w:ind w:left="120"/>
      </w:pPr>
      <w:r>
        <w:rPr>
          <w:rFonts w:ascii="Times New Roman" w:hAnsi="Times New Roman"/>
          <w:color w:val="000000"/>
        </w:rPr>
        <w:t>„ჰ-გინდოდა გეთქვა, არა?“ - მნიშვნელობით იკითხა საშამ.</w:t>
      </w:r>
    </w:p>
    <w:p w14:paraId="791EB3B5" w14:textId="77777777" w:rsidR="002B144F" w:rsidRDefault="00000000">
      <w:pPr>
        <w:spacing w:before="269" w:after="269"/>
        <w:ind w:left="120"/>
      </w:pPr>
      <w:r>
        <w:rPr>
          <w:rFonts w:ascii="Times New Roman" w:hAnsi="Times New Roman"/>
          <w:color w:val="000000"/>
        </w:rPr>
        <w:t>მგონი, მხოლოდ იმიტომ შერცხვა, რომ უთხრეს, რომ ჩემზე აღმატებული იყო.</w:t>
      </w:r>
    </w:p>
    <w:p w14:paraId="29E10D08" w14:textId="77777777" w:rsidR="002B144F" w:rsidRDefault="00000000">
      <w:pPr>
        <w:spacing w:before="269" w:after="269"/>
        <w:ind w:left="120"/>
      </w:pPr>
      <w:r>
        <w:rPr>
          <w:rFonts w:ascii="Times New Roman" w:hAnsi="Times New Roman"/>
          <w:color w:val="000000"/>
        </w:rPr>
        <w:t>„ბუნებრივია“, - პირდაპირ განვაცხადე.</w:t>
      </w:r>
    </w:p>
    <w:p w14:paraId="39BDC380" w14:textId="77777777" w:rsidR="002B144F" w:rsidRDefault="00000000">
      <w:pPr>
        <w:spacing w:before="269" w:after="269"/>
        <w:ind w:left="120"/>
      </w:pPr>
      <w:r>
        <w:rPr>
          <w:rFonts w:ascii="Times New Roman" w:hAnsi="Times New Roman"/>
          <w:color w:val="000000"/>
        </w:rPr>
        <w:lastRenderedPageBreak/>
        <w:t>— …შენ… შენ თქვი, რომ…</w:t>
      </w:r>
    </w:p>
    <w:p w14:paraId="4001C5F0" w14:textId="77777777" w:rsidR="002B144F" w:rsidRDefault="00000000">
      <w:pPr>
        <w:spacing w:before="269" w:after="269"/>
        <w:ind w:left="120"/>
      </w:pPr>
      <w:r>
        <w:rPr>
          <w:rFonts w:ascii="Times New Roman" w:hAnsi="Times New Roman"/>
          <w:color w:val="000000"/>
        </w:rPr>
        <w:t>- გჯერა ჩემი?</w:t>
      </w:r>
    </w:p>
    <w:p w14:paraId="1F136A1F" w14:textId="77777777" w:rsidR="002B144F" w:rsidRDefault="00000000">
      <w:pPr>
        <w:spacing w:before="269" w:after="269"/>
        <w:ind w:left="120"/>
      </w:pPr>
      <w:r>
        <w:rPr>
          <w:rFonts w:ascii="Times New Roman" w:hAnsi="Times New Roman"/>
          <w:color w:val="000000"/>
        </w:rPr>
        <w:t>საშამ თავი დაუქნია. ეს ისეთი საყვარელი იყო, იმის გათვალისწინებით, რომ ის, როგორც წესი, ასეთი დაჟინებული იყო.</w:t>
      </w:r>
    </w:p>
    <w:p w14:paraId="46DAEA3F" w14:textId="77777777" w:rsidR="002B144F" w:rsidRDefault="00000000">
      <w:pPr>
        <w:spacing w:before="269" w:after="269"/>
        <w:ind w:left="120"/>
      </w:pPr>
      <w:r>
        <w:rPr>
          <w:rFonts w:ascii="Times New Roman" w:hAnsi="Times New Roman"/>
          <w:color w:val="000000"/>
        </w:rPr>
        <w:t>- კარგი, მე არაფერი გამიკეთებია ისეთი, რაც... ასეთ სიტყვებს დავიმსახურებდი...</w:t>
      </w:r>
    </w:p>
    <w:p w14:paraId="57595B8F" w14:textId="77777777" w:rsidR="002B144F" w:rsidRDefault="00000000">
      <w:pPr>
        <w:spacing w:before="269" w:after="269"/>
        <w:ind w:left="120"/>
      </w:pPr>
      <w:r>
        <w:rPr>
          <w:rFonts w:ascii="Times New Roman" w:hAnsi="Times New Roman"/>
          <w:color w:val="000000"/>
        </w:rPr>
        <w:t>— არ მაინტერესებს რა არის ზედაპირზე. შენს უფსკრულს ვუყურებ. და თვალს ვერ ვაშორებ დიდებულ შუქს, რომელიც მსოფლიოში ყველაზე კაშკაშაა, შენში ღრმად, ღრმად მიძინებული.</w:t>
      </w:r>
    </w:p>
    <w:p w14:paraId="1A1A73A3" w14:textId="77777777" w:rsidR="002B144F" w:rsidRDefault="00000000">
      <w:pPr>
        <w:spacing w:before="269" w:after="269"/>
        <w:ind w:left="120"/>
      </w:pPr>
      <w:r>
        <w:rPr>
          <w:rFonts w:ascii="Times New Roman" w:hAnsi="Times New Roman"/>
          <w:color w:val="000000"/>
        </w:rPr>
        <w:t>საშა ენა ჩაუვარდა. „განადგურების ჯადოსნური თვალები“, რომელთა კონტროლიც მას უნდა შეძლებოდა, მის გუგებში თითქოს გაგიჟდნენ და მათ გამო მის გარშემო ყველაფერი ძლიერად ირყეოდა.</w:t>
      </w:r>
    </w:p>
    <w:p w14:paraId="03D30345" w14:textId="77777777" w:rsidR="002B144F" w:rsidRDefault="00000000">
      <w:pPr>
        <w:spacing w:before="269" w:after="269"/>
        <w:ind w:left="120"/>
      </w:pPr>
      <w:r>
        <w:rPr>
          <w:rFonts w:ascii="Times New Roman" w:hAnsi="Times New Roman"/>
          <w:color w:val="000000"/>
        </w:rPr>
        <w:t>- შემომხედე ჩემს ჯადოსნურ თვალებში.</w:t>
      </w:r>
    </w:p>
    <w:p w14:paraId="51311361" w14:textId="77777777" w:rsidR="002B144F" w:rsidRDefault="00000000">
      <w:pPr>
        <w:spacing w:before="269" w:after="269"/>
        <w:ind w:left="120"/>
      </w:pPr>
      <w:r>
        <w:rPr>
          <w:rFonts w:ascii="Times New Roman" w:hAnsi="Times New Roman"/>
          <w:color w:val="000000"/>
        </w:rPr>
        <w:t>- რა?..</w:t>
      </w:r>
    </w:p>
    <w:p w14:paraId="62C15B9C" w14:textId="77777777" w:rsidR="002B144F" w:rsidRDefault="00000000">
      <w:pPr>
        <w:spacing w:before="269" w:after="269"/>
        <w:ind w:left="120"/>
      </w:pPr>
      <w:r>
        <w:rPr>
          <w:rFonts w:ascii="Times New Roman" w:hAnsi="Times New Roman"/>
          <w:color w:val="000000"/>
        </w:rPr>
        <w:t>- თვალი არ მოაშორო.</w:t>
      </w:r>
    </w:p>
    <w:p w14:paraId="2EE454AD" w14:textId="77777777" w:rsidR="002B144F" w:rsidRDefault="00000000">
      <w:pPr>
        <w:spacing w:before="269" w:after="269"/>
        <w:ind w:left="120"/>
      </w:pPr>
      <w:r>
        <w:rPr>
          <w:rFonts w:ascii="Times New Roman" w:hAnsi="Times New Roman"/>
          <w:color w:val="000000"/>
        </w:rPr>
        <w:t>— …კარგი…</w:t>
      </w:r>
    </w:p>
    <w:p w14:paraId="089144FF" w14:textId="77777777" w:rsidR="002B144F" w:rsidRDefault="00000000">
      <w:pPr>
        <w:spacing w:before="269" w:after="269"/>
        <w:ind w:left="120"/>
      </w:pPr>
      <w:r>
        <w:rPr>
          <w:rFonts w:ascii="Times New Roman" w:hAnsi="Times New Roman"/>
          <w:color w:val="000000"/>
        </w:rPr>
        <w:t>- მეტი.</w:t>
      </w:r>
    </w:p>
    <w:p w14:paraId="48109D70" w14:textId="77777777" w:rsidR="002B144F" w:rsidRDefault="00000000">
      <w:pPr>
        <w:spacing w:before="269" w:after="269"/>
        <w:ind w:left="120"/>
      </w:pPr>
      <w:r>
        <w:rPr>
          <w:rFonts w:ascii="Times New Roman" w:hAnsi="Times New Roman"/>
          <w:color w:val="000000"/>
        </w:rPr>
        <w:t>- მიუხედავად იმისა, რომ ისევ ლაპარაკობთ, მაგრამ...</w:t>
      </w:r>
    </w:p>
    <w:p w14:paraId="4074B15F" w14:textId="77777777" w:rsidR="002B144F" w:rsidRDefault="00000000">
      <w:pPr>
        <w:spacing w:before="269" w:after="269"/>
        <w:ind w:left="120"/>
      </w:pPr>
      <w:r>
        <w:rPr>
          <w:rFonts w:ascii="Times New Roman" w:hAnsi="Times New Roman"/>
          <w:color w:val="000000"/>
        </w:rPr>
        <w:t>- მომიახლოვდი.</w:t>
      </w:r>
    </w:p>
    <w:p w14:paraId="57C561A0" w14:textId="77777777" w:rsidR="002B144F" w:rsidRDefault="00000000">
      <w:pPr>
        <w:spacing w:before="269" w:after="269"/>
        <w:ind w:left="120"/>
      </w:pPr>
      <w:r>
        <w:rPr>
          <w:rFonts w:ascii="Times New Roman" w:hAnsi="Times New Roman"/>
          <w:color w:val="000000"/>
        </w:rPr>
        <w:t>საშამ ისე მოიქცა, როგორც ვუთხარი და უფრო ახლოს მოვიდა.</w:t>
      </w:r>
    </w:p>
    <w:p w14:paraId="4A3F2857" w14:textId="77777777" w:rsidR="002B144F" w:rsidRDefault="00000000">
      <w:pPr>
        <w:spacing w:before="269" w:after="269"/>
        <w:ind w:left="120"/>
      </w:pPr>
      <w:r>
        <w:rPr>
          <w:rFonts w:ascii="Times New Roman" w:hAnsi="Times New Roman"/>
          <w:color w:val="000000"/>
        </w:rPr>
        <w:t>ახლო მანძილიდან ჩემი საკუთარი ხელით ჩავახშო საშას მძვინვარე „განადგურების ჯადოსნური თვალები“.</w:t>
      </w:r>
    </w:p>
    <w:p w14:paraId="73FB7D0D" w14:textId="77777777" w:rsidR="002B144F" w:rsidRDefault="00000000">
      <w:pPr>
        <w:spacing w:before="269" w:after="269"/>
        <w:ind w:left="120"/>
      </w:pPr>
      <w:r>
        <w:rPr>
          <w:rFonts w:ascii="Times New Roman" w:hAnsi="Times New Roman"/>
          <w:color w:val="000000"/>
        </w:rPr>
        <w:t>ჰმ, უფრო დიდი მანძილიდან მათ სრულად შეკავებას ვერ შევძლებდი. ბოლოს და ბოლოს, მის ჯადოსნურ თვალებში საშინელი ძალა იმალება.</w:t>
      </w:r>
    </w:p>
    <w:p w14:paraId="11F947B3" w14:textId="77777777" w:rsidR="002B144F" w:rsidRDefault="00000000">
      <w:pPr>
        <w:spacing w:before="269" w:after="269"/>
        <w:ind w:left="120"/>
      </w:pPr>
      <w:r>
        <w:rPr>
          <w:rFonts w:ascii="Times New Roman" w:hAnsi="Times New Roman"/>
          <w:color w:val="000000"/>
        </w:rPr>
        <w:t>- გასაგებია?</w:t>
      </w:r>
    </w:p>
    <w:p w14:paraId="234047C4" w14:textId="77777777" w:rsidR="002B144F" w:rsidRDefault="00000000">
      <w:pPr>
        <w:spacing w:before="269" w:after="269"/>
        <w:ind w:left="120"/>
      </w:pPr>
      <w:r>
        <w:rPr>
          <w:rFonts w:ascii="Times New Roman" w:hAnsi="Times New Roman"/>
          <w:color w:val="000000"/>
        </w:rPr>
        <w:t>საშამ მორცხვად დაუქნია თავი.</w:t>
      </w:r>
    </w:p>
    <w:p w14:paraId="740DE458" w14:textId="77777777" w:rsidR="002B144F" w:rsidRDefault="00000000">
      <w:pPr>
        <w:spacing w:before="269" w:after="269"/>
        <w:ind w:left="120"/>
      </w:pPr>
      <w:r>
        <w:rPr>
          <w:rFonts w:ascii="Times New Roman" w:hAnsi="Times New Roman"/>
          <w:color w:val="000000"/>
        </w:rPr>
        <w:t>— ...მაგრამ... ჰმ... მიშასთან პაემანზე იყავი...</w:t>
      </w:r>
    </w:p>
    <w:p w14:paraId="53FE025F" w14:textId="77777777" w:rsidR="002B144F" w:rsidRDefault="00000000">
      <w:pPr>
        <w:spacing w:before="269" w:after="269"/>
        <w:ind w:left="120"/>
      </w:pPr>
      <w:r>
        <w:rPr>
          <w:rFonts w:ascii="Times New Roman" w:hAnsi="Times New Roman"/>
          <w:color w:val="000000"/>
        </w:rPr>
        <w:lastRenderedPageBreak/>
        <w:t>პაემანი? როდის ვიყავით ერთად სასეირნოდ?</w:t>
      </w:r>
    </w:p>
    <w:p w14:paraId="52ADE0D6" w14:textId="77777777" w:rsidR="002B144F" w:rsidRDefault="00000000">
      <w:pPr>
        <w:spacing w:before="269" w:after="269"/>
        <w:ind w:left="120"/>
      </w:pPr>
      <w:r>
        <w:rPr>
          <w:rFonts w:ascii="Times New Roman" w:hAnsi="Times New Roman"/>
          <w:color w:val="000000"/>
        </w:rPr>
        <w:t>- მერე რა?</w:t>
      </w:r>
    </w:p>
    <w:p w14:paraId="739741EA" w14:textId="77777777" w:rsidR="002B144F" w:rsidRDefault="00000000">
      <w:pPr>
        <w:spacing w:before="269" w:after="269"/>
        <w:ind w:left="120"/>
      </w:pPr>
      <w:r>
        <w:rPr>
          <w:rFonts w:ascii="Times New Roman" w:hAnsi="Times New Roman"/>
          <w:color w:val="000000"/>
        </w:rPr>
        <w:t>- კარგი, ანუ, შენ თქვი, რომ მიშა...</w:t>
      </w:r>
    </w:p>
    <w:p w14:paraId="0CC8957D" w14:textId="77777777" w:rsidR="002B144F" w:rsidRDefault="00000000">
      <w:pPr>
        <w:spacing w:before="269" w:after="269"/>
        <w:ind w:left="120"/>
      </w:pPr>
      <w:r>
        <w:rPr>
          <w:rFonts w:ascii="Times New Roman" w:hAnsi="Times New Roman"/>
          <w:color w:val="000000"/>
        </w:rPr>
        <w:t>საშა გაჩუმდა. როგორც ჩანს, მისთვის ამაზე საუბარი რთული იყო.</w:t>
      </w:r>
    </w:p>
    <w:p w14:paraId="061B8A0C" w14:textId="77777777" w:rsidR="002B144F" w:rsidRDefault="00000000">
      <w:pPr>
        <w:spacing w:before="269" w:after="269"/>
        <w:ind w:left="120"/>
      </w:pPr>
      <w:r>
        <w:rPr>
          <w:rFonts w:ascii="Times New Roman" w:hAnsi="Times New Roman"/>
          <w:color w:val="000000"/>
        </w:rPr>
        <w:t>- მმმ, მისმინე, მიშას ჯადოსნური თვალები გინდა?..</w:t>
      </w:r>
    </w:p>
    <w:p w14:paraId="698B9339" w14:textId="77777777" w:rsidR="002B144F" w:rsidRDefault="00000000">
      <w:pPr>
        <w:spacing w:before="269" w:after="269"/>
        <w:ind w:left="120"/>
      </w:pPr>
      <w:r>
        <w:rPr>
          <w:rFonts w:ascii="Times New Roman" w:hAnsi="Times New Roman"/>
          <w:color w:val="000000"/>
        </w:rPr>
        <w:t>კარგი, სულ ესაა. მიშას ნიჭიც კარგად უნდა ენახა.</w:t>
      </w:r>
    </w:p>
    <w:p w14:paraId="2A9BD9A2" w14:textId="77777777" w:rsidR="002B144F" w:rsidRDefault="00000000">
      <w:pPr>
        <w:spacing w:before="269" w:after="269"/>
        <w:ind w:left="120"/>
      </w:pPr>
      <w:r>
        <w:rPr>
          <w:rFonts w:ascii="Times New Roman" w:hAnsi="Times New Roman"/>
          <w:color w:val="000000"/>
        </w:rPr>
        <w:t>- მას მართლაც კარგი, ჯადოსნური თვალები აქვს. შენზე უარესი არაფრით.</w:t>
      </w:r>
    </w:p>
    <w:p w14:paraId="37F8F338" w14:textId="77777777" w:rsidR="002B144F" w:rsidRDefault="00000000">
      <w:pPr>
        <w:spacing w:before="269" w:after="269"/>
        <w:ind w:left="120"/>
      </w:pPr>
      <w:r>
        <w:rPr>
          <w:rFonts w:ascii="Times New Roman" w:hAnsi="Times New Roman"/>
          <w:color w:val="000000"/>
        </w:rPr>
        <w:t>საშამ შიშით პირდაპირ თვალებში შემომხედა.</w:t>
      </w:r>
    </w:p>
    <w:p w14:paraId="64977D3D" w14:textId="77777777" w:rsidR="002B144F" w:rsidRDefault="00000000">
      <w:pPr>
        <w:spacing w:before="269" w:after="269"/>
        <w:ind w:left="120"/>
      </w:pPr>
      <w:r>
        <w:rPr>
          <w:rFonts w:ascii="Times New Roman" w:hAnsi="Times New Roman"/>
          <w:color w:val="000000"/>
        </w:rPr>
        <w:t>— …ვინ მოგწონს უფრო მეტად?..</w:t>
      </w:r>
    </w:p>
    <w:p w14:paraId="22AC7B75" w14:textId="77777777" w:rsidR="002B144F" w:rsidRDefault="00000000">
      <w:pPr>
        <w:spacing w:before="269" w:after="269"/>
        <w:ind w:left="120"/>
      </w:pPr>
      <w:r>
        <w:rPr>
          <w:rFonts w:ascii="Times New Roman" w:hAnsi="Times New Roman"/>
          <w:color w:val="000000"/>
        </w:rPr>
        <w:t>— არჩევანს ვერ ვაკეთებ.</w:t>
      </w:r>
    </w:p>
    <w:p w14:paraId="4E08F95E" w14:textId="77777777" w:rsidR="002B144F" w:rsidRDefault="00000000">
      <w:pPr>
        <w:spacing w:before="269" w:after="269"/>
        <w:ind w:left="120"/>
      </w:pPr>
      <w:r>
        <w:rPr>
          <w:rFonts w:ascii="Times New Roman" w:hAnsi="Times New Roman"/>
          <w:color w:val="000000"/>
        </w:rPr>
        <w:t>მას ალბათ აინტერესებს, ვისი თვალები აქვს უკეთესი. განსაკუთრებით იმის გათვალისწინებით, რომ მასთან ახლოსაა. თუმცა, მათ ჯადოსნურ თვალებს განსხვავებული ბუნება აქვთ. აქ არ შეიძლება განსაჯო, ვინ არის უკეთესი და ვინ - უარესი.</w:t>
      </w:r>
    </w:p>
    <w:p w14:paraId="49535806" w14:textId="77777777" w:rsidR="002B144F" w:rsidRDefault="00000000">
      <w:pPr>
        <w:spacing w:before="269" w:after="269"/>
        <w:ind w:left="120"/>
      </w:pPr>
      <w:r>
        <w:rPr>
          <w:rFonts w:ascii="Times New Roman" w:hAnsi="Times New Roman"/>
          <w:color w:val="000000"/>
        </w:rPr>
        <w:t>— ...ეჭვი გეპარება?</w:t>
      </w:r>
    </w:p>
    <w:p w14:paraId="1D64C5F5" w14:textId="77777777" w:rsidR="002B144F" w:rsidRDefault="00000000">
      <w:pPr>
        <w:spacing w:before="269" w:after="269"/>
        <w:ind w:left="120"/>
      </w:pPr>
      <w:r>
        <w:rPr>
          <w:rFonts w:ascii="Times New Roman" w:hAnsi="Times New Roman"/>
          <w:color w:val="000000"/>
        </w:rPr>
        <w:t>ჰმ, ჩემმა ორაზროვანმა სიტყვებმა ხომ არ დააბნია?</w:t>
      </w:r>
    </w:p>
    <w:p w14:paraId="3E0B116F" w14:textId="77777777" w:rsidR="002B144F" w:rsidRDefault="00000000">
      <w:pPr>
        <w:spacing w:before="269" w:after="269"/>
        <w:ind w:left="120"/>
      </w:pPr>
      <w:r>
        <w:rPr>
          <w:rFonts w:ascii="Times New Roman" w:hAnsi="Times New Roman"/>
          <w:color w:val="000000"/>
        </w:rPr>
        <w:t>-ორივე მინდა.</w:t>
      </w:r>
    </w:p>
    <w:p w14:paraId="49A8A976" w14:textId="77777777" w:rsidR="002B144F" w:rsidRDefault="00000000">
      <w:pPr>
        <w:spacing w:before="269" w:after="269"/>
        <w:ind w:left="120"/>
      </w:pPr>
      <w:r>
        <w:rPr>
          <w:rFonts w:ascii="Times New Roman" w:hAnsi="Times New Roman"/>
          <w:color w:val="000000"/>
        </w:rPr>
        <w:t>- რა?!.. ო-ორივე?! - შეძრწუნებულმა იყვირა საშამ.</w:t>
      </w:r>
    </w:p>
    <w:p w14:paraId="667A0169" w14:textId="77777777" w:rsidR="002B144F" w:rsidRDefault="00000000">
      <w:pPr>
        <w:spacing w:before="269" w:after="269"/>
        <w:ind w:left="120"/>
      </w:pPr>
      <w:r>
        <w:rPr>
          <w:rFonts w:ascii="Times New Roman" w:hAnsi="Times New Roman"/>
          <w:color w:val="000000"/>
        </w:rPr>
        <w:t>— ჩემს არჩევანს არ ეთანხმები?</w:t>
      </w:r>
    </w:p>
    <w:p w14:paraId="71950869" w14:textId="77777777" w:rsidR="002B144F" w:rsidRDefault="00000000">
      <w:pPr>
        <w:spacing w:before="269" w:after="269"/>
        <w:ind w:left="120"/>
      </w:pPr>
      <w:r>
        <w:rPr>
          <w:rFonts w:ascii="Times New Roman" w:hAnsi="Times New Roman"/>
          <w:color w:val="000000"/>
        </w:rPr>
        <w:t>— ...მაგრამ უცნაურია...</w:t>
      </w:r>
    </w:p>
    <w:p w14:paraId="7D709A3A" w14:textId="77777777" w:rsidR="002B144F" w:rsidRDefault="00000000">
      <w:pPr>
        <w:spacing w:before="269" w:after="269"/>
        <w:ind w:left="120"/>
      </w:pPr>
      <w:r>
        <w:rPr>
          <w:rFonts w:ascii="Times New Roman" w:hAnsi="Times New Roman"/>
          <w:color w:val="000000"/>
        </w:rPr>
        <w:t>ჩავიცინე.</w:t>
      </w:r>
    </w:p>
    <w:p w14:paraId="63D9AD76" w14:textId="77777777" w:rsidR="002B144F" w:rsidRDefault="00000000">
      <w:pPr>
        <w:spacing w:before="269" w:after="269"/>
        <w:ind w:left="120"/>
      </w:pPr>
      <w:r>
        <w:rPr>
          <w:rFonts w:ascii="Times New Roman" w:hAnsi="Times New Roman"/>
          <w:color w:val="000000"/>
        </w:rPr>
        <w:t>- რა-რა გაცინებს? რა-რა არის ასეთი უცნაური იმაში, რომ გსურს საუკეთესო იყო?</w:t>
      </w:r>
    </w:p>
    <w:p w14:paraId="30E07497" w14:textId="77777777" w:rsidR="002B144F" w:rsidRDefault="00000000">
      <w:pPr>
        <w:spacing w:before="269" w:after="269"/>
        <w:ind w:left="120"/>
      </w:pPr>
      <w:r>
        <w:rPr>
          <w:rFonts w:ascii="Times New Roman" w:hAnsi="Times New Roman"/>
          <w:color w:val="000000"/>
        </w:rPr>
        <w:t>- არა მგონია, ეს მე მითქვამს. როგორც გინდა, ისე მოიქეცი, საშა. ისწრაფე მწვერვალისკენ. სწორედ შეჯიბრის წყალობით შეძლებ კიდევ უფრო მეტად გაბრწყინდე, ვიდრე აქამდე.</w:t>
      </w:r>
    </w:p>
    <w:p w14:paraId="2DE58DD6" w14:textId="77777777" w:rsidR="002B144F" w:rsidRDefault="00000000">
      <w:pPr>
        <w:spacing w:before="269" w:after="269"/>
        <w:ind w:left="120"/>
      </w:pPr>
      <w:r>
        <w:rPr>
          <w:rFonts w:ascii="Times New Roman" w:hAnsi="Times New Roman"/>
          <w:color w:val="000000"/>
        </w:rPr>
        <w:lastRenderedPageBreak/>
        <w:t>— ...მართლა?.. — ჩაილაპარაკა მან, შვებით და დამწუხრებულმა. — მისმინე, — საშა მამაცურად მომიბრუნდა, — ...ამას მხოლოდ ერთხელ ვიტყვი...</w:t>
      </w:r>
    </w:p>
    <w:p w14:paraId="5A7F216F" w14:textId="77777777" w:rsidR="002B144F" w:rsidRDefault="00000000">
      <w:pPr>
        <w:spacing w:before="269" w:after="269"/>
        <w:ind w:left="120"/>
      </w:pPr>
      <w:r>
        <w:rPr>
          <w:rFonts w:ascii="Times New Roman" w:hAnsi="Times New Roman"/>
          <w:color w:val="000000"/>
        </w:rPr>
        <w:t>მისი სიტყვები რომ გავიგე, სახეზე უკიდურესად სერიოზული გამომეტყველებით შევხედე.</w:t>
      </w:r>
    </w:p>
    <w:p w14:paraId="5A327F3B" w14:textId="77777777" w:rsidR="002B144F" w:rsidRDefault="00000000">
      <w:pPr>
        <w:spacing w:before="269" w:after="269"/>
        <w:ind w:left="120"/>
      </w:pPr>
      <w:r>
        <w:rPr>
          <w:rFonts w:ascii="Times New Roman" w:hAnsi="Times New Roman"/>
          <w:color w:val="000000"/>
        </w:rPr>
        <w:t>- თუ ასე ძალიან გინდა, ჩემს ჯადოსნურ თვალებს გაჩუქებ.</w:t>
      </w:r>
    </w:p>
    <w:p w14:paraId="5E47E774" w14:textId="77777777" w:rsidR="002B144F" w:rsidRDefault="00000000">
      <w:pPr>
        <w:spacing w:before="269" w:after="269"/>
        <w:ind w:left="120"/>
      </w:pPr>
      <w:r>
        <w:rPr>
          <w:rFonts w:ascii="Times New Roman" w:hAnsi="Times New Roman"/>
          <w:color w:val="000000"/>
        </w:rPr>
        <w:t>ჰმ, ჯადოსნური თვალების წართმევა მართლაც შესაძლებელია, მაგრამ მათი შუქი ვერ დაუბრუნდება მას, ვინც წაართვა. მისი მხრიდან ასეთი ერთგულების გამოხატვა ძალიან მამაცი იყო. მაგრამ მე ამას ვერ შევეგუები.</w:t>
      </w:r>
    </w:p>
    <w:p w14:paraId="078731FF" w14:textId="77777777" w:rsidR="002B144F" w:rsidRDefault="00000000">
      <w:pPr>
        <w:spacing w:before="269" w:after="269"/>
        <w:ind w:left="120"/>
      </w:pPr>
      <w:r>
        <w:rPr>
          <w:rFonts w:ascii="Times New Roman" w:hAnsi="Times New Roman"/>
          <w:color w:val="000000"/>
        </w:rPr>
        <w:t>- მაშინ რამეს დამპირდები?</w:t>
      </w:r>
    </w:p>
    <w:p w14:paraId="6895C9D8" w14:textId="77777777" w:rsidR="002B144F" w:rsidRDefault="00000000">
      <w:pPr>
        <w:spacing w:before="269" w:after="269"/>
        <w:ind w:left="120"/>
      </w:pPr>
      <w:r>
        <w:rPr>
          <w:rFonts w:ascii="Times New Roman" w:hAnsi="Times New Roman"/>
          <w:color w:val="000000"/>
        </w:rPr>
        <w:t>საშამ კითხვის ნიშნის ქვეშ შემომხედა.</w:t>
      </w:r>
    </w:p>
    <w:p w14:paraId="556D44E0" w14:textId="77777777" w:rsidR="002B144F" w:rsidRDefault="00000000">
      <w:pPr>
        <w:spacing w:before="269" w:after="269"/>
        <w:ind w:left="120"/>
      </w:pPr>
      <w:r>
        <w:rPr>
          <w:rFonts w:ascii="Times New Roman" w:hAnsi="Times New Roman"/>
          <w:color w:val="000000"/>
        </w:rPr>
        <w:t>- შეიძლება დადგეს დღე, როდესაც სიტუაცია ჩემი კონტროლიდან გამოვა. როდესაც ვეღარ შევძლებ იმის დაცვას, რაც მინდა.</w:t>
      </w:r>
    </w:p>
    <w:p w14:paraId="5BF8244F" w14:textId="77777777" w:rsidR="002B144F" w:rsidRDefault="00000000">
      <w:pPr>
        <w:spacing w:before="269" w:after="269"/>
        <w:ind w:left="120"/>
      </w:pPr>
      <w:r>
        <w:rPr>
          <w:rFonts w:ascii="Times New Roman" w:hAnsi="Times New Roman"/>
          <w:color w:val="000000"/>
        </w:rPr>
        <w:t>- არა მგონია, რომ ეს შესაძლებელი იყოს...</w:t>
      </w:r>
    </w:p>
    <w:p w14:paraId="5995C9DB" w14:textId="77777777" w:rsidR="002B144F" w:rsidRDefault="00000000">
      <w:pPr>
        <w:spacing w:before="269" w:after="269"/>
        <w:ind w:left="120"/>
      </w:pPr>
      <w:r>
        <w:rPr>
          <w:rFonts w:ascii="Times New Roman" w:hAnsi="Times New Roman"/>
          <w:color w:val="000000"/>
        </w:rPr>
        <w:t>- ბუნებრივია. მაგრამ ამავდროულად, ვერ იტყვი, რომ ეს აბსოლუტურად შეუძლებელია. ამიტომ, დაიცავ იმას, რაც ჩემთვის ძვირფასია, როცა ეს დრო დადგება, თუნდაც ეს უკიდურესად ნაკლებად სავარაუდო იყოს. აი, რამხელა ძალას შეიცავს შენი ჯადოსნური თვალები.</w:t>
      </w:r>
    </w:p>
    <w:p w14:paraId="626DCA9F" w14:textId="77777777" w:rsidR="002B144F" w:rsidRDefault="00000000">
      <w:pPr>
        <w:spacing w:before="269" w:after="269"/>
        <w:ind w:left="120"/>
      </w:pPr>
      <w:r>
        <w:rPr>
          <w:rFonts w:ascii="Times New Roman" w:hAnsi="Times New Roman"/>
          <w:color w:val="000000"/>
        </w:rPr>
        <w:t>საშამ ღრმად ჩაფიქრდა და შემდეგ თქვა:</w:t>
      </w:r>
    </w:p>
    <w:p w14:paraId="29031D77" w14:textId="77777777" w:rsidR="002B144F" w:rsidRDefault="00000000">
      <w:pPr>
        <w:spacing w:before="269" w:after="269"/>
        <w:ind w:left="120"/>
      </w:pPr>
      <w:r>
        <w:rPr>
          <w:rFonts w:ascii="Times New Roman" w:hAnsi="Times New Roman"/>
          <w:color w:val="000000"/>
        </w:rPr>
        <w:t>— თუ ამ დაპირებას შევასრულებ, მოუსმენ... ჩემს სიტყვებს?</w:t>
      </w:r>
    </w:p>
    <w:p w14:paraId="778E20B0" w14:textId="77777777" w:rsidR="002B144F" w:rsidRDefault="00000000">
      <w:pPr>
        <w:spacing w:before="269" w:after="269"/>
        <w:ind w:left="120"/>
      </w:pPr>
      <w:r>
        <w:rPr>
          <w:rFonts w:ascii="Times New Roman" w:hAnsi="Times New Roman"/>
          <w:color w:val="000000"/>
        </w:rPr>
        <w:t>- შეგიძლია თქვა რაც გინდა.</w:t>
      </w:r>
    </w:p>
    <w:p w14:paraId="22890490" w14:textId="77777777" w:rsidR="002B144F" w:rsidRDefault="00000000">
      <w:pPr>
        <w:spacing w:before="269" w:after="269"/>
        <w:ind w:left="120"/>
      </w:pPr>
      <w:r>
        <w:rPr>
          <w:rFonts w:ascii="Times New Roman" w:hAnsi="Times New Roman"/>
          <w:color w:val="000000"/>
        </w:rPr>
        <w:t>კმაყოფილმა გაიღიმა და თავი დაუქნია. შემდეგ კი თქვა, თითქოს ამას უსვამდა ხაზს:</w:t>
      </w:r>
    </w:p>
    <w:p w14:paraId="7D80CF44" w14:textId="77777777" w:rsidR="002B144F" w:rsidRDefault="00000000">
      <w:pPr>
        <w:spacing w:before="269" w:after="269"/>
        <w:ind w:left="120"/>
      </w:pPr>
      <w:r>
        <w:rPr>
          <w:rFonts w:ascii="Times New Roman" w:hAnsi="Times New Roman"/>
          <w:color w:val="000000"/>
        </w:rPr>
        <w:t>- გპირდები?</w:t>
      </w:r>
    </w:p>
    <w:p w14:paraId="519C646E" w14:textId="77777777" w:rsidR="002B144F" w:rsidRDefault="00000000">
      <w:pPr>
        <w:spacing w:before="269" w:after="269"/>
        <w:ind w:left="120"/>
      </w:pPr>
      <w:r>
        <w:rPr>
          <w:rFonts w:ascii="Times New Roman" w:hAnsi="Times New Roman"/>
          <w:color w:val="000000"/>
        </w:rPr>
        <w:t>— „ზექტ“ გჭირდება?</w:t>
      </w:r>
    </w:p>
    <w:p w14:paraId="77C5AC32" w14:textId="77777777" w:rsidR="002B144F" w:rsidRDefault="00000000">
      <w:pPr>
        <w:spacing w:before="269" w:after="269"/>
        <w:ind w:left="120"/>
      </w:pPr>
      <w:r>
        <w:rPr>
          <w:rFonts w:ascii="Times New Roman" w:hAnsi="Times New Roman"/>
          <w:color w:val="000000"/>
        </w:rPr>
        <w:t>საშამ თავი გააქნია.</w:t>
      </w:r>
    </w:p>
    <w:p w14:paraId="756BEB01" w14:textId="77777777" w:rsidR="002B144F" w:rsidRDefault="00000000">
      <w:pPr>
        <w:spacing w:before="269" w:after="269"/>
        <w:ind w:left="120"/>
      </w:pPr>
      <w:r>
        <w:rPr>
          <w:rFonts w:ascii="Times New Roman" w:hAnsi="Times New Roman"/>
          <w:color w:val="000000"/>
        </w:rPr>
        <w:t>- საჭირო არ არის. დაპირება კონტრაქტზე უკეთესია.</w:t>
      </w:r>
    </w:p>
    <w:p w14:paraId="4823747B" w14:textId="77777777" w:rsidR="002B144F" w:rsidRDefault="00000000">
      <w:pPr>
        <w:spacing w:before="269" w:after="269"/>
        <w:ind w:left="120"/>
      </w:pPr>
      <w:r>
        <w:rPr>
          <w:rFonts w:ascii="Times New Roman" w:hAnsi="Times New Roman"/>
          <w:color w:val="000000"/>
        </w:rPr>
        <w:t>- ნათელია.</w:t>
      </w:r>
    </w:p>
    <w:p w14:paraId="13387AE9" w14:textId="77777777" w:rsidR="002B144F" w:rsidRDefault="00000000">
      <w:pPr>
        <w:spacing w:before="269" w:after="269"/>
        <w:ind w:left="120"/>
      </w:pPr>
      <w:r>
        <w:rPr>
          <w:rFonts w:ascii="Times New Roman" w:hAnsi="Times New Roman"/>
          <w:color w:val="000000"/>
        </w:rPr>
        <w:t>როგორც ჩანს, მისი „განადგურების ჯადოსნური თვალები“ დამშვიდდა.</w:t>
      </w:r>
    </w:p>
    <w:p w14:paraId="78D00985" w14:textId="77777777" w:rsidR="002B144F" w:rsidRDefault="00000000">
      <w:pPr>
        <w:spacing w:before="269" w:after="269"/>
        <w:ind w:left="120"/>
      </w:pPr>
      <w:r>
        <w:rPr>
          <w:rFonts w:ascii="Times New Roman" w:hAnsi="Times New Roman"/>
          <w:color w:val="000000"/>
        </w:rPr>
        <w:lastRenderedPageBreak/>
        <w:t>გავუშვი და ისიც კარგი განწყობით წავიდა.</w:t>
      </w:r>
    </w:p>
    <w:p w14:paraId="600A1B17" w14:textId="77777777" w:rsidR="002B144F" w:rsidRDefault="00000000">
      <w:pPr>
        <w:spacing w:before="269" w:after="269"/>
        <w:ind w:left="120"/>
      </w:pPr>
      <w:r>
        <w:rPr>
          <w:rFonts w:ascii="Times New Roman" w:hAnsi="Times New Roman"/>
          <w:color w:val="000000"/>
        </w:rPr>
        <w:t>- სხვათა შორის, სად გინდოდა წასვლა?</w:t>
      </w:r>
    </w:p>
    <w:p w14:paraId="7EBE3138" w14:textId="77777777" w:rsidR="002B144F" w:rsidRDefault="00000000">
      <w:pPr>
        <w:spacing w:before="269" w:after="269"/>
        <w:ind w:left="120"/>
      </w:pPr>
      <w:r>
        <w:rPr>
          <w:rFonts w:ascii="Times New Roman" w:hAnsi="Times New Roman"/>
          <w:color w:val="000000"/>
        </w:rPr>
        <w:t>— იმის შესწავლა, თუ რაში გადაიზარდა გმირების ლეგენდები.</w:t>
      </w:r>
    </w:p>
    <w:p w14:paraId="617338D0" w14:textId="77777777" w:rsidR="002B144F" w:rsidRDefault="00000000">
      <w:pPr>
        <w:spacing w:before="269" w:after="269"/>
        <w:ind w:left="120"/>
      </w:pPr>
      <w:r>
        <w:rPr>
          <w:rFonts w:ascii="Times New Roman" w:hAnsi="Times New Roman"/>
          <w:color w:val="000000"/>
        </w:rPr>
        <w:t>- გასაგებია. მაშინ, იქნებ გმირთა აკადემიაში რამე გაიგო?..</w:t>
      </w:r>
    </w:p>
    <w:p w14:paraId="1C576CFD" w14:textId="77777777" w:rsidR="002B144F" w:rsidRDefault="00000000">
      <w:pPr>
        <w:spacing w:before="269" w:after="269"/>
        <w:ind w:left="120"/>
      </w:pPr>
      <w:r>
        <w:rPr>
          <w:rFonts w:ascii="Times New Roman" w:hAnsi="Times New Roman"/>
          <w:color w:val="000000"/>
        </w:rPr>
        <w:t>საშამ ჩვენს წინ გაყოფილ გზაზე მიუთითა.</w:t>
      </w:r>
    </w:p>
    <w:p w14:paraId="60FCEF30" w14:textId="77777777" w:rsidR="002B144F" w:rsidRDefault="00000000">
      <w:pPr>
        <w:spacing w:before="269" w:after="269"/>
        <w:ind w:left="120"/>
      </w:pPr>
      <w:r>
        <w:rPr>
          <w:rFonts w:ascii="Times New Roman" w:hAnsi="Times New Roman"/>
          <w:color w:val="000000"/>
        </w:rPr>
        <w:t>- წავიდეთ.</w:t>
      </w:r>
    </w:p>
    <w:p w14:paraId="6270F700" w14:textId="77777777" w:rsidR="002B144F" w:rsidRDefault="00000000">
      <w:pPr>
        <w:spacing w:before="269" w:after="269"/>
        <w:ind w:left="120"/>
      </w:pPr>
      <w:r>
        <w:rPr>
          <w:rFonts w:ascii="Times New Roman" w:hAnsi="Times New Roman"/>
          <w:color w:val="000000"/>
        </w:rPr>
        <w:t>- კი.</w:t>
      </w:r>
    </w:p>
    <w:p w14:paraId="22C0B0CA" w14:textId="77777777" w:rsidR="002B144F" w:rsidRDefault="00000000">
      <w:pPr>
        <w:spacing w:before="269" w:after="269"/>
        <w:ind w:left="120"/>
      </w:pPr>
      <w:r>
        <w:rPr>
          <w:rFonts w:ascii="Times New Roman" w:hAnsi="Times New Roman"/>
          <w:color w:val="000000"/>
        </w:rPr>
        <w:t>ჩვენ წავედით არკლანისკის გმირთა აკადემიაში, რომელიც შორიდანაც კი მოჩანდა.</w:t>
      </w:r>
    </w:p>
    <w:p w14:paraId="554AFD8A" w14:textId="77777777" w:rsidR="002B144F" w:rsidRDefault="00000000">
      <w:pPr>
        <w:pStyle w:val="Heading2"/>
        <w:pageBreakBefore/>
        <w:spacing w:before="180" w:after="180"/>
        <w:ind w:left="120"/>
      </w:pPr>
      <w:bookmarkStart w:id="8" w:name="_§_8._გმირთა"/>
      <w:bookmarkEnd w:id="8"/>
      <w:r>
        <w:rPr>
          <w:rFonts w:ascii="Times New Roman" w:hAnsi="Times New Roman"/>
          <w:color w:val="000000"/>
          <w:sz w:val="33"/>
        </w:rPr>
        <w:lastRenderedPageBreak/>
        <w:t>§ 8. გმირთა აკადემიის ლეგენდები</w:t>
      </w:r>
    </w:p>
    <w:p w14:paraId="38ED6DE7" w14:textId="77777777" w:rsidR="002B144F" w:rsidRDefault="00000000">
      <w:pPr>
        <w:spacing w:before="269" w:after="269"/>
        <w:ind w:left="120"/>
      </w:pPr>
      <w:r>
        <w:rPr>
          <w:rFonts w:ascii="Times New Roman" w:hAnsi="Times New Roman"/>
          <w:color w:val="000000"/>
        </w:rPr>
        <w:t>გარკვეული დროის შემდეგ, საბოლოოდ მივაღწიეთ საჭირო ადგილს. არკლანისკა იყო ლამაზი და დიდებული ციხესიმაგრე, რომელსაც შესანიშნავი ჯადოსნური ძალა ჰქონდა. მის შიგნით ალბათ ძველი ჯადოსნური არტეფაქტები და წრეები იყო. ციხესიმაგრის გარედან გამომავალი ძალა არაფრით ჩამოუვარდება 2000 წლის წინანდელ ძალას.</w:t>
      </w:r>
    </w:p>
    <w:p w14:paraId="079DF76F" w14:textId="77777777" w:rsidR="002B144F" w:rsidRDefault="00000000">
      <w:pPr>
        <w:spacing w:before="269" w:after="269"/>
        <w:ind w:left="120"/>
      </w:pPr>
      <w:r>
        <w:rPr>
          <w:rFonts w:ascii="Times New Roman" w:hAnsi="Times New Roman"/>
          <w:color w:val="000000"/>
        </w:rPr>
        <w:t>- სხვათა შორის, მოვედით, მაგრამ ნებართვის გარეშე ხომ არ შეხვალთ იქ ფარულად, არა? ანუ, უბრალოდ იქ შესვლა არ შეგიძლიათ.</w:t>
      </w:r>
    </w:p>
    <w:p w14:paraId="522A1FDC" w14:textId="77777777" w:rsidR="002B144F" w:rsidRDefault="00000000">
      <w:pPr>
        <w:spacing w:before="269" w:after="269"/>
        <w:ind w:left="120"/>
      </w:pPr>
      <w:r>
        <w:rPr>
          <w:rFonts w:ascii="Times New Roman" w:hAnsi="Times New Roman"/>
          <w:color w:val="000000"/>
        </w:rPr>
        <w:t>- არ ვიცი, კარგია ეს თუ ცუდი, მაგრამ არ არსებობს ადგილები, სადაც შესვლა არ შემიძლია.</w:t>
      </w:r>
    </w:p>
    <w:p w14:paraId="35152027" w14:textId="77777777" w:rsidR="002B144F" w:rsidRDefault="00000000">
      <w:pPr>
        <w:spacing w:before="269" w:after="269"/>
        <w:ind w:left="120"/>
      </w:pPr>
      <w:r>
        <w:rPr>
          <w:rFonts w:ascii="Times New Roman" w:hAnsi="Times New Roman"/>
          <w:color w:val="000000"/>
        </w:rPr>
        <w:t>საშა შოკირებული ჩანდა.</w:t>
      </w:r>
    </w:p>
    <w:p w14:paraId="067F3ADC" w14:textId="77777777" w:rsidR="002B144F" w:rsidRDefault="00000000">
      <w:pPr>
        <w:spacing w:before="269" w:after="269"/>
        <w:ind w:left="120"/>
      </w:pPr>
      <w:r>
        <w:rPr>
          <w:rFonts w:ascii="Times New Roman" w:hAnsi="Times New Roman"/>
          <w:color w:val="000000"/>
        </w:rPr>
        <w:t>— ...მომისმინე... შეგიძლია შეწყვიტო პრობლემების შექმნა გაცვლითი პროგრამის დაწყებამდე?</w:t>
      </w:r>
    </w:p>
    <w:p w14:paraId="5A01B05C" w14:textId="77777777" w:rsidR="002B144F" w:rsidRDefault="00000000">
      <w:pPr>
        <w:spacing w:before="269" w:after="269"/>
        <w:ind w:left="120"/>
      </w:pPr>
      <w:r>
        <w:rPr>
          <w:rFonts w:ascii="Times New Roman" w:hAnsi="Times New Roman"/>
          <w:color w:val="000000"/>
        </w:rPr>
        <w:t>- ნუ ღელავ ამდენს.</w:t>
      </w:r>
    </w:p>
    <w:p w14:paraId="0DD79A3C" w14:textId="77777777" w:rsidR="002B144F" w:rsidRDefault="00000000">
      <w:pPr>
        <w:spacing w:before="269" w:after="269"/>
        <w:ind w:left="120"/>
      </w:pPr>
      <w:r>
        <w:rPr>
          <w:rFonts w:ascii="Times New Roman" w:hAnsi="Times New Roman"/>
          <w:color w:val="000000"/>
        </w:rPr>
        <w:t>პირდაპირ გმირთა აკადემიის კარიბჭესთან მივედი. მსუბუქად მივაწექი, მაგრამ არ გაიღო.</w:t>
      </w:r>
    </w:p>
    <w:p w14:paraId="234496FD" w14:textId="77777777" w:rsidR="002B144F" w:rsidRDefault="00000000">
      <w:pPr>
        <w:spacing w:before="269" w:after="269"/>
        <w:ind w:left="120"/>
      </w:pPr>
      <w:r>
        <w:rPr>
          <w:rFonts w:ascii="Times New Roman" w:hAnsi="Times New Roman"/>
          <w:color w:val="000000"/>
        </w:rPr>
        <w:t xml:space="preserve">— შელოცვა „დეჯიტი </w:t>
      </w:r>
      <w:r>
        <w:rPr>
          <w:rFonts w:ascii="Times New Roman" w:hAnsi="Times New Roman"/>
          <w:color w:val="000000"/>
          <w:sz w:val="18"/>
          <w:vertAlign w:val="superscript"/>
        </w:rPr>
        <w:t xml:space="preserve">1 </w:t>
      </w:r>
      <w:r>
        <w:rPr>
          <w:rFonts w:ascii="Times New Roman" w:hAnsi="Times New Roman"/>
          <w:color w:val="000000"/>
        </w:rPr>
        <w:t>“? აქ შესვლა მხოლოდ მათ შეუძლიათ, ვისაც წვდომა აქვს.</w:t>
      </w:r>
    </w:p>
    <w:p w14:paraId="19611B50" w14:textId="77777777" w:rsidR="002B144F" w:rsidRDefault="00000000">
      <w:pPr>
        <w:spacing w:before="269" w:after="269"/>
        <w:ind w:left="120"/>
      </w:pPr>
      <w:r>
        <w:rPr>
          <w:rFonts w:ascii="Times New Roman" w:hAnsi="Times New Roman"/>
          <w:color w:val="000000"/>
        </w:rPr>
        <w:t>როგორც ჩანს, კარიბჭის გაღება მხოლოდ სტუდენტებს, მასწავლებლებს და გმირთა აკადემიასთან დაკავშირებულ სხვა ადამიანებს შეუძლიათ.</w:t>
      </w:r>
    </w:p>
    <w:p w14:paraId="3D6196C4" w14:textId="77777777" w:rsidR="002B144F" w:rsidRDefault="00000000">
      <w:pPr>
        <w:spacing w:before="269" w:after="269"/>
        <w:ind w:left="120"/>
      </w:pPr>
      <w:r>
        <w:rPr>
          <w:rFonts w:ascii="Times New Roman" w:hAnsi="Times New Roman"/>
          <w:color w:val="000000"/>
        </w:rPr>
        <w:t>- თუ შიგნით შეღწევას შეეცდები, დიდი ალბათობით, ეს მაშინვე გახდება ცნობილი. ბოლოს და ბოლოს, ეს შეუძლებელია...</w:t>
      </w:r>
    </w:p>
    <w:p w14:paraId="63E1BAB6" w14:textId="77777777" w:rsidR="002B144F" w:rsidRDefault="00000000">
      <w:pPr>
        <w:spacing w:before="269" w:after="269"/>
        <w:ind w:left="120"/>
      </w:pPr>
      <w:r>
        <w:rPr>
          <w:rFonts w:ascii="Times New Roman" w:hAnsi="Times New Roman"/>
          <w:color w:val="000000"/>
        </w:rPr>
        <w:t>- გააღე.</w:t>
      </w:r>
    </w:p>
    <w:p w14:paraId="65C4CC54" w14:textId="77777777" w:rsidR="002B144F" w:rsidRDefault="00000000">
      <w:pPr>
        <w:spacing w:before="269" w:after="269"/>
        <w:ind w:left="120"/>
      </w:pPr>
      <w:r>
        <w:rPr>
          <w:rFonts w:ascii="Times New Roman" w:hAnsi="Times New Roman"/>
          <w:color w:val="000000"/>
        </w:rPr>
        <w:t>შესაბამისი ხმით, ჯადოსნური საკეტი გაიღო, დაემორჩილა ჩემს ბრძანებას. სიტყვებმა, რომლებშიც ჯადოსნური ძალა იყო ჩადებული, შელოცვა „დეჯიტი“ აიძულა, გამეგრძელებინა.</w:t>
      </w:r>
    </w:p>
    <w:p w14:paraId="49DFA827" w14:textId="77777777" w:rsidR="002B144F" w:rsidRDefault="00000000">
      <w:pPr>
        <w:spacing w:before="269" w:after="269"/>
        <w:ind w:left="120"/>
      </w:pPr>
      <w:r>
        <w:rPr>
          <w:rFonts w:ascii="Times New Roman" w:hAnsi="Times New Roman"/>
          <w:color w:val="000000"/>
        </w:rPr>
        <w:t>- ჰმ, როგორც ჩანს, გავლის საშუალებას გვაძლევენ.</w:t>
      </w:r>
    </w:p>
    <w:p w14:paraId="2442C0C1" w14:textId="77777777" w:rsidR="002B144F" w:rsidRDefault="00000000">
      <w:pPr>
        <w:spacing w:before="269" w:after="269"/>
        <w:ind w:left="120"/>
      </w:pPr>
      <w:r>
        <w:rPr>
          <w:rFonts w:ascii="Times New Roman" w:hAnsi="Times New Roman"/>
          <w:color w:val="000000"/>
        </w:rPr>
        <w:t>— ...დეჯიტი მაგიის გარეშე გახსენი?.. კარგი, როგორც ყოველთვის, ისეთივე მაგარი ხარ...</w:t>
      </w:r>
    </w:p>
    <w:p w14:paraId="2FE964C3" w14:textId="77777777" w:rsidR="002B144F" w:rsidRDefault="00000000">
      <w:pPr>
        <w:spacing w:before="269" w:after="269"/>
        <w:ind w:left="120"/>
      </w:pPr>
      <w:r>
        <w:rPr>
          <w:rFonts w:ascii="Times New Roman" w:hAnsi="Times New Roman"/>
          <w:color w:val="000000"/>
        </w:rPr>
        <w:t>საშამ თავისი ჯადოსნური თვალებით კარიბჭეს გახედა და ცდილობდა გაეგო, როგორ გავაკეთე ეს.</w:t>
      </w:r>
    </w:p>
    <w:p w14:paraId="27CB4C9B" w14:textId="77777777" w:rsidR="002B144F" w:rsidRDefault="00000000">
      <w:pPr>
        <w:spacing w:before="269" w:after="269"/>
        <w:ind w:left="120"/>
      </w:pPr>
      <w:r>
        <w:rPr>
          <w:rFonts w:ascii="Times New Roman" w:hAnsi="Times New Roman"/>
          <w:color w:val="000000"/>
        </w:rPr>
        <w:lastRenderedPageBreak/>
        <w:t>ავიღე და კარი გავაღე.</w:t>
      </w:r>
    </w:p>
    <w:p w14:paraId="3D469FE3" w14:textId="77777777" w:rsidR="002B144F" w:rsidRDefault="00000000">
      <w:pPr>
        <w:spacing w:before="269" w:after="269"/>
        <w:ind w:left="120"/>
      </w:pPr>
      <w:r>
        <w:rPr>
          <w:rFonts w:ascii="Times New Roman" w:hAnsi="Times New Roman"/>
          <w:color w:val="000000"/>
        </w:rPr>
        <w:t>- ჰეი, სერიოზულად აპირებ იქ წასვლას? რას ვიზამთ, თუ შეგვამჩნიეს?</w:t>
      </w:r>
    </w:p>
    <w:p w14:paraId="5970AF8A" w14:textId="77777777" w:rsidR="002B144F" w:rsidRDefault="00000000">
      <w:pPr>
        <w:spacing w:before="269" w:after="269"/>
        <w:ind w:left="120"/>
      </w:pPr>
      <w:r>
        <w:rPr>
          <w:rFonts w:ascii="Times New Roman" w:hAnsi="Times New Roman"/>
          <w:color w:val="000000"/>
        </w:rPr>
        <w:t>— გაჩვენოთ, რაში ვარ განსაკუთრებით კარგი?</w:t>
      </w:r>
    </w:p>
    <w:p w14:paraId="530B266F" w14:textId="77777777" w:rsidR="002B144F" w:rsidRDefault="00000000">
      <w:pPr>
        <w:spacing w:before="269" w:after="269"/>
        <w:ind w:left="120"/>
      </w:pPr>
      <w:r>
        <w:rPr>
          <w:rFonts w:ascii="Times New Roman" w:hAnsi="Times New Roman"/>
          <w:color w:val="000000"/>
        </w:rPr>
        <w:t>— ... და რა გზით?</w:t>
      </w:r>
    </w:p>
    <w:p w14:paraId="6DCE6057" w14:textId="77777777" w:rsidR="002B144F" w:rsidRDefault="00000000">
      <w:pPr>
        <w:spacing w:before="269" w:after="269"/>
        <w:ind w:left="120"/>
      </w:pPr>
      <w:r>
        <w:rPr>
          <w:rFonts w:ascii="Times New Roman" w:hAnsi="Times New Roman"/>
          <w:color w:val="000000"/>
        </w:rPr>
        <w:t xml:space="preserve">— პირის </w:t>
      </w:r>
      <w:r>
        <w:rPr>
          <w:rFonts w:ascii="Times New Roman" w:hAnsi="Times New Roman"/>
          <w:i/>
          <w:color w:val="000000"/>
        </w:rPr>
        <w:t xml:space="preserve">დახურვაში </w:t>
      </w:r>
      <w:r>
        <w:rPr>
          <w:rFonts w:ascii="Times New Roman" w:hAnsi="Times New Roman"/>
          <w:color w:val="000000"/>
        </w:rPr>
        <w:t>.</w:t>
      </w:r>
    </w:p>
    <w:p w14:paraId="2152D8A7" w14:textId="77777777" w:rsidR="002B144F" w:rsidRDefault="00000000">
      <w:pPr>
        <w:spacing w:before="269" w:after="269"/>
        <w:ind w:left="120"/>
      </w:pPr>
      <w:r>
        <w:rPr>
          <w:rFonts w:ascii="Times New Roman" w:hAnsi="Times New Roman"/>
          <w:color w:val="000000"/>
        </w:rPr>
        <w:t>საშა, როგორც ჩანს, ამით ძალიან შეშინებული იყო.</w:t>
      </w:r>
    </w:p>
    <w:p w14:paraId="024E39A4" w14:textId="77777777" w:rsidR="002B144F" w:rsidRDefault="00000000">
      <w:pPr>
        <w:spacing w:before="269" w:after="269"/>
        <w:ind w:left="120"/>
      </w:pPr>
      <w:r>
        <w:rPr>
          <w:rFonts w:ascii="Times New Roman" w:hAnsi="Times New Roman"/>
          <w:color w:val="000000"/>
        </w:rPr>
        <w:t>- ეგ სახე ნუ გაქვს. ნახევრად ხუმრობაა.</w:t>
      </w:r>
    </w:p>
    <w:p w14:paraId="0E05FA2F" w14:textId="77777777" w:rsidR="002B144F" w:rsidRDefault="00000000">
      <w:pPr>
        <w:spacing w:before="269" w:after="269"/>
        <w:ind w:left="120"/>
      </w:pPr>
      <w:r>
        <w:rPr>
          <w:rFonts w:ascii="Times New Roman" w:hAnsi="Times New Roman"/>
          <w:color w:val="000000"/>
        </w:rPr>
        <w:t>- და ნახევრად სერიოზულად გთხოვთ, შეწყვიტოთ ეს! თუ ამას დაეთანხმებით, გაცვლით პროგრამაში ვეღარასდროს მოხვდებით. ახლა გმირთა აკადემიის ლორენის შესასწავლად წასვლა საჭირო არ არის. ისედაც 10 დღეში იქ ვიქნებით.</w:t>
      </w:r>
    </w:p>
    <w:p w14:paraId="165B99FF" w14:textId="77777777" w:rsidR="002B144F" w:rsidRDefault="00000000">
      <w:pPr>
        <w:spacing w:before="269" w:after="269"/>
        <w:ind w:left="120"/>
      </w:pPr>
      <w:r>
        <w:rPr>
          <w:rFonts w:ascii="Times New Roman" w:hAnsi="Times New Roman"/>
          <w:color w:val="000000"/>
        </w:rPr>
        <w:t>- ნუ ნერვიულობ ასე ძალიან. ისინი არ მოელიან, რომ ასე ღიად შემოვალთ. როგორმე გადავლახავთ.</w:t>
      </w:r>
    </w:p>
    <w:p w14:paraId="532F899A" w14:textId="77777777" w:rsidR="002B144F" w:rsidRDefault="00000000">
      <w:pPr>
        <w:spacing w:before="269" w:after="269"/>
        <w:ind w:left="120"/>
      </w:pPr>
      <w:r>
        <w:rPr>
          <w:rFonts w:ascii="Times New Roman" w:hAnsi="Times New Roman"/>
          <w:color w:val="000000"/>
        </w:rPr>
        <w:t>ისევ შევეხე ჭიშკარს და ამ დროს უკნიდან ვიღაცის ხმა გავიგე:</w:t>
      </w:r>
    </w:p>
    <w:p w14:paraId="61BEBB1A" w14:textId="77777777" w:rsidR="002B144F" w:rsidRDefault="00000000">
      <w:pPr>
        <w:spacing w:before="269" w:after="269"/>
        <w:ind w:left="120"/>
      </w:pPr>
      <w:r>
        <w:rPr>
          <w:rFonts w:ascii="Times New Roman" w:hAnsi="Times New Roman"/>
          <w:color w:val="000000"/>
        </w:rPr>
        <w:t>- ჰეი, თქვენ ორნი, წესებს ნუ დაარღვევთ.</w:t>
      </w:r>
    </w:p>
    <w:p w14:paraId="6D1CAC55" w14:textId="77777777" w:rsidR="002B144F" w:rsidRDefault="00000000">
      <w:pPr>
        <w:spacing w:before="269" w:after="269"/>
        <w:ind w:left="120"/>
      </w:pPr>
      <w:r>
        <w:rPr>
          <w:rFonts w:ascii="Times New Roman" w:hAnsi="Times New Roman"/>
          <w:color w:val="000000"/>
        </w:rPr>
        <w:t>საშა შეკრთა და მიყურებდა. თითქოს მეუბნებოდა: „ხედავ? გითხარი!“</w:t>
      </w:r>
    </w:p>
    <w:p w14:paraId="000C3B8F" w14:textId="77777777" w:rsidR="002B144F" w:rsidRDefault="00000000">
      <w:pPr>
        <w:spacing w:before="269" w:after="269"/>
        <w:ind w:left="120"/>
      </w:pPr>
      <w:r>
        <w:rPr>
          <w:rFonts w:ascii="Times New Roman" w:hAnsi="Times New Roman"/>
          <w:color w:val="000000"/>
        </w:rPr>
        <w:t>ყოველგვარი აღელვების გარეშე შევტრიალდი და დავინახე გოგონა ჟოლოსფერ ფორმაში. მას გრძელი შავი თმა ჰქონდა, რომელიც წელზე ჩამოსდიოდა და სახეზე უდარდელი და რბილი გამომეტყველება ჰქონდა. მაგრამ ყველაზე მეტად ჩემი ყურადღება ორი შეშუპება მიიპყრო, რომლებმაც კინაღამ მისი ფორმა დახიეს.</w:t>
      </w:r>
    </w:p>
    <w:p w14:paraId="70558808" w14:textId="77777777" w:rsidR="002B144F" w:rsidRDefault="002B144F">
      <w:pPr>
        <w:spacing w:before="269" w:after="269"/>
        <w:ind w:left="120"/>
      </w:pPr>
    </w:p>
    <w:p w14:paraId="1C5085C2"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18716B94" wp14:editId="5238C09D">
            <wp:extent cx="5732145" cy="8136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5828257D" w14:textId="77777777" w:rsidR="002B144F" w:rsidRDefault="002B144F">
      <w:pPr>
        <w:spacing w:before="269" w:after="269"/>
        <w:ind w:left="120"/>
      </w:pPr>
    </w:p>
    <w:p w14:paraId="1733073A" w14:textId="77777777" w:rsidR="002B144F" w:rsidRDefault="00000000">
      <w:pPr>
        <w:spacing w:before="269" w:after="269"/>
        <w:ind w:left="120"/>
      </w:pPr>
      <w:r>
        <w:rPr>
          <w:rFonts w:ascii="Times New Roman" w:hAnsi="Times New Roman"/>
          <w:color w:val="000000"/>
        </w:rPr>
        <w:lastRenderedPageBreak/>
        <w:t>ჰმ, ისინი უზარმაზარები არიან. 2000 წლის წინ ასეთი დიდი მკერდის მქონე ქალები არ არსებობდნენ.</w:t>
      </w:r>
    </w:p>
    <w:p w14:paraId="1BA8F53E" w14:textId="77777777" w:rsidR="002B144F" w:rsidRDefault="00000000">
      <w:pPr>
        <w:spacing w:before="269" w:after="269"/>
        <w:ind w:left="120"/>
      </w:pPr>
      <w:r>
        <w:rPr>
          <w:rFonts w:ascii="Times New Roman" w:hAnsi="Times New Roman"/>
          <w:color w:val="000000"/>
        </w:rPr>
        <w:t>ადამიანებში, ნუთუ ისინი ასეთები კვების რაციონის და ძილის ხანგრძლივობის ცვლილებების გამო გახდნენ? 2000 წლის წინ ადამიანები მკაცრ პირობებში ცხოვრობდნენ. რამდენიმე ინდივიდის გარდა, ადამიანები არასაკმარისად იკვებებოდნენ და ღამითაც კი არ შეეძლოთ მშვიდად ძილი. თუმცა, დღევანდელ ადამიანებს უხვი საკვები და გარემო აქვთ, სადაც მშვიდად იძინებენ. არ იქნება შეცდომა, თუ ვიფიქრებთ, რომ ახლა მათ ზრდას არაფერი უშლის ხელს.</w:t>
      </w:r>
    </w:p>
    <w:p w14:paraId="3BD515B4" w14:textId="77777777" w:rsidR="002B144F" w:rsidRDefault="00000000">
      <w:pPr>
        <w:spacing w:before="269" w:after="269"/>
        <w:ind w:left="120"/>
      </w:pPr>
      <w:r>
        <w:rPr>
          <w:rFonts w:ascii="Times New Roman" w:hAnsi="Times New Roman"/>
          <w:color w:val="000000"/>
        </w:rPr>
        <w:t>სხვა სიტყვებით რომ ვთქვათ, ეს ადამიანებისთვის ცხოვრების ბუნებრივი გზაა. იმ სიმშვიდის დასტური, რომელსაც მე ვეძებდი.</w:t>
      </w:r>
    </w:p>
    <w:p w14:paraId="78AE6D7C" w14:textId="77777777" w:rsidR="002B144F" w:rsidRDefault="00000000">
      <w:pPr>
        <w:spacing w:before="269" w:after="269"/>
        <w:ind w:left="120"/>
      </w:pPr>
      <w:r>
        <w:rPr>
          <w:rFonts w:ascii="Times New Roman" w:hAnsi="Times New Roman"/>
          <w:color w:val="000000"/>
        </w:rPr>
        <w:t>- იქ ვერ შეხვალ. გარეშე პირებს მკაცრად ეკრძალებათ გმირთა აკადემიაში შესვლა. - თქვა ადამიანმა გოგონამ შედარებით მშვიდი ტონით.</w:t>
      </w:r>
    </w:p>
    <w:p w14:paraId="56AB18BE" w14:textId="77777777" w:rsidR="002B144F" w:rsidRDefault="00000000">
      <w:pPr>
        <w:spacing w:before="269" w:after="269"/>
        <w:ind w:left="120"/>
      </w:pPr>
      <w:r>
        <w:rPr>
          <w:rFonts w:ascii="Times New Roman" w:hAnsi="Times New Roman"/>
          <w:color w:val="000000"/>
        </w:rPr>
        <w:t>- ჰმ, ეს არ ვიცოდით. სამწუხაროდ, დილჰეიდიდან ახლახან ჩამოვედით.</w:t>
      </w:r>
    </w:p>
    <w:p w14:paraId="7CE12409" w14:textId="77777777" w:rsidR="002B144F" w:rsidRDefault="00000000">
      <w:pPr>
        <w:spacing w:before="269" w:after="269"/>
        <w:ind w:left="120"/>
      </w:pPr>
      <w:r>
        <w:rPr>
          <w:rFonts w:ascii="Times New Roman" w:hAnsi="Times New Roman"/>
          <w:color w:val="000000"/>
        </w:rPr>
        <w:t>- დილჰეიდა?</w:t>
      </w:r>
    </w:p>
    <w:p w14:paraId="64306680" w14:textId="77777777" w:rsidR="002B144F" w:rsidRDefault="00000000">
      <w:pPr>
        <w:spacing w:before="269" w:after="269"/>
        <w:ind w:left="120"/>
      </w:pPr>
      <w:r>
        <w:rPr>
          <w:rFonts w:ascii="Times New Roman" w:hAnsi="Times New Roman"/>
          <w:color w:val="000000"/>
        </w:rPr>
        <w:t>თითქოს რაღაცას მიხვდა, გოგონამ საშას და ჩემს ფორმას გახედა.</w:t>
      </w:r>
    </w:p>
    <w:p w14:paraId="2FD938CF" w14:textId="77777777" w:rsidR="002B144F" w:rsidRDefault="00000000">
      <w:pPr>
        <w:spacing w:before="269" w:after="269"/>
        <w:ind w:left="120"/>
      </w:pPr>
      <w:r>
        <w:rPr>
          <w:rFonts w:ascii="Times New Roman" w:hAnsi="Times New Roman"/>
          <w:color w:val="000000"/>
        </w:rPr>
        <w:t>- აჰ, შემთხვევით დემონთა მბრძანებლის აკადემიიდან ხომ არ ხარ?</w:t>
      </w:r>
    </w:p>
    <w:p w14:paraId="3B651DCA" w14:textId="77777777" w:rsidR="002B144F" w:rsidRDefault="00000000">
      <w:pPr>
        <w:spacing w:before="269" w:after="269"/>
        <w:ind w:left="120"/>
      </w:pPr>
      <w:r>
        <w:rPr>
          <w:rFonts w:ascii="Times New Roman" w:hAnsi="Times New Roman"/>
          <w:color w:val="000000"/>
        </w:rPr>
        <w:t>- მართალია.</w:t>
      </w:r>
    </w:p>
    <w:p w14:paraId="313497E4" w14:textId="77777777" w:rsidR="002B144F" w:rsidRDefault="00000000">
      <w:pPr>
        <w:spacing w:before="269" w:after="269"/>
        <w:ind w:left="120"/>
      </w:pPr>
      <w:r>
        <w:rPr>
          <w:rFonts w:ascii="Times New Roman" w:hAnsi="Times New Roman"/>
          <w:color w:val="000000"/>
        </w:rPr>
        <w:t>- გასაგებია, გასაგებია. სასიამოვნოა თქვენი გაცნობა. მე ელეონორ ბიანკა ვარ, გმირთა აკადემიის მესამე კურსის სტუდენტი ვარ. ვფიქრობ, გაცვლითი პროგრამის ფარგლებში ერთად ვისწავლით.</w:t>
      </w:r>
    </w:p>
    <w:p w14:paraId="49B3C092" w14:textId="77777777" w:rsidR="002B144F" w:rsidRDefault="00000000">
      <w:pPr>
        <w:spacing w:before="269" w:after="269"/>
        <w:ind w:left="120"/>
      </w:pPr>
      <w:r>
        <w:rPr>
          <w:rFonts w:ascii="Times New Roman" w:hAnsi="Times New Roman"/>
          <w:color w:val="000000"/>
        </w:rPr>
        <w:t>რის შემდეგაც საშამ გაკვირვებით დაიწყო ელეონორას სახისა და მკერდის ყურება. მისი მზერის შემჩნევისას საჩვენებელი თითი ასწია და გაიღიმა.</w:t>
      </w:r>
    </w:p>
    <w:p w14:paraId="0FEF8A77" w14:textId="77777777" w:rsidR="002B144F" w:rsidRDefault="00000000">
      <w:pPr>
        <w:spacing w:before="269" w:after="269"/>
        <w:ind w:left="120"/>
      </w:pPr>
      <w:r>
        <w:rPr>
          <w:rFonts w:ascii="Times New Roman" w:hAnsi="Times New Roman"/>
          <w:color w:val="000000"/>
        </w:rPr>
        <w:t>- არ მივცემ.</w:t>
      </w:r>
    </w:p>
    <w:p w14:paraId="739FC082" w14:textId="77777777" w:rsidR="002B144F" w:rsidRDefault="00000000">
      <w:pPr>
        <w:spacing w:before="269" w:after="269"/>
        <w:ind w:left="120"/>
      </w:pPr>
      <w:r>
        <w:rPr>
          <w:rFonts w:ascii="Times New Roman" w:hAnsi="Times New Roman"/>
          <w:color w:val="000000"/>
        </w:rPr>
        <w:t xml:space="preserve">- რა... ი-არ მჭირდება! შენ ახლახან თქვი "მე ვარ", ამიტომ მეგონა </w:t>
      </w:r>
      <w:r>
        <w:rPr>
          <w:rFonts w:ascii="Times New Roman" w:hAnsi="Times New Roman"/>
          <w:color w:val="000000"/>
          <w:sz w:val="18"/>
          <w:vertAlign w:val="superscript"/>
        </w:rPr>
        <w:t xml:space="preserve">2 </w:t>
      </w:r>
      <w:r>
        <w:rPr>
          <w:rFonts w:ascii="Times New Roman" w:hAnsi="Times New Roman"/>
          <w:color w:val="000000"/>
        </w:rPr>
        <w:t>...</w:t>
      </w:r>
    </w:p>
    <w:p w14:paraId="52A92DCB" w14:textId="77777777" w:rsidR="002B144F" w:rsidRDefault="00000000">
      <w:pPr>
        <w:spacing w:before="269" w:after="269"/>
        <w:ind w:left="120"/>
      </w:pPr>
      <w:r>
        <w:rPr>
          <w:rFonts w:ascii="Times New Roman" w:hAnsi="Times New Roman"/>
          <w:color w:val="000000"/>
        </w:rPr>
        <w:t>- მმმ? ეჭვი გეპარებოდა, რომ ის ნამდვილი იყო?</w:t>
      </w:r>
    </w:p>
    <w:p w14:paraId="3F4E943F" w14:textId="77777777" w:rsidR="002B144F" w:rsidRDefault="00000000">
      <w:pPr>
        <w:spacing w:before="269" w:after="269"/>
        <w:ind w:left="120"/>
      </w:pPr>
      <w:r>
        <w:rPr>
          <w:rFonts w:ascii="Times New Roman" w:hAnsi="Times New Roman"/>
          <w:color w:val="000000"/>
        </w:rPr>
        <w:t>ელეონორამ თითი საკუთარ მკერდზე მიიდო.</w:t>
      </w:r>
    </w:p>
    <w:p w14:paraId="449A0403" w14:textId="77777777" w:rsidR="002B144F" w:rsidRDefault="00000000">
      <w:pPr>
        <w:spacing w:before="269" w:after="269"/>
        <w:ind w:left="120"/>
      </w:pPr>
      <w:r>
        <w:rPr>
          <w:rFonts w:ascii="Times New Roman" w:hAnsi="Times New Roman"/>
          <w:color w:val="000000"/>
        </w:rPr>
        <w:t>— მე, საერთოდ არ მეპარებოდა ეჭვი...</w:t>
      </w:r>
    </w:p>
    <w:p w14:paraId="6398B9BC" w14:textId="77777777" w:rsidR="002B144F" w:rsidRDefault="00000000">
      <w:pPr>
        <w:spacing w:before="269" w:after="269"/>
        <w:ind w:left="120"/>
      </w:pPr>
      <w:r>
        <w:rPr>
          <w:rFonts w:ascii="Times New Roman" w:hAnsi="Times New Roman"/>
          <w:color w:val="000000"/>
        </w:rPr>
        <w:t>საშა შეკრთა, შერცხვა. მათ ზომებს შორის სხვაობა იმდენად დიდი უნდა ყოფილიყო, რომ ერთი წამით შეყოყმანდა.</w:t>
      </w:r>
    </w:p>
    <w:p w14:paraId="751A488C" w14:textId="77777777" w:rsidR="002B144F" w:rsidRDefault="00000000">
      <w:pPr>
        <w:spacing w:before="269" w:after="269"/>
        <w:ind w:left="120"/>
      </w:pPr>
      <w:r>
        <w:rPr>
          <w:rFonts w:ascii="Times New Roman" w:hAnsi="Times New Roman"/>
          <w:color w:val="000000"/>
        </w:rPr>
        <w:lastRenderedPageBreak/>
        <w:t>- ჰა-ჰა, მაპატიე, ელეონორ. ის უბრალოდ ზედმეტად მტკიცედ იცავს საღ აზრს. შეგიძლია თქვა ან „მე ვარ“ ან „მე სხვა არავინ ვარ, თუ არა“.</w:t>
      </w:r>
    </w:p>
    <w:p w14:paraId="0C5E083E" w14:textId="77777777" w:rsidR="002B144F" w:rsidRDefault="00000000">
      <w:pPr>
        <w:spacing w:before="269" w:after="269"/>
        <w:ind w:left="120"/>
      </w:pPr>
      <w:r>
        <w:rPr>
          <w:rFonts w:ascii="Times New Roman" w:hAnsi="Times New Roman"/>
          <w:color w:val="000000"/>
        </w:rPr>
        <w:t>— …„მე სხვა არავინ ვარ“, უკვე ზედმეტია… — წუწუნებდა საშა.</w:t>
      </w:r>
    </w:p>
    <w:p w14:paraId="0E6EDCDC" w14:textId="77777777" w:rsidR="002B144F" w:rsidRDefault="00000000">
      <w:pPr>
        <w:spacing w:before="269" w:after="269"/>
        <w:ind w:left="120"/>
      </w:pPr>
      <w:r>
        <w:rPr>
          <w:rFonts w:ascii="Times New Roman" w:hAnsi="Times New Roman"/>
          <w:color w:val="000000"/>
        </w:rPr>
        <w:t>- მეც არ ვარ დარწმუნებული ამ ტიპის მკურნალობაში.</w:t>
      </w:r>
    </w:p>
    <w:p w14:paraId="4E1BAF73" w14:textId="77777777" w:rsidR="002B144F" w:rsidRDefault="00000000">
      <w:pPr>
        <w:spacing w:before="269" w:after="269"/>
        <w:ind w:left="120"/>
      </w:pPr>
      <w:r>
        <w:rPr>
          <w:rFonts w:ascii="Times New Roman" w:hAnsi="Times New Roman"/>
          <w:color w:val="000000"/>
        </w:rPr>
        <w:t>ელეონორამ სასიამოვნოდ გაიღიმა და მეგობრულად გაუწოდა ხელი.</w:t>
      </w:r>
    </w:p>
    <w:p w14:paraId="1726AC37" w14:textId="77777777" w:rsidR="002B144F" w:rsidRDefault="00000000">
      <w:pPr>
        <w:spacing w:before="269" w:after="269"/>
        <w:ind w:left="120"/>
      </w:pPr>
      <w:r>
        <w:rPr>
          <w:rFonts w:ascii="Times New Roman" w:hAnsi="Times New Roman"/>
          <w:color w:val="000000"/>
        </w:rPr>
        <w:t>- მე ანოს ვოლდიგოდი ვარ.</w:t>
      </w:r>
    </w:p>
    <w:p w14:paraId="41A980DD" w14:textId="77777777" w:rsidR="002B144F" w:rsidRDefault="00000000">
      <w:pPr>
        <w:spacing w:before="269" w:after="269"/>
        <w:ind w:left="120"/>
      </w:pPr>
      <w:r>
        <w:rPr>
          <w:rFonts w:ascii="Times New Roman" w:hAnsi="Times New Roman"/>
          <w:color w:val="000000"/>
        </w:rPr>
        <w:t>- მე საშა ნეკრონი ვარ, დემონ მბრძანებლის აკადემიის პირველი კურსის სტუდენტი ვარ. ისევე როგორც ანოსი.</w:t>
      </w:r>
    </w:p>
    <w:p w14:paraId="1EC171AF" w14:textId="77777777" w:rsidR="002B144F" w:rsidRDefault="00000000">
      <w:pPr>
        <w:spacing w:before="269" w:after="269"/>
        <w:ind w:left="120"/>
      </w:pPr>
      <w:r>
        <w:rPr>
          <w:rFonts w:ascii="Times New Roman" w:hAnsi="Times New Roman"/>
          <w:color w:val="000000"/>
        </w:rPr>
        <w:t>სწრაფად გავეცანით ერთმანეთს და ხელი ჩამოვართვით.</w:t>
      </w:r>
    </w:p>
    <w:p w14:paraId="7E33006A" w14:textId="77777777" w:rsidR="002B144F" w:rsidRDefault="00000000">
      <w:pPr>
        <w:spacing w:before="269" w:after="269"/>
        <w:ind w:left="120"/>
      </w:pPr>
      <w:r>
        <w:rPr>
          <w:rFonts w:ascii="Times New Roman" w:hAnsi="Times New Roman"/>
          <w:color w:val="000000"/>
        </w:rPr>
        <w:t>- მმმ, სხვათა შორის, რატომ მოხვედი აქ? გაცვლითი პროგრამა ჯერ არ დაწყებულა.</w:t>
      </w:r>
    </w:p>
    <w:p w14:paraId="05A3EB68" w14:textId="77777777" w:rsidR="002B144F" w:rsidRDefault="00000000">
      <w:pPr>
        <w:spacing w:before="269" w:after="269"/>
        <w:ind w:left="120"/>
      </w:pPr>
      <w:r>
        <w:rPr>
          <w:rFonts w:ascii="Times New Roman" w:hAnsi="Times New Roman"/>
          <w:color w:val="000000"/>
        </w:rPr>
        <w:t>— ცოტათი დავინტერესდი გმირების ლეგენდებით.</w:t>
      </w:r>
    </w:p>
    <w:p w14:paraId="7C8AA2DC" w14:textId="77777777" w:rsidR="002B144F" w:rsidRDefault="00000000">
      <w:pPr>
        <w:spacing w:before="269" w:after="269"/>
        <w:ind w:left="120"/>
      </w:pPr>
      <w:r>
        <w:rPr>
          <w:rFonts w:ascii="Times New Roman" w:hAnsi="Times New Roman"/>
          <w:color w:val="000000"/>
        </w:rPr>
        <w:t>- ვაუ, ვხედავ, რომ ცოდნის დიდი წყურვილი გაქვს. მაშინ იქნებ აკადემიას ვესტუმროთ?</w:t>
      </w:r>
    </w:p>
    <w:p w14:paraId="6D96C6F5" w14:textId="77777777" w:rsidR="002B144F" w:rsidRDefault="00000000">
      <w:pPr>
        <w:spacing w:before="269" w:after="269"/>
        <w:ind w:left="120"/>
      </w:pPr>
      <w:r>
        <w:rPr>
          <w:rFonts w:ascii="Times New Roman" w:hAnsi="Times New Roman"/>
          <w:color w:val="000000"/>
        </w:rPr>
        <w:t>ელეონორამ ჭიშკრისკენ მიუთითა.</w:t>
      </w:r>
    </w:p>
    <w:p w14:paraId="4C5B9AB7" w14:textId="77777777" w:rsidR="002B144F" w:rsidRDefault="00000000">
      <w:pPr>
        <w:spacing w:before="269" w:after="269"/>
        <w:ind w:left="120"/>
      </w:pPr>
      <w:r>
        <w:rPr>
          <w:rFonts w:ascii="Times New Roman" w:hAnsi="Times New Roman"/>
          <w:color w:val="000000"/>
        </w:rPr>
        <w:t>- მაგრამ თქვენ თქვით, რომ გარეშე პირებს შესვლა არ შეუძლიათ.</w:t>
      </w:r>
    </w:p>
    <w:p w14:paraId="714B461B" w14:textId="77777777" w:rsidR="002B144F" w:rsidRDefault="00000000">
      <w:pPr>
        <w:spacing w:before="269" w:after="269"/>
        <w:ind w:left="120"/>
      </w:pPr>
      <w:r>
        <w:rPr>
          <w:rFonts w:ascii="Times New Roman" w:hAnsi="Times New Roman"/>
          <w:color w:val="000000"/>
        </w:rPr>
        <w:t>- უცნობებისთვის, კი. მაგრამ თუ ჩემთან იქნები, არაფერს გეტყვიან.</w:t>
      </w:r>
    </w:p>
    <w:p w14:paraId="6FCD5BAA" w14:textId="77777777" w:rsidR="002B144F" w:rsidRDefault="00000000">
      <w:pPr>
        <w:spacing w:before="269" w:after="269"/>
        <w:ind w:left="120"/>
      </w:pPr>
      <w:r>
        <w:rPr>
          <w:rFonts w:ascii="Times New Roman" w:hAnsi="Times New Roman"/>
          <w:color w:val="000000"/>
        </w:rPr>
        <w:t>ჩვენი პასუხის მოლოდინის გარეშე, ელეონორამ ხელით შეეხო კარიბჭეს.</w:t>
      </w:r>
    </w:p>
    <w:p w14:paraId="34426B4A" w14:textId="77777777" w:rsidR="002B144F" w:rsidRDefault="00000000">
      <w:pPr>
        <w:spacing w:before="269" w:after="269"/>
        <w:ind w:left="120"/>
      </w:pPr>
      <w:r>
        <w:rPr>
          <w:rFonts w:ascii="Times New Roman" w:hAnsi="Times New Roman"/>
          <w:color w:val="000000"/>
        </w:rPr>
        <w:t>- ჰა?</w:t>
      </w:r>
    </w:p>
    <w:p w14:paraId="731ACA53" w14:textId="77777777" w:rsidR="002B144F" w:rsidRDefault="00000000">
      <w:pPr>
        <w:spacing w:before="269" w:after="269"/>
        <w:ind w:left="120"/>
      </w:pPr>
      <w:r>
        <w:rPr>
          <w:rFonts w:ascii="Times New Roman" w:hAnsi="Times New Roman"/>
          <w:color w:val="000000"/>
        </w:rPr>
        <w:t>გაკვირვებულმა, ჯადოსნური თვალები დაძაბა. ალბათ შენიშნა, რომ დეჯიტი გავტეხე და შელოცვა გავხსენი. გამომეტყველების შეუცვლელად, ჩვენკენ შემობრუნდა. საშა აშკარად ძალიან უხერხულად გრძნობდა თავს.</w:t>
      </w:r>
    </w:p>
    <w:p w14:paraId="65D0C730" w14:textId="77777777" w:rsidR="002B144F" w:rsidRDefault="00000000">
      <w:pPr>
        <w:spacing w:before="269" w:after="269"/>
        <w:ind w:left="120"/>
      </w:pPr>
      <w:r>
        <w:rPr>
          <w:rFonts w:ascii="Times New Roman" w:hAnsi="Times New Roman"/>
          <w:color w:val="000000"/>
        </w:rPr>
        <w:t>„აჰ, მოდი. დღეს არავის არაფერს ვეტყვი, მაგრამ ეს აღარ გაიმეორო, კარგი?“ თქვა მან, თითქოს ბავშვებს საყვედურობდა.</w:t>
      </w:r>
    </w:p>
    <w:p w14:paraId="15767227" w14:textId="77777777" w:rsidR="002B144F" w:rsidRDefault="00000000">
      <w:pPr>
        <w:spacing w:before="269" w:after="269"/>
        <w:ind w:left="120"/>
      </w:pPr>
      <w:r>
        <w:rPr>
          <w:rFonts w:ascii="Times New Roman" w:hAnsi="Times New Roman"/>
          <w:color w:val="000000"/>
        </w:rPr>
        <w:t>- ჰმ, ამას საშას მოგვიანებით ავუხსნი.</w:t>
      </w:r>
    </w:p>
    <w:p w14:paraId="7C06035A" w14:textId="77777777" w:rsidR="002B144F" w:rsidRDefault="00000000">
      <w:pPr>
        <w:spacing w:before="269" w:after="269"/>
        <w:ind w:left="120"/>
      </w:pPr>
      <w:r>
        <w:rPr>
          <w:rFonts w:ascii="Times New Roman" w:hAnsi="Times New Roman"/>
          <w:color w:val="000000"/>
        </w:rPr>
        <w:t>- რ-რა?! რატომ ადანაშაულებ სხვებს?! სინამდვილეში, მე შევეცადე შენი შეჩერება!</w:t>
      </w:r>
    </w:p>
    <w:p w14:paraId="0DBB94F3" w14:textId="77777777" w:rsidR="002B144F" w:rsidRDefault="00000000">
      <w:pPr>
        <w:spacing w:before="269" w:after="269"/>
        <w:ind w:left="120"/>
      </w:pPr>
      <w:r>
        <w:rPr>
          <w:rFonts w:ascii="Times New Roman" w:hAnsi="Times New Roman"/>
          <w:color w:val="000000"/>
        </w:rPr>
        <w:t>გამეცინა.</w:t>
      </w:r>
    </w:p>
    <w:p w14:paraId="704DEE7D" w14:textId="77777777" w:rsidR="002B144F" w:rsidRDefault="00000000">
      <w:pPr>
        <w:spacing w:before="269" w:after="269"/>
        <w:ind w:left="120"/>
      </w:pPr>
      <w:r>
        <w:rPr>
          <w:rFonts w:ascii="Times New Roman" w:hAnsi="Times New Roman"/>
          <w:color w:val="000000"/>
        </w:rPr>
        <w:lastRenderedPageBreak/>
        <w:t>- უბრალოდ ვერთობი. ხანდახან სახალისოა.</w:t>
      </w:r>
    </w:p>
    <w:p w14:paraId="78C324CC" w14:textId="77777777" w:rsidR="002B144F" w:rsidRDefault="00000000">
      <w:pPr>
        <w:spacing w:before="269" w:after="269"/>
        <w:ind w:left="120"/>
      </w:pPr>
      <w:r>
        <w:rPr>
          <w:rFonts w:ascii="Times New Roman" w:hAnsi="Times New Roman"/>
          <w:color w:val="000000"/>
        </w:rPr>
        <w:t>- რატომ ცდილობ შენს თამაშებში ჩამითრიო?</w:t>
      </w:r>
    </w:p>
    <w:p w14:paraId="71679BD2" w14:textId="77777777" w:rsidR="002B144F" w:rsidRDefault="00000000">
      <w:pPr>
        <w:spacing w:before="269" w:after="269"/>
        <w:ind w:left="120"/>
      </w:pPr>
      <w:r>
        <w:rPr>
          <w:rFonts w:ascii="Times New Roman" w:hAnsi="Times New Roman"/>
          <w:color w:val="000000"/>
        </w:rPr>
        <w:t>- იმიტომ, რომ მე და ელეონორა ახალი შევხვდით ერთმანეთს. ვაპირებდი მისთვის ჩემი გულწრფელობის ჩვენებას.</w:t>
      </w:r>
    </w:p>
    <w:p w14:paraId="2ED1AEEB" w14:textId="77777777" w:rsidR="002B144F" w:rsidRDefault="00000000">
      <w:pPr>
        <w:spacing w:before="269" w:after="269"/>
        <w:ind w:left="120"/>
      </w:pPr>
      <w:r>
        <w:rPr>
          <w:rFonts w:ascii="Times New Roman" w:hAnsi="Times New Roman"/>
          <w:color w:val="000000"/>
        </w:rPr>
        <w:t>- რა?! პასუხისმგებლობის სხვებზე ასეთი გულწრფელი გადატანა მხოლოდ შენს უარყოფით მხარეებს აჩვენებს!</w:t>
      </w:r>
    </w:p>
    <w:p w14:paraId="3D3028F1" w14:textId="77777777" w:rsidR="002B144F" w:rsidRDefault="00000000">
      <w:pPr>
        <w:spacing w:before="269" w:after="269"/>
        <w:ind w:left="120"/>
      </w:pPr>
      <w:r>
        <w:rPr>
          <w:rFonts w:ascii="Times New Roman" w:hAnsi="Times New Roman"/>
          <w:color w:val="000000"/>
        </w:rPr>
        <w:t>ელეონორა ჩვენი ჩხუბით გაოცდა, მაგრამ შემდეგ უცებ გაეცინა.</w:t>
      </w:r>
    </w:p>
    <w:p w14:paraId="7B9F6889" w14:textId="77777777" w:rsidR="002B144F" w:rsidRDefault="00000000">
      <w:pPr>
        <w:spacing w:before="269" w:after="269"/>
        <w:ind w:left="120"/>
      </w:pPr>
      <w:r>
        <w:rPr>
          <w:rFonts w:ascii="Times New Roman" w:hAnsi="Times New Roman"/>
          <w:color w:val="000000"/>
        </w:rPr>
        <w:t>- ჰი-ჰი-ჰი, ანოს, ამის გაკეთება არ შეიძლება. გოგოებთან თავაზიანი უნდა იყო.</w:t>
      </w:r>
    </w:p>
    <w:p w14:paraId="2D7A3872" w14:textId="77777777" w:rsidR="002B144F" w:rsidRDefault="00000000">
      <w:pPr>
        <w:spacing w:before="269" w:after="269"/>
        <w:ind w:left="120"/>
      </w:pPr>
      <w:r>
        <w:rPr>
          <w:rFonts w:ascii="Times New Roman" w:hAnsi="Times New Roman"/>
          <w:color w:val="000000"/>
        </w:rPr>
        <w:t>- ვაიმე, მაგრამ დემონები ასეთ რამეებს არ აფასებენ.</w:t>
      </w:r>
    </w:p>
    <w:p w14:paraId="44D43DD0" w14:textId="77777777" w:rsidR="002B144F" w:rsidRDefault="00000000">
      <w:pPr>
        <w:spacing w:before="269" w:after="269"/>
        <w:ind w:left="120"/>
      </w:pPr>
      <w:r>
        <w:rPr>
          <w:rFonts w:ascii="Times New Roman" w:hAnsi="Times New Roman"/>
          <w:color w:val="000000"/>
        </w:rPr>
        <w:t>„ეს დაფასებულია და როგორ!“ - მაშინვე ჩაილაპარაკა საშამ.</w:t>
      </w:r>
    </w:p>
    <w:p w14:paraId="1D542A95" w14:textId="77777777" w:rsidR="002B144F" w:rsidRDefault="00000000">
      <w:pPr>
        <w:spacing w:before="269" w:after="269"/>
        <w:ind w:left="120"/>
      </w:pPr>
      <w:r>
        <w:rPr>
          <w:rFonts w:ascii="Times New Roman" w:hAnsi="Times New Roman"/>
          <w:color w:val="000000"/>
        </w:rPr>
        <w:t>- რა?</w:t>
      </w:r>
    </w:p>
    <w:p w14:paraId="40F25DB0" w14:textId="77777777" w:rsidR="002B144F" w:rsidRDefault="00000000">
      <w:pPr>
        <w:spacing w:before="269" w:after="269"/>
        <w:ind w:left="120"/>
      </w:pPr>
      <w:r>
        <w:rPr>
          <w:rFonts w:ascii="Times New Roman" w:hAnsi="Times New Roman"/>
          <w:color w:val="000000"/>
        </w:rPr>
        <w:t>- პრობლემა არ არის! დასაფასებელია, ვამბობ მე.</w:t>
      </w:r>
    </w:p>
    <w:p w14:paraId="2D00EE53" w14:textId="77777777" w:rsidR="002B144F" w:rsidRDefault="00000000">
      <w:pPr>
        <w:spacing w:before="269" w:after="269"/>
        <w:ind w:left="120"/>
      </w:pPr>
      <w:r>
        <w:rPr>
          <w:rFonts w:ascii="Times New Roman" w:hAnsi="Times New Roman"/>
          <w:color w:val="000000"/>
        </w:rPr>
        <w:t>- ჰმ, მაგრამ ადამიანებისგან განსხვავებით, დემონების შესაძლებლობები სქესის მიხედვით არ განსხვავდება. მაშ, რატომ უნდა იყოს ეს დაფასებული?</w:t>
      </w:r>
    </w:p>
    <w:p w14:paraId="17C3A146" w14:textId="77777777" w:rsidR="002B144F" w:rsidRDefault="00000000">
      <w:pPr>
        <w:spacing w:before="269" w:after="269"/>
        <w:ind w:left="120"/>
      </w:pPr>
      <w:r>
        <w:rPr>
          <w:rFonts w:ascii="Times New Roman" w:hAnsi="Times New Roman"/>
          <w:color w:val="000000"/>
        </w:rPr>
        <w:t>„არ ვიცი, რა ხდება ხალხთან და განსაკუთრებით რატომ იქცევიან ასე, მაგრამ ასეთი მანერები ნორმაა.“</w:t>
      </w:r>
    </w:p>
    <w:p w14:paraId="470EB9F8" w14:textId="77777777" w:rsidR="002B144F" w:rsidRDefault="00000000">
      <w:pPr>
        <w:spacing w:before="269" w:after="269"/>
        <w:ind w:left="120"/>
      </w:pPr>
      <w:r>
        <w:rPr>
          <w:rFonts w:ascii="Times New Roman" w:hAnsi="Times New Roman"/>
          <w:color w:val="000000"/>
        </w:rPr>
        <w:t>ჰმ, 2000 წლის წინ ასე არ იყო, მაგრამ მგონი დრო იცვლება.</w:t>
      </w:r>
    </w:p>
    <w:p w14:paraId="1B013A22" w14:textId="77777777" w:rsidR="002B144F" w:rsidRDefault="00000000">
      <w:pPr>
        <w:spacing w:before="269" w:after="269"/>
        <w:ind w:left="120"/>
      </w:pPr>
      <w:r>
        <w:rPr>
          <w:rFonts w:ascii="Times New Roman" w:hAnsi="Times New Roman"/>
          <w:color w:val="000000"/>
        </w:rPr>
        <w:t>- მართლა...?</w:t>
      </w:r>
    </w:p>
    <w:p w14:paraId="191FF86E" w14:textId="77777777" w:rsidR="002B144F" w:rsidRDefault="00000000">
      <w:pPr>
        <w:spacing w:before="269" w:after="269"/>
        <w:ind w:left="120"/>
      </w:pPr>
      <w:r>
        <w:rPr>
          <w:rFonts w:ascii="Times New Roman" w:hAnsi="Times New Roman"/>
          <w:color w:val="000000"/>
        </w:rPr>
        <w:t>ელეონორამ საჩვენებელი თითი ასწია, როდესაც კარიბჭეში გავედით და გმირთა აკადემიაში აღმოვჩნდით.</w:t>
      </w:r>
    </w:p>
    <w:p w14:paraId="7A8A51C6" w14:textId="77777777" w:rsidR="002B144F" w:rsidRDefault="00000000">
      <w:pPr>
        <w:spacing w:before="269" w:after="269"/>
        <w:ind w:left="120"/>
      </w:pPr>
      <w:r>
        <w:rPr>
          <w:rFonts w:ascii="Times New Roman" w:hAnsi="Times New Roman"/>
          <w:color w:val="000000"/>
        </w:rPr>
        <w:t>— ... რეინკარნირებულიდან?</w:t>
      </w:r>
    </w:p>
    <w:p w14:paraId="27701384" w14:textId="77777777" w:rsidR="002B144F" w:rsidRDefault="00000000">
      <w:pPr>
        <w:spacing w:before="269" w:after="269"/>
        <w:ind w:left="120"/>
      </w:pPr>
      <w:r>
        <w:rPr>
          <w:rFonts w:ascii="Times New Roman" w:hAnsi="Times New Roman"/>
          <w:color w:val="000000"/>
        </w:rPr>
        <w:t>„მართალია“, ვუპასუხე მის კითხვას.</w:t>
      </w:r>
    </w:p>
    <w:p w14:paraId="11A968BA" w14:textId="77777777" w:rsidR="002B144F" w:rsidRDefault="00000000">
      <w:pPr>
        <w:spacing w:before="269" w:after="269"/>
        <w:ind w:left="120"/>
      </w:pPr>
      <w:r>
        <w:rPr>
          <w:rFonts w:ascii="Times New Roman" w:hAnsi="Times New Roman"/>
          <w:color w:val="000000"/>
        </w:rPr>
        <w:t>„ვაუ, დემონებსაც ჰყავთ რეინკარნირებული ადამიანები“, - თქვა მან მსუბუქი ტონით.</w:t>
      </w:r>
    </w:p>
    <w:p w14:paraId="2B235CC5" w14:textId="77777777" w:rsidR="002B144F" w:rsidRDefault="00000000">
      <w:pPr>
        <w:spacing w:before="269" w:after="269"/>
        <w:ind w:left="120"/>
      </w:pPr>
      <w:r>
        <w:rPr>
          <w:rFonts w:ascii="Times New Roman" w:hAnsi="Times New Roman"/>
          <w:color w:val="000000"/>
        </w:rPr>
        <w:t>მისი რეაქციიდან გამომდინარე, რეინკარნაციები აქ იშვიათი არ არის. ხალხმა არ უნდა იცოდეს შელოცვა „სილიციუმი“, მაგრამ ასე ამბობდნენ ჩემი მშობლების სასაზღვრო ქალაქში. ეს გაირადიტისთვის ჩვეულებრივი ამბავია? თუ მხოლოდ გმირთა აკადემიაშია საქმე?</w:t>
      </w:r>
    </w:p>
    <w:p w14:paraId="06AACA0F" w14:textId="77777777" w:rsidR="002B144F" w:rsidRDefault="00000000">
      <w:pPr>
        <w:spacing w:before="269" w:after="269"/>
        <w:ind w:left="120"/>
      </w:pPr>
      <w:r>
        <w:rPr>
          <w:rFonts w:ascii="Times New Roman" w:hAnsi="Times New Roman"/>
          <w:color w:val="000000"/>
        </w:rPr>
        <w:lastRenderedPageBreak/>
        <w:t>— და განა რეინკარნირებული ადამიანები აქ იშვიათი მოვლენა არ არის?</w:t>
      </w:r>
    </w:p>
    <w:p w14:paraId="611668C7" w14:textId="77777777" w:rsidR="002B144F" w:rsidRDefault="00000000">
      <w:pPr>
        <w:spacing w:before="269" w:after="269"/>
        <w:ind w:left="120"/>
      </w:pPr>
      <w:r>
        <w:rPr>
          <w:rFonts w:ascii="Times New Roman" w:hAnsi="Times New Roman"/>
          <w:color w:val="000000"/>
        </w:rPr>
        <w:t>„ჯერგა კანონის კლასში ყველა რეინკარნაციაა. აუ!“ - წამოიძახა ელეონორამ, თითქოს ისეთი რამ წამოსცდა, რაც არ უნდა გაეკეთებინა.</w:t>
      </w:r>
    </w:p>
    <w:p w14:paraId="33BE9780" w14:textId="77777777" w:rsidR="002B144F" w:rsidRDefault="00000000">
      <w:pPr>
        <w:spacing w:before="269" w:after="269"/>
        <w:ind w:left="120"/>
      </w:pPr>
      <w:r>
        <w:rPr>
          <w:rFonts w:ascii="Times New Roman" w:hAnsi="Times New Roman"/>
          <w:color w:val="000000"/>
        </w:rPr>
        <w:t>— რამე პრობლემაა?</w:t>
      </w:r>
    </w:p>
    <w:p w14:paraId="31C6D0FC" w14:textId="77777777" w:rsidR="002B144F" w:rsidRDefault="00000000">
      <w:pPr>
        <w:spacing w:before="269" w:after="269"/>
        <w:ind w:left="120"/>
      </w:pPr>
      <w:r>
        <w:rPr>
          <w:rFonts w:ascii="Times New Roman" w:hAnsi="Times New Roman"/>
          <w:color w:val="000000"/>
        </w:rPr>
        <w:t>- აჰ, ჯერჯერობით გვეკრძალება გარეშე პირებისთვის რეინკარნაციის შესახებ ინფორმაციის მოყოლა. ხომ ხედავ, ჩვეულებრივი ადამიანების თვალსაზრისით ეს საშინელებაა.</w:t>
      </w:r>
    </w:p>
    <w:p w14:paraId="334C11F7" w14:textId="77777777" w:rsidR="002B144F" w:rsidRDefault="00000000">
      <w:pPr>
        <w:spacing w:before="269" w:after="269"/>
        <w:ind w:left="120"/>
      </w:pPr>
      <w:r>
        <w:rPr>
          <w:rFonts w:ascii="Times New Roman" w:hAnsi="Times New Roman"/>
          <w:color w:val="000000"/>
        </w:rPr>
        <w:t>გასაგებია, თუმცა მგონია, რომ ეს ერთადერთი მიზეზი არ არის.</w:t>
      </w:r>
    </w:p>
    <w:p w14:paraId="0859EFF9" w14:textId="77777777" w:rsidR="002B144F" w:rsidRDefault="00000000">
      <w:pPr>
        <w:spacing w:before="269" w:after="269"/>
        <w:ind w:left="120"/>
      </w:pPr>
      <w:r>
        <w:rPr>
          <w:rFonts w:ascii="Times New Roman" w:hAnsi="Times New Roman"/>
          <w:color w:val="000000"/>
        </w:rPr>
        <w:t>- კარგი. ჩვენ გვაქვს გაცვლითი პროგრამა დემონთა მბრძანებლის აკადემიასთან და მათ სტუდენტებს შორის რეინკარნირებული ადამიანებიც არიან. ყველაფერი კარგადაა. ნორმალური.</w:t>
      </w:r>
    </w:p>
    <w:p w14:paraId="7D57E29E" w14:textId="77777777" w:rsidR="002B144F" w:rsidRDefault="00000000">
      <w:pPr>
        <w:spacing w:before="269" w:after="269"/>
        <w:ind w:left="120"/>
      </w:pPr>
      <w:r>
        <w:rPr>
          <w:rFonts w:ascii="Times New Roman" w:hAnsi="Times New Roman"/>
          <w:color w:val="000000"/>
        </w:rPr>
        <w:t>ელეონორამ მუშტი მაგრად შეკრა, თითქოს საკუთარი თავის დარწმუნებას ცდილობდა.</w:t>
      </w:r>
    </w:p>
    <w:p w14:paraId="2F9DCC53" w14:textId="77777777" w:rsidR="002B144F" w:rsidRDefault="00000000">
      <w:pPr>
        <w:spacing w:before="269" w:after="269"/>
        <w:ind w:left="120"/>
      </w:pPr>
      <w:r>
        <w:rPr>
          <w:rFonts w:ascii="Times New Roman" w:hAnsi="Times New Roman"/>
          <w:color w:val="000000"/>
        </w:rPr>
        <w:t>- კარგი, ამის შესახებ არავის ვეტყვი.</w:t>
      </w:r>
    </w:p>
    <w:p w14:paraId="53B4489E" w14:textId="77777777" w:rsidR="002B144F" w:rsidRDefault="00000000">
      <w:pPr>
        <w:spacing w:before="269" w:after="269"/>
        <w:ind w:left="120"/>
      </w:pPr>
      <w:r>
        <w:rPr>
          <w:rFonts w:ascii="Times New Roman" w:hAnsi="Times New Roman"/>
          <w:color w:val="000000"/>
        </w:rPr>
        <w:t>„მართლა? გმადლობთ. ძალიან მიხარია“, - თქვა მან შვებით ამოსუნთქული ტონით. „დემონთა მბრძანებლის აკადემიაშიც იგივეა? დიდი ამბავია, როცა ვინმე რეინკარნაციას განიცდის? აქ განსაკუთრებით პოპულარულია გმირი კანონის რეინკარნაციები“.</w:t>
      </w:r>
    </w:p>
    <w:p w14:paraId="4652C5A4" w14:textId="77777777" w:rsidR="002B144F" w:rsidRDefault="00000000">
      <w:pPr>
        <w:spacing w:before="269" w:after="269"/>
        <w:ind w:left="120"/>
      </w:pPr>
      <w:r>
        <w:rPr>
          <w:rFonts w:ascii="Times New Roman" w:hAnsi="Times New Roman"/>
          <w:color w:val="000000"/>
        </w:rPr>
        <w:t>პოპულარობა ძალიან ადამიანურია თუ რაღაც მსგავსი.</w:t>
      </w:r>
    </w:p>
    <w:p w14:paraId="70750229" w14:textId="77777777" w:rsidR="002B144F" w:rsidRDefault="00000000">
      <w:pPr>
        <w:spacing w:before="269" w:after="269"/>
        <w:ind w:left="120"/>
      </w:pPr>
      <w:r>
        <w:rPr>
          <w:rFonts w:ascii="Times New Roman" w:hAnsi="Times New Roman"/>
          <w:color w:val="000000"/>
        </w:rPr>
        <w:t>— გყავთ რეინკარნირებული გმირი კანონი?</w:t>
      </w:r>
    </w:p>
    <w:p w14:paraId="53E0DA13" w14:textId="77777777" w:rsidR="002B144F" w:rsidRDefault="00000000">
      <w:pPr>
        <w:spacing w:before="269" w:after="269"/>
        <w:ind w:left="120"/>
      </w:pPr>
      <w:r>
        <w:rPr>
          <w:rFonts w:ascii="Times New Roman" w:hAnsi="Times New Roman"/>
          <w:color w:val="000000"/>
        </w:rPr>
        <w:t>- კი, ოთხი ადამიანი. ოჰ, ესეც საიდუმლოა!</w:t>
      </w:r>
    </w:p>
    <w:p w14:paraId="741AFC6A" w14:textId="77777777" w:rsidR="002B144F" w:rsidRDefault="00000000">
      <w:pPr>
        <w:spacing w:before="269" w:after="269"/>
        <w:ind w:left="120"/>
      </w:pPr>
      <w:r>
        <w:rPr>
          <w:rFonts w:ascii="Times New Roman" w:hAnsi="Times New Roman"/>
          <w:color w:val="000000"/>
        </w:rPr>
        <w:t>საშამ გაკვირვებულმა თავი გვერდზე გადახარა.</w:t>
      </w:r>
    </w:p>
    <w:p w14:paraId="4A5275D4" w14:textId="77777777" w:rsidR="002B144F" w:rsidRDefault="00000000">
      <w:pPr>
        <w:spacing w:before="269" w:after="269"/>
        <w:ind w:left="120"/>
      </w:pPr>
      <w:r>
        <w:rPr>
          <w:rFonts w:ascii="Times New Roman" w:hAnsi="Times New Roman"/>
          <w:color w:val="000000"/>
        </w:rPr>
        <w:t>- ოთხი?..</w:t>
      </w:r>
    </w:p>
    <w:p w14:paraId="587F21A7" w14:textId="77777777" w:rsidR="002B144F" w:rsidRDefault="00000000">
      <w:pPr>
        <w:spacing w:before="269" w:after="269"/>
        <w:ind w:left="120"/>
      </w:pPr>
      <w:r>
        <w:rPr>
          <w:rFonts w:ascii="Times New Roman" w:hAnsi="Times New Roman"/>
          <w:color w:val="000000"/>
        </w:rPr>
        <w:t>— გმირ კანონს შვიდი ბაზა ჰქონდა. თუ ვივარაუდებთ, რომ თითოეული ბაზა ცალკე სხეულში რეინკარნაციას განიცდიდა, მაშინ ამაში უცნაური არაფერია.</w:t>
      </w:r>
    </w:p>
    <w:p w14:paraId="203AE321" w14:textId="77777777" w:rsidR="002B144F" w:rsidRDefault="00000000">
      <w:pPr>
        <w:spacing w:before="269" w:after="269"/>
        <w:ind w:left="120"/>
      </w:pPr>
      <w:r>
        <w:rPr>
          <w:rFonts w:ascii="Times New Roman" w:hAnsi="Times New Roman"/>
          <w:color w:val="000000"/>
        </w:rPr>
        <w:t>ელეონორამ ჩემი კომენტარის მოსმენის შემდეგ თავი დაუქნია.</w:t>
      </w:r>
    </w:p>
    <w:p w14:paraId="0E282C34" w14:textId="77777777" w:rsidR="002B144F" w:rsidRDefault="00000000">
      <w:pPr>
        <w:spacing w:before="269" w:after="269"/>
        <w:ind w:left="120"/>
      </w:pPr>
      <w:r>
        <w:rPr>
          <w:rFonts w:ascii="Times New Roman" w:hAnsi="Times New Roman"/>
          <w:color w:val="000000"/>
        </w:rPr>
        <w:t>— მართალია. მაგრამ დემონთა მბრძანებლის აკადემიაში ყველა ასე კარგად იცნობთ გმირებს? აჰ, თუ ეს იმიტომ ხდება, რომ რეინკარნირებული ხართ?</w:t>
      </w:r>
    </w:p>
    <w:p w14:paraId="363477BF" w14:textId="77777777" w:rsidR="002B144F" w:rsidRDefault="00000000">
      <w:pPr>
        <w:spacing w:before="269" w:after="269"/>
        <w:ind w:left="120"/>
      </w:pPr>
      <w:r>
        <w:rPr>
          <w:rFonts w:ascii="Times New Roman" w:hAnsi="Times New Roman"/>
          <w:color w:val="000000"/>
        </w:rPr>
        <w:t>- რას ამბობ? ჩვენს აკადემიაში ეს ყველამ იცის.</w:t>
      </w:r>
    </w:p>
    <w:p w14:paraId="15E29E59" w14:textId="77777777" w:rsidR="002B144F" w:rsidRDefault="00000000">
      <w:pPr>
        <w:spacing w:before="269" w:after="269"/>
        <w:ind w:left="120"/>
      </w:pPr>
      <w:r>
        <w:rPr>
          <w:rFonts w:ascii="Times New Roman" w:hAnsi="Times New Roman"/>
          <w:color w:val="000000"/>
        </w:rPr>
        <w:lastRenderedPageBreak/>
        <w:t>სინამდვილეში არ ვიცი, მაგრამ მეგონა, რომ ეს შესაფერისი პასუხი იყო.</w:t>
      </w:r>
    </w:p>
    <w:p w14:paraId="31E18C82" w14:textId="77777777" w:rsidR="002B144F" w:rsidRDefault="00000000">
      <w:pPr>
        <w:spacing w:before="269" w:after="269"/>
        <w:ind w:left="120"/>
      </w:pPr>
      <w:r>
        <w:rPr>
          <w:rFonts w:ascii="Times New Roman" w:hAnsi="Times New Roman"/>
          <w:color w:val="000000"/>
        </w:rPr>
        <w:t>- ოჰ, კი, სწორია. ჩვენი თემის გაგრძელებისას, მინდოდა დემონებისთვის რაღაც მეკითხა. თქვენს აკადემიაში ყველაზე პოპულარული ის არის, ვინც დემონთა მბრძანებლად იბადება? იცით, ის ერთი.</w:t>
      </w:r>
    </w:p>
    <w:p w14:paraId="34D81857" w14:textId="77777777" w:rsidR="002B144F" w:rsidRDefault="00000000">
      <w:pPr>
        <w:spacing w:before="269" w:after="269"/>
        <w:ind w:left="120"/>
      </w:pPr>
      <w:r>
        <w:rPr>
          <w:rFonts w:ascii="Times New Roman" w:hAnsi="Times New Roman"/>
          <w:color w:val="000000"/>
        </w:rPr>
        <w:t>ელეონორამ თითი ასწია.</w:t>
      </w:r>
    </w:p>
    <w:p w14:paraId="612A9586" w14:textId="77777777" w:rsidR="002B144F" w:rsidRDefault="00000000">
      <w:pPr>
        <w:spacing w:before="269" w:after="269"/>
        <w:ind w:left="120"/>
      </w:pPr>
      <w:r>
        <w:rPr>
          <w:rFonts w:ascii="Times New Roman" w:hAnsi="Times New Roman"/>
          <w:color w:val="000000"/>
        </w:rPr>
        <w:t>— ტირანი დემონთა მბრძანებელი, ავოს დილჰევია, არა?</w:t>
      </w:r>
    </w:p>
    <w:p w14:paraId="39B7204E" w14:textId="77777777" w:rsidR="002B144F" w:rsidRDefault="00000000">
      <w:pPr>
        <w:spacing w:before="269" w:after="269"/>
        <w:ind w:left="120"/>
      </w:pPr>
      <w:r>
        <w:rPr>
          <w:rFonts w:ascii="Times New Roman" w:hAnsi="Times New Roman"/>
          <w:color w:val="000000"/>
        </w:rPr>
        <w:t>საშამ ჩუმად შემომხედა.</w:t>
      </w:r>
    </w:p>
    <w:p w14:paraId="415F1605" w14:textId="77777777" w:rsidR="002B144F" w:rsidRDefault="00000000">
      <w:pPr>
        <w:spacing w:before="269" w:after="269"/>
        <w:ind w:left="120"/>
      </w:pPr>
      <w:r>
        <w:rPr>
          <w:rFonts w:ascii="Times New Roman" w:hAnsi="Times New Roman"/>
          <w:color w:val="000000"/>
        </w:rPr>
        <w:t>ჰმ, ჩემი სახელი გმირთა აკადემიის ლორეშიც კი შეიცვალა? თუმცა ჯერ დანამდვილებით ვერ ვიტყვი, როგორც ჩანს, ადამიანები მარტო არ არიან, ვინც რაღაცას აკეთებს.</w:t>
      </w:r>
    </w:p>
    <w:p w14:paraId="77DC94CE" w14:textId="77777777" w:rsidR="002B144F" w:rsidRDefault="00000000">
      <w:pPr>
        <w:pStyle w:val="Heading4"/>
        <w:spacing w:before="269" w:after="269"/>
        <w:ind w:left="120"/>
      </w:pPr>
      <w:r>
        <w:rPr>
          <w:rFonts w:ascii="Times New Roman" w:hAnsi="Times New Roman"/>
          <w:i w:val="0"/>
          <w:color w:val="000000"/>
        </w:rPr>
        <w:t>შენიშვნები</w:t>
      </w:r>
    </w:p>
    <w:p w14:paraId="64459E9E" w14:textId="77777777" w:rsidR="002B144F" w:rsidRDefault="00000000">
      <w:pPr>
        <w:spacing w:before="269" w:after="269"/>
        <w:ind w:left="120"/>
      </w:pPr>
      <w:r>
        <w:rPr>
          <w:rFonts w:ascii="Times New Roman" w:hAnsi="Times New Roman"/>
          <w:color w:val="000000"/>
        </w:rPr>
        <w:t>1. ჩაწერილია, როგორც: „საკეტის ბარიერი“.</w:t>
      </w:r>
    </w:p>
    <w:p w14:paraId="5DE2EFEF" w14:textId="77777777" w:rsidR="002B144F" w:rsidRDefault="00000000">
      <w:pPr>
        <w:spacing w:before="269" w:after="269"/>
        <w:ind w:left="120"/>
      </w:pPr>
      <w:r>
        <w:rPr>
          <w:rFonts w:ascii="Times New Roman" w:hAnsi="Times New Roman"/>
          <w:color w:val="000000"/>
        </w:rPr>
        <w:t>2. აქ ჩვენ გვაქვს განსხვავება სხვადასხვა იაპონურ „მე“-ს შორის, რომელიც რუსულად არც თუ ისე კარგად არის გადმოცემული. ელეონორა საკუთარ თავს ძალიან სპეციფიკური მამრობითი სქესის „ბოკუს“ სახელით უწოდებდა, რაც ქალების მეტყველებაში უკიდურესად იშვიათია და ხაზს უსვამს მათ მამაკაცურობას და დამოუკიდებლობას. სწორედ ამიტომ ეგონა საშამ თავიდან, რომ ელეონორა მამაკაცი იყო.</w:t>
      </w:r>
    </w:p>
    <w:p w14:paraId="661B8A2D" w14:textId="77777777" w:rsidR="002B144F" w:rsidRDefault="00000000">
      <w:pPr>
        <w:pStyle w:val="Heading2"/>
        <w:pageBreakBefore/>
        <w:spacing w:before="180" w:after="180"/>
        <w:ind w:left="120"/>
      </w:pPr>
      <w:bookmarkStart w:id="9" w:name="_§_9._ხელახლა"/>
      <w:bookmarkEnd w:id="9"/>
      <w:r>
        <w:rPr>
          <w:rFonts w:ascii="Times New Roman" w:hAnsi="Times New Roman"/>
          <w:color w:val="000000"/>
          <w:sz w:val="33"/>
        </w:rPr>
        <w:lastRenderedPageBreak/>
        <w:t>§ 9. ხელახლა დაბადება</w:t>
      </w:r>
    </w:p>
    <w:p w14:paraId="4990BED5" w14:textId="77777777" w:rsidR="002B144F" w:rsidRDefault="00000000">
      <w:pPr>
        <w:spacing w:before="269" w:after="269"/>
        <w:ind w:left="120"/>
      </w:pPr>
      <w:r>
        <w:rPr>
          <w:rFonts w:ascii="Times New Roman" w:hAnsi="Times New Roman"/>
          <w:color w:val="000000"/>
        </w:rPr>
        <w:t>- ოჰ... ს-ბოდიში.</w:t>
      </w:r>
    </w:p>
    <w:p w14:paraId="50F5CD17" w14:textId="77777777" w:rsidR="002B144F" w:rsidRDefault="00000000">
      <w:pPr>
        <w:spacing w:before="269" w:after="269"/>
        <w:ind w:left="120"/>
      </w:pPr>
      <w:r>
        <w:rPr>
          <w:rFonts w:ascii="Times New Roman" w:hAnsi="Times New Roman"/>
          <w:color w:val="000000"/>
        </w:rPr>
        <w:t>ელეონორამ უეცრად დამნაშავედ ცნო და თავი დაუქნია.</w:t>
      </w:r>
    </w:p>
    <w:p w14:paraId="00C9D1C9" w14:textId="77777777" w:rsidR="002B144F" w:rsidRDefault="00000000">
      <w:pPr>
        <w:spacing w:before="269" w:after="269"/>
        <w:ind w:left="120"/>
      </w:pPr>
      <w:r>
        <w:rPr>
          <w:rFonts w:ascii="Times New Roman" w:hAnsi="Times New Roman"/>
          <w:color w:val="000000"/>
        </w:rPr>
        <w:t>- რისთვის?</w:t>
      </w:r>
    </w:p>
    <w:p w14:paraId="5981CB1C" w14:textId="77777777" w:rsidR="002B144F" w:rsidRDefault="00000000">
      <w:pPr>
        <w:spacing w:before="269" w:after="269"/>
        <w:ind w:left="120"/>
      </w:pPr>
      <w:r>
        <w:rPr>
          <w:rFonts w:ascii="Times New Roman" w:hAnsi="Times New Roman"/>
          <w:color w:val="000000"/>
        </w:rPr>
        <w:t>ჩემი კითხვის გაგონებაზე, გაკვირვებულმა შემომხედა.</w:t>
      </w:r>
    </w:p>
    <w:p w14:paraId="6359C8C3" w14:textId="77777777" w:rsidR="002B144F" w:rsidRDefault="00000000">
      <w:pPr>
        <w:spacing w:before="269" w:after="269"/>
        <w:ind w:left="120"/>
      </w:pPr>
      <w:r>
        <w:rPr>
          <w:rFonts w:ascii="Times New Roman" w:hAnsi="Times New Roman"/>
          <w:color w:val="000000"/>
        </w:rPr>
        <w:t>- ჰა? ტირან-დემონების მბრძანებლის სახელის წარმოთქმა მისდამი პატივისცემის ნიშნად აკრძალული არ არის?..</w:t>
      </w:r>
    </w:p>
    <w:p w14:paraId="0677D31C" w14:textId="77777777" w:rsidR="002B144F" w:rsidRDefault="00000000">
      <w:pPr>
        <w:spacing w:before="269" w:after="269"/>
        <w:ind w:left="120"/>
      </w:pPr>
      <w:r>
        <w:rPr>
          <w:rFonts w:ascii="Times New Roman" w:hAnsi="Times New Roman"/>
          <w:color w:val="000000"/>
        </w:rPr>
        <w:t>- კი.</w:t>
      </w:r>
    </w:p>
    <w:p w14:paraId="3DEA8CB9" w14:textId="77777777" w:rsidR="002B144F" w:rsidRDefault="00000000">
      <w:pPr>
        <w:spacing w:before="269" w:after="269"/>
        <w:ind w:left="120"/>
      </w:pPr>
      <w:r>
        <w:rPr>
          <w:rFonts w:ascii="Times New Roman" w:hAnsi="Times New Roman"/>
          <w:color w:val="000000"/>
        </w:rPr>
        <w:t>ასეა საქმე? მიუხედავად იმისა, რომ აქამდე გაცვლითი პროგრამები არ არსებობდა, მათ მაინც იციან რაღაც დემონებზე. ვინ უთხრა მათ ამის შესახებ და საიდან გაიგეს? და რა მიზნით?</w:t>
      </w:r>
    </w:p>
    <w:p w14:paraId="6A256DD8" w14:textId="77777777" w:rsidR="002B144F" w:rsidRDefault="00000000">
      <w:pPr>
        <w:spacing w:before="269" w:after="269"/>
        <w:ind w:left="120"/>
      </w:pPr>
      <w:r>
        <w:rPr>
          <w:rFonts w:ascii="Times New Roman" w:hAnsi="Times New Roman"/>
          <w:color w:val="000000"/>
        </w:rPr>
        <w:t>- ჰმ... ანუ მაინც არ მოგწონს, როცა სხვები მის სახელს ეძახიან?</w:t>
      </w:r>
    </w:p>
    <w:p w14:paraId="38F3F31A" w14:textId="77777777" w:rsidR="002B144F" w:rsidRDefault="00000000">
      <w:pPr>
        <w:spacing w:before="269" w:after="269"/>
        <w:ind w:left="120"/>
      </w:pPr>
      <w:r>
        <w:rPr>
          <w:rFonts w:ascii="Times New Roman" w:hAnsi="Times New Roman"/>
          <w:color w:val="000000"/>
        </w:rPr>
        <w:t>- არ მაინტერესებს.</w:t>
      </w:r>
    </w:p>
    <w:p w14:paraId="01C1FB0D" w14:textId="77777777" w:rsidR="002B144F" w:rsidRDefault="00000000">
      <w:pPr>
        <w:spacing w:before="269" w:after="269"/>
        <w:ind w:left="120"/>
      </w:pPr>
      <w:r>
        <w:rPr>
          <w:rFonts w:ascii="Times New Roman" w:hAnsi="Times New Roman"/>
          <w:color w:val="000000"/>
        </w:rPr>
        <w:t>მან საშას შეხედა.</w:t>
      </w:r>
    </w:p>
    <w:p w14:paraId="09C8C398" w14:textId="77777777" w:rsidR="002B144F" w:rsidRDefault="00000000">
      <w:pPr>
        <w:spacing w:before="269" w:after="269"/>
        <w:ind w:left="120"/>
      </w:pPr>
      <w:r>
        <w:rPr>
          <w:rFonts w:ascii="Times New Roman" w:hAnsi="Times New Roman"/>
          <w:color w:val="000000"/>
        </w:rPr>
        <w:t>- მეც, მაგრამ მგონი ჯობია, გაცვლითი პროგრამის დაწყებისას ეს არ თქვა. მოგვიანებით, თუ საიმპერატორო ოჯახის წევრები თვალს მოგკრავენ, გაწამებენ.</w:t>
      </w:r>
    </w:p>
    <w:p w14:paraId="76045597" w14:textId="77777777" w:rsidR="002B144F" w:rsidRDefault="00000000">
      <w:pPr>
        <w:spacing w:before="269" w:after="269"/>
        <w:ind w:left="120"/>
      </w:pPr>
      <w:r>
        <w:rPr>
          <w:rFonts w:ascii="Times New Roman" w:hAnsi="Times New Roman"/>
          <w:color w:val="000000"/>
        </w:rPr>
        <w:t>ელეონორამ შვებით ამოისუნთქა.</w:t>
      </w:r>
    </w:p>
    <w:p w14:paraId="1F547B9B" w14:textId="77777777" w:rsidR="002B144F" w:rsidRDefault="00000000">
      <w:pPr>
        <w:spacing w:before="269" w:after="269"/>
        <w:ind w:left="120"/>
      </w:pPr>
      <w:r>
        <w:rPr>
          <w:rFonts w:ascii="Times New Roman" w:hAnsi="Times New Roman"/>
          <w:color w:val="000000"/>
        </w:rPr>
        <w:t>- ღმერთს მადლობა, რომ შენნაირი ადამიანები არსებობენ. გაკვეთილზე გვითხრეს, რომ კატეგორიულის სახელის ხმამაღლა წარმოთქმა მკაცრად აკრძალულია, თორემ დიდი პრობლემები იქნება, მაგრამ დემონებიც განსხვავებულები არიან, არა?</w:t>
      </w:r>
    </w:p>
    <w:p w14:paraId="0716BA4F" w14:textId="77777777" w:rsidR="002B144F" w:rsidRDefault="00000000">
      <w:pPr>
        <w:spacing w:before="269" w:after="269"/>
        <w:ind w:left="120"/>
      </w:pPr>
      <w:r>
        <w:rPr>
          <w:rFonts w:ascii="Times New Roman" w:hAnsi="Times New Roman"/>
          <w:color w:val="000000"/>
        </w:rPr>
        <w:t>- კარგი, რაღაც მსგავსი.</w:t>
      </w:r>
    </w:p>
    <w:p w14:paraId="0DF629BE" w14:textId="77777777" w:rsidR="002B144F" w:rsidRDefault="00000000">
      <w:pPr>
        <w:spacing w:before="269" w:after="269"/>
        <w:ind w:left="120"/>
      </w:pPr>
      <w:r>
        <w:rPr>
          <w:rFonts w:ascii="Times New Roman" w:hAnsi="Times New Roman"/>
          <w:color w:val="000000"/>
        </w:rPr>
        <w:t>და მას ძალიან თავისუფალი ხასიათი აქვს, რადგან ის ასე შემთხვევით ახსენებს აკრძალულ სახელს, საკმაოდ მკაცრი გაფრთხილების შემდეგ.</w:t>
      </w:r>
    </w:p>
    <w:p w14:paraId="37AC049D" w14:textId="77777777" w:rsidR="002B144F" w:rsidRDefault="00000000">
      <w:pPr>
        <w:spacing w:before="269" w:after="269"/>
        <w:ind w:left="120"/>
      </w:pPr>
      <w:r>
        <w:rPr>
          <w:rFonts w:ascii="Times New Roman" w:hAnsi="Times New Roman"/>
          <w:color w:val="000000"/>
        </w:rPr>
        <w:t>- მაგრამ მაინც ვწუხვარ. ჩემივე დაუდევრობის გამო ზედმეტი წამოვიყვირე.</w:t>
      </w:r>
    </w:p>
    <w:p w14:paraId="5D39C36A" w14:textId="77777777" w:rsidR="002B144F" w:rsidRDefault="00000000">
      <w:pPr>
        <w:spacing w:before="269" w:after="269"/>
        <w:ind w:left="120"/>
      </w:pPr>
      <w:r>
        <w:rPr>
          <w:rFonts w:ascii="Times New Roman" w:hAnsi="Times New Roman"/>
          <w:color w:val="000000"/>
        </w:rPr>
        <w:t>ელეონორამ ოდნავ ენა გამოყო, თითქოს ვითომ შეცდომა დაუშვა.</w:t>
      </w:r>
    </w:p>
    <w:p w14:paraId="0C0AA52F" w14:textId="77777777" w:rsidR="002B144F" w:rsidRDefault="00000000">
      <w:pPr>
        <w:spacing w:before="269" w:after="269"/>
        <w:ind w:left="120"/>
      </w:pPr>
      <w:r>
        <w:rPr>
          <w:rFonts w:ascii="Times New Roman" w:hAnsi="Times New Roman"/>
          <w:color w:val="000000"/>
        </w:rPr>
        <w:t>- აჰ, მოიცა, მოიცა.</w:t>
      </w:r>
    </w:p>
    <w:p w14:paraId="0F6FB03A" w14:textId="77777777" w:rsidR="002B144F" w:rsidRDefault="00000000">
      <w:pPr>
        <w:spacing w:before="269" w:after="269"/>
        <w:ind w:left="120"/>
      </w:pPr>
      <w:r>
        <w:rPr>
          <w:rFonts w:ascii="Times New Roman" w:hAnsi="Times New Roman"/>
          <w:color w:val="000000"/>
        </w:rPr>
        <w:lastRenderedPageBreak/>
        <w:t>ის უცებ გაჩერდა.</w:t>
      </w:r>
    </w:p>
    <w:p w14:paraId="4AC864BB" w14:textId="77777777" w:rsidR="002B144F" w:rsidRDefault="00000000">
      <w:pPr>
        <w:spacing w:before="269" w:after="269"/>
        <w:ind w:left="120"/>
      </w:pPr>
      <w:r>
        <w:rPr>
          <w:rFonts w:ascii="Times New Roman" w:hAnsi="Times New Roman"/>
          <w:color w:val="000000"/>
        </w:rPr>
        <w:t>- მაპატიეთ, მაგრამ გვერდით გავიარეთ. ამ ოთახში მივდივართ.</w:t>
      </w:r>
    </w:p>
    <w:p w14:paraId="04CD349A" w14:textId="77777777" w:rsidR="002B144F" w:rsidRDefault="00000000">
      <w:pPr>
        <w:spacing w:before="269" w:after="269"/>
        <w:ind w:left="120"/>
      </w:pPr>
      <w:r>
        <w:rPr>
          <w:rFonts w:ascii="Times New Roman" w:hAnsi="Times New Roman"/>
          <w:color w:val="000000"/>
        </w:rPr>
        <w:t>ელეონორამ შემობრუნდა და გააღო კარი იმ ოთახისა, რომელიც გამოგვრჩა.</w:t>
      </w:r>
    </w:p>
    <w:p w14:paraId="4F67A32E" w14:textId="77777777" w:rsidR="002B144F" w:rsidRDefault="00000000">
      <w:pPr>
        <w:spacing w:before="269" w:after="269"/>
        <w:ind w:left="120"/>
      </w:pPr>
      <w:r>
        <w:rPr>
          <w:rFonts w:ascii="Times New Roman" w:hAnsi="Times New Roman"/>
          <w:color w:val="000000"/>
        </w:rPr>
        <w:t>შიგნით მრგვალი, ატრიუმის მსგავსი ოთახი იყო. პირველი სართულიდან ბოლოში ასასვლელი კიბე დავინახეთ და მთელი უზარმაზარი სივრცე წიგნების თაროებით იყო სავსე, რომლებიც, სადაც არ უნდა გაეხედათ, წიგნებით იყო სავსე.</w:t>
      </w:r>
    </w:p>
    <w:p w14:paraId="55EBEE22" w14:textId="77777777" w:rsidR="002B144F" w:rsidRDefault="00000000">
      <w:pPr>
        <w:spacing w:before="269" w:after="269"/>
        <w:ind w:left="120"/>
      </w:pPr>
      <w:r>
        <w:rPr>
          <w:rFonts w:ascii="Times New Roman" w:hAnsi="Times New Roman"/>
          <w:color w:val="000000"/>
        </w:rPr>
        <w:t>- ეს გმირთა აკადემიის სიამაყეა - ჯადოსნური ბიბლიოთეკა. მასში მთელი აზიონის მაგიის შესახებ წიგნებია თავმოყრილი. თუ აქ არ არის ლეგენდა, რომელიც გაინტერესებთ, მაშინ დილჰეიდში ან სხვა ქვეყანაში მოგიწევთ წასვლა.</w:t>
      </w:r>
    </w:p>
    <w:p w14:paraId="571B60B2" w14:textId="77777777" w:rsidR="002B144F" w:rsidRDefault="00000000">
      <w:pPr>
        <w:spacing w:before="269" w:after="269"/>
        <w:ind w:left="120"/>
      </w:pPr>
      <w:r>
        <w:rPr>
          <w:rFonts w:ascii="Times New Roman" w:hAnsi="Times New Roman"/>
          <w:color w:val="000000"/>
        </w:rPr>
        <w:t>ელეონორა ბიბლიოთეკაში ისეთი თავდაჯერებულობით დადიოდა, თითქოს კარგად იცნობდა მას და შემდეგ გარკვეული კარადის წინ დადგა.</w:t>
      </w:r>
    </w:p>
    <w:p w14:paraId="50597E68" w14:textId="77777777" w:rsidR="002B144F" w:rsidRDefault="00000000">
      <w:pPr>
        <w:spacing w:before="269" w:after="269"/>
        <w:ind w:left="120"/>
      </w:pPr>
      <w:r>
        <w:rPr>
          <w:rFonts w:ascii="Times New Roman" w:hAnsi="Times New Roman"/>
          <w:color w:val="000000"/>
        </w:rPr>
        <w:t>— გმირების ლეგენდების შესახებ წიგნები აქ არის. რომელი გმირის ლეგენდის შესახებ გსურთ გაიგოთ?</w:t>
      </w:r>
    </w:p>
    <w:p w14:paraId="14532B48" w14:textId="77777777" w:rsidR="002B144F" w:rsidRDefault="00000000">
      <w:pPr>
        <w:spacing w:before="269" w:after="269"/>
        <w:ind w:left="120"/>
      </w:pPr>
      <w:r>
        <w:rPr>
          <w:rFonts w:ascii="Times New Roman" w:hAnsi="Times New Roman"/>
          <w:color w:val="000000"/>
        </w:rPr>
        <w:t>- კანონი.</w:t>
      </w:r>
    </w:p>
    <w:p w14:paraId="55B03848" w14:textId="77777777" w:rsidR="002B144F" w:rsidRDefault="00000000">
      <w:pPr>
        <w:spacing w:before="269" w:after="269"/>
        <w:ind w:left="120"/>
      </w:pPr>
      <w:r>
        <w:rPr>
          <w:rFonts w:ascii="Times New Roman" w:hAnsi="Times New Roman"/>
          <w:color w:val="000000"/>
        </w:rPr>
        <w:t>- ვაუ, გმირი კანონი ჯერ კიდევ ფართოდ არის ცნობილი დილჰეიდშიც კი!</w:t>
      </w:r>
    </w:p>
    <w:p w14:paraId="646BF4CD" w14:textId="77777777" w:rsidR="002B144F" w:rsidRDefault="00000000">
      <w:pPr>
        <w:spacing w:before="269" w:after="269"/>
        <w:ind w:left="120"/>
      </w:pPr>
      <w:r>
        <w:rPr>
          <w:rFonts w:ascii="Times New Roman" w:hAnsi="Times New Roman"/>
          <w:color w:val="000000"/>
        </w:rPr>
        <w:t>ელეონორა ბედნიერი ჩანდა და არ ჩანდა, რომ ხუმრობდა.</w:t>
      </w:r>
    </w:p>
    <w:p w14:paraId="1C9B43BA" w14:textId="77777777" w:rsidR="002B144F" w:rsidRDefault="00000000">
      <w:pPr>
        <w:spacing w:before="269" w:after="269"/>
        <w:ind w:left="120"/>
      </w:pPr>
      <w:r>
        <w:rPr>
          <w:rFonts w:ascii="Times New Roman" w:hAnsi="Times New Roman"/>
          <w:color w:val="000000"/>
        </w:rPr>
        <w:t>— იმიტომ ხომ არა, რომ მან დემონთა მბრძანებელი ტირანი დაამარცხა?</w:t>
      </w:r>
    </w:p>
    <w:p w14:paraId="0B81F597" w14:textId="77777777" w:rsidR="002B144F" w:rsidRDefault="00000000">
      <w:pPr>
        <w:spacing w:before="269" w:after="269"/>
        <w:ind w:left="120"/>
      </w:pPr>
      <w:r>
        <w:rPr>
          <w:rFonts w:ascii="Times New Roman" w:hAnsi="Times New Roman"/>
          <w:color w:val="000000"/>
        </w:rPr>
        <w:t>როგორც კი ეს ახსენა, საშას მზერა მუქარის შემცველი გახდა.</w:t>
      </w:r>
    </w:p>
    <w:p w14:paraId="13B74C1E" w14:textId="77777777" w:rsidR="002B144F" w:rsidRDefault="00000000">
      <w:pPr>
        <w:spacing w:before="269" w:after="269"/>
        <w:ind w:left="120"/>
      </w:pPr>
      <w:r>
        <w:rPr>
          <w:rFonts w:ascii="Times New Roman" w:hAnsi="Times New Roman"/>
          <w:color w:val="000000"/>
        </w:rPr>
        <w:t>- აჰ... ბოდიში. დაივიწყე რაც ახლა გითხარი.</w:t>
      </w:r>
    </w:p>
    <w:p w14:paraId="79EFDF74" w14:textId="77777777" w:rsidR="002B144F" w:rsidRDefault="00000000">
      <w:pPr>
        <w:spacing w:before="269" w:after="269"/>
        <w:ind w:left="120"/>
      </w:pPr>
      <w:r>
        <w:rPr>
          <w:rFonts w:ascii="Times New Roman" w:hAnsi="Times New Roman"/>
          <w:color w:val="000000"/>
        </w:rPr>
        <w:t>— რას ნიშნავს, რომ გმირმა კანონმა დაამარცხა დემონთა მბრძანებელი ტირანი?</w:t>
      </w:r>
    </w:p>
    <w:p w14:paraId="025C6D11" w14:textId="77777777" w:rsidR="002B144F" w:rsidRDefault="00000000">
      <w:pPr>
        <w:spacing w:before="269" w:after="269"/>
        <w:ind w:left="120"/>
      </w:pPr>
      <w:r>
        <w:rPr>
          <w:rFonts w:ascii="Times New Roman" w:hAnsi="Times New Roman"/>
          <w:color w:val="000000"/>
        </w:rPr>
        <w:t>საშა ელეონორს ერთი ნაბიჯით მიუახლოვდა. ახლო წარსულის საშა რომ ყოფილიყო, ვფიქრობ, ის უკვე გაუშიშვლებდა მისთვის თავის „განადგურების ჯადოსნურ თვალებს“.</w:t>
      </w:r>
    </w:p>
    <w:p w14:paraId="2ED0C579" w14:textId="77777777" w:rsidR="002B144F" w:rsidRDefault="00000000">
      <w:pPr>
        <w:spacing w:before="269" w:after="269"/>
        <w:ind w:left="120"/>
      </w:pPr>
      <w:r>
        <w:rPr>
          <w:rFonts w:ascii="Times New Roman" w:hAnsi="Times New Roman"/>
          <w:color w:val="000000"/>
        </w:rPr>
        <w:t>- ვწუხვარ…</w:t>
      </w:r>
    </w:p>
    <w:p w14:paraId="1A347174" w14:textId="77777777" w:rsidR="002B144F" w:rsidRDefault="00000000">
      <w:pPr>
        <w:spacing w:before="269" w:after="269"/>
        <w:ind w:left="120"/>
      </w:pPr>
      <w:r>
        <w:rPr>
          <w:rFonts w:ascii="Times New Roman" w:hAnsi="Times New Roman"/>
          <w:color w:val="000000"/>
        </w:rPr>
        <w:t>- მე ბოდიში არ მომითხოვია, არამედ ახსნა. თქვენი ლეგენდების თანახმად, გმირმა კანონმა დაამარცხა დემონთა მბრძანებელი ტირანი?</w:t>
      </w:r>
    </w:p>
    <w:p w14:paraId="68F125FC" w14:textId="77777777" w:rsidR="002B144F" w:rsidRDefault="00000000">
      <w:pPr>
        <w:spacing w:before="269" w:after="269"/>
        <w:ind w:left="120"/>
      </w:pPr>
      <w:r>
        <w:rPr>
          <w:rFonts w:ascii="Times New Roman" w:hAnsi="Times New Roman"/>
          <w:color w:val="000000"/>
        </w:rPr>
        <w:t>ელეონორამ დამნაშავედ ცნო და თავი დაუქნია.</w:t>
      </w:r>
    </w:p>
    <w:p w14:paraId="064B3341" w14:textId="77777777" w:rsidR="002B144F" w:rsidRDefault="00000000">
      <w:pPr>
        <w:spacing w:before="269" w:after="269"/>
        <w:ind w:left="120"/>
      </w:pPr>
      <w:r>
        <w:rPr>
          <w:rFonts w:ascii="Times New Roman" w:hAnsi="Times New Roman"/>
          <w:color w:val="000000"/>
        </w:rPr>
        <w:t>— ვინ შექმნა მაშინ კედელი?</w:t>
      </w:r>
    </w:p>
    <w:p w14:paraId="0DF9FE03" w14:textId="77777777" w:rsidR="002B144F" w:rsidRDefault="00000000">
      <w:pPr>
        <w:spacing w:before="269" w:after="269"/>
        <w:ind w:left="120"/>
      </w:pPr>
      <w:r>
        <w:rPr>
          <w:rFonts w:ascii="Times New Roman" w:hAnsi="Times New Roman"/>
          <w:color w:val="000000"/>
        </w:rPr>
        <w:lastRenderedPageBreak/>
        <w:t>— ...ჰმ, კედელი?</w:t>
      </w:r>
    </w:p>
    <w:p w14:paraId="4A9271CF" w14:textId="77777777" w:rsidR="002B144F" w:rsidRDefault="00000000">
      <w:pPr>
        <w:spacing w:before="269" w:after="269"/>
        <w:ind w:left="120"/>
      </w:pPr>
      <w:r>
        <w:rPr>
          <w:rFonts w:ascii="Times New Roman" w:hAnsi="Times New Roman"/>
          <w:color w:val="000000"/>
        </w:rPr>
        <w:t>- „ბენო ევნ“ - კედელი, რომელიც სამყაროს 4 ნაწილად ყოფდა.</w:t>
      </w:r>
    </w:p>
    <w:p w14:paraId="6F24FF4B" w14:textId="77777777" w:rsidR="002B144F" w:rsidRDefault="00000000">
      <w:pPr>
        <w:spacing w:before="269" w:after="269"/>
        <w:ind w:left="120"/>
      </w:pPr>
      <w:r>
        <w:rPr>
          <w:rFonts w:ascii="Times New Roman" w:hAnsi="Times New Roman"/>
          <w:color w:val="000000"/>
          <w:sz w:val="18"/>
          <w:vertAlign w:val="superscript"/>
        </w:rPr>
        <w:t xml:space="preserve">1 "-ს </w:t>
      </w:r>
      <w:r>
        <w:rPr>
          <w:rFonts w:ascii="Times New Roman" w:hAnsi="Times New Roman"/>
          <w:color w:val="000000"/>
        </w:rPr>
        <w:t>გულისხმობ ?</w:t>
      </w:r>
    </w:p>
    <w:p w14:paraId="7962CC11" w14:textId="77777777" w:rsidR="002B144F" w:rsidRDefault="00000000">
      <w:pPr>
        <w:spacing w:before="269" w:after="269"/>
        <w:ind w:left="120"/>
      </w:pPr>
      <w:r>
        <w:rPr>
          <w:rFonts w:ascii="Times New Roman" w:hAnsi="Times New Roman"/>
          <w:color w:val="000000"/>
        </w:rPr>
        <w:t>საშას ნათქვამი გაოცებული დარჩა.</w:t>
      </w:r>
    </w:p>
    <w:p w14:paraId="5E3B90B3" w14:textId="77777777" w:rsidR="002B144F" w:rsidRDefault="00000000">
      <w:pPr>
        <w:spacing w:before="269" w:after="269"/>
        <w:ind w:left="120"/>
      </w:pPr>
      <w:r>
        <w:rPr>
          <w:rFonts w:ascii="Times New Roman" w:hAnsi="Times New Roman"/>
          <w:color w:val="000000"/>
        </w:rPr>
        <w:t>— „ყველაფერი ჩართულია“?..</w:t>
      </w:r>
    </w:p>
    <w:p w14:paraId="2E2B0BDA" w14:textId="77777777" w:rsidR="002B144F" w:rsidRDefault="00000000">
      <w:pPr>
        <w:spacing w:before="269" w:after="269"/>
        <w:ind w:left="120"/>
      </w:pPr>
      <w:r>
        <w:rPr>
          <w:rFonts w:ascii="Times New Roman" w:hAnsi="Times New Roman"/>
          <w:color w:val="000000"/>
        </w:rPr>
        <w:t>— თქვენ საუბრობთ ბარიერზე, რომელიც გმირმა კანონმა შექმნა დემონთა მბრძანებლის, ტირანის მოკვლის შემდეგ, რათა დაეცვა ადამიანები, სულები და ღმერთები დარჩენილი დემონების თავდასხმებისგან?</w:t>
      </w:r>
    </w:p>
    <w:p w14:paraId="44728875" w14:textId="77777777" w:rsidR="002B144F" w:rsidRDefault="00000000">
      <w:pPr>
        <w:spacing w:before="269" w:after="269"/>
        <w:ind w:left="120"/>
      </w:pPr>
      <w:r>
        <w:rPr>
          <w:rFonts w:ascii="Times New Roman" w:hAnsi="Times New Roman"/>
          <w:color w:val="000000"/>
        </w:rPr>
        <w:t>„შეწყვიტე ჩვენი დაცინვა“, თქვა საშამ დაბალი, გაბრაზებული ხმით.</w:t>
      </w:r>
    </w:p>
    <w:p w14:paraId="78E9B74F" w14:textId="77777777" w:rsidR="002B144F" w:rsidRDefault="00000000">
      <w:pPr>
        <w:spacing w:before="269" w:after="269"/>
        <w:ind w:left="120"/>
      </w:pPr>
      <w:r>
        <w:rPr>
          <w:rFonts w:ascii="Times New Roman" w:hAnsi="Times New Roman"/>
          <w:color w:val="000000"/>
        </w:rPr>
        <w:t>ორივე თვალით გაბრაზებულმა შეხედა ელეონორას.</w:t>
      </w:r>
    </w:p>
    <w:p w14:paraId="392A447D" w14:textId="77777777" w:rsidR="002B144F" w:rsidRDefault="00000000">
      <w:pPr>
        <w:spacing w:before="269" w:after="269"/>
        <w:ind w:left="120"/>
      </w:pPr>
      <w:r>
        <w:rPr>
          <w:rFonts w:ascii="Times New Roman" w:hAnsi="Times New Roman"/>
          <w:color w:val="000000"/>
        </w:rPr>
        <w:t>ჰმ, ეს უსიამოვნო სიტუაციაა. საშას თავზე მსუბუქად დავაჭირე, რომ დამშვიდებულიყო.</w:t>
      </w:r>
    </w:p>
    <w:p w14:paraId="259253BE" w14:textId="77777777" w:rsidR="002B144F" w:rsidRDefault="00000000">
      <w:pPr>
        <w:spacing w:before="269" w:after="269"/>
        <w:ind w:left="120"/>
      </w:pPr>
      <w:r>
        <w:rPr>
          <w:rFonts w:ascii="Times New Roman" w:hAnsi="Times New Roman"/>
          <w:color w:val="000000"/>
        </w:rPr>
        <w:t>- ჰეი... ანოს... რა გჭირს უცებ?</w:t>
      </w:r>
    </w:p>
    <w:p w14:paraId="79A35BD0" w14:textId="77777777" w:rsidR="002B144F" w:rsidRDefault="00000000">
      <w:pPr>
        <w:spacing w:before="269" w:after="269"/>
        <w:ind w:left="120"/>
      </w:pPr>
      <w:r>
        <w:rPr>
          <w:rFonts w:ascii="Times New Roman" w:hAnsi="Times New Roman"/>
          <w:color w:val="000000"/>
        </w:rPr>
        <w:t>- ნუ ნერვიულობ ასე, საშა. ამაში გასაკვირი არაფერია.</w:t>
      </w:r>
    </w:p>
    <w:p w14:paraId="0B0638D2" w14:textId="77777777" w:rsidR="002B144F" w:rsidRDefault="00000000">
      <w:pPr>
        <w:spacing w:before="269" w:after="269"/>
        <w:ind w:left="120"/>
      </w:pPr>
      <w:r>
        <w:rPr>
          <w:rFonts w:ascii="Times New Roman" w:hAnsi="Times New Roman"/>
          <w:color w:val="000000"/>
        </w:rPr>
        <w:t>ჩემი სიტყვები რომ გაიგო, შებრუნდა, თითქოს ცოტა განაწყენებულიყო.</w:t>
      </w:r>
    </w:p>
    <w:p w14:paraId="08BE8651" w14:textId="77777777" w:rsidR="002B144F" w:rsidRDefault="00000000">
      <w:pPr>
        <w:spacing w:before="269" w:after="269"/>
        <w:ind w:left="120"/>
      </w:pPr>
      <w:r>
        <w:rPr>
          <w:rFonts w:ascii="Times New Roman" w:hAnsi="Times New Roman"/>
          <w:color w:val="000000"/>
        </w:rPr>
        <w:t>„...მაგრამ შენ ეს კედელი შენი სიცოცხლის ფასად ააშენე...“ - ჩურჩულით თქვა მან, რომ მხოლოდ მე გამეგო.</w:t>
      </w:r>
    </w:p>
    <w:p w14:paraId="1033837B" w14:textId="77777777" w:rsidR="002B144F" w:rsidRDefault="00000000">
      <w:pPr>
        <w:spacing w:before="269" w:after="269"/>
        <w:ind w:left="120"/>
      </w:pPr>
      <w:r>
        <w:rPr>
          <w:rFonts w:ascii="Times New Roman" w:hAnsi="Times New Roman"/>
          <w:color w:val="000000"/>
        </w:rPr>
        <w:t>- მიხარია შენი განწყობა, მაგრამ ადამიანები ისეთი არსებები არიან, რომ ისტორიას ადვილად ახერხებენ. ყველაფერზე ასე სერიოზულად არ უნდა რეაგირებდე.</w:t>
      </w:r>
    </w:p>
    <w:p w14:paraId="2347C60D" w14:textId="77777777" w:rsidR="002B144F" w:rsidRDefault="00000000">
      <w:pPr>
        <w:spacing w:before="269" w:after="269"/>
        <w:ind w:left="120"/>
      </w:pPr>
      <w:r>
        <w:rPr>
          <w:rFonts w:ascii="Times New Roman" w:hAnsi="Times New Roman"/>
          <w:color w:val="000000"/>
        </w:rPr>
        <w:t>— …კარგი, თუ თანახმა ხარ… ხელი მოაშორე…</w:t>
      </w:r>
    </w:p>
    <w:p w14:paraId="13859553" w14:textId="77777777" w:rsidR="002B144F" w:rsidRDefault="00000000">
      <w:pPr>
        <w:spacing w:before="269" w:after="269"/>
        <w:ind w:left="120"/>
      </w:pPr>
      <w:r>
        <w:rPr>
          <w:rFonts w:ascii="Times New Roman" w:hAnsi="Times New Roman"/>
          <w:color w:val="000000"/>
        </w:rPr>
        <w:t>მე ისე მოვიქეცი, როგორც მან მთხოვა და გავუშვი.</w:t>
      </w:r>
    </w:p>
    <w:p w14:paraId="06BE5843" w14:textId="77777777" w:rsidR="002B144F" w:rsidRDefault="00000000">
      <w:pPr>
        <w:spacing w:before="269" w:after="269"/>
        <w:ind w:left="120"/>
      </w:pPr>
      <w:r>
        <w:rPr>
          <w:rFonts w:ascii="Times New Roman" w:hAnsi="Times New Roman"/>
          <w:color w:val="000000"/>
        </w:rPr>
        <w:t>„ჰეი“, - გაჟღერდა საშას ტუჩებიდან.</w:t>
      </w:r>
    </w:p>
    <w:p w14:paraId="4F4CC447" w14:textId="77777777" w:rsidR="002B144F" w:rsidRDefault="00000000">
      <w:pPr>
        <w:spacing w:before="269" w:after="269"/>
        <w:ind w:left="120"/>
      </w:pPr>
      <w:r>
        <w:rPr>
          <w:rFonts w:ascii="Times New Roman" w:hAnsi="Times New Roman"/>
          <w:color w:val="000000"/>
        </w:rPr>
        <w:t>ისე შევხედე, თითქოს ისევ უსიტყვოდ ვეკითხებოდი, რა სჭირდა.</w:t>
      </w:r>
    </w:p>
    <w:p w14:paraId="4F12ABA3" w14:textId="77777777" w:rsidR="002B144F" w:rsidRDefault="00000000">
      <w:pPr>
        <w:spacing w:before="269" w:after="269"/>
        <w:ind w:left="120"/>
      </w:pPr>
      <w:r>
        <w:rPr>
          <w:rFonts w:ascii="Times New Roman" w:hAnsi="Times New Roman"/>
          <w:color w:val="000000"/>
        </w:rPr>
        <w:t>„...არაფერი...“ უპასუხა მან.</w:t>
      </w:r>
    </w:p>
    <w:p w14:paraId="1A4F6FDF" w14:textId="77777777" w:rsidR="002B144F" w:rsidRDefault="00000000">
      <w:pPr>
        <w:spacing w:before="269" w:after="269"/>
        <w:ind w:left="120"/>
      </w:pPr>
      <w:r>
        <w:rPr>
          <w:rFonts w:ascii="Times New Roman" w:hAnsi="Times New Roman"/>
          <w:color w:val="000000"/>
        </w:rPr>
        <w:t>„ბოდიშს გიხდით“, - კვლავ მოიბოდიშა ელეონორამ.</w:t>
      </w:r>
    </w:p>
    <w:p w14:paraId="748387D0" w14:textId="77777777" w:rsidR="002B144F" w:rsidRDefault="00000000">
      <w:pPr>
        <w:spacing w:before="269" w:after="269"/>
        <w:ind w:left="120"/>
      </w:pPr>
      <w:r>
        <w:rPr>
          <w:rFonts w:ascii="Times New Roman" w:hAnsi="Times New Roman"/>
          <w:color w:val="000000"/>
        </w:rPr>
        <w:t>- აღარ შეგიძლია ამის ხსენება?</w:t>
      </w:r>
    </w:p>
    <w:p w14:paraId="74FE338A" w14:textId="77777777" w:rsidR="002B144F" w:rsidRDefault="00000000">
      <w:pPr>
        <w:spacing w:before="269" w:after="269"/>
        <w:ind w:left="120"/>
      </w:pPr>
      <w:r>
        <w:rPr>
          <w:rFonts w:ascii="Times New Roman" w:hAnsi="Times New Roman"/>
          <w:color w:val="000000"/>
        </w:rPr>
        <w:lastRenderedPageBreak/>
        <w:t>ელეონორამ თავი დაუქნია.</w:t>
      </w:r>
    </w:p>
    <w:p w14:paraId="570C346F" w14:textId="77777777" w:rsidR="002B144F" w:rsidRDefault="00000000">
      <w:pPr>
        <w:spacing w:before="269" w:after="269"/>
        <w:ind w:left="120"/>
      </w:pPr>
      <w:r>
        <w:rPr>
          <w:rFonts w:ascii="Times New Roman" w:hAnsi="Times New Roman"/>
          <w:color w:val="000000"/>
        </w:rPr>
        <w:t>— და როგორ მოხდა ეს ყველაფერი, დილჰეიდის ისტორიის ვერსიის მიხედვით?</w:t>
      </w:r>
    </w:p>
    <w:p w14:paraId="0A44778B" w14:textId="77777777" w:rsidR="002B144F" w:rsidRDefault="00000000">
      <w:pPr>
        <w:spacing w:before="269" w:after="269"/>
        <w:ind w:left="120"/>
      </w:pPr>
      <w:r>
        <w:rPr>
          <w:rFonts w:ascii="Times New Roman" w:hAnsi="Times New Roman"/>
          <w:color w:val="000000"/>
        </w:rPr>
        <w:t>— ტირანმა დემონმა მბრძანებელმა დელზოგეიდში შეკრიბა გმირი, დიდი სული და შექმნის ქალღმერთი და მათი მაგიური ძალის გაერთიანებით შექმნეს კედელი, რომელმაც სამყარო 4 ნაწილად გაყო. კოლოსალური მაგიური ძალისადმი გაუძლო, დემონმა მბრძანებელმა დაკარგა თავისი ჭურჭელი და 2000 წლის შემდეგ, ანუ აწმყოში დაიბადა.</w:t>
      </w:r>
    </w:p>
    <w:p w14:paraId="7FAAD494" w14:textId="77777777" w:rsidR="002B144F" w:rsidRDefault="00000000">
      <w:pPr>
        <w:spacing w:before="269" w:after="269"/>
        <w:ind w:left="120"/>
      </w:pPr>
      <w:r>
        <w:rPr>
          <w:rFonts w:ascii="Times New Roman" w:hAnsi="Times New Roman"/>
          <w:color w:val="000000"/>
        </w:rPr>
        <w:t>ელეონორა ჩემს სიტყვებს სახეზე გაფანტული გამომეტყველებით უსმენდა.</w:t>
      </w:r>
    </w:p>
    <w:p w14:paraId="57AA1DBC" w14:textId="77777777" w:rsidR="002B144F" w:rsidRDefault="00000000">
      <w:pPr>
        <w:spacing w:before="269" w:after="269"/>
        <w:ind w:left="120"/>
      </w:pPr>
      <w:r>
        <w:rPr>
          <w:rFonts w:ascii="Times New Roman" w:hAnsi="Times New Roman"/>
          <w:color w:val="000000"/>
        </w:rPr>
        <w:t>- შეიძლება არ დამიჯერო. დაბადებიდანვე გეუბნებიან, რომ გმირმა დემონთა მბრძანებელი დაამარცხა.</w:t>
      </w:r>
    </w:p>
    <w:p w14:paraId="3443ABC2" w14:textId="77777777" w:rsidR="002B144F" w:rsidRDefault="00000000">
      <w:pPr>
        <w:spacing w:before="269" w:after="269"/>
        <w:ind w:left="120"/>
      </w:pPr>
      <w:r>
        <w:rPr>
          <w:rFonts w:ascii="Times New Roman" w:hAnsi="Times New Roman"/>
          <w:color w:val="000000"/>
        </w:rPr>
        <w:t>დაბნეულმა ქალმა თავის დაქნევა სცადა.</w:t>
      </w:r>
    </w:p>
    <w:p w14:paraId="232111FC" w14:textId="77777777" w:rsidR="002B144F" w:rsidRDefault="00000000">
      <w:pPr>
        <w:spacing w:before="269" w:after="269"/>
        <w:ind w:left="120"/>
      </w:pPr>
      <w:r>
        <w:rPr>
          <w:rFonts w:ascii="Times New Roman" w:hAnsi="Times New Roman"/>
          <w:color w:val="000000"/>
        </w:rPr>
        <w:t>„ნუ მისცემ უფლებას, მოგატყუოს, ელეონორ“, - გაისმა ცივი და გამჭოლი ხმა.</w:t>
      </w:r>
    </w:p>
    <w:p w14:paraId="46BBC896" w14:textId="77777777" w:rsidR="002B144F" w:rsidRDefault="00000000">
      <w:pPr>
        <w:spacing w:before="269" w:after="269"/>
        <w:ind w:left="120"/>
      </w:pPr>
      <w:r>
        <w:rPr>
          <w:rFonts w:ascii="Times New Roman" w:hAnsi="Times New Roman"/>
          <w:color w:val="000000"/>
        </w:rPr>
        <w:t>მზერა მისკენ მივაპყარი და მაგიდასთან გადაშლილი წიგნით ხელში მჯდომი ბიჭი დავინახე, რომელიც ელეონორას ჟოლოსფერ ფორმაში იყო გამოწყობილი. მას ლურჯი თმა და სათვალის უკნიდან ყინულივით ცივი თვალები ჰქონდა.</w:t>
      </w:r>
    </w:p>
    <w:p w14:paraId="2D0B0CBE" w14:textId="77777777" w:rsidR="002B144F" w:rsidRDefault="00000000">
      <w:pPr>
        <w:spacing w:before="269" w:after="269"/>
        <w:ind w:left="120"/>
      </w:pPr>
      <w:r>
        <w:rPr>
          <w:rFonts w:ascii="Times New Roman" w:hAnsi="Times New Roman"/>
          <w:color w:val="000000"/>
        </w:rPr>
        <w:t>- ბოლოს და ბოლოს, ეს დემონების გავრცელებული ტექნიკაა - შეცდომაში შეიყვანონ ადამიანი ისეთი სიტყვებით, რომლებიც ძალიან ჰგავს სიმართლეს.</w:t>
      </w:r>
    </w:p>
    <w:p w14:paraId="1BF49E3B" w14:textId="77777777" w:rsidR="002B144F" w:rsidRDefault="00000000">
      <w:pPr>
        <w:spacing w:before="269" w:after="269"/>
        <w:ind w:left="120"/>
      </w:pPr>
      <w:r>
        <w:rPr>
          <w:rFonts w:ascii="Times New Roman" w:hAnsi="Times New Roman"/>
          <w:color w:val="000000"/>
        </w:rPr>
        <w:t>ჰმ, ელეონორისგან განსხვავებით, ეს მტრულად იყო განწყობილი.</w:t>
      </w:r>
    </w:p>
    <w:p w14:paraId="126702AC" w14:textId="77777777" w:rsidR="002B144F" w:rsidRDefault="00000000">
      <w:pPr>
        <w:spacing w:before="269" w:after="269"/>
        <w:ind w:left="120"/>
      </w:pPr>
      <w:r>
        <w:rPr>
          <w:rFonts w:ascii="Times New Roman" w:hAnsi="Times New Roman"/>
          <w:color w:val="000000"/>
        </w:rPr>
        <w:t>როგორც ჩანს, გმირთა აკადემიაშიც სხვადასხვა ტიპის სტუდენტები არიან.</w:t>
      </w:r>
    </w:p>
    <w:p w14:paraId="14DE2DAB" w14:textId="77777777" w:rsidR="002B144F" w:rsidRDefault="00000000">
      <w:pPr>
        <w:spacing w:before="269" w:after="269"/>
        <w:ind w:left="120"/>
      </w:pPr>
      <w:r>
        <w:rPr>
          <w:rFonts w:ascii="Times New Roman" w:hAnsi="Times New Roman"/>
          <w:color w:val="000000"/>
        </w:rPr>
        <w:t>„პირველ რიგში“, თქვა ბიჭმა, წიგნი დახურა და წამოდგა. შემდეგ ნელა წამოვიდა ჩვენსკენ, „რატომ უნდა აეშენებინა კედელს დემონთა მბრძანებელი, რომლის ტირანიასაც საზღვრები არ ჰქონდა ადამიანების დასაცავად, თუნდაც საკუთარი სიცოცხლის ფასად? ეს სრულიად უაზროა. არ გგონია, რომ სისულელეა შენი წინაპრის ასე თაყვანისცემა, მაგრამ ამავდროულად უარი თქვა დამარცხების აღიარებაზე და რაციონალურად იაზროვნო“, ბიჭი გაჩერდა და ჩემკენ შემობრუნდა, „სტუმარი დემონთა მბრძანებლის აკადემიიდან?“</w:t>
      </w:r>
    </w:p>
    <w:p w14:paraId="2A8AC0E7" w14:textId="77777777" w:rsidR="002B144F" w:rsidRDefault="00000000">
      <w:pPr>
        <w:spacing w:before="269" w:after="269"/>
        <w:ind w:left="120"/>
      </w:pPr>
      <w:r>
        <w:rPr>
          <w:rFonts w:ascii="Times New Roman" w:hAnsi="Times New Roman"/>
          <w:color w:val="000000"/>
        </w:rPr>
        <w:t>- სრულიად გეთანხმები, კაცო. მაგრამ შემდეგ თავად დაფიქრდი, როგორც შენ ამბობ, გონივრულად. კედელს, რომელმაც სამყარო 4 ნაწილად გაყო, „ალ ენტ“ ჰქვია, არა? შეეძლო ადამიანს, რომელსაც ადამიანური მაგიური ძალა ჰქონდა, ასეთი მასშტაბის მაგიური ბარიერი შეექმნა, რომელიც ასევე ამდენი წლის განმავლობაში შენარჩუნდებოდა?</w:t>
      </w:r>
    </w:p>
    <w:p w14:paraId="28173835" w14:textId="77777777" w:rsidR="002B144F" w:rsidRDefault="00000000">
      <w:pPr>
        <w:spacing w:before="269" w:after="269"/>
        <w:ind w:left="120"/>
      </w:pPr>
      <w:r>
        <w:rPr>
          <w:rFonts w:ascii="Times New Roman" w:hAnsi="Times New Roman"/>
          <w:color w:val="000000"/>
        </w:rPr>
        <w:lastRenderedPageBreak/>
        <w:t>ბიჭმა საჩვენებელი თითი სათვალის ძირს დააჭირა და უდარდელად თქვა:</w:t>
      </w:r>
    </w:p>
    <w:p w14:paraId="1DD41E60" w14:textId="77777777" w:rsidR="002B144F" w:rsidRDefault="00000000">
      <w:pPr>
        <w:spacing w:before="269" w:after="269"/>
        <w:ind w:left="120"/>
      </w:pPr>
      <w:r>
        <w:rPr>
          <w:rFonts w:ascii="Times New Roman" w:hAnsi="Times New Roman"/>
          <w:color w:val="000000"/>
        </w:rPr>
        <w:t>- არ შემეძლო. მაგრამ ის ფაქტი, რომ ეს შეუძლებელია, გვეუბნება, რომ ეს გმირის ნამოქმედარია. გასაკვირი არ არის, რომ თქვენ, დემონებს, არ შეგიძლიათ ჩვენი გაგება. გმირის გრძნობებმა და ჩვენმა ადამიანურმა მშვიდობისკენ მიმართულმა ძახილმა სასწაული მოახდინა.</w:t>
      </w:r>
    </w:p>
    <w:p w14:paraId="6D9E0989" w14:textId="77777777" w:rsidR="002B144F" w:rsidRDefault="00000000">
      <w:pPr>
        <w:spacing w:before="269" w:after="269"/>
        <w:ind w:left="120"/>
      </w:pPr>
      <w:r>
        <w:rPr>
          <w:rFonts w:ascii="Times New Roman" w:hAnsi="Times New Roman"/>
          <w:color w:val="000000"/>
        </w:rPr>
        <w:t>- ჰე-ჰე-ჰე-ჰე, - ისე გამეცინა, კინაღამ მუცელი ამომიხეთქა, - ჰა-ჰა-ჰა-ჰა-ჰა. „სასწაული“, - ამბობენ, როცა სხვა არაფერია სათქმელი. ყოველთვის მიკვირდა, როცა ხალხი ამას ახსენებდა, როგორც ახლა, ასევე წარსულში. ერთ რჩევას მოგცემთ: მსოფლიოში ასეთი მოსახერხებელი სასწაულები არ არსებობს; სურვილები ასე მარტივად რეალობად არ იქცევა.</w:t>
      </w:r>
    </w:p>
    <w:p w14:paraId="62E0C39B" w14:textId="77777777" w:rsidR="002B144F" w:rsidRDefault="00000000">
      <w:pPr>
        <w:spacing w:before="269" w:after="269"/>
        <w:ind w:left="120"/>
      </w:pPr>
      <w:r>
        <w:rPr>
          <w:rFonts w:ascii="Times New Roman" w:hAnsi="Times New Roman"/>
          <w:color w:val="000000"/>
        </w:rPr>
        <w:t>„არ მეგონა, თუ გაიგებდი“, - თქვა მან, ჩემს სიტყვებზე არანაირი რეაქცია არ ჰქონია.</w:t>
      </w:r>
    </w:p>
    <w:p w14:paraId="63BCEE71" w14:textId="77777777" w:rsidR="002B144F" w:rsidRDefault="00000000">
      <w:pPr>
        <w:spacing w:before="269" w:after="269"/>
        <w:ind w:left="120"/>
      </w:pPr>
      <w:r>
        <w:rPr>
          <w:rFonts w:ascii="Times New Roman" w:hAnsi="Times New Roman"/>
          <w:color w:val="000000"/>
        </w:rPr>
        <w:t>- ფრთხილად იყავი. ღმერთებს ნუ მისცემ უფლებას, რომ მოგატყუონ.</w:t>
      </w:r>
    </w:p>
    <w:p w14:paraId="62145CC9" w14:textId="77777777" w:rsidR="002B144F" w:rsidRDefault="00000000">
      <w:pPr>
        <w:spacing w:before="269" w:after="269"/>
        <w:ind w:left="120"/>
      </w:pPr>
      <w:r>
        <w:rPr>
          <w:rFonts w:ascii="Times New Roman" w:hAnsi="Times New Roman"/>
          <w:color w:val="000000"/>
        </w:rPr>
        <w:t>ბიჭმა წარბები შეჭმუხნა, თითქოს იკითხა: „რაზე ლაპარაკობ?“</w:t>
      </w:r>
    </w:p>
    <w:p w14:paraId="42386EE6" w14:textId="77777777" w:rsidR="002B144F" w:rsidRDefault="00000000">
      <w:pPr>
        <w:spacing w:before="269" w:after="269"/>
        <w:ind w:left="120"/>
      </w:pPr>
      <w:r>
        <w:rPr>
          <w:rFonts w:ascii="Times New Roman" w:hAnsi="Times New Roman"/>
          <w:color w:val="000000"/>
        </w:rPr>
        <w:t>- სხვათა შორის, თქვენ რეინკარნირებულთაგანი ხართ?</w:t>
      </w:r>
    </w:p>
    <w:p w14:paraId="0A034C45" w14:textId="77777777" w:rsidR="002B144F" w:rsidRDefault="00000000">
      <w:pPr>
        <w:spacing w:before="269" w:after="269"/>
        <w:ind w:left="120"/>
      </w:pPr>
      <w:r>
        <w:rPr>
          <w:rFonts w:ascii="Times New Roman" w:hAnsi="Times New Roman"/>
          <w:color w:val="000000"/>
        </w:rPr>
        <w:t>„გმირთა აკადემიის მეორე რანგის, რჩეული კლასის „ჯერგა კანონის“ სტუდენტი, გმირი კანონის პირველი ბირთვის რეინკარნაცია და წმინდა წყლის მფარველი რაინდი, ლედრიანო კანონი აზეშენი.“ - თქვა ბიჭმა ცივი გამომეტყველებით.</w:t>
      </w:r>
    </w:p>
    <w:p w14:paraId="3B9196F5" w14:textId="77777777" w:rsidR="002B144F" w:rsidRDefault="00000000">
      <w:pPr>
        <w:spacing w:before="269" w:after="269"/>
        <w:ind w:left="120"/>
      </w:pPr>
      <w:r>
        <w:rPr>
          <w:rFonts w:ascii="Times New Roman" w:hAnsi="Times New Roman"/>
          <w:color w:val="000000"/>
        </w:rPr>
        <w:t>ანუ ის კანონის პირველი ბაზის გმირის რეინკარნაციაა?</w:t>
      </w:r>
    </w:p>
    <w:p w14:paraId="5B590F11" w14:textId="77777777" w:rsidR="002B144F" w:rsidRDefault="00000000">
      <w:pPr>
        <w:spacing w:before="269" w:after="269"/>
        <w:ind w:left="120"/>
      </w:pPr>
      <w:r>
        <w:rPr>
          <w:rFonts w:ascii="Times New Roman" w:hAnsi="Times New Roman"/>
          <w:color w:val="000000"/>
        </w:rPr>
        <w:t>- ჰმ, ძლივს.</w:t>
      </w:r>
    </w:p>
    <w:p w14:paraId="02A3E5C2" w14:textId="77777777" w:rsidR="002B144F" w:rsidRDefault="00000000">
      <w:pPr>
        <w:spacing w:before="269" w:after="269"/>
        <w:ind w:left="120"/>
      </w:pPr>
      <w:r>
        <w:rPr>
          <w:rFonts w:ascii="Times New Roman" w:hAnsi="Times New Roman"/>
          <w:color w:val="000000"/>
        </w:rPr>
        <w:t>ლედრიანომ მუქარით შემომხედა.</w:t>
      </w:r>
    </w:p>
    <w:p w14:paraId="64B1EA23" w14:textId="77777777" w:rsidR="002B144F" w:rsidRDefault="00000000">
      <w:pPr>
        <w:spacing w:before="269" w:after="269"/>
        <w:ind w:left="120"/>
      </w:pPr>
      <w:r>
        <w:rPr>
          <w:rFonts w:ascii="Times New Roman" w:hAnsi="Times New Roman"/>
          <w:color w:val="000000"/>
        </w:rPr>
        <w:t>- რაზე ლაპარაკობ?</w:t>
      </w:r>
    </w:p>
    <w:p w14:paraId="1870366F" w14:textId="77777777" w:rsidR="002B144F" w:rsidRDefault="00000000">
      <w:pPr>
        <w:spacing w:before="269" w:after="269"/>
        <w:ind w:left="120"/>
      </w:pPr>
      <w:r>
        <w:rPr>
          <w:rFonts w:ascii="Times New Roman" w:hAnsi="Times New Roman"/>
          <w:color w:val="000000"/>
        </w:rPr>
        <w:t>- მე ვამბობ, რომ თქვენ ძნელად თუ ხართ რეინკარნირებული კანონი. ან შვიდი საძირკვლიდან ექვსი უსარგებლო იყო.</w:t>
      </w:r>
    </w:p>
    <w:p w14:paraId="23E4F227" w14:textId="77777777" w:rsidR="002B144F" w:rsidRDefault="00000000">
      <w:pPr>
        <w:spacing w:before="269" w:after="269"/>
        <w:ind w:left="120"/>
      </w:pPr>
      <w:r>
        <w:rPr>
          <w:rFonts w:ascii="Times New Roman" w:hAnsi="Times New Roman"/>
          <w:color w:val="000000"/>
        </w:rPr>
        <w:t>კანონის შვიდი საფუძველი სხვა ადამიანებისგან იყო აღებული. თავდაპირველად, გმირ კანონს ერთი საფუძველი ჰქონდა. არ გამიკვირდება, თუ რეინკარნაციის შემდეგ დანარჩენი ექვსი სრულად არ დაიმკვიდრებს კანონის არსს და დაქვეითდება.</w:t>
      </w:r>
    </w:p>
    <w:p w14:paraId="212A93FE" w14:textId="77777777" w:rsidR="002B144F" w:rsidRDefault="00000000">
      <w:pPr>
        <w:spacing w:before="269" w:after="269"/>
        <w:ind w:left="120"/>
      </w:pPr>
      <w:r>
        <w:rPr>
          <w:rFonts w:ascii="Times New Roman" w:hAnsi="Times New Roman"/>
          <w:color w:val="000000"/>
        </w:rPr>
        <w:t>— ...გირჩევ, უკან წაიღო შენი სიტყვები.</w:t>
      </w:r>
    </w:p>
    <w:p w14:paraId="797C383C" w14:textId="77777777" w:rsidR="002B144F" w:rsidRDefault="00000000">
      <w:pPr>
        <w:spacing w:before="269" w:after="269"/>
        <w:ind w:left="120"/>
      </w:pPr>
      <w:r>
        <w:rPr>
          <w:rFonts w:ascii="Times New Roman" w:hAnsi="Times New Roman"/>
          <w:color w:val="000000"/>
        </w:rPr>
        <w:t>— რომელიდან?</w:t>
      </w:r>
    </w:p>
    <w:p w14:paraId="2D864225" w14:textId="77777777" w:rsidR="002B144F" w:rsidRDefault="00000000">
      <w:pPr>
        <w:spacing w:before="269" w:after="269"/>
        <w:ind w:left="120"/>
      </w:pPr>
      <w:r>
        <w:rPr>
          <w:rFonts w:ascii="Times New Roman" w:hAnsi="Times New Roman"/>
          <w:color w:val="000000"/>
        </w:rPr>
        <w:lastRenderedPageBreak/>
        <w:t>- რომ მე, სავარაუდოდ, გმირი კანონი არ ვარ. შეიძლება არ იცოდეთ, მაგრამ ჩვენთვის, ადამიანებისთვის, ლეგენდარული გმირის საფუძვლების მემკვიდრეობა დიდი პატივია. ყველას არ შეუძლია გაჩუმება, როდესაც ვინმე ამას ასეთი უხეში მანერით უარყოფს.</w:t>
      </w:r>
    </w:p>
    <w:p w14:paraId="12A45219" w14:textId="77777777" w:rsidR="002B144F" w:rsidRDefault="00000000">
      <w:pPr>
        <w:spacing w:before="269" w:after="269"/>
        <w:ind w:left="120"/>
      </w:pPr>
      <w:r>
        <w:rPr>
          <w:rFonts w:ascii="Times New Roman" w:hAnsi="Times New Roman"/>
          <w:color w:val="000000"/>
        </w:rPr>
        <w:t>- ფაქტებიდან გამომდინარე ვსაუბრობ. შენ ნამდვილად არ ხარ ამ კანონის რეინკარნაცია. მტკიცებულება რომ გქონდეს, არ ინერვიულებდი უმეცარი დემონის სიტყვებზე.</w:t>
      </w:r>
    </w:p>
    <w:p w14:paraId="44EE3597" w14:textId="77777777" w:rsidR="002B144F" w:rsidRDefault="00000000">
      <w:pPr>
        <w:spacing w:before="269" w:after="269"/>
        <w:ind w:left="120"/>
      </w:pPr>
      <w:r>
        <w:rPr>
          <w:rFonts w:ascii="Times New Roman" w:hAnsi="Times New Roman"/>
          <w:color w:val="000000"/>
        </w:rPr>
        <w:t>ლედრიანომ ამოიოხრა.</w:t>
      </w:r>
    </w:p>
    <w:p w14:paraId="018AB7A7" w14:textId="77777777" w:rsidR="002B144F" w:rsidRDefault="00000000">
      <w:pPr>
        <w:spacing w:before="269" w:after="269"/>
        <w:ind w:left="120"/>
      </w:pPr>
      <w:r>
        <w:rPr>
          <w:rFonts w:ascii="Times New Roman" w:hAnsi="Times New Roman"/>
          <w:color w:val="000000"/>
        </w:rPr>
        <w:t>„კიდევ ერთხელ გეტყვი“, - თქვა მან ცივად და მუქარით, თითის წვერები სათვალის ძირს დააჭირა.</w:t>
      </w:r>
    </w:p>
    <w:p w14:paraId="41B43452" w14:textId="77777777" w:rsidR="002B144F" w:rsidRDefault="00000000">
      <w:pPr>
        <w:spacing w:before="269" w:after="269"/>
        <w:ind w:left="120"/>
      </w:pPr>
      <w:r>
        <w:rPr>
          <w:rFonts w:ascii="Times New Roman" w:hAnsi="Times New Roman"/>
          <w:color w:val="000000"/>
        </w:rPr>
        <w:t>და იმ მომენტში…</w:t>
      </w:r>
    </w:p>
    <w:p w14:paraId="3947FF8A" w14:textId="77777777" w:rsidR="002B144F" w:rsidRDefault="00000000">
      <w:pPr>
        <w:spacing w:before="269" w:after="269"/>
        <w:ind w:left="120"/>
      </w:pPr>
      <w:r>
        <w:rPr>
          <w:rFonts w:ascii="Times New Roman" w:hAnsi="Times New Roman"/>
          <w:color w:val="000000"/>
        </w:rPr>
        <w:t>„ისევ ანელებ ლედრიანო“, - გაისმა ვიღაცის ხმა მეორე სართულიდან.</w:t>
      </w:r>
    </w:p>
    <w:p w14:paraId="1A231698" w14:textId="77777777" w:rsidR="002B144F" w:rsidRDefault="00000000">
      <w:pPr>
        <w:spacing w:before="269" w:after="269"/>
        <w:ind w:left="120"/>
      </w:pPr>
      <w:r>
        <w:rPr>
          <w:rFonts w:ascii="Times New Roman" w:hAnsi="Times New Roman"/>
          <w:color w:val="000000"/>
        </w:rPr>
        <w:t>მისი მიმართულებით გავიხედე და დავინახე ბიჭი, რომელიც შიგნით იყო აძვრული, ან უბრალოდ ფანჯრის ჩარჩოზე იჯდა.</w:t>
      </w:r>
    </w:p>
    <w:p w14:paraId="4F26874E" w14:textId="77777777" w:rsidR="002B144F" w:rsidRDefault="00000000">
      <w:pPr>
        <w:spacing w:before="269" w:after="269"/>
        <w:ind w:left="120"/>
      </w:pPr>
      <w:r>
        <w:rPr>
          <w:rFonts w:ascii="Times New Roman" w:hAnsi="Times New Roman"/>
          <w:color w:val="000000"/>
        </w:rPr>
        <w:t>მას წითელი თმა ჰქონდა და ჟოლოსფერი ფორმა ეცვა.</w:t>
      </w:r>
    </w:p>
    <w:p w14:paraId="14219D1F" w14:textId="77777777" w:rsidR="002B144F" w:rsidRDefault="00000000">
      <w:pPr>
        <w:spacing w:before="269" w:after="269"/>
        <w:ind w:left="120"/>
      </w:pPr>
      <w:r>
        <w:rPr>
          <w:rFonts w:ascii="Times New Roman" w:hAnsi="Times New Roman"/>
          <w:color w:val="000000"/>
        </w:rPr>
        <w:t>- მე მოვედი, დემონების მაგიური ძალა ვიგრძენი. მაშ, რა გვაქვს აქ?</w:t>
      </w:r>
    </w:p>
    <w:p w14:paraId="6895634F" w14:textId="77777777" w:rsidR="002B144F" w:rsidRDefault="00000000">
      <w:pPr>
        <w:spacing w:before="269" w:after="269"/>
        <w:ind w:left="120"/>
      </w:pPr>
      <w:r>
        <w:rPr>
          <w:rFonts w:ascii="Times New Roman" w:hAnsi="Times New Roman"/>
          <w:color w:val="000000"/>
        </w:rPr>
        <w:t>წითურთმიანი ბიჭი მეორე სართულიდან გადახტა და ლედრიანოს წინ დაეშვა.</w:t>
      </w:r>
    </w:p>
    <w:p w14:paraId="460FBE9E" w14:textId="77777777" w:rsidR="002B144F" w:rsidRDefault="00000000">
      <w:pPr>
        <w:spacing w:before="269" w:after="269"/>
        <w:ind w:left="120"/>
      </w:pPr>
      <w:r>
        <w:rPr>
          <w:rFonts w:ascii="Times New Roman" w:hAnsi="Times New Roman"/>
          <w:color w:val="000000"/>
        </w:rPr>
        <w:t>„ჯერ შენი სახელი უნდა წარმოთქვა. მე გმირთა აკადემიის მე-4 რანგის კურსდამთავრებული ვარ. რჩეული კლასის „ჯერგა კანონის“ მოწაფე, გმირი კანონის მესამე ბაზის რეინკარნაცია, წმინდა ალის რაინდ-გამანადგურებელი - ლაოს კანონი ჯილფორი.“ ამის თქმის შემდეგ, ბიჭმა ერთი ნაბიჯი გადადგა წინ. „და რა გქვია?“</w:t>
      </w:r>
    </w:p>
    <w:p w14:paraId="651082F8" w14:textId="77777777" w:rsidR="002B144F" w:rsidRDefault="00000000">
      <w:pPr>
        <w:spacing w:before="269" w:after="269"/>
        <w:ind w:left="120"/>
      </w:pPr>
      <w:r>
        <w:rPr>
          <w:rFonts w:ascii="Times New Roman" w:hAnsi="Times New Roman"/>
          <w:color w:val="000000"/>
        </w:rPr>
        <w:t>- ჰმ, როგორც ჩანს, შენი ტონალური კრემიც საზიზღარია.</w:t>
      </w:r>
    </w:p>
    <w:p w14:paraId="457D608D" w14:textId="77777777" w:rsidR="002B144F" w:rsidRDefault="00000000">
      <w:pPr>
        <w:spacing w:before="269" w:after="269"/>
        <w:ind w:left="120"/>
      </w:pPr>
      <w:r>
        <w:rPr>
          <w:rFonts w:ascii="Times New Roman" w:hAnsi="Times New Roman"/>
          <w:color w:val="000000"/>
        </w:rPr>
        <w:t>- რაა?..</w:t>
      </w:r>
    </w:p>
    <w:p w14:paraId="75EDCFBF" w14:textId="77777777" w:rsidR="002B144F" w:rsidRDefault="00000000">
      <w:pPr>
        <w:spacing w:before="269" w:after="269"/>
        <w:ind w:left="120"/>
      </w:pPr>
      <w:r>
        <w:rPr>
          <w:rFonts w:ascii="Times New Roman" w:hAnsi="Times New Roman"/>
          <w:color w:val="000000"/>
        </w:rPr>
        <w:t>ლაოსის სახის გამომეტყველებით თუ ვიმსჯელებთ, ის აშკარად ცუდ ხასიათზე იყო.</w:t>
      </w:r>
    </w:p>
    <w:p w14:paraId="3F47BA03" w14:textId="77777777" w:rsidR="002B144F" w:rsidRDefault="00000000">
      <w:pPr>
        <w:spacing w:before="269" w:after="269"/>
        <w:ind w:left="120"/>
      </w:pPr>
      <w:r>
        <w:rPr>
          <w:rFonts w:ascii="Times New Roman" w:hAnsi="Times New Roman"/>
          <w:color w:val="000000"/>
        </w:rPr>
        <w:t>- რა თქვი ახლახან?</w:t>
      </w:r>
    </w:p>
    <w:p w14:paraId="3DB7E706" w14:textId="77777777" w:rsidR="002B144F" w:rsidRDefault="00000000">
      <w:pPr>
        <w:spacing w:before="269" w:after="269"/>
        <w:ind w:left="120"/>
      </w:pPr>
      <w:r>
        <w:rPr>
          <w:rFonts w:ascii="Times New Roman" w:hAnsi="Times New Roman"/>
          <w:color w:val="000000"/>
        </w:rPr>
        <w:t>- როგორც ჩანს, ცუდი სმენა გაქვს. მე ვთქვი, რომ არც მე მგონია, რომ კენონი ხარ.</w:t>
      </w:r>
    </w:p>
    <w:p w14:paraId="5326942A" w14:textId="77777777" w:rsidR="002B144F" w:rsidRDefault="00000000">
      <w:pPr>
        <w:spacing w:before="269" w:after="269"/>
        <w:ind w:left="120"/>
      </w:pPr>
      <w:r>
        <w:rPr>
          <w:rFonts w:ascii="Times New Roman" w:hAnsi="Times New Roman"/>
          <w:color w:val="000000"/>
        </w:rPr>
        <w:t>„მისმინე, უსახელო დემონო,“ გაბრაზებულმა თქვა ლაოსმა, „განა არ იცი, ვინ მოკლა შენი ლიდერი?“</w:t>
      </w:r>
    </w:p>
    <w:p w14:paraId="0A0EF7F0" w14:textId="77777777" w:rsidR="002B144F" w:rsidRDefault="00000000">
      <w:pPr>
        <w:spacing w:before="269" w:after="269"/>
        <w:ind w:left="120"/>
      </w:pPr>
      <w:r>
        <w:rPr>
          <w:rFonts w:ascii="Times New Roman" w:hAnsi="Times New Roman"/>
          <w:color w:val="000000"/>
        </w:rPr>
        <w:t>- და ამიტომ იქცევი ასე მკაცრად? თუ გინდა, რომ ყალბი ისტორია დაიჯერო, იმღერე, მაგრამ სანამ რამეზე საუბარს დაიწყებ, მოწინააღმდეგე უნდა გამოიკვლიო.</w:t>
      </w:r>
    </w:p>
    <w:p w14:paraId="7B4A5C25" w14:textId="77777777" w:rsidR="002B144F" w:rsidRDefault="00000000">
      <w:pPr>
        <w:spacing w:before="269" w:after="269"/>
        <w:ind w:left="120"/>
      </w:pPr>
      <w:r>
        <w:rPr>
          <w:rFonts w:ascii="Times New Roman" w:hAnsi="Times New Roman"/>
          <w:color w:val="000000"/>
        </w:rPr>
        <w:lastRenderedPageBreak/>
        <w:t>ლაოსმა, აშკარად გაღიზიანებულმა, ენა დააწკაპუნა.</w:t>
      </w:r>
    </w:p>
    <w:p w14:paraId="6EBDECDA" w14:textId="77777777" w:rsidR="002B144F" w:rsidRDefault="00000000">
      <w:pPr>
        <w:spacing w:before="269" w:after="269"/>
        <w:ind w:left="120"/>
      </w:pPr>
      <w:r>
        <w:rPr>
          <w:rFonts w:ascii="Times New Roman" w:hAnsi="Times New Roman"/>
          <w:color w:val="000000"/>
        </w:rPr>
        <w:t>- ახლა ჯერ კიდევ გაქვს დრო. და მე დაუნდობელი არ ვარ, რადგან ყველას შეუძლია შეცდომა დაუშვას. - მუქარით, მან მთელი სხეულიდან ჯადოსნური ძალა გამოყო. - აღიარე, რომ გმირმა დაამარცხა დემონთა მბრძანებელი და კედელი შექმნა. მაშინ გაპატიებ. - თქვა ლაოსმა.</w:t>
      </w:r>
    </w:p>
    <w:p w14:paraId="07345951" w14:textId="77777777" w:rsidR="002B144F" w:rsidRDefault="00000000">
      <w:pPr>
        <w:spacing w:before="269" w:after="269"/>
        <w:ind w:left="120"/>
      </w:pPr>
      <w:r>
        <w:rPr>
          <w:rFonts w:ascii="Times New Roman" w:hAnsi="Times New Roman"/>
          <w:color w:val="000000"/>
        </w:rPr>
        <w:t>მისი სიტყვების გაგონებაზე სიცილი ვერ შევიკავე.</w:t>
      </w:r>
    </w:p>
    <w:p w14:paraId="7E531E1C" w14:textId="77777777" w:rsidR="002B144F" w:rsidRDefault="00000000">
      <w:pPr>
        <w:spacing w:before="269" w:after="269"/>
        <w:ind w:left="120"/>
      </w:pPr>
      <w:r>
        <w:rPr>
          <w:rFonts w:ascii="Times New Roman" w:hAnsi="Times New Roman"/>
          <w:color w:val="000000"/>
        </w:rPr>
        <w:t>- ჰეი, ახლა ჩვენც არ გვაფასებ?</w:t>
      </w:r>
    </w:p>
    <w:p w14:paraId="55B72663" w14:textId="77777777" w:rsidR="002B144F" w:rsidRDefault="00000000">
      <w:pPr>
        <w:spacing w:before="269" w:after="269"/>
        <w:ind w:left="120"/>
      </w:pPr>
      <w:r>
        <w:rPr>
          <w:rFonts w:ascii="Times New Roman" w:hAnsi="Times New Roman"/>
          <w:color w:val="000000"/>
        </w:rPr>
        <w:t>-ჰმ, ყველაფერი მესმის.</w:t>
      </w:r>
    </w:p>
    <w:p w14:paraId="6E487483" w14:textId="77777777" w:rsidR="002B144F" w:rsidRDefault="00000000">
      <w:pPr>
        <w:spacing w:before="269" w:after="269"/>
        <w:ind w:left="120"/>
      </w:pPr>
      <w:r>
        <w:rPr>
          <w:rFonts w:ascii="Times New Roman" w:hAnsi="Times New Roman"/>
          <w:color w:val="000000"/>
        </w:rPr>
        <w:t>- რა-რა?</w:t>
      </w:r>
    </w:p>
    <w:p w14:paraId="6CAAA98B" w14:textId="77777777" w:rsidR="002B144F" w:rsidRDefault="00000000">
      <w:pPr>
        <w:spacing w:before="269" w:after="269"/>
        <w:ind w:left="120"/>
      </w:pPr>
      <w:r>
        <w:rPr>
          <w:rFonts w:ascii="Times New Roman" w:hAnsi="Times New Roman"/>
          <w:color w:val="000000"/>
        </w:rPr>
        <w:t>— გმირმა დაამარცხა დემონი მბრძანებელი ტირანი? როგორ შეგიძლია ასე ბრმად დაიჯერო და ამტკიცო ის, რაც თავად არასდროს გინახავს?</w:t>
      </w:r>
    </w:p>
    <w:p w14:paraId="6A371F52" w14:textId="77777777" w:rsidR="002B144F" w:rsidRDefault="00000000">
      <w:pPr>
        <w:spacing w:before="269" w:after="269"/>
        <w:ind w:left="120"/>
      </w:pPr>
      <w:r>
        <w:rPr>
          <w:rFonts w:ascii="Times New Roman" w:hAnsi="Times New Roman"/>
          <w:color w:val="000000"/>
        </w:rPr>
        <w:t>ლაოსმა გაბრაზებულმა შემომხედა, მისი მზერა მკვლელობის განზრახვით იყო სავსე.</w:t>
      </w:r>
    </w:p>
    <w:p w14:paraId="5FB9874C" w14:textId="77777777" w:rsidR="002B144F" w:rsidRDefault="00000000">
      <w:pPr>
        <w:spacing w:before="269" w:after="269"/>
        <w:ind w:left="120"/>
      </w:pPr>
      <w:r>
        <w:rPr>
          <w:rFonts w:ascii="Times New Roman" w:hAnsi="Times New Roman"/>
          <w:color w:val="000000"/>
        </w:rPr>
        <w:t>- კარგი, მაშინ საკუთარ თავზე გამოსცდი გმირ კანონის ძალას, რომელმაც დემონი მბრძანებელი ტირანი დაამარცხა. ვფიქრობ, ეს დაგარწმუნებს.</w:t>
      </w:r>
    </w:p>
    <w:p w14:paraId="6B8847C6" w14:textId="77777777" w:rsidR="002B144F" w:rsidRDefault="00000000">
      <w:pPr>
        <w:spacing w:before="269" w:after="269"/>
        <w:ind w:left="120"/>
      </w:pPr>
      <w:r>
        <w:rPr>
          <w:rFonts w:ascii="Times New Roman" w:hAnsi="Times New Roman"/>
          <w:color w:val="000000"/>
        </w:rPr>
        <w:t>- შეწყვიტე ლაოს. ის სტუმარია. თუ დააზარალებ, მერე ბევრი პრობლემა შეგექმნება, - თქვა ლედრიანომ, მის შეჩერებას რომ ცდილობდა.</w:t>
      </w:r>
    </w:p>
    <w:p w14:paraId="6636569C" w14:textId="77777777" w:rsidR="002B144F" w:rsidRDefault="00000000">
      <w:pPr>
        <w:spacing w:before="269" w:after="269"/>
        <w:ind w:left="120"/>
      </w:pPr>
      <w:r>
        <w:rPr>
          <w:rFonts w:ascii="Times New Roman" w:hAnsi="Times New Roman"/>
          <w:color w:val="000000"/>
        </w:rPr>
        <w:t xml:space="preserve">გმირის </w:t>
      </w:r>
      <w:r>
        <w:rPr>
          <w:rFonts w:ascii="Times New Roman" w:hAnsi="Times New Roman"/>
          <w:i/>
          <w:color w:val="000000"/>
        </w:rPr>
        <w:t xml:space="preserve">მოკრძალებულ ძალას </w:t>
      </w:r>
      <w:r>
        <w:rPr>
          <w:rFonts w:ascii="Times New Roman" w:hAnsi="Times New Roman"/>
          <w:color w:val="000000"/>
        </w:rPr>
        <w:t>ვაჩვენებ .</w:t>
      </w:r>
    </w:p>
    <w:p w14:paraId="4DA59D3A" w14:textId="77777777" w:rsidR="002B144F" w:rsidRDefault="00000000">
      <w:pPr>
        <w:spacing w:before="269" w:after="269"/>
        <w:ind w:left="120"/>
      </w:pPr>
      <w:r>
        <w:rPr>
          <w:rFonts w:ascii="Times New Roman" w:hAnsi="Times New Roman"/>
          <w:color w:val="000000"/>
        </w:rPr>
        <w:t>- გთხოვ, გაჩერდი. თუ ასეთ ადგილას გაბრაზდები...</w:t>
      </w:r>
    </w:p>
    <w:p w14:paraId="658D8BE4" w14:textId="77777777" w:rsidR="002B144F" w:rsidRDefault="00000000">
      <w:pPr>
        <w:spacing w:before="269" w:after="269"/>
        <w:ind w:left="120"/>
      </w:pPr>
      <w:r>
        <w:rPr>
          <w:rFonts w:ascii="Times New Roman" w:hAnsi="Times New Roman"/>
          <w:color w:val="000000"/>
        </w:rPr>
        <w:t>გამეცინა და ვუთხარი:</w:t>
      </w:r>
    </w:p>
    <w:p w14:paraId="023C912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ძალიან </w:t>
      </w:r>
      <w:r>
        <w:rPr>
          <w:rFonts w:ascii="Times New Roman" w:hAnsi="Times New Roman"/>
          <w:color w:val="000000"/>
        </w:rPr>
        <w:t>მინდა, რომ შენი ეს გმირული ძალა საკუთარ კანზე გამოვცადო.</w:t>
      </w:r>
    </w:p>
    <w:p w14:paraId="68997183" w14:textId="77777777" w:rsidR="002B144F" w:rsidRDefault="00000000">
      <w:pPr>
        <w:spacing w:before="269" w:after="269"/>
        <w:ind w:left="120"/>
      </w:pPr>
      <w:r>
        <w:rPr>
          <w:rFonts w:ascii="Times New Roman" w:hAnsi="Times New Roman"/>
          <w:color w:val="000000"/>
        </w:rPr>
        <w:t>- შენ შეხედე, თვითონაც არ ადარდებს.</w:t>
      </w:r>
    </w:p>
    <w:p w14:paraId="61A4A175" w14:textId="77777777" w:rsidR="002B144F" w:rsidRDefault="00000000">
      <w:pPr>
        <w:spacing w:before="269" w:after="269"/>
        <w:ind w:left="120"/>
      </w:pPr>
      <w:r>
        <w:rPr>
          <w:rFonts w:ascii="Times New Roman" w:hAnsi="Times New Roman"/>
          <w:color w:val="000000"/>
        </w:rPr>
        <w:t>ლედრიანომ ამოიოხრა, თითქოს გადაწყვიტა, რომ ამაზე უარი ეთქვა.</w:t>
      </w:r>
    </w:p>
    <w:p w14:paraId="03D2E172" w14:textId="77777777" w:rsidR="002B144F" w:rsidRDefault="00000000">
      <w:pPr>
        <w:spacing w:before="269" w:after="269"/>
        <w:ind w:left="120"/>
      </w:pPr>
      <w:r>
        <w:rPr>
          <w:rFonts w:ascii="Times New Roman" w:hAnsi="Times New Roman"/>
          <w:color w:val="000000"/>
        </w:rPr>
        <w:t>- მოემზადე დასჯისთვის.</w:t>
      </w:r>
    </w:p>
    <w:p w14:paraId="4C1F8105" w14:textId="77777777" w:rsidR="002B144F" w:rsidRDefault="00000000">
      <w:pPr>
        <w:spacing w:before="269" w:after="269"/>
        <w:ind w:left="120"/>
      </w:pPr>
      <w:r>
        <w:rPr>
          <w:rFonts w:ascii="Times New Roman" w:hAnsi="Times New Roman"/>
          <w:color w:val="000000"/>
        </w:rPr>
        <w:t>ლაოსი წინ გადადგა, მისი სიტყვები არ გაითვალისწინა. მან მუშტები მაგრად შეკრა და ისინი მბზინავმა ცეცხლმა დაიფარა.</w:t>
      </w:r>
    </w:p>
    <w:p w14:paraId="6FA575E7" w14:textId="77777777" w:rsidR="002B144F" w:rsidRDefault="00000000">
      <w:pPr>
        <w:spacing w:before="269" w:after="269"/>
        <w:ind w:left="120"/>
      </w:pPr>
      <w:r>
        <w:rPr>
          <w:rFonts w:ascii="Times New Roman" w:hAnsi="Times New Roman"/>
          <w:color w:val="000000"/>
        </w:rPr>
        <w:t>- თვალებს ნუ დაახამებ. ახლა მაგარ რაღაცას გაჩვენებ!!!</w:t>
      </w:r>
    </w:p>
    <w:p w14:paraId="39A91DFF" w14:textId="77777777" w:rsidR="002B144F" w:rsidRDefault="00000000">
      <w:pPr>
        <w:spacing w:before="269" w:after="269"/>
        <w:ind w:left="120"/>
      </w:pPr>
      <w:r>
        <w:rPr>
          <w:rFonts w:ascii="Times New Roman" w:hAnsi="Times New Roman"/>
          <w:color w:val="000000"/>
        </w:rPr>
        <w:lastRenderedPageBreak/>
        <w:t>ლაოსი მაშინვე წინ წამოიწია მუშტით. წმინდა ალი ენერგიულად მომვარდა.</w:t>
      </w:r>
    </w:p>
    <w:p w14:paraId="27F09BE0" w14:textId="77777777" w:rsidR="002B144F" w:rsidRDefault="00000000">
      <w:pPr>
        <w:spacing w:before="269" w:after="269"/>
        <w:ind w:left="120"/>
      </w:pPr>
      <w:r>
        <w:rPr>
          <w:rFonts w:ascii="Times New Roman" w:hAnsi="Times New Roman"/>
          <w:color w:val="000000"/>
        </w:rPr>
        <w:t>- ჰმ, ნუ დაახამებ თვალებს, ამბობ?..</w:t>
      </w:r>
    </w:p>
    <w:p w14:paraId="5498AADA" w14:textId="77777777" w:rsidR="002B144F" w:rsidRDefault="00000000">
      <w:pPr>
        <w:spacing w:before="269" w:after="269"/>
        <w:ind w:left="120"/>
      </w:pPr>
      <w:r>
        <w:rPr>
          <w:rFonts w:ascii="Times New Roman" w:hAnsi="Times New Roman"/>
          <w:color w:val="000000"/>
        </w:rPr>
        <w:t>ერთი წამით თვალები დავხუჭე. მომდევნო წამს წმინდა ალი გაქრა და ლაოსი უკან გადააგდეს. მრავალი წიგნის თაროს ჩამონგრევის შემდეგ, კედელს მიეჯახა და ბოლოს გაჩერდა.</w:t>
      </w:r>
    </w:p>
    <w:p w14:paraId="7FDF5C29" w14:textId="77777777" w:rsidR="002B144F" w:rsidRDefault="00000000">
      <w:pPr>
        <w:spacing w:before="269" w:after="269"/>
        <w:ind w:left="120"/>
      </w:pPr>
      <w:r>
        <w:rPr>
          <w:rFonts w:ascii="Times New Roman" w:hAnsi="Times New Roman"/>
          <w:color w:val="000000"/>
        </w:rPr>
        <w:t>- რა? ასეა?</w:t>
      </w:r>
    </w:p>
    <w:p w14:paraId="36DF9179" w14:textId="77777777" w:rsidR="002B144F" w:rsidRDefault="00000000">
      <w:pPr>
        <w:spacing w:before="269" w:after="269"/>
        <w:ind w:left="120"/>
      </w:pPr>
      <w:r>
        <w:rPr>
          <w:rFonts w:ascii="Times New Roman" w:hAnsi="Times New Roman"/>
          <w:color w:val="000000"/>
        </w:rPr>
        <w:t>— რა... ეს... ახლა რა...</w:t>
      </w:r>
    </w:p>
    <w:p w14:paraId="39DC9D1C" w14:textId="77777777" w:rsidR="002B144F" w:rsidRDefault="00000000">
      <w:pPr>
        <w:spacing w:before="269" w:after="269"/>
        <w:ind w:left="120"/>
      </w:pPr>
      <w:r>
        <w:rPr>
          <w:rFonts w:ascii="Times New Roman" w:hAnsi="Times New Roman"/>
          <w:color w:val="000000"/>
        </w:rPr>
        <w:t>როგორც ჩანს, თავად ლაოსმა ვერც კი გაიგო, რამ დააბრუნა უკან.</w:t>
      </w:r>
    </w:p>
    <w:p w14:paraId="5F83FFF4" w14:textId="77777777" w:rsidR="002B144F" w:rsidRDefault="00000000">
      <w:pPr>
        <w:spacing w:before="269" w:after="269"/>
        <w:ind w:left="120"/>
      </w:pPr>
      <w:r>
        <w:rPr>
          <w:rFonts w:ascii="Times New Roman" w:hAnsi="Times New Roman"/>
          <w:color w:val="000000"/>
        </w:rPr>
        <w:t>— …რა… გააკეთე?..</w:t>
      </w:r>
    </w:p>
    <w:p w14:paraId="65FF2A1A" w14:textId="77777777" w:rsidR="002B144F" w:rsidRDefault="00000000">
      <w:pPr>
        <w:spacing w:before="269" w:after="269"/>
        <w:ind w:left="120"/>
      </w:pPr>
      <w:r>
        <w:rPr>
          <w:rFonts w:ascii="Times New Roman" w:hAnsi="Times New Roman"/>
          <w:color w:val="000000"/>
        </w:rPr>
        <w:t>- რას ამბობ, უბრალოდ თვალები დავხუჭე.</w:t>
      </w:r>
    </w:p>
    <w:p w14:paraId="08FF07F5" w14:textId="77777777" w:rsidR="002B144F" w:rsidRDefault="00000000">
      <w:pPr>
        <w:spacing w:before="269" w:after="269"/>
        <w:ind w:left="120"/>
      </w:pPr>
      <w:r>
        <w:rPr>
          <w:rFonts w:ascii="Times New Roman" w:hAnsi="Times New Roman"/>
          <w:color w:val="000000"/>
        </w:rPr>
        <w:t>წმინდა ცეცხლმა ჩააქრო ჩემი დახამხამების ქარის წნევა, რომელშიც მე მაგიური ძალა ჩავდე. მან ასევე ლაოსის ანტიმაგია ნაწილებად დაშალა.</w:t>
      </w:r>
    </w:p>
    <w:p w14:paraId="3AE0F3AF" w14:textId="77777777" w:rsidR="002B144F" w:rsidRDefault="00000000">
      <w:pPr>
        <w:spacing w:before="269" w:after="269"/>
        <w:ind w:left="120"/>
      </w:pPr>
      <w:r>
        <w:rPr>
          <w:rFonts w:ascii="Times New Roman" w:hAnsi="Times New Roman"/>
          <w:color w:val="000000"/>
        </w:rPr>
        <w:t>- ეს შეუძლებელია! ეს უბრალოდ არ შეიძლება იყოს!</w:t>
      </w:r>
    </w:p>
    <w:p w14:paraId="62F14475" w14:textId="77777777" w:rsidR="002B144F" w:rsidRDefault="00000000">
      <w:pPr>
        <w:spacing w:before="269" w:after="269"/>
        <w:ind w:left="120"/>
      </w:pPr>
      <w:r>
        <w:rPr>
          <w:rFonts w:ascii="Times New Roman" w:hAnsi="Times New Roman"/>
          <w:color w:val="000000"/>
        </w:rPr>
        <w:t>როგორც ჩანს, ლაოსს უკვე აღარ შეეძლო გადაადგილება.</w:t>
      </w:r>
    </w:p>
    <w:p w14:paraId="5CDC2C12" w14:textId="77777777" w:rsidR="002B144F" w:rsidRDefault="00000000">
      <w:pPr>
        <w:spacing w:before="269" w:after="269"/>
        <w:ind w:left="120"/>
      </w:pPr>
      <w:r>
        <w:rPr>
          <w:rFonts w:ascii="Times New Roman" w:hAnsi="Times New Roman"/>
          <w:color w:val="000000"/>
        </w:rPr>
        <w:t>— დაამატეთ ეს თქვენს ისტორიის წიგნებში. „გმირის შთამომავალი თვალის დახამხამებაში დამარცხდა“.</w:t>
      </w:r>
    </w:p>
    <w:p w14:paraId="05939A24" w14:textId="77777777" w:rsidR="002B144F" w:rsidRDefault="00000000">
      <w:pPr>
        <w:pStyle w:val="Heading4"/>
        <w:spacing w:before="269" w:after="269"/>
        <w:ind w:left="120"/>
      </w:pPr>
      <w:r>
        <w:rPr>
          <w:rFonts w:ascii="Times New Roman" w:hAnsi="Times New Roman"/>
          <w:i w:val="0"/>
          <w:color w:val="000000"/>
        </w:rPr>
        <w:t>შენიშვნები</w:t>
      </w:r>
    </w:p>
    <w:p w14:paraId="0A8D0443" w14:textId="77777777" w:rsidR="002B144F" w:rsidRDefault="00000000">
      <w:pPr>
        <w:spacing w:before="269" w:after="269"/>
        <w:ind w:left="120"/>
      </w:pPr>
      <w:r>
        <w:rPr>
          <w:rFonts w:ascii="Times New Roman" w:hAnsi="Times New Roman"/>
          <w:color w:val="000000"/>
        </w:rPr>
        <w:t>1. ჩაწერილია, როგორც: „ოთხი წმინდანის ბარიერი“.</w:t>
      </w:r>
    </w:p>
    <w:p w14:paraId="5EE9461F" w14:textId="77777777" w:rsidR="002B144F" w:rsidRDefault="00000000">
      <w:pPr>
        <w:pStyle w:val="Heading2"/>
        <w:pageBreakBefore/>
        <w:spacing w:before="180" w:after="180"/>
        <w:ind w:left="120"/>
      </w:pPr>
      <w:bookmarkStart w:id="10" w:name="_§_10._გაფრთხილება"/>
      <w:bookmarkEnd w:id="10"/>
      <w:r>
        <w:rPr>
          <w:rFonts w:ascii="Times New Roman" w:hAnsi="Times New Roman"/>
          <w:color w:val="000000"/>
          <w:sz w:val="33"/>
        </w:rPr>
        <w:lastRenderedPageBreak/>
        <w:t>§ 10. გაფრთხილება</w:t>
      </w:r>
    </w:p>
    <w:p w14:paraId="3633ED8D" w14:textId="77777777" w:rsidR="002B144F" w:rsidRDefault="00000000">
      <w:pPr>
        <w:spacing w:before="269" w:after="269"/>
        <w:ind w:left="120"/>
      </w:pPr>
      <w:r>
        <w:rPr>
          <w:rFonts w:ascii="Times New Roman" w:hAnsi="Times New Roman"/>
          <w:color w:val="000000"/>
        </w:rPr>
        <w:t>ჩემი სიტყვებით აღშფოთებულმა ლაოსმა ხელები იატაკს მიადო და მთელი ძალა ფეხებში ჩადო, მაგრამ ჩემი თვალის ჩაკვრით დაღლილი სხეული არ ემორჩილებოდა და მაინც ვერ დგებოდა.</w:t>
      </w:r>
    </w:p>
    <w:p w14:paraId="012D0F58" w14:textId="77777777" w:rsidR="002B144F" w:rsidRDefault="00000000">
      <w:pPr>
        <w:spacing w:before="269" w:after="269"/>
        <w:ind w:left="120"/>
      </w:pPr>
      <w:r>
        <w:rPr>
          <w:rFonts w:ascii="Times New Roman" w:hAnsi="Times New Roman"/>
          <w:color w:val="000000"/>
        </w:rPr>
        <w:t>— ჯანდაბა... ჯანდაბა!</w:t>
      </w:r>
    </w:p>
    <w:p w14:paraId="38B263A2" w14:textId="77777777" w:rsidR="002B144F" w:rsidRDefault="00000000">
      <w:pPr>
        <w:spacing w:before="269" w:after="269"/>
        <w:ind w:left="120"/>
      </w:pPr>
      <w:r>
        <w:rPr>
          <w:rFonts w:ascii="Times New Roman" w:hAnsi="Times New Roman"/>
          <w:color w:val="000000"/>
        </w:rPr>
        <w:t>ლაოსმა კბილები დააჭირა და გაბრაზებულმა შემომხედა.</w:t>
      </w:r>
    </w:p>
    <w:p w14:paraId="2EA50E54" w14:textId="77777777" w:rsidR="002B144F" w:rsidRDefault="00000000">
      <w:pPr>
        <w:spacing w:before="269" w:after="269"/>
        <w:ind w:left="120"/>
      </w:pPr>
      <w:r>
        <w:rPr>
          <w:rFonts w:ascii="Times New Roman" w:hAnsi="Times New Roman"/>
          <w:color w:val="000000"/>
        </w:rPr>
        <w:t>„საკმარისია ლაოს, წააგე“, - თქვა ლედრიანომ ჩემს წინ დადგა. „ბოდიშს ვიხდი მისი უხეშობისთვის. შეიძლება გთხოვო, რომ ჩემდამი პატივისცემის ნიშნად დატოვო ეს ადგილი?“</w:t>
      </w:r>
    </w:p>
    <w:p w14:paraId="0D236E9B" w14:textId="77777777" w:rsidR="002B144F" w:rsidRDefault="00000000">
      <w:pPr>
        <w:spacing w:before="269" w:after="269"/>
        <w:ind w:left="120"/>
      </w:pPr>
      <w:r>
        <w:rPr>
          <w:rFonts w:ascii="Times New Roman" w:hAnsi="Times New Roman"/>
          <w:color w:val="000000"/>
        </w:rPr>
        <w:t xml:space="preserve">- რადგან ბოდიშს იხდი, ესე იგი </w:t>
      </w:r>
      <w:r>
        <w:rPr>
          <w:rFonts w:ascii="Times New Roman" w:hAnsi="Times New Roman"/>
          <w:i/>
          <w:color w:val="000000"/>
        </w:rPr>
        <w:t xml:space="preserve">რაღაც უნდა თქვა </w:t>
      </w:r>
      <w:r>
        <w:rPr>
          <w:rFonts w:ascii="Times New Roman" w:hAnsi="Times New Roman"/>
          <w:color w:val="000000"/>
        </w:rPr>
        <w:t>.</w:t>
      </w:r>
    </w:p>
    <w:p w14:paraId="2356EBBB" w14:textId="77777777" w:rsidR="002B144F" w:rsidRDefault="00000000">
      <w:pPr>
        <w:spacing w:before="269" w:after="269"/>
        <w:ind w:left="120"/>
      </w:pPr>
      <w:r>
        <w:rPr>
          <w:rFonts w:ascii="Times New Roman" w:hAnsi="Times New Roman"/>
          <w:color w:val="000000"/>
        </w:rPr>
        <w:t>„გეთანხმები, შესაძლოა გმირმა კანონმა არ დაამარცხა დემონი მბრძანებელი ტირანი. ბოლოს და ბოლოს, ჩვენ არ გვაქვს საშუალება ვიცოდეთ, რა მოხდა 2000 წლის წინ“, - ყოყმანის გარეშე უპასუხა ლედრიანომ.</w:t>
      </w:r>
    </w:p>
    <w:p w14:paraId="589E19FB" w14:textId="77777777" w:rsidR="002B144F" w:rsidRDefault="00000000">
      <w:pPr>
        <w:spacing w:before="269" w:after="269"/>
        <w:ind w:left="120"/>
      </w:pPr>
      <w:r>
        <w:rPr>
          <w:rFonts w:ascii="Times New Roman" w:hAnsi="Times New Roman"/>
          <w:color w:val="000000"/>
        </w:rPr>
        <w:t>მისმა სიტყვებმა ცოტა გამაკვირვა.</w:t>
      </w:r>
    </w:p>
    <w:p w14:paraId="4457A31A" w14:textId="77777777" w:rsidR="002B144F" w:rsidRDefault="00000000">
      <w:pPr>
        <w:spacing w:before="269" w:after="269"/>
        <w:ind w:left="120"/>
      </w:pPr>
      <w:r>
        <w:rPr>
          <w:rFonts w:ascii="Times New Roman" w:hAnsi="Times New Roman"/>
          <w:color w:val="000000"/>
        </w:rPr>
        <w:t>- როგორღაც ადვილად გამოიცვალე ფეხსაცმელი.</w:t>
      </w:r>
    </w:p>
    <w:p w14:paraId="7118EC04" w14:textId="77777777" w:rsidR="002B144F" w:rsidRDefault="00000000">
      <w:pPr>
        <w:spacing w:before="269" w:after="269"/>
        <w:ind w:left="120"/>
      </w:pPr>
      <w:r>
        <w:rPr>
          <w:rFonts w:ascii="Times New Roman" w:hAnsi="Times New Roman"/>
          <w:color w:val="000000"/>
        </w:rPr>
        <w:t>- მაგრამ ზუსტად ამის მოსმენა გინდოდა, არა? ძალის ასეთი დემონსტრირების შემდეგ, უბრალოდ იძულებული გავხდი მეთქვა.</w:t>
      </w:r>
    </w:p>
    <w:p w14:paraId="642351E8" w14:textId="77777777" w:rsidR="002B144F" w:rsidRDefault="00000000">
      <w:pPr>
        <w:spacing w:before="269" w:after="269"/>
        <w:ind w:left="120"/>
      </w:pPr>
      <w:r>
        <w:rPr>
          <w:rFonts w:ascii="Times New Roman" w:hAnsi="Times New Roman"/>
          <w:color w:val="000000"/>
        </w:rPr>
        <w:t>ძალიან ფხიზელი განაჩენია. მაგრამ მაინც ვერ ვხვდები, როგორ შეუძლია ადამიანს, რომელიც ასე სწრაფად ცდილობს ნაჯახის დამარხვას, ასეთი მტრული განწყობა გამოხატოს?</w:t>
      </w:r>
    </w:p>
    <w:p w14:paraId="3A0A263F" w14:textId="77777777" w:rsidR="002B144F" w:rsidRDefault="00000000">
      <w:pPr>
        <w:spacing w:before="269" w:after="269"/>
        <w:ind w:left="120"/>
      </w:pPr>
      <w:r>
        <w:rPr>
          <w:rFonts w:ascii="Times New Roman" w:hAnsi="Times New Roman"/>
          <w:color w:val="000000"/>
        </w:rPr>
        <w:t>- და რაც შეეხება შენს პატივცემულობას? ამას აკეთებენ გმირი კანონის რეინკარნაციები?</w:t>
      </w:r>
    </w:p>
    <w:p w14:paraId="326A071E" w14:textId="77777777" w:rsidR="002B144F" w:rsidRDefault="00000000">
      <w:pPr>
        <w:spacing w:before="269" w:after="269"/>
        <w:ind w:left="120"/>
      </w:pPr>
      <w:r>
        <w:rPr>
          <w:rFonts w:ascii="Times New Roman" w:hAnsi="Times New Roman"/>
          <w:color w:val="000000"/>
        </w:rPr>
        <w:t>- სიცოცხლე უფრო მნიშვნელოვანია, ვიდრე პატივი. თუ პრობლემების მშვიდობიანად, თავის დახრით მოგვარება შეგიძლია, მაშინ ეს იმდენჯერ უნდა გააკეთო, რამდენჯერაც საჭირო იქნება.</w:t>
      </w:r>
    </w:p>
    <w:p w14:paraId="289FE7A3" w14:textId="77777777" w:rsidR="002B144F" w:rsidRDefault="00000000">
      <w:pPr>
        <w:spacing w:before="269" w:after="269"/>
        <w:ind w:left="120"/>
      </w:pPr>
      <w:r>
        <w:rPr>
          <w:rFonts w:ascii="Times New Roman" w:hAnsi="Times New Roman"/>
          <w:color w:val="000000"/>
        </w:rPr>
        <w:t>ჰმ, დამაჯერებლად ჟღერს.</w:t>
      </w:r>
    </w:p>
    <w:p w14:paraId="1986149C" w14:textId="77777777" w:rsidR="002B144F" w:rsidRDefault="00000000">
      <w:pPr>
        <w:spacing w:before="269" w:after="269"/>
        <w:ind w:left="120"/>
      </w:pPr>
      <w:r>
        <w:rPr>
          <w:rFonts w:ascii="Times New Roman" w:hAnsi="Times New Roman"/>
          <w:color w:val="000000"/>
        </w:rPr>
        <w:t>- კარგი მაშინ. წავიდეთ, საშა.</w:t>
      </w:r>
    </w:p>
    <w:p w14:paraId="47D16795" w14:textId="77777777" w:rsidR="002B144F" w:rsidRDefault="00000000">
      <w:pPr>
        <w:spacing w:before="269" w:after="269"/>
        <w:ind w:left="120"/>
      </w:pPr>
      <w:r>
        <w:rPr>
          <w:rFonts w:ascii="Times New Roman" w:hAnsi="Times New Roman"/>
          <w:color w:val="000000"/>
        </w:rPr>
        <w:t>- ჰა?.. სულ ესაა? მეგონა, უფრო მკაცრი იქნებოდი მათ მიმართ.</w:t>
      </w:r>
    </w:p>
    <w:p w14:paraId="477FA0D6" w14:textId="77777777" w:rsidR="002B144F" w:rsidRDefault="00000000">
      <w:pPr>
        <w:spacing w:before="269" w:after="269"/>
        <w:ind w:left="120"/>
      </w:pPr>
      <w:r>
        <w:rPr>
          <w:rFonts w:ascii="Times New Roman" w:hAnsi="Times New Roman"/>
          <w:color w:val="000000"/>
        </w:rPr>
        <w:lastRenderedPageBreak/>
        <w:t>„ძნელად თუ შევძლებ ისეთი მოწინააღმდეგის დაცინვას, რომელმაც მთელი თავისი მტრობა დაკარგა.“</w:t>
      </w:r>
    </w:p>
    <w:p w14:paraId="064A0631" w14:textId="77777777" w:rsidR="002B144F" w:rsidRDefault="00000000">
      <w:pPr>
        <w:spacing w:before="269" w:after="269"/>
        <w:ind w:left="120"/>
      </w:pPr>
      <w:r>
        <w:rPr>
          <w:rFonts w:ascii="Times New Roman" w:hAnsi="Times New Roman"/>
          <w:color w:val="000000"/>
        </w:rPr>
        <w:t>კარისკენ წავედით.</w:t>
      </w:r>
    </w:p>
    <w:p w14:paraId="60DC2E1C" w14:textId="77777777" w:rsidR="002B144F" w:rsidRDefault="00000000">
      <w:pPr>
        <w:spacing w:before="269" w:after="269"/>
        <w:ind w:left="120"/>
      </w:pPr>
      <w:r>
        <w:rPr>
          <w:rFonts w:ascii="Times New Roman" w:hAnsi="Times New Roman"/>
          <w:color w:val="000000"/>
        </w:rPr>
        <w:t>- ოჰ, გთხოვ, მოიცადე, - უკნიდან ლედრიანომ დაიძახა. - შეიძლება შენი სახელი გავიგო?</w:t>
      </w:r>
    </w:p>
    <w:p w14:paraId="79E1DDBB" w14:textId="77777777" w:rsidR="002B144F" w:rsidRDefault="00000000">
      <w:pPr>
        <w:spacing w:before="269" w:after="269"/>
        <w:ind w:left="120"/>
      </w:pPr>
      <w:r>
        <w:rPr>
          <w:rFonts w:ascii="Times New Roman" w:hAnsi="Times New Roman"/>
          <w:color w:val="000000"/>
        </w:rPr>
        <w:t>- ანოს ვოლდიგოდი.</w:t>
      </w:r>
    </w:p>
    <w:p w14:paraId="69044EE9" w14:textId="77777777" w:rsidR="002B144F" w:rsidRDefault="00000000">
      <w:pPr>
        <w:spacing w:before="269" w:after="269"/>
        <w:ind w:left="120"/>
      </w:pPr>
      <w:r>
        <w:rPr>
          <w:rFonts w:ascii="Times New Roman" w:hAnsi="Times New Roman"/>
          <w:color w:val="000000"/>
        </w:rPr>
        <w:t>კითხვაზე პასუხის გაცემის შემდეგ, კარი გავაღე და ჯადოსნური ბიბლიოთეკა დავტოვე.</w:t>
      </w:r>
    </w:p>
    <w:p w14:paraId="655423C6" w14:textId="77777777" w:rsidR="002B144F" w:rsidRDefault="00000000">
      <w:pPr>
        <w:spacing w:before="269" w:after="269"/>
        <w:ind w:left="120"/>
      </w:pPr>
      <w:r>
        <w:rPr>
          <w:rFonts w:ascii="Times New Roman" w:hAnsi="Times New Roman"/>
          <w:color w:val="000000"/>
        </w:rPr>
        <w:t>„მოიცადე, დამელოდე...“ თქვა ელეონორამ და უკან გამომყვა. „ჭიშკართან მიგიყვან“, თქვა მან და საჩვენებელი თითი ასწია.</w:t>
      </w:r>
    </w:p>
    <w:p w14:paraId="67ED48AE" w14:textId="77777777" w:rsidR="002B144F" w:rsidRDefault="00000000">
      <w:pPr>
        <w:spacing w:before="269" w:after="269"/>
        <w:ind w:left="120"/>
      </w:pPr>
      <w:r>
        <w:rPr>
          <w:rFonts w:ascii="Times New Roman" w:hAnsi="Times New Roman"/>
          <w:color w:val="000000"/>
        </w:rPr>
        <w:t>- მაგრამ აქედან შორს წასვლა არ არის.</w:t>
      </w:r>
    </w:p>
    <w:p w14:paraId="150A2EAE" w14:textId="77777777" w:rsidR="002B144F" w:rsidRDefault="00000000">
      <w:pPr>
        <w:spacing w:before="269" w:after="269"/>
        <w:ind w:left="120"/>
      </w:pPr>
      <w:r>
        <w:rPr>
          <w:rFonts w:ascii="Times New Roman" w:hAnsi="Times New Roman"/>
          <w:color w:val="000000"/>
        </w:rPr>
        <w:t>- ნუ ღელავ. ჩათვალე, რომ ეს ჩემი ბოდიშია შექმნილი უსიამოვნებისთვის.</w:t>
      </w:r>
    </w:p>
    <w:p w14:paraId="42AD792A" w14:textId="77777777" w:rsidR="002B144F" w:rsidRDefault="00000000">
      <w:pPr>
        <w:spacing w:before="269" w:after="269"/>
        <w:ind w:left="120"/>
      </w:pPr>
      <w:r>
        <w:rPr>
          <w:rFonts w:ascii="Times New Roman" w:hAnsi="Times New Roman"/>
          <w:color w:val="000000"/>
        </w:rPr>
        <w:t>ამის თქმის შემდეგ ელეონორამ კარიბჭემდე მიგვიყვანა.</w:t>
      </w:r>
    </w:p>
    <w:p w14:paraId="140E23B1" w14:textId="77777777" w:rsidR="002B144F" w:rsidRDefault="00000000">
      <w:pPr>
        <w:spacing w:before="269" w:after="269"/>
        <w:ind w:left="120"/>
      </w:pPr>
      <w:r>
        <w:rPr>
          <w:rFonts w:ascii="Times New Roman" w:hAnsi="Times New Roman"/>
          <w:color w:val="000000"/>
        </w:rPr>
        <w:t>„ძალიან ვწუხვარ, რომ ჩხუბი დაიწყეს. მაგრამ შენ იმდენად ძლიერი ხარ, ანოს, რომ მეც კი გამიკვირდა.“ თქვა მან, როცა გმირთა აკადემიიდან გამოსვლის შემდეგ დაგვემშვიდობა.</w:t>
      </w:r>
    </w:p>
    <w:p w14:paraId="7D7BF232" w14:textId="77777777" w:rsidR="002B144F" w:rsidRDefault="00000000">
      <w:pPr>
        <w:spacing w:before="269" w:after="269"/>
        <w:ind w:left="120"/>
      </w:pPr>
      <w:r>
        <w:rPr>
          <w:rFonts w:ascii="Times New Roman" w:hAnsi="Times New Roman"/>
          <w:color w:val="000000"/>
        </w:rPr>
        <w:t>- რას ამბობ, ყველგან ვნებიანი ბიჭები არიან. პრობლემები იქნება, თუ ადამიანს გონია, რომ ყველაფრის ძალით მოგვარება შეიძლება.</w:t>
      </w:r>
    </w:p>
    <w:p w14:paraId="17077183" w14:textId="77777777" w:rsidR="002B144F" w:rsidRDefault="00000000">
      <w:pPr>
        <w:spacing w:before="269" w:after="269"/>
        <w:ind w:left="120"/>
      </w:pPr>
      <w:r>
        <w:rPr>
          <w:rFonts w:ascii="Times New Roman" w:hAnsi="Times New Roman"/>
          <w:color w:val="000000"/>
        </w:rPr>
        <w:t>„...საერთოდ არ იყო დამაჯერებელი გამოსვლა...“ წუწუნებდა საშა.</w:t>
      </w:r>
    </w:p>
    <w:p w14:paraId="139A601F" w14:textId="77777777" w:rsidR="002B144F" w:rsidRDefault="00000000">
      <w:pPr>
        <w:spacing w:before="269" w:after="269"/>
        <w:ind w:left="120"/>
      </w:pPr>
      <w:r>
        <w:rPr>
          <w:rFonts w:ascii="Times New Roman" w:hAnsi="Times New Roman"/>
          <w:color w:val="000000"/>
        </w:rPr>
        <w:t>- ჰმ, რას გულისხმობ ამაში, საშა?</w:t>
      </w:r>
    </w:p>
    <w:p w14:paraId="24663B36" w14:textId="77777777" w:rsidR="002B144F" w:rsidRDefault="00000000">
      <w:pPr>
        <w:spacing w:before="269" w:after="269"/>
        <w:ind w:left="120"/>
      </w:pPr>
      <w:r>
        <w:rPr>
          <w:rFonts w:ascii="Times New Roman" w:hAnsi="Times New Roman"/>
          <w:color w:val="000000"/>
        </w:rPr>
        <w:t>- ოჰ, განსაკუთრებული არაფერი.</w:t>
      </w:r>
    </w:p>
    <w:p w14:paraId="00FA5812" w14:textId="77777777" w:rsidR="002B144F" w:rsidRDefault="00000000">
      <w:pPr>
        <w:spacing w:before="269" w:after="269"/>
        <w:ind w:left="120"/>
      </w:pPr>
      <w:r>
        <w:rPr>
          <w:rFonts w:ascii="Times New Roman" w:hAnsi="Times New Roman"/>
          <w:color w:val="000000"/>
        </w:rPr>
        <w:t>ელეონორა ჩაიხითხითა, როცა ჩვენს საუბარს უყურებდა.</w:t>
      </w:r>
    </w:p>
    <w:p w14:paraId="1F1148AA" w14:textId="77777777" w:rsidR="002B144F" w:rsidRDefault="00000000">
      <w:pPr>
        <w:spacing w:before="269" w:after="269"/>
        <w:ind w:left="120"/>
      </w:pPr>
      <w:r>
        <w:rPr>
          <w:rFonts w:ascii="Times New Roman" w:hAnsi="Times New Roman"/>
          <w:color w:val="000000"/>
        </w:rPr>
        <w:t>- ვხედავ, ძალიან ახლოს ხართ. ხვდებით ერთმანეთს?</w:t>
      </w:r>
    </w:p>
    <w:p w14:paraId="751D55FB" w14:textId="77777777" w:rsidR="002B144F" w:rsidRDefault="00000000">
      <w:pPr>
        <w:spacing w:before="269" w:after="269"/>
        <w:ind w:left="120"/>
      </w:pPr>
      <w:r>
        <w:rPr>
          <w:rFonts w:ascii="Times New Roman" w:hAnsi="Times New Roman"/>
          <w:color w:val="000000"/>
        </w:rPr>
        <w:t>- ჰა?.. ნ-არაფერი... ისეთი!..</w:t>
      </w:r>
    </w:p>
    <w:p w14:paraId="01787AAE" w14:textId="77777777" w:rsidR="002B144F" w:rsidRDefault="00000000">
      <w:pPr>
        <w:spacing w:before="269" w:after="269"/>
        <w:ind w:left="120"/>
      </w:pPr>
      <w:r>
        <w:rPr>
          <w:rFonts w:ascii="Times New Roman" w:hAnsi="Times New Roman"/>
          <w:color w:val="000000"/>
        </w:rPr>
        <w:t>- მმ? მაშინ რატომ ნერვიულობ? - თქვა ელეონორამ, თითქოს დასცინოდა.</w:t>
      </w:r>
    </w:p>
    <w:p w14:paraId="06072414" w14:textId="77777777" w:rsidR="002B144F" w:rsidRDefault="00000000">
      <w:pPr>
        <w:spacing w:before="269" w:after="269"/>
        <w:ind w:left="120"/>
      </w:pPr>
      <w:r>
        <w:rPr>
          <w:rFonts w:ascii="Times New Roman" w:hAnsi="Times New Roman"/>
          <w:color w:val="000000"/>
        </w:rPr>
        <w:t>- რ-რა?! არ ვნერვიულობ!</w:t>
      </w:r>
    </w:p>
    <w:p w14:paraId="5AFFD5F4" w14:textId="77777777" w:rsidR="002B144F" w:rsidRDefault="00000000">
      <w:pPr>
        <w:spacing w:before="269" w:after="269"/>
        <w:ind w:left="120"/>
      </w:pPr>
      <w:r>
        <w:rPr>
          <w:rFonts w:ascii="Times New Roman" w:hAnsi="Times New Roman"/>
          <w:color w:val="000000"/>
        </w:rPr>
        <w:t>- მესმის, მესმის. ჰმ, სწორია, არ ნერვიულობ. ჰმ.</w:t>
      </w:r>
    </w:p>
    <w:p w14:paraId="23BFC9F1" w14:textId="77777777" w:rsidR="002B144F" w:rsidRDefault="00000000">
      <w:pPr>
        <w:spacing w:before="269" w:after="269"/>
        <w:ind w:left="120"/>
      </w:pPr>
      <w:r>
        <w:rPr>
          <w:rFonts w:ascii="Times New Roman" w:hAnsi="Times New Roman"/>
          <w:color w:val="000000"/>
        </w:rPr>
        <w:lastRenderedPageBreak/>
        <w:t>ელეონორამ თავი დაუქნია.</w:t>
      </w:r>
    </w:p>
    <w:p w14:paraId="0FB2E40B" w14:textId="77777777" w:rsidR="002B144F" w:rsidRDefault="00000000">
      <w:pPr>
        <w:spacing w:before="269" w:after="269"/>
        <w:ind w:left="120"/>
      </w:pPr>
      <w:r>
        <w:rPr>
          <w:rFonts w:ascii="Times New Roman" w:hAnsi="Times New Roman"/>
          <w:color w:val="000000"/>
        </w:rPr>
        <w:t>საშამ მოლოდინით შემომხედა და შემდეგ ქვემოთ ჩაიხედა.</w:t>
      </w:r>
    </w:p>
    <w:p w14:paraId="5CE32408" w14:textId="77777777" w:rsidR="002B144F" w:rsidRDefault="00000000">
      <w:pPr>
        <w:spacing w:before="269" w:after="269"/>
        <w:ind w:left="120"/>
      </w:pPr>
      <w:r>
        <w:rPr>
          <w:rFonts w:ascii="Times New Roman" w:hAnsi="Times New Roman"/>
          <w:color w:val="000000"/>
        </w:rPr>
        <w:t>- რა?..</w:t>
      </w:r>
    </w:p>
    <w:p w14:paraId="10EA1CED" w14:textId="77777777" w:rsidR="002B144F" w:rsidRDefault="00000000">
      <w:pPr>
        <w:spacing w:before="269" w:after="269"/>
        <w:ind w:left="120"/>
      </w:pPr>
      <w:r>
        <w:rPr>
          <w:rFonts w:ascii="Times New Roman" w:hAnsi="Times New Roman"/>
          <w:color w:val="000000"/>
        </w:rPr>
        <w:t>ელეონორამ ჩაიცინა.</w:t>
      </w:r>
    </w:p>
    <w:p w14:paraId="006477A9" w14:textId="77777777" w:rsidR="002B144F" w:rsidRDefault="00000000">
      <w:pPr>
        <w:spacing w:before="269" w:after="269"/>
        <w:ind w:left="120"/>
      </w:pPr>
      <w:r>
        <w:rPr>
          <w:rFonts w:ascii="Times New Roman" w:hAnsi="Times New Roman"/>
          <w:color w:val="000000"/>
        </w:rPr>
        <w:t>- ანოს, ერთი წამით აქ მოდი.</w:t>
      </w:r>
    </w:p>
    <w:p w14:paraId="294F2D6B" w14:textId="77777777" w:rsidR="002B144F" w:rsidRDefault="00000000">
      <w:pPr>
        <w:spacing w:before="269" w:after="269"/>
        <w:ind w:left="120"/>
      </w:pPr>
      <w:r>
        <w:rPr>
          <w:rFonts w:ascii="Times New Roman" w:hAnsi="Times New Roman"/>
          <w:color w:val="000000"/>
        </w:rPr>
        <w:t>ამის თქმის შემდეგ, ხელით მანიშნა.</w:t>
      </w:r>
    </w:p>
    <w:p w14:paraId="5D8E1CFD" w14:textId="77777777" w:rsidR="002B144F" w:rsidRDefault="00000000">
      <w:pPr>
        <w:spacing w:before="269" w:after="269"/>
        <w:ind w:left="120"/>
      </w:pPr>
      <w:r>
        <w:rPr>
          <w:rFonts w:ascii="Times New Roman" w:hAnsi="Times New Roman"/>
          <w:color w:val="000000"/>
        </w:rPr>
        <w:t>- რაშია საქმე?</w:t>
      </w:r>
    </w:p>
    <w:p w14:paraId="2FFB0A33" w14:textId="77777777" w:rsidR="002B144F" w:rsidRDefault="00000000">
      <w:pPr>
        <w:spacing w:before="269" w:after="269"/>
        <w:ind w:left="120"/>
      </w:pPr>
      <w:r>
        <w:rPr>
          <w:rFonts w:ascii="Times New Roman" w:hAnsi="Times New Roman"/>
          <w:color w:val="000000"/>
        </w:rPr>
        <w:t>როდესაც მას მივუახლოვდი, ტუჩები პირდაპირ ყურთან მომიტანა.</w:t>
      </w:r>
    </w:p>
    <w:p w14:paraId="4CC31CC5" w14:textId="77777777" w:rsidR="002B144F" w:rsidRDefault="00000000">
      <w:pPr>
        <w:spacing w:before="269" w:after="269"/>
        <w:ind w:left="120"/>
      </w:pPr>
      <w:r>
        <w:rPr>
          <w:rFonts w:ascii="Times New Roman" w:hAnsi="Times New Roman"/>
          <w:color w:val="000000"/>
        </w:rPr>
        <w:t>„ჯობია გაცვლითი პროგრამა გამოტოვო. რადგან გმირთა აკადემია 2000 წლის შემდეგაც არ შეცვლილა.“ - ჩურჩულით მითხრა და მაშინვე მომშორდა.</w:t>
      </w:r>
    </w:p>
    <w:p w14:paraId="74338E06" w14:textId="77777777" w:rsidR="002B144F" w:rsidRDefault="00000000">
      <w:pPr>
        <w:spacing w:before="269" w:after="269"/>
        <w:ind w:left="120"/>
      </w:pPr>
      <w:r>
        <w:rPr>
          <w:rFonts w:ascii="Times New Roman" w:hAnsi="Times New Roman"/>
          <w:color w:val="000000"/>
        </w:rPr>
        <w:t>- რას გულისხმობ?</w:t>
      </w:r>
    </w:p>
    <w:p w14:paraId="78DC81EC" w14:textId="77777777" w:rsidR="002B144F" w:rsidRDefault="00000000">
      <w:pPr>
        <w:spacing w:before="269" w:after="269"/>
        <w:ind w:left="120"/>
      </w:pPr>
      <w:r>
        <w:rPr>
          <w:rFonts w:ascii="Times New Roman" w:hAnsi="Times New Roman"/>
          <w:color w:val="000000"/>
        </w:rPr>
        <w:t>— რაც ნაკლები იცი, მით უკეთესი შენთვის. ნახვამდის.</w:t>
      </w:r>
    </w:p>
    <w:p w14:paraId="3E7143C7" w14:textId="77777777" w:rsidR="002B144F" w:rsidRDefault="00000000">
      <w:pPr>
        <w:spacing w:before="269" w:after="269"/>
        <w:ind w:left="120"/>
      </w:pPr>
      <w:r>
        <w:rPr>
          <w:rFonts w:ascii="Times New Roman" w:hAnsi="Times New Roman"/>
          <w:color w:val="000000"/>
        </w:rPr>
        <w:t>ელეონორა გაიღიმა და ისევ გმირთა აკადემიაში დაბრუნდა.</w:t>
      </w:r>
    </w:p>
    <w:p w14:paraId="1A420BAD" w14:textId="77777777" w:rsidR="002B144F" w:rsidRDefault="00000000">
      <w:pPr>
        <w:spacing w:before="269" w:after="269"/>
        <w:ind w:left="120"/>
      </w:pPr>
      <w:r>
        <w:rPr>
          <w:rFonts w:ascii="Times New Roman" w:hAnsi="Times New Roman"/>
          <w:color w:val="000000"/>
        </w:rPr>
        <w:t>- რა თქვა მან?</w:t>
      </w:r>
    </w:p>
    <w:p w14:paraId="72C6B247" w14:textId="77777777" w:rsidR="002B144F" w:rsidRDefault="00000000">
      <w:pPr>
        <w:spacing w:before="269" w:after="269"/>
        <w:ind w:left="120"/>
      </w:pPr>
      <w:r>
        <w:rPr>
          <w:rFonts w:ascii="Times New Roman" w:hAnsi="Times New Roman"/>
          <w:color w:val="000000"/>
        </w:rPr>
        <w:t>2000 წლის შემდეგაც არ შეცვლილა, ამბობ?</w:t>
      </w:r>
    </w:p>
    <w:p w14:paraId="4BB2441B" w14:textId="77777777" w:rsidR="002B144F" w:rsidRDefault="00000000">
      <w:pPr>
        <w:spacing w:before="269" w:after="269"/>
        <w:ind w:left="120"/>
      </w:pPr>
      <w:r>
        <w:rPr>
          <w:rFonts w:ascii="Times New Roman" w:hAnsi="Times New Roman"/>
          <w:color w:val="000000"/>
        </w:rPr>
        <w:t>- გააღე.</w:t>
      </w:r>
    </w:p>
    <w:p w14:paraId="10EB9275" w14:textId="77777777" w:rsidR="002B144F" w:rsidRDefault="00000000">
      <w:pPr>
        <w:spacing w:before="269" w:after="269"/>
        <w:ind w:left="120"/>
      </w:pPr>
      <w:r>
        <w:rPr>
          <w:rFonts w:ascii="Times New Roman" w:hAnsi="Times New Roman"/>
          <w:color w:val="000000"/>
        </w:rPr>
        <w:t>დეჯიტი აიძულა, შიგნით შემეშვა და კარიბჭე გავაღე.</w:t>
      </w:r>
    </w:p>
    <w:p w14:paraId="385E5365" w14:textId="77777777" w:rsidR="002B144F" w:rsidRDefault="00000000">
      <w:pPr>
        <w:spacing w:before="269" w:after="269"/>
        <w:ind w:left="120"/>
      </w:pPr>
      <w:r>
        <w:rPr>
          <w:rFonts w:ascii="Times New Roman" w:hAnsi="Times New Roman"/>
          <w:color w:val="000000"/>
        </w:rPr>
        <w:t>- ჰეი, ანოს! რაზე ფიქრობ?</w:t>
      </w:r>
    </w:p>
    <w:p w14:paraId="15B208B6" w14:textId="77777777" w:rsidR="002B144F" w:rsidRDefault="00000000">
      <w:pPr>
        <w:spacing w:before="269" w:after="269"/>
        <w:ind w:left="120"/>
      </w:pPr>
      <w:r>
        <w:rPr>
          <w:rFonts w:ascii="Times New Roman" w:hAnsi="Times New Roman"/>
          <w:color w:val="000000"/>
        </w:rPr>
        <w:t>- რას ამბობ, ამჯერად ჩუმად ვიქნები. ქალაქით სათანადოდ დავტკბები.</w:t>
      </w:r>
    </w:p>
    <w:p w14:paraId="6A04D860" w14:textId="77777777" w:rsidR="002B144F" w:rsidRDefault="00000000">
      <w:pPr>
        <w:spacing w:before="269" w:after="269"/>
        <w:ind w:left="120"/>
      </w:pPr>
      <w:r>
        <w:rPr>
          <w:rFonts w:ascii="Times New Roman" w:hAnsi="Times New Roman"/>
          <w:color w:val="000000"/>
        </w:rPr>
        <w:t>- რააა?!...</w:t>
      </w:r>
    </w:p>
    <w:p w14:paraId="56EDC5CC" w14:textId="77777777" w:rsidR="002B144F" w:rsidRDefault="00000000">
      <w:pPr>
        <w:spacing w:before="269" w:after="269"/>
        <w:ind w:left="120"/>
      </w:pPr>
      <w:r>
        <w:rPr>
          <w:rFonts w:ascii="Times New Roman" w:hAnsi="Times New Roman"/>
          <w:color w:val="000000"/>
        </w:rPr>
        <w:t>მყვირალა საშას გადავაგდე, შელოცვით „რეინელი“ დავიმალე და ჯადოსნური ძალა „ნაჯირათი“ ჩავახშო.</w:t>
      </w:r>
    </w:p>
    <w:p w14:paraId="7ACA04AA" w14:textId="77777777" w:rsidR="002B144F" w:rsidRDefault="00000000">
      <w:pPr>
        <w:spacing w:before="269" w:after="269"/>
        <w:ind w:left="120"/>
      </w:pPr>
      <w:r>
        <w:rPr>
          <w:rFonts w:ascii="Times New Roman" w:hAnsi="Times New Roman"/>
          <w:color w:val="000000"/>
        </w:rPr>
        <w:t xml:space="preserve">კარიბჭე გავიარე, ბაღი შემოვუარე და გარედან ჯადოსნურ ბიბლიოთეკას მივუახლოვდი. ზემოთ ავიხედე და დავინახე, რომ მეორე სართულზე ფანჯარა, </w:t>
      </w:r>
      <w:r>
        <w:rPr>
          <w:rFonts w:ascii="Times New Roman" w:hAnsi="Times New Roman"/>
          <w:color w:val="000000"/>
        </w:rPr>
        <w:lastRenderedPageBreak/>
        <w:t>საიდანაც ლაოსი ცოტა ხნის წინ შემოვიდა, ღია იყო. მსუბუქად გადავხტი და შიგნით შევედი.</w:t>
      </w:r>
    </w:p>
    <w:p w14:paraId="3321DAA1" w14:textId="77777777" w:rsidR="002B144F" w:rsidRDefault="00000000">
      <w:pPr>
        <w:spacing w:before="269" w:after="269"/>
        <w:ind w:left="120"/>
      </w:pPr>
      <w:r>
        <w:rPr>
          <w:rFonts w:ascii="Times New Roman" w:hAnsi="Times New Roman"/>
          <w:color w:val="000000"/>
        </w:rPr>
        <w:t>და სწორედ ამ დროს გავიგე ხმები.</w:t>
      </w:r>
    </w:p>
    <w:p w14:paraId="34CD297B" w14:textId="77777777" w:rsidR="002B144F" w:rsidRDefault="00000000">
      <w:pPr>
        <w:spacing w:before="269" w:after="269"/>
        <w:ind w:left="120"/>
      </w:pPr>
      <w:r>
        <w:rPr>
          <w:rFonts w:ascii="Times New Roman" w:hAnsi="Times New Roman"/>
          <w:color w:val="000000"/>
        </w:rPr>
        <w:t>— უსიამოვნო როლი გქონია, ლაოს.</w:t>
      </w:r>
    </w:p>
    <w:p w14:paraId="3DBD291A" w14:textId="77777777" w:rsidR="002B144F" w:rsidRDefault="00000000">
      <w:pPr>
        <w:spacing w:before="269" w:after="269"/>
        <w:ind w:left="120"/>
      </w:pPr>
      <w:r>
        <w:rPr>
          <w:rFonts w:ascii="Times New Roman" w:hAnsi="Times New Roman"/>
          <w:color w:val="000000"/>
        </w:rPr>
        <w:t>- რა ჯანდაბაზე ლაპარაკობ?</w:t>
      </w:r>
    </w:p>
    <w:p w14:paraId="1CDEA6FC" w14:textId="77777777" w:rsidR="002B144F" w:rsidRDefault="00000000">
      <w:pPr>
        <w:spacing w:before="269" w:after="269"/>
        <w:ind w:left="120"/>
      </w:pPr>
      <w:r>
        <w:rPr>
          <w:rFonts w:ascii="Times New Roman" w:hAnsi="Times New Roman"/>
          <w:color w:val="000000"/>
        </w:rPr>
        <w:t>პირველ სართულს გავხედე და დავინახე, რომ ლაოსი სამკურნალო მაგიის შუქით იყო გარშემორტყმული.</w:t>
      </w:r>
    </w:p>
    <w:p w14:paraId="24B8D18A" w14:textId="77777777" w:rsidR="002B144F" w:rsidRDefault="00000000">
      <w:pPr>
        <w:spacing w:before="269" w:after="269"/>
        <w:ind w:left="120"/>
      </w:pPr>
      <w:r>
        <w:rPr>
          <w:rFonts w:ascii="Times New Roman" w:hAnsi="Times New Roman"/>
          <w:color w:val="000000"/>
        </w:rPr>
        <w:t>- მაგრამ დემონები საშინლად ძლიერები არიან.</w:t>
      </w:r>
    </w:p>
    <w:p w14:paraId="614B5341" w14:textId="77777777" w:rsidR="002B144F" w:rsidRDefault="00000000">
      <w:pPr>
        <w:spacing w:before="269" w:after="269"/>
        <w:ind w:left="120"/>
      </w:pPr>
      <w:r>
        <w:rPr>
          <w:rFonts w:ascii="Times New Roman" w:hAnsi="Times New Roman"/>
          <w:color w:val="000000"/>
        </w:rPr>
        <w:t>ის ისე წამოდგა, თითქოს არაფერი მომხდარიყოს.</w:t>
      </w:r>
    </w:p>
    <w:p w14:paraId="21C5C054" w14:textId="77777777" w:rsidR="002B144F" w:rsidRDefault="00000000">
      <w:pPr>
        <w:spacing w:before="269" w:after="269"/>
        <w:ind w:left="120"/>
      </w:pPr>
      <w:r>
        <w:rPr>
          <w:rFonts w:ascii="Times New Roman" w:hAnsi="Times New Roman"/>
          <w:color w:val="000000"/>
        </w:rPr>
        <w:t>— რამდენი მათგანია ისეთივე ძლიერი?</w:t>
      </w:r>
    </w:p>
    <w:p w14:paraId="3A701694" w14:textId="77777777" w:rsidR="002B144F" w:rsidRDefault="00000000">
      <w:pPr>
        <w:spacing w:before="269" w:after="269"/>
        <w:ind w:left="120"/>
      </w:pPr>
      <w:r>
        <w:rPr>
          <w:rFonts w:ascii="Times New Roman" w:hAnsi="Times New Roman"/>
          <w:color w:val="000000"/>
        </w:rPr>
        <w:t>„ამჟამად გაირადიტში ხუთი სტუდენტი ჩავიდა. ის ალბათ ერთ-ერთი მათგანია. სავარაუდოდ, დემონთა მბრძანებლის აკადემიაში ერთ-ერთი ყველაზე ძლიერი. ან მესამე კურსის სტუდენტია, ან იმავე ქაოსის თაობის წარმომადგენელი.“ მშვიდად უპასუხა ლედრიანომ.</w:t>
      </w:r>
    </w:p>
    <w:p w14:paraId="791F1137" w14:textId="77777777" w:rsidR="002B144F" w:rsidRDefault="00000000">
      <w:pPr>
        <w:spacing w:before="269" w:after="269"/>
        <w:ind w:left="120"/>
      </w:pPr>
      <w:r>
        <w:rPr>
          <w:rFonts w:ascii="Times New Roman" w:hAnsi="Times New Roman"/>
          <w:color w:val="000000"/>
        </w:rPr>
        <w:t>- ამბობ, რომ ის რეინკარნირებული დემონი ლორდი ტირანია?</w:t>
      </w:r>
    </w:p>
    <w:p w14:paraId="37E468F0" w14:textId="77777777" w:rsidR="002B144F" w:rsidRDefault="00000000">
      <w:pPr>
        <w:spacing w:before="269" w:after="269"/>
        <w:ind w:left="120"/>
      </w:pPr>
      <w:r>
        <w:rPr>
          <w:rFonts w:ascii="Times New Roman" w:hAnsi="Times New Roman"/>
          <w:color w:val="000000"/>
        </w:rPr>
        <w:t>„მაშ, რა მოხდება, თუ ასეა?“ - გაისმა უმანკო ხმა მთელ ჯადოსნურ ბიბლიოთეკაში.</w:t>
      </w:r>
    </w:p>
    <w:p w14:paraId="509A7FB3" w14:textId="77777777" w:rsidR="002B144F" w:rsidRDefault="00000000">
      <w:pPr>
        <w:spacing w:before="269" w:after="269"/>
        <w:ind w:left="120"/>
      </w:pPr>
      <w:r>
        <w:rPr>
          <w:rFonts w:ascii="Times New Roman" w:hAnsi="Times New Roman"/>
          <w:color w:val="000000"/>
        </w:rPr>
        <w:t>ის მოზარდს ეკუთვნოდა, რომელიც აქ იმავე ჟოლოსფერ ფორმაში იყო გამოწყობილი. მას ღია ფერის თმა, ქარვისფერი თვალები და მოწესრიგებული ნაკვთები ჰქონდა.</w:t>
      </w:r>
    </w:p>
    <w:p w14:paraId="5221DEED" w14:textId="77777777" w:rsidR="002B144F" w:rsidRDefault="00000000">
      <w:pPr>
        <w:spacing w:before="269" w:after="269"/>
        <w:ind w:left="120"/>
      </w:pPr>
      <w:r>
        <w:rPr>
          <w:rFonts w:ascii="Times New Roman" w:hAnsi="Times New Roman"/>
          <w:color w:val="000000"/>
        </w:rPr>
        <w:t>— დემონები ჩვენი მტრები არ არიან.</w:t>
      </w:r>
    </w:p>
    <w:p w14:paraId="78720F53" w14:textId="77777777" w:rsidR="002B144F" w:rsidRDefault="00000000">
      <w:pPr>
        <w:spacing w:before="269" w:after="269"/>
        <w:ind w:left="120"/>
      </w:pPr>
      <w:r>
        <w:rPr>
          <w:rFonts w:ascii="Times New Roman" w:hAnsi="Times New Roman"/>
          <w:color w:val="000000"/>
        </w:rPr>
        <w:t>ლაოსმა გაიღიმა, თითქოს ეთანხმებოდა მას.</w:t>
      </w:r>
    </w:p>
    <w:p w14:paraId="4AC2CC34" w14:textId="77777777" w:rsidR="002B144F" w:rsidRDefault="00000000">
      <w:pPr>
        <w:spacing w:before="269" w:after="269"/>
        <w:ind w:left="120"/>
      </w:pPr>
      <w:r>
        <w:rPr>
          <w:rFonts w:ascii="Times New Roman" w:hAnsi="Times New Roman"/>
          <w:color w:val="000000"/>
        </w:rPr>
        <w:t>- კი, აბსოლუტურად მართალი ხარ. ზოგადი წარმოდგენა მაქვს, რამდენად ძლიერია. ის მართლაც ძლიერია. საშინლად ძლიერი. მაგრამ ეს არ ნიშნავს, რომ ბრძოლაში მისი დამარცხება შეუძლებელია.</w:t>
      </w:r>
    </w:p>
    <w:p w14:paraId="2E20B3D8" w14:textId="77777777" w:rsidR="002B144F" w:rsidRDefault="00000000">
      <w:pPr>
        <w:spacing w:before="269" w:after="269"/>
        <w:ind w:left="120"/>
      </w:pPr>
      <w:r>
        <w:rPr>
          <w:rFonts w:ascii="Times New Roman" w:hAnsi="Times New Roman"/>
          <w:color w:val="000000"/>
        </w:rPr>
        <w:t>- გარდა ამისა, ახლა ისინი თავხედურად ჩათვლიან ადამიანებს სუსტებად.</w:t>
      </w:r>
    </w:p>
    <w:p w14:paraId="37A02DDA" w14:textId="77777777" w:rsidR="002B144F" w:rsidRDefault="00000000">
      <w:pPr>
        <w:spacing w:before="269" w:after="269"/>
        <w:ind w:left="120"/>
      </w:pPr>
      <w:r>
        <w:rPr>
          <w:rFonts w:ascii="Times New Roman" w:hAnsi="Times New Roman"/>
          <w:color w:val="000000"/>
        </w:rPr>
        <w:t>„შენი შესრულებით მათ მოტყუებას ცდილობდი?“ იკითხა ლედრიანომ.</w:t>
      </w:r>
    </w:p>
    <w:p w14:paraId="170BC982" w14:textId="77777777" w:rsidR="002B144F" w:rsidRDefault="00000000">
      <w:pPr>
        <w:spacing w:before="269" w:after="269"/>
        <w:ind w:left="120"/>
      </w:pPr>
      <w:r>
        <w:rPr>
          <w:rFonts w:ascii="Times New Roman" w:hAnsi="Times New Roman"/>
          <w:color w:val="000000"/>
        </w:rPr>
        <w:t>ლაოსმა თავი დაუქნია.</w:t>
      </w:r>
    </w:p>
    <w:p w14:paraId="3A3E3461" w14:textId="77777777" w:rsidR="002B144F" w:rsidRDefault="00000000">
      <w:pPr>
        <w:spacing w:before="269" w:after="269"/>
        <w:ind w:left="120"/>
      </w:pPr>
      <w:r>
        <w:rPr>
          <w:rFonts w:ascii="Times New Roman" w:hAnsi="Times New Roman"/>
          <w:color w:val="000000"/>
        </w:rPr>
        <w:lastRenderedPageBreak/>
        <w:t>„ნეტავ გაცვლითი პროგრამის დღე უფრო ადრე დადგეს. მგონია, რომ ამიერიდან ხშირად მემახსოვრება დემონების შოკირებული სახეები“, - თქვა ქერამ.</w:t>
      </w:r>
    </w:p>
    <w:p w14:paraId="7F6C30E5" w14:textId="77777777" w:rsidR="002B144F" w:rsidRDefault="00000000">
      <w:pPr>
        <w:spacing w:before="269" w:after="269"/>
        <w:ind w:left="120"/>
      </w:pPr>
      <w:r>
        <w:rPr>
          <w:rFonts w:ascii="Times New Roman" w:hAnsi="Times New Roman"/>
          <w:color w:val="000000"/>
        </w:rPr>
        <w:t>ჰმ, ანუ განგებ მოიტყუა, თითქოს ჩემთან წააგო, რათა აკადემიებს შორის შეჯიბრის გამოცდა თავის სასარგებლოდ გამოეყენებინა? როგორც ჩანს, ადამიანები საერთოდ არ შეცვლილა, ისინი მხოლოდ ერთ რამეში არიან კარგები - პატარა ხრიკების კეთებაში.</w:t>
      </w:r>
    </w:p>
    <w:p w14:paraId="749CC237" w14:textId="77777777" w:rsidR="002B144F" w:rsidRDefault="00000000">
      <w:pPr>
        <w:spacing w:before="269" w:after="269"/>
        <w:ind w:left="120"/>
      </w:pPr>
      <w:r>
        <w:rPr>
          <w:rFonts w:ascii="Times New Roman" w:hAnsi="Times New Roman"/>
          <w:color w:val="000000"/>
        </w:rPr>
        <w:t>მაგრამ ელეონორას სიტყვები აკადემიის შესახებ, რომელიც 2000 წლის შემდეგ არ იცვლება, ამ სამს უკავშირდება? ფხიზელი ფიქრისას ცხადია, რომ დემონების მიმართ წყენა არ გამქრალა, მაგრამ ჯერჯერობით მათ ქმედებებში ვერაფერს ვხედავ, გარდა მომავალი გაცვლითი პროგრამის სიხარულით აღსავსე მოლოდინისა.</w:t>
      </w:r>
    </w:p>
    <w:p w14:paraId="3CD3B017" w14:textId="77777777" w:rsidR="002B144F" w:rsidRDefault="00000000">
      <w:pPr>
        <w:spacing w:before="269" w:after="269"/>
        <w:ind w:left="120"/>
      </w:pPr>
      <w:r>
        <w:rPr>
          <w:rFonts w:ascii="Times New Roman" w:hAnsi="Times New Roman"/>
          <w:color w:val="000000"/>
        </w:rPr>
        <w:t>- და ბოლოს და ბოლოს, წმინდა დედა ჩვენთანაა, არა, ელეონორ? - დაუძახა ქერამ დაბრუნებულ ელეონორას.</w:t>
      </w:r>
    </w:p>
    <w:p w14:paraId="201742CA" w14:textId="77777777" w:rsidR="002B144F" w:rsidRDefault="00000000">
      <w:pPr>
        <w:spacing w:before="269" w:after="269"/>
        <w:ind w:left="120"/>
      </w:pPr>
      <w:r>
        <w:rPr>
          <w:rFonts w:ascii="Times New Roman" w:hAnsi="Times New Roman"/>
          <w:color w:val="000000"/>
        </w:rPr>
        <w:t>მაგრამ ქალმა არ უპასუხა.</w:t>
      </w:r>
    </w:p>
    <w:p w14:paraId="376A1075" w14:textId="77777777" w:rsidR="002B144F" w:rsidRDefault="00000000">
      <w:pPr>
        <w:spacing w:before="269" w:after="269"/>
        <w:ind w:left="120"/>
      </w:pPr>
      <w:r>
        <w:rPr>
          <w:rFonts w:ascii="Times New Roman" w:hAnsi="Times New Roman"/>
          <w:color w:val="000000"/>
        </w:rPr>
        <w:t>- რა გჭირს?</w:t>
      </w:r>
    </w:p>
    <w:p w14:paraId="7B062082" w14:textId="77777777" w:rsidR="002B144F" w:rsidRDefault="00000000">
      <w:pPr>
        <w:spacing w:before="269" w:after="269"/>
        <w:ind w:left="120"/>
      </w:pPr>
      <w:r>
        <w:rPr>
          <w:rFonts w:ascii="Times New Roman" w:hAnsi="Times New Roman"/>
          <w:color w:val="000000"/>
        </w:rPr>
        <w:t>— ...საერთოდ არაფერი.</w:t>
      </w:r>
    </w:p>
    <w:p w14:paraId="351A0A6C" w14:textId="77777777" w:rsidR="002B144F" w:rsidRDefault="00000000">
      <w:pPr>
        <w:spacing w:before="269" w:after="269"/>
        <w:ind w:left="120"/>
      </w:pPr>
      <w:r>
        <w:rPr>
          <w:rFonts w:ascii="Times New Roman" w:hAnsi="Times New Roman"/>
          <w:color w:val="000000"/>
        </w:rPr>
        <w:t>ელეონორა კიბეებზე მარტო ავიდა.</w:t>
      </w:r>
    </w:p>
    <w:p w14:paraId="430E99FD" w14:textId="77777777" w:rsidR="002B144F" w:rsidRDefault="00000000">
      <w:pPr>
        <w:spacing w:before="269" w:after="269"/>
        <w:ind w:left="120"/>
      </w:pPr>
      <w:r>
        <w:rPr>
          <w:rFonts w:ascii="Times New Roman" w:hAnsi="Times New Roman"/>
          <w:color w:val="000000"/>
        </w:rPr>
        <w:t>„მე ჯერ კიდევ ვერ ვხვდები, რას ფიქრობს“, - თქვა ლედრიანომ.</w:t>
      </w:r>
    </w:p>
    <w:p w14:paraId="22366710" w14:textId="77777777" w:rsidR="002B144F" w:rsidRDefault="00000000">
      <w:pPr>
        <w:spacing w:before="269" w:after="269"/>
        <w:ind w:left="120"/>
      </w:pPr>
      <w:r>
        <w:rPr>
          <w:rFonts w:ascii="Times New Roman" w:hAnsi="Times New Roman"/>
          <w:color w:val="000000"/>
        </w:rPr>
        <w:t>ქერამ მწარედ გაიღიმა.</w:t>
      </w:r>
    </w:p>
    <w:p w14:paraId="1C1C96B9" w14:textId="77777777" w:rsidR="002B144F" w:rsidRDefault="00000000">
      <w:pPr>
        <w:spacing w:before="269" w:after="269"/>
        <w:ind w:left="120"/>
      </w:pPr>
      <w:r>
        <w:rPr>
          <w:rFonts w:ascii="Times New Roman" w:hAnsi="Times New Roman"/>
          <w:color w:val="000000"/>
        </w:rPr>
        <w:t>ის მეორე სართულზე ავიდა და ფანჯარასთან მივიდა, სადაც მე ვიჯექი. მან მზერა ფანჯრის გარეთ არსებულზე გადაიტანა.</w:t>
      </w:r>
    </w:p>
    <w:p w14:paraId="0FCEFCBE" w14:textId="77777777" w:rsidR="002B144F" w:rsidRDefault="00000000">
      <w:pPr>
        <w:spacing w:before="269" w:after="269"/>
        <w:ind w:left="120"/>
      </w:pPr>
      <w:r>
        <w:rPr>
          <w:rFonts w:ascii="Times New Roman" w:hAnsi="Times New Roman"/>
          <w:color w:val="000000"/>
        </w:rPr>
        <w:t>არა.</w:t>
      </w:r>
    </w:p>
    <w:p w14:paraId="12C2CE15" w14:textId="77777777" w:rsidR="002B144F" w:rsidRDefault="00000000">
      <w:pPr>
        <w:spacing w:before="269" w:after="269"/>
        <w:ind w:left="120"/>
      </w:pPr>
      <w:r>
        <w:rPr>
          <w:rFonts w:ascii="Times New Roman" w:hAnsi="Times New Roman"/>
          <w:color w:val="000000"/>
        </w:rPr>
        <w:t>ჩვენი თვალები გადაიკვეთა.</w:t>
      </w:r>
    </w:p>
    <w:p w14:paraId="5668B2ED" w14:textId="77777777" w:rsidR="002B144F" w:rsidRDefault="00000000">
      <w:pPr>
        <w:spacing w:before="269" w:after="269"/>
        <w:ind w:left="120"/>
      </w:pPr>
      <w:r>
        <w:rPr>
          <w:rFonts w:ascii="Times New Roman" w:hAnsi="Times New Roman"/>
          <w:color w:val="000000"/>
        </w:rPr>
        <w:t>— …</w:t>
      </w:r>
    </w:p>
    <w:p w14:paraId="09A509E3" w14:textId="77777777" w:rsidR="002B144F" w:rsidRDefault="00000000">
      <w:pPr>
        <w:spacing w:before="269" w:after="269"/>
        <w:ind w:left="120"/>
      </w:pPr>
      <w:r>
        <w:rPr>
          <w:rFonts w:ascii="Times New Roman" w:hAnsi="Times New Roman"/>
          <w:color w:val="000000"/>
        </w:rPr>
        <w:t>ელეონორამ პირი გააღო. ერთი ხმაც არ ამოუღია და მხოლოდ ტუჩებს ამოძრავებდა.</w:t>
      </w:r>
    </w:p>
    <w:p w14:paraId="1B791080" w14:textId="77777777" w:rsidR="002B144F" w:rsidRDefault="00000000">
      <w:pPr>
        <w:spacing w:before="269" w:after="269"/>
        <w:ind w:left="120"/>
      </w:pPr>
      <w:r>
        <w:rPr>
          <w:rFonts w:ascii="Times New Roman" w:hAnsi="Times New Roman"/>
          <w:color w:val="000000"/>
        </w:rPr>
        <w:t>მგონი თქვა: „გაჩერდი, აქ არა“.</w:t>
      </w:r>
    </w:p>
    <w:p w14:paraId="0E7AB979" w14:textId="77777777" w:rsidR="002B144F" w:rsidRDefault="00000000">
      <w:pPr>
        <w:spacing w:before="269" w:after="269"/>
        <w:ind w:left="120"/>
      </w:pPr>
      <w:r>
        <w:rPr>
          <w:rFonts w:ascii="Times New Roman" w:hAnsi="Times New Roman"/>
          <w:color w:val="000000"/>
        </w:rPr>
        <w:t>გაიღიმა და გარეთ მიუთითა. შემდეგ, ფლესის შელოცვით, ფანჯრიდან გადაფრინდა.</w:t>
      </w:r>
    </w:p>
    <w:p w14:paraId="152A0890" w14:textId="77777777" w:rsidR="002B144F" w:rsidRDefault="00000000">
      <w:pPr>
        <w:spacing w:before="269" w:after="269"/>
        <w:ind w:left="120"/>
      </w:pPr>
      <w:r>
        <w:rPr>
          <w:rFonts w:ascii="Times New Roman" w:hAnsi="Times New Roman"/>
          <w:color w:val="000000"/>
        </w:rPr>
        <w:t>მე მას გავყევი. ელეონორა ჯადოსნური ბიბლიოთეკიდან არც თუ ისე შორს ხის ჩრდილში გაჩერდა.</w:t>
      </w:r>
    </w:p>
    <w:p w14:paraId="0897393C" w14:textId="77777777" w:rsidR="002B144F" w:rsidRDefault="00000000">
      <w:pPr>
        <w:spacing w:before="269" w:after="269"/>
        <w:ind w:left="120"/>
      </w:pPr>
      <w:r>
        <w:rPr>
          <w:rFonts w:ascii="Times New Roman" w:hAnsi="Times New Roman"/>
          <w:color w:val="000000"/>
        </w:rPr>
        <w:lastRenderedPageBreak/>
        <w:t>- გითხარი, რომ აქ ნებართვის გარეშე ვერ შემოხვალ. და გაგაფრთხილე კიდეც.</w:t>
      </w:r>
    </w:p>
    <w:p w14:paraId="2C7B59C3" w14:textId="77777777" w:rsidR="002B144F" w:rsidRDefault="00000000">
      <w:pPr>
        <w:spacing w:before="269" w:after="269"/>
        <w:ind w:left="120"/>
      </w:pPr>
      <w:r>
        <w:rPr>
          <w:rFonts w:ascii="Times New Roman" w:hAnsi="Times New Roman"/>
          <w:color w:val="000000"/>
        </w:rPr>
        <w:t>ბოლოს და ბოლოს, მას ჩემი დანახვა შეეძლო. მე „რეინელის“ ჯადოქრობა გავტეხე და ხორცშესხმული სახით გამოვჩნდი.</w:t>
      </w:r>
    </w:p>
    <w:p w14:paraId="132F52B4" w14:textId="77777777" w:rsidR="002B144F" w:rsidRDefault="00000000">
      <w:pPr>
        <w:spacing w:before="269" w:after="269"/>
        <w:ind w:left="120"/>
      </w:pPr>
      <w:r>
        <w:rPr>
          <w:rFonts w:ascii="Times New Roman" w:hAnsi="Times New Roman"/>
          <w:color w:val="000000"/>
        </w:rPr>
        <w:t>- შთამბეჭდავია. ცოტას თუ შეუძლია ჩემი შელოცვის გაშიფვრა.</w:t>
      </w:r>
    </w:p>
    <w:p w14:paraId="19847419" w14:textId="77777777" w:rsidR="002B144F" w:rsidRDefault="00000000">
      <w:pPr>
        <w:spacing w:before="269" w:after="269"/>
        <w:ind w:left="120"/>
      </w:pPr>
      <w:r>
        <w:rPr>
          <w:rFonts w:ascii="Times New Roman" w:hAnsi="Times New Roman"/>
          <w:color w:val="000000"/>
        </w:rPr>
        <w:t>- ჰი-ჰი-ჰი-ჰი. შენი გარეგნობა და მაგიური ძალა არ მინახავს, მაგრამ ბაზას ვერ დამალავ.</w:t>
      </w:r>
    </w:p>
    <w:p w14:paraId="0966991C" w14:textId="77777777" w:rsidR="002B144F" w:rsidRDefault="00000000">
      <w:pPr>
        <w:spacing w:before="269" w:after="269"/>
        <w:ind w:left="120"/>
      </w:pPr>
      <w:r>
        <w:rPr>
          <w:rFonts w:ascii="Times New Roman" w:hAnsi="Times New Roman"/>
          <w:color w:val="000000"/>
        </w:rPr>
        <w:t>ყველაფერი ნათელია. ზოგადად, ის მართალია, მაგრამ, როგორც წესი, საფუძველი სწორედ მაგიური ძალის გამო ჩანს. ჩვეულებრივი ჯადოსნური თვალებით, თავად საფუძველი პირდაპირ არ ჩანს. თუმცა, როგორც ჩანს, გმირ კანონს ამის გაკეთება შეეძლო, რადგან კარგად ფლობდა საფუძვლის მაგიას.</w:t>
      </w:r>
    </w:p>
    <w:p w14:paraId="400C7939" w14:textId="77777777" w:rsidR="002B144F" w:rsidRDefault="00000000">
      <w:pPr>
        <w:spacing w:before="269" w:after="269"/>
        <w:ind w:left="120"/>
      </w:pPr>
      <w:r>
        <w:rPr>
          <w:rFonts w:ascii="Times New Roman" w:hAnsi="Times New Roman"/>
          <w:color w:val="000000"/>
        </w:rPr>
        <w:t>- ახლა, როცა ყველაფერი იცი, ჯობია სახლში დაბრუნდე. რადგან გმირთა აკადემიასთან დაკავშირებული არაფერი კარგი არ გამოვა.</w:t>
      </w:r>
    </w:p>
    <w:p w14:paraId="3993666F" w14:textId="77777777" w:rsidR="002B144F" w:rsidRDefault="00000000">
      <w:pPr>
        <w:spacing w:before="269" w:after="269"/>
        <w:ind w:left="120"/>
      </w:pPr>
      <w:r>
        <w:rPr>
          <w:rFonts w:ascii="Times New Roman" w:hAnsi="Times New Roman"/>
          <w:color w:val="000000"/>
        </w:rPr>
        <w:t>- გმირთა აკადემიის სტუდენტი არ ხარ?</w:t>
      </w:r>
    </w:p>
    <w:p w14:paraId="66CD8B49" w14:textId="77777777" w:rsidR="002B144F" w:rsidRDefault="00000000">
      <w:pPr>
        <w:spacing w:before="269" w:after="269"/>
        <w:ind w:left="120"/>
      </w:pPr>
      <w:r>
        <w:rPr>
          <w:rFonts w:ascii="Times New Roman" w:hAnsi="Times New Roman"/>
          <w:color w:val="000000"/>
        </w:rPr>
        <w:t>- კი, მაგრამ არ გატყუებ.</w:t>
      </w:r>
    </w:p>
    <w:p w14:paraId="76655CFD" w14:textId="77777777" w:rsidR="002B144F" w:rsidRDefault="00000000">
      <w:pPr>
        <w:spacing w:before="269" w:after="269"/>
        <w:ind w:left="120"/>
      </w:pPr>
      <w:r>
        <w:rPr>
          <w:rFonts w:ascii="Times New Roman" w:hAnsi="Times New Roman"/>
          <w:color w:val="000000"/>
        </w:rPr>
        <w:t>- სად არის მტკიცებულება?</w:t>
      </w:r>
    </w:p>
    <w:p w14:paraId="29AD3E36" w14:textId="77777777" w:rsidR="002B144F" w:rsidRDefault="00000000">
      <w:pPr>
        <w:spacing w:before="269" w:after="269"/>
        <w:ind w:left="120"/>
      </w:pPr>
      <w:r>
        <w:rPr>
          <w:rFonts w:ascii="Times New Roman" w:hAnsi="Times New Roman"/>
          <w:color w:val="000000"/>
        </w:rPr>
        <w:t>„მე არ მაქვს“, - ყოყმანის გარეშე უპასუხა ელეონორამ.</w:t>
      </w:r>
    </w:p>
    <w:p w14:paraId="76387175" w14:textId="77777777" w:rsidR="002B144F" w:rsidRDefault="00000000">
      <w:pPr>
        <w:spacing w:before="269" w:after="269"/>
        <w:ind w:left="120"/>
      </w:pPr>
      <w:r>
        <w:rPr>
          <w:rFonts w:ascii="Times New Roman" w:hAnsi="Times New Roman"/>
          <w:color w:val="000000"/>
        </w:rPr>
        <w:t>ეს იმდენად გულწრფელი იყო, რომ სიცილი ვერ შევიკავე.</w:t>
      </w:r>
    </w:p>
    <w:p w14:paraId="6E659F85" w14:textId="77777777" w:rsidR="002B144F" w:rsidRDefault="00000000">
      <w:pPr>
        <w:spacing w:before="269" w:after="269"/>
        <w:ind w:left="120"/>
      </w:pPr>
      <w:r>
        <w:rPr>
          <w:rFonts w:ascii="Times New Roman" w:hAnsi="Times New Roman"/>
          <w:color w:val="000000"/>
        </w:rPr>
        <w:t>- აა, ანუ არ გჯერა ჩემი?</w:t>
      </w:r>
    </w:p>
    <w:p w14:paraId="4BA5A1A2" w14:textId="77777777" w:rsidR="002B144F" w:rsidRDefault="00000000">
      <w:pPr>
        <w:spacing w:before="269" w:after="269"/>
        <w:ind w:left="120"/>
      </w:pPr>
      <w:r>
        <w:rPr>
          <w:rFonts w:ascii="Times New Roman" w:hAnsi="Times New Roman"/>
          <w:color w:val="000000"/>
        </w:rPr>
        <w:t>- არა, უბრალოდ კარგი ადამიანი მომეჩვენე. შენს მიმართ პატივისცემის გამო, დღევანდელი თემიდან გადავუხვევ.</w:t>
      </w:r>
    </w:p>
    <w:p w14:paraId="2C36A87B" w14:textId="77777777" w:rsidR="002B144F" w:rsidRDefault="00000000">
      <w:pPr>
        <w:spacing w:before="269" w:after="269"/>
        <w:ind w:left="120"/>
      </w:pPr>
      <w:r>
        <w:rPr>
          <w:rFonts w:ascii="Times New Roman" w:hAnsi="Times New Roman"/>
          <w:color w:val="000000"/>
        </w:rPr>
        <w:t>- მართლა? მაშინ შეგიძლია ერთ კითხვაზე მიპასუხო ჩემს მიმართ პატივისცემის ნიშნად? - სიხარულით იკითხა ელეონორამ.</w:t>
      </w:r>
    </w:p>
    <w:p w14:paraId="47EA4E59" w14:textId="77777777" w:rsidR="002B144F" w:rsidRDefault="00000000">
      <w:pPr>
        <w:spacing w:before="269" w:after="269"/>
        <w:ind w:left="120"/>
      </w:pPr>
      <w:r>
        <w:rPr>
          <w:rFonts w:ascii="Times New Roman" w:hAnsi="Times New Roman"/>
          <w:color w:val="000000"/>
        </w:rPr>
        <w:t>ის ისეთი თავხედია. მომწონს.</w:t>
      </w:r>
    </w:p>
    <w:p w14:paraId="02CC9A1B" w14:textId="77777777" w:rsidR="002B144F" w:rsidRDefault="00000000">
      <w:pPr>
        <w:spacing w:before="269" w:after="269"/>
        <w:ind w:left="120"/>
      </w:pPr>
      <w:r>
        <w:rPr>
          <w:rFonts w:ascii="Times New Roman" w:hAnsi="Times New Roman"/>
          <w:color w:val="000000"/>
        </w:rPr>
        <w:t>- განაგრძეთ. ნებისმიერ კითხვაზე გიპასუხებთ.</w:t>
      </w:r>
    </w:p>
    <w:p w14:paraId="7E40B541" w14:textId="77777777" w:rsidR="002B144F" w:rsidRDefault="00000000">
      <w:pPr>
        <w:spacing w:before="269" w:after="269"/>
        <w:ind w:left="120"/>
      </w:pPr>
      <w:r>
        <w:rPr>
          <w:rFonts w:ascii="Times New Roman" w:hAnsi="Times New Roman"/>
          <w:color w:val="000000"/>
        </w:rPr>
        <w:t>— გაქვთ რეინკარნაციამდელი ცხოვრების მოგონებები?</w:t>
      </w:r>
    </w:p>
    <w:p w14:paraId="13766858" w14:textId="77777777" w:rsidR="002B144F" w:rsidRDefault="00000000">
      <w:pPr>
        <w:spacing w:before="269" w:after="269"/>
        <w:ind w:left="120"/>
      </w:pPr>
      <w:r>
        <w:rPr>
          <w:rFonts w:ascii="Times New Roman" w:hAnsi="Times New Roman"/>
          <w:color w:val="000000"/>
        </w:rPr>
        <w:t>- კი.</w:t>
      </w:r>
    </w:p>
    <w:p w14:paraId="408DA766" w14:textId="77777777" w:rsidR="002B144F" w:rsidRDefault="00000000">
      <w:pPr>
        <w:spacing w:before="269" w:after="269"/>
        <w:ind w:left="120"/>
      </w:pPr>
      <w:r>
        <w:rPr>
          <w:rFonts w:ascii="Times New Roman" w:hAnsi="Times New Roman"/>
          <w:color w:val="000000"/>
        </w:rPr>
        <w:t>— იცნობდით გმირ კანონს?</w:t>
      </w:r>
    </w:p>
    <w:p w14:paraId="155BCD13" w14:textId="77777777" w:rsidR="002B144F" w:rsidRDefault="00000000">
      <w:pPr>
        <w:spacing w:before="269" w:after="269"/>
        <w:ind w:left="120"/>
      </w:pPr>
      <w:r>
        <w:rPr>
          <w:rFonts w:ascii="Times New Roman" w:hAnsi="Times New Roman"/>
          <w:color w:val="000000"/>
        </w:rPr>
        <w:lastRenderedPageBreak/>
        <w:t>- ეს უკვე მეორე კითხვაა.</w:t>
      </w:r>
    </w:p>
    <w:p w14:paraId="7DD6FD48" w14:textId="77777777" w:rsidR="002B144F" w:rsidRDefault="00000000">
      <w:pPr>
        <w:spacing w:before="269" w:after="269"/>
        <w:ind w:left="120"/>
      </w:pPr>
      <w:r>
        <w:rPr>
          <w:rFonts w:ascii="Times New Roman" w:hAnsi="Times New Roman"/>
          <w:color w:val="000000"/>
        </w:rPr>
        <w:t>- ოჰ.</w:t>
      </w:r>
    </w:p>
    <w:p w14:paraId="3BBFB9E1" w14:textId="77777777" w:rsidR="002B144F" w:rsidRDefault="00000000">
      <w:pPr>
        <w:spacing w:before="269" w:after="269"/>
        <w:ind w:left="120"/>
      </w:pPr>
      <w:r>
        <w:rPr>
          <w:rFonts w:ascii="Times New Roman" w:hAnsi="Times New Roman"/>
          <w:color w:val="000000"/>
        </w:rPr>
        <w:t>ელეონორას სახე ისე ჰქონდა, თითქოს რაღაც ზედმეტი ეთქვა და უხერხულობისგან ენა გამოყო.</w:t>
      </w:r>
    </w:p>
    <w:p w14:paraId="454AB6FE" w14:textId="77777777" w:rsidR="002B144F" w:rsidRDefault="00000000">
      <w:pPr>
        <w:spacing w:before="269" w:after="269"/>
        <w:ind w:left="120"/>
      </w:pPr>
      <w:r>
        <w:rPr>
          <w:rFonts w:ascii="Times New Roman" w:hAnsi="Times New Roman"/>
          <w:color w:val="000000"/>
        </w:rPr>
        <w:t>- ეს უბედური შემთხვევა იყო.</w:t>
      </w:r>
    </w:p>
    <w:p w14:paraId="5E5B0856" w14:textId="77777777" w:rsidR="002B144F" w:rsidRDefault="00000000">
      <w:pPr>
        <w:spacing w:before="269" w:after="269"/>
        <w:ind w:left="120"/>
      </w:pPr>
      <w:r>
        <w:rPr>
          <w:rFonts w:ascii="Times New Roman" w:hAnsi="Times New Roman"/>
          <w:color w:val="000000"/>
        </w:rPr>
        <w:t>- კანონი ვიცოდი. სანამ ხელახლა დავიბადებოდი, ერთმანეთს რაღაც დავპირდით. ხელახლა დავიბადე და მის სანახავად მოვედი.</w:t>
      </w:r>
    </w:p>
    <w:p w14:paraId="655BB1D1" w14:textId="77777777" w:rsidR="002B144F" w:rsidRDefault="00000000">
      <w:pPr>
        <w:spacing w:before="269" w:after="269"/>
        <w:ind w:left="120"/>
      </w:pPr>
      <w:r>
        <w:rPr>
          <w:rFonts w:ascii="Times New Roman" w:hAnsi="Times New Roman"/>
          <w:color w:val="000000"/>
        </w:rPr>
        <w:t>- რა?..</w:t>
      </w:r>
    </w:p>
    <w:p w14:paraId="09C19252" w14:textId="77777777" w:rsidR="002B144F" w:rsidRDefault="00000000">
      <w:pPr>
        <w:spacing w:before="269" w:after="269"/>
        <w:ind w:left="120"/>
      </w:pPr>
      <w:r>
        <w:rPr>
          <w:rFonts w:ascii="Times New Roman" w:hAnsi="Times New Roman"/>
          <w:color w:val="000000"/>
        </w:rPr>
        <w:t>ელეონორა გაკვირვებული იყო. ალბათ ვერ მიხვდა, რატომ ვუთხარი ეს.</w:t>
      </w:r>
    </w:p>
    <w:p w14:paraId="6216FCC6" w14:textId="77777777" w:rsidR="002B144F" w:rsidRDefault="00000000">
      <w:pPr>
        <w:spacing w:before="269" w:after="269"/>
        <w:ind w:left="120"/>
      </w:pPr>
      <w:r>
        <w:rPr>
          <w:rFonts w:ascii="Times New Roman" w:hAnsi="Times New Roman"/>
          <w:color w:val="000000"/>
        </w:rPr>
        <w:t>- შენი ჯერია.</w:t>
      </w:r>
    </w:p>
    <w:p w14:paraId="26EC1F7C" w14:textId="77777777" w:rsidR="002B144F" w:rsidRDefault="00000000">
      <w:pPr>
        <w:spacing w:before="269" w:after="269"/>
        <w:ind w:left="120"/>
      </w:pPr>
      <w:r>
        <w:rPr>
          <w:rFonts w:ascii="Times New Roman" w:hAnsi="Times New Roman"/>
          <w:color w:val="000000"/>
        </w:rPr>
        <w:t>- მაშინ მეც გეტყვი რაღაცას, მაგრამ ჩვენს შორის დარჩეს.</w:t>
      </w:r>
    </w:p>
    <w:p w14:paraId="4B808C92" w14:textId="77777777" w:rsidR="002B144F" w:rsidRDefault="00000000">
      <w:pPr>
        <w:spacing w:before="269" w:after="269"/>
        <w:ind w:left="120"/>
      </w:pPr>
      <w:r>
        <w:rPr>
          <w:rFonts w:ascii="Times New Roman" w:hAnsi="Times New Roman"/>
          <w:color w:val="000000"/>
        </w:rPr>
        <w:t>ელეონორამ საჩვენებელი თითი ასწია.</w:t>
      </w:r>
    </w:p>
    <w:p w14:paraId="1D9DA38B" w14:textId="77777777" w:rsidR="002B144F" w:rsidRDefault="00000000">
      <w:pPr>
        <w:spacing w:before="269" w:after="269"/>
        <w:ind w:left="120"/>
      </w:pPr>
      <w:r>
        <w:rPr>
          <w:rFonts w:ascii="Times New Roman" w:hAnsi="Times New Roman"/>
          <w:color w:val="000000"/>
        </w:rPr>
        <w:t>- გპირდები.</w:t>
      </w:r>
    </w:p>
    <w:p w14:paraId="4397D18E" w14:textId="77777777" w:rsidR="002B144F" w:rsidRDefault="00000000">
      <w:pPr>
        <w:spacing w:before="269" w:after="269"/>
        <w:ind w:left="120"/>
      </w:pPr>
      <w:r>
        <w:rPr>
          <w:rFonts w:ascii="Times New Roman" w:hAnsi="Times New Roman"/>
          <w:color w:val="000000"/>
        </w:rPr>
        <w:t>და შემდეგ მისი უდარდელი გამომეტყველება უკიდურესად სერიოზულად შეიცვალა.</w:t>
      </w:r>
    </w:p>
    <w:p w14:paraId="324F080F" w14:textId="77777777" w:rsidR="002B144F" w:rsidRDefault="00000000">
      <w:pPr>
        <w:spacing w:before="269" w:after="269"/>
        <w:ind w:left="120"/>
      </w:pPr>
      <w:r>
        <w:rPr>
          <w:rFonts w:ascii="Times New Roman" w:hAnsi="Times New Roman"/>
          <w:color w:val="000000"/>
        </w:rPr>
        <w:t>- გმირის კანონი აღარ არსებობს. ყოველ შემთხვევაში, არა ის კანონი, რომელსაც ეძებ.</w:t>
      </w:r>
    </w:p>
    <w:p w14:paraId="1CF4E844" w14:textId="77777777" w:rsidR="002B144F" w:rsidRDefault="00000000">
      <w:pPr>
        <w:spacing w:before="269" w:after="269"/>
        <w:ind w:left="120"/>
      </w:pPr>
      <w:r>
        <w:rPr>
          <w:rFonts w:ascii="Times New Roman" w:hAnsi="Times New Roman"/>
          <w:color w:val="000000"/>
        </w:rPr>
        <w:t>- ჰმ, რას გულისხმობ?</w:t>
      </w:r>
    </w:p>
    <w:p w14:paraId="7A7F30BF" w14:textId="77777777" w:rsidR="002B144F" w:rsidRDefault="00000000">
      <w:pPr>
        <w:spacing w:before="269" w:after="269"/>
        <w:ind w:left="120"/>
      </w:pPr>
      <w:r>
        <w:rPr>
          <w:rFonts w:ascii="Times New Roman" w:hAnsi="Times New Roman"/>
          <w:color w:val="000000"/>
        </w:rPr>
        <w:t>- ის 2000 წლის წინ მოკლეს. მისი საძირკველი შეიძლება ისევ მასთან იყოს, მაგრამ ის აღარ არის გმირი. დარწმუნებული ვარ, რომ მისი ძებნა მხოლოდ მწუხარებას მოგიტანთ.</w:t>
      </w:r>
    </w:p>
    <w:p w14:paraId="7C7E0A7E" w14:textId="77777777" w:rsidR="002B144F" w:rsidRDefault="00000000">
      <w:pPr>
        <w:spacing w:before="269" w:after="269"/>
        <w:ind w:left="120"/>
      </w:pPr>
      <w:r>
        <w:rPr>
          <w:rFonts w:ascii="Times New Roman" w:hAnsi="Times New Roman"/>
          <w:color w:val="000000"/>
        </w:rPr>
        <w:t>შემდეგ შორიდან ყვირილი გავიგე: „ჰეი“ და მაშინვე „რეინელის“ სახელით დავიმალე.</w:t>
      </w:r>
    </w:p>
    <w:p w14:paraId="0A656E66" w14:textId="77777777" w:rsidR="002B144F" w:rsidRDefault="00000000">
      <w:pPr>
        <w:spacing w:before="269" w:after="269"/>
        <w:ind w:left="120"/>
      </w:pPr>
      <w:r>
        <w:rPr>
          <w:rFonts w:ascii="Times New Roman" w:hAnsi="Times New Roman"/>
          <w:color w:val="000000"/>
        </w:rPr>
        <w:t>- ელეონორ, რას აკეთებ იქ? ჰაინე ყველას აგროვებს!</w:t>
      </w:r>
    </w:p>
    <w:p w14:paraId="704904CF" w14:textId="77777777" w:rsidR="002B144F" w:rsidRDefault="00000000">
      <w:pPr>
        <w:spacing w:before="269" w:after="269"/>
        <w:ind w:left="120"/>
      </w:pPr>
      <w:r>
        <w:rPr>
          <w:rFonts w:ascii="Times New Roman" w:hAnsi="Times New Roman"/>
          <w:color w:val="000000"/>
        </w:rPr>
        <w:t>„ს-ბოდიში, მალე მოვალ“, - თქვა მან და ჯადოსნური ბიბლიოთეკისკენ გაემართა.</w:t>
      </w:r>
    </w:p>
    <w:p w14:paraId="3C4A7D86" w14:textId="77777777" w:rsidR="002B144F" w:rsidRDefault="00000000">
      <w:pPr>
        <w:spacing w:before="269" w:after="269"/>
        <w:ind w:left="120"/>
      </w:pPr>
      <w:r>
        <w:rPr>
          <w:rFonts w:ascii="Times New Roman" w:hAnsi="Times New Roman"/>
          <w:color w:val="000000"/>
        </w:rPr>
        <w:t>„ელეონორა“, - დავუძახე მას.</w:t>
      </w:r>
    </w:p>
    <w:p w14:paraId="10BE4F21" w14:textId="77777777" w:rsidR="002B144F" w:rsidRDefault="00000000">
      <w:pPr>
        <w:spacing w:before="269" w:after="269"/>
        <w:ind w:left="120"/>
      </w:pPr>
      <w:r>
        <w:rPr>
          <w:rFonts w:ascii="Times New Roman" w:hAnsi="Times New Roman"/>
          <w:color w:val="000000"/>
        </w:rPr>
        <w:t>ის გაჩერდა და ჩემსკენ შემობრუნდა.</w:t>
      </w:r>
    </w:p>
    <w:p w14:paraId="6FEE6978" w14:textId="77777777" w:rsidR="002B144F" w:rsidRDefault="00000000">
      <w:pPr>
        <w:spacing w:before="269" w:after="269"/>
        <w:ind w:left="120"/>
      </w:pPr>
      <w:r>
        <w:rPr>
          <w:rFonts w:ascii="Times New Roman" w:hAnsi="Times New Roman"/>
          <w:color w:val="000000"/>
        </w:rPr>
        <w:t>- ვინ მოკლა?</w:t>
      </w:r>
    </w:p>
    <w:p w14:paraId="2851218C" w14:textId="77777777" w:rsidR="002B144F" w:rsidRDefault="00000000">
      <w:pPr>
        <w:spacing w:before="269" w:after="269"/>
        <w:ind w:left="120"/>
      </w:pPr>
      <w:r>
        <w:rPr>
          <w:rFonts w:ascii="Times New Roman" w:hAnsi="Times New Roman"/>
          <w:color w:val="000000"/>
        </w:rPr>
        <w:t>„...ადამიანი“, - სევდიანად თქვა ელეონორამ.</w:t>
      </w:r>
    </w:p>
    <w:p w14:paraId="4B80C290" w14:textId="77777777" w:rsidR="002B144F" w:rsidRDefault="00000000">
      <w:pPr>
        <w:pStyle w:val="Heading2"/>
        <w:pageBreakBefore/>
        <w:spacing w:before="180" w:after="180"/>
        <w:ind w:left="120"/>
      </w:pPr>
      <w:bookmarkStart w:id="11" w:name="_§_11._ერთი"/>
      <w:bookmarkEnd w:id="11"/>
      <w:r>
        <w:rPr>
          <w:rFonts w:ascii="Times New Roman" w:hAnsi="Times New Roman"/>
          <w:color w:val="000000"/>
          <w:sz w:val="33"/>
        </w:rPr>
        <w:lastRenderedPageBreak/>
        <w:t>§ 11. ერთი ნიჟარის ყელსაბამი</w:t>
      </w:r>
    </w:p>
    <w:p w14:paraId="25B4EBD3" w14:textId="77777777" w:rsidR="002B144F" w:rsidRDefault="00000000">
      <w:pPr>
        <w:spacing w:before="269" w:after="269"/>
        <w:ind w:left="120"/>
      </w:pPr>
      <w:r>
        <w:rPr>
          <w:rFonts w:ascii="Times New Roman" w:hAnsi="Times New Roman"/>
          <w:color w:val="000000"/>
        </w:rPr>
        <w:t>როდესაც გმირთა აკადემიიდან გამოვედი, საშა დავინახე, რომელიც კარიბჭესთან იყურებოდა.</w:t>
      </w:r>
    </w:p>
    <w:p w14:paraId="28C7CB81" w14:textId="77777777" w:rsidR="002B144F" w:rsidRDefault="00000000">
      <w:pPr>
        <w:spacing w:before="269" w:after="269"/>
        <w:ind w:left="120"/>
      </w:pPr>
      <w:r>
        <w:rPr>
          <w:rFonts w:ascii="Times New Roman" w:hAnsi="Times New Roman"/>
          <w:color w:val="000000"/>
        </w:rPr>
        <w:t>- ის განსაკუთრებით მე მელოდებოდა, საშა.</w:t>
      </w:r>
    </w:p>
    <w:p w14:paraId="13D6E324" w14:textId="77777777" w:rsidR="002B144F" w:rsidRDefault="00000000">
      <w:pPr>
        <w:spacing w:before="269" w:after="269"/>
        <w:ind w:left="120"/>
      </w:pPr>
      <w:r>
        <w:rPr>
          <w:rFonts w:ascii="Times New Roman" w:hAnsi="Times New Roman"/>
          <w:color w:val="000000"/>
        </w:rPr>
        <w:t>ჩემი ზარის გაგონებაზე ღიმილით შემობრუნდა. მაგრამ, როგორც ჩანს, მაშინვე გადაიფიქრა და მზერა გაბრაზებულმა გაუბრწყინდა.</w:t>
      </w:r>
    </w:p>
    <w:p w14:paraId="35D4964C" w14:textId="77777777" w:rsidR="002B144F" w:rsidRDefault="00000000">
      <w:pPr>
        <w:spacing w:before="269" w:after="269"/>
        <w:ind w:left="120"/>
      </w:pPr>
      <w:r>
        <w:rPr>
          <w:rFonts w:ascii="Times New Roman" w:hAnsi="Times New Roman"/>
          <w:color w:val="000000"/>
        </w:rPr>
        <w:t>- არაფერს ველოდი. დიდი ხნით წახვედი? დიდი ხნით. ვნერვიულობდი, მეგონა იქ რაღაც მოხდა.</w:t>
      </w:r>
    </w:p>
    <w:p w14:paraId="3796C09F" w14:textId="77777777" w:rsidR="002B144F" w:rsidRDefault="00000000">
      <w:pPr>
        <w:spacing w:before="269" w:after="269"/>
        <w:ind w:left="120"/>
      </w:pPr>
      <w:r>
        <w:rPr>
          <w:rFonts w:ascii="Times New Roman" w:hAnsi="Times New Roman"/>
          <w:color w:val="000000"/>
        </w:rPr>
        <w:t>- ღელავდი? და რაზე ღელავდი ჩემზე?</w:t>
      </w:r>
    </w:p>
    <w:p w14:paraId="2D685387" w14:textId="77777777" w:rsidR="002B144F" w:rsidRDefault="00000000">
      <w:pPr>
        <w:spacing w:before="269" w:after="269"/>
        <w:ind w:left="120"/>
      </w:pPr>
      <w:r>
        <w:rPr>
          <w:rFonts w:ascii="Times New Roman" w:hAnsi="Times New Roman"/>
          <w:color w:val="000000"/>
        </w:rPr>
        <w:t>- რაზე ლაპარაკობ?..</w:t>
      </w:r>
    </w:p>
    <w:p w14:paraId="16592BA0" w14:textId="77777777" w:rsidR="002B144F" w:rsidRDefault="00000000">
      <w:pPr>
        <w:spacing w:before="269" w:after="269"/>
        <w:ind w:left="120"/>
      </w:pPr>
      <w:r>
        <w:rPr>
          <w:rFonts w:ascii="Times New Roman" w:hAnsi="Times New Roman"/>
          <w:color w:val="000000"/>
        </w:rPr>
        <w:t>საშამ ერთი წამით გაიფიქრა და შემდეგ თქვა:</w:t>
      </w:r>
    </w:p>
    <w:p w14:paraId="75EB5AD6" w14:textId="77777777" w:rsidR="002B144F" w:rsidRDefault="00000000">
      <w:pPr>
        <w:spacing w:before="269" w:after="269"/>
        <w:ind w:left="120"/>
      </w:pPr>
      <w:r>
        <w:rPr>
          <w:rFonts w:ascii="Times New Roman" w:hAnsi="Times New Roman"/>
          <w:color w:val="000000"/>
        </w:rPr>
        <w:t>- ჯანდაბა, გაცვლით პროგრამამდე ყველას მოკლავ.</w:t>
      </w:r>
    </w:p>
    <w:p w14:paraId="6108A90B" w14:textId="77777777" w:rsidR="002B144F" w:rsidRDefault="00000000">
      <w:pPr>
        <w:spacing w:before="269" w:after="269"/>
        <w:ind w:left="120"/>
      </w:pPr>
      <w:r>
        <w:rPr>
          <w:rFonts w:ascii="Times New Roman" w:hAnsi="Times New Roman"/>
          <w:color w:val="000000"/>
        </w:rPr>
        <w:t>ჩამეცინა. და ის საკმაოდ კარგად მიგებს.</w:t>
      </w:r>
    </w:p>
    <w:p w14:paraId="2449FB04" w14:textId="77777777" w:rsidR="002B144F" w:rsidRDefault="00000000">
      <w:pPr>
        <w:spacing w:before="269" w:after="269"/>
        <w:ind w:left="120"/>
      </w:pPr>
      <w:r>
        <w:rPr>
          <w:rFonts w:ascii="Times New Roman" w:hAnsi="Times New Roman"/>
          <w:color w:val="000000"/>
        </w:rPr>
        <w:t>„გაცვლითი პროგრამა, პირველ რიგში, ორივე მხარის ჯადოსნური ფორმულების შესწავლის მიზნით კი არა, დილჰეიდსა და აზესიონს შორის მეგობრული ურთიერთობების დამყარების მიზნით ტარდება, ამიტომ პრობლემები შეგექმნებათ, თუ ისე მოიქცევით, თითქოს სახლში ხართ.“</w:t>
      </w:r>
    </w:p>
    <w:p w14:paraId="452F9122" w14:textId="77777777" w:rsidR="002B144F" w:rsidRDefault="00000000">
      <w:pPr>
        <w:spacing w:before="269" w:after="269"/>
        <w:ind w:left="120"/>
      </w:pPr>
      <w:r>
        <w:rPr>
          <w:rFonts w:ascii="Times New Roman" w:hAnsi="Times New Roman"/>
          <w:color w:val="000000"/>
        </w:rPr>
        <w:t>— არ ვიცი, ხალხს ეს საერთოდ აქვს თუ არა გეგმებში.</w:t>
      </w:r>
    </w:p>
    <w:p w14:paraId="4CDFA688" w14:textId="77777777" w:rsidR="002B144F" w:rsidRDefault="00000000">
      <w:pPr>
        <w:spacing w:before="269" w:after="269"/>
        <w:ind w:left="120"/>
      </w:pPr>
      <w:r>
        <w:rPr>
          <w:rFonts w:ascii="Times New Roman" w:hAnsi="Times New Roman"/>
          <w:color w:val="000000"/>
        </w:rPr>
        <w:t>საშა უეცრად გაჩუმდა, თითქოს რისხვა დაკარგა.</w:t>
      </w:r>
    </w:p>
    <w:p w14:paraId="3B049FCD" w14:textId="77777777" w:rsidR="002B144F" w:rsidRDefault="00000000">
      <w:pPr>
        <w:spacing w:before="269" w:after="269"/>
        <w:ind w:left="120"/>
      </w:pPr>
      <w:r>
        <w:rPr>
          <w:rFonts w:ascii="Times New Roman" w:hAnsi="Times New Roman"/>
          <w:color w:val="000000"/>
        </w:rPr>
        <w:t>— ...მართლაც, იმის გათვალისწინებით, თუ როგორ დაამახინჯეს ისტორია თავიანთი ფაბრიკაციებით, ჩნდება ეჭვი, ნამდვილად არის თუ არა მეგობრობა მათი მიზანი...</w:t>
      </w:r>
    </w:p>
    <w:p w14:paraId="3B7340A2" w14:textId="77777777" w:rsidR="002B144F" w:rsidRDefault="00000000">
      <w:pPr>
        <w:spacing w:before="269" w:after="269"/>
        <w:ind w:left="120"/>
      </w:pPr>
      <w:r>
        <w:rPr>
          <w:rFonts w:ascii="Times New Roman" w:hAnsi="Times New Roman"/>
          <w:color w:val="000000"/>
        </w:rPr>
        <w:t>წინ წავედი და საშამ დამეწია.</w:t>
      </w:r>
    </w:p>
    <w:p w14:paraId="4F83536D" w14:textId="77777777" w:rsidR="002B144F" w:rsidRDefault="00000000">
      <w:pPr>
        <w:spacing w:before="269" w:after="269"/>
        <w:ind w:left="120"/>
      </w:pPr>
      <w:r>
        <w:rPr>
          <w:rFonts w:ascii="Times New Roman" w:hAnsi="Times New Roman"/>
          <w:color w:val="000000"/>
        </w:rPr>
        <w:t>— როგორც ადრე ვთქვი, ჯერ ნაადრევია იმის დაშვება, რომ ადამიანები დემონების მიმართ მტრულად არიან განწყობილნი მხოლოდ იმიტომ, რომ მათ მომავალ თაობებს გადასცეს ცრუ ისტორია გმირი კანონის მიერ ჩემი დამარცხების შესახებ.</w:t>
      </w:r>
    </w:p>
    <w:p w14:paraId="7C246EDC" w14:textId="77777777" w:rsidR="002B144F" w:rsidRDefault="00000000">
      <w:pPr>
        <w:spacing w:before="269" w:after="269"/>
        <w:ind w:left="120"/>
      </w:pPr>
      <w:r>
        <w:rPr>
          <w:rFonts w:ascii="Times New Roman" w:hAnsi="Times New Roman"/>
          <w:color w:val="000000"/>
        </w:rPr>
        <w:t>- რატომ?</w:t>
      </w:r>
    </w:p>
    <w:p w14:paraId="1CBDEE34" w14:textId="77777777" w:rsidR="002B144F" w:rsidRDefault="00000000">
      <w:pPr>
        <w:spacing w:before="269" w:after="269"/>
        <w:ind w:left="120"/>
      </w:pPr>
      <w:r>
        <w:rPr>
          <w:rFonts w:ascii="Times New Roman" w:hAnsi="Times New Roman"/>
          <w:color w:val="000000"/>
        </w:rPr>
        <w:lastRenderedPageBreak/>
        <w:t>— ძლევამოსილი და უკიდურესად ძლიერი დემონთა მბრძანებელი სამყაროში ჰარმონიას მხოლოდ საკუთარი ახირებით ამკვიდრებდა. ნაკლებად სავარაუდოა, რომ ამის შემდეგ ადამიანები მის მიმართ შიშს დაივიწყებენ. არ არსებობს გარანტია, რომ მისი რეინკარნაციისას ის ამ სამყაროს ახირებით არ გაანადგურებს.</w:t>
      </w:r>
    </w:p>
    <w:p w14:paraId="3D67F32B" w14:textId="77777777" w:rsidR="002B144F" w:rsidRDefault="00000000">
      <w:pPr>
        <w:spacing w:before="269" w:after="269"/>
        <w:ind w:left="120"/>
      </w:pPr>
      <w:r>
        <w:rPr>
          <w:rFonts w:ascii="Times New Roman" w:hAnsi="Times New Roman"/>
          <w:color w:val="000000"/>
        </w:rPr>
        <w:t>საშამ თავი დაუქნია, რითაც ჩემს სიტყვებს დაეთანხმა.</w:t>
      </w:r>
    </w:p>
    <w:p w14:paraId="57E88DE3" w14:textId="77777777" w:rsidR="002B144F" w:rsidRDefault="00000000">
      <w:pPr>
        <w:spacing w:before="269" w:after="269"/>
        <w:ind w:left="120"/>
      </w:pPr>
      <w:r>
        <w:rPr>
          <w:rFonts w:ascii="Times New Roman" w:hAnsi="Times New Roman"/>
          <w:color w:val="000000"/>
        </w:rPr>
        <w:t>— მათ იცოდნენ, რომ ეს ტყუილი იყო, მაგრამ გადაწყვიტეს ეთქვათ, რომ გმირმა დაამარცხა იგი, რათა ხალხი დაემშვიდებინათ?</w:t>
      </w:r>
    </w:p>
    <w:p w14:paraId="0F98326E" w14:textId="77777777" w:rsidR="002B144F" w:rsidRDefault="00000000">
      <w:pPr>
        <w:spacing w:before="269" w:after="269"/>
        <w:ind w:left="120"/>
      </w:pPr>
      <w:r>
        <w:rPr>
          <w:rFonts w:ascii="Times New Roman" w:hAnsi="Times New Roman"/>
          <w:color w:val="000000"/>
        </w:rPr>
        <w:t>„შესაძლოა, ამის გაკეთება საუკეთესო შესაძლო გადაწყვეტილება იყო. ფაქტია, რომ დემონთა მბრძანებელი გარდაიცვალა, მაგრამ თუ იტყვით, რომ მას, ვისი ტირანიაც საზღვარი არ იცოდა, სინამდვილეში მშვიდობა სურდა, ამას ძნელად თუ ვინმე დაიჯერებს.“</w:t>
      </w:r>
    </w:p>
    <w:p w14:paraId="5CD36E31" w14:textId="77777777" w:rsidR="002B144F" w:rsidRDefault="00000000">
      <w:pPr>
        <w:spacing w:before="269" w:after="269"/>
        <w:ind w:left="120"/>
      </w:pPr>
      <w:r>
        <w:rPr>
          <w:rFonts w:ascii="Times New Roman" w:hAnsi="Times New Roman"/>
          <w:color w:val="000000"/>
        </w:rPr>
        <w:t>იმდენად ძლიერად შთანთქა ისინი წყენისა და სიძულვილის მორევმა 2000 წლის წინ, მსოფლიო ომის დროს. ეს საშინლად ამაზრზენი იყო.</w:t>
      </w:r>
    </w:p>
    <w:p w14:paraId="36372B89" w14:textId="77777777" w:rsidR="002B144F" w:rsidRDefault="00000000">
      <w:pPr>
        <w:spacing w:before="269" w:after="269"/>
        <w:ind w:left="120"/>
      </w:pPr>
      <w:r>
        <w:rPr>
          <w:rFonts w:ascii="Times New Roman" w:hAnsi="Times New Roman"/>
          <w:color w:val="000000"/>
        </w:rPr>
        <w:t>- გასაკვირი არ არის, რომ ამ ლეგენდის დაჯერებით, ისინი გმირების მაგარ შთამომავლებად ვითომ თავს აჩენენ და ცდილობენ დემონების წინაშე ურყევები გამოჩნდნენ. ეს საყვარელიც კია.</w:t>
      </w:r>
    </w:p>
    <w:p w14:paraId="7D8E0986" w14:textId="77777777" w:rsidR="002B144F" w:rsidRDefault="00000000">
      <w:pPr>
        <w:spacing w:before="269" w:after="269"/>
        <w:ind w:left="120"/>
      </w:pPr>
      <w:r>
        <w:rPr>
          <w:rFonts w:ascii="Times New Roman" w:hAnsi="Times New Roman"/>
          <w:color w:val="000000"/>
        </w:rPr>
        <w:t>- და ამას ის ამბობს, ვინც თითქოს ესმის და შემდეგ, ბავშვივით, ამხელს თავხედ ადამიანებს?</w:t>
      </w:r>
    </w:p>
    <w:p w14:paraId="4D1042F4" w14:textId="77777777" w:rsidR="002B144F" w:rsidRDefault="00000000">
      <w:pPr>
        <w:spacing w:before="269" w:after="269"/>
        <w:ind w:left="120"/>
      </w:pPr>
      <w:r>
        <w:rPr>
          <w:rFonts w:ascii="Times New Roman" w:hAnsi="Times New Roman"/>
          <w:color w:val="000000"/>
        </w:rPr>
        <w:t>საშამ უკმაყოფილოდ შემომხედა.</w:t>
      </w:r>
    </w:p>
    <w:p w14:paraId="03E56C6D" w14:textId="77777777" w:rsidR="002B144F" w:rsidRDefault="00000000">
      <w:pPr>
        <w:spacing w:before="269" w:after="269"/>
        <w:ind w:left="120"/>
      </w:pPr>
      <w:r>
        <w:rPr>
          <w:rFonts w:ascii="Times New Roman" w:hAnsi="Times New Roman"/>
          <w:color w:val="000000"/>
        </w:rPr>
        <w:t>- რას ამბობ, უბრალოდ ძალიან საყვარლები იყვნენ. ამიტომ ნაზად მოვფერე თავზე.</w:t>
      </w:r>
    </w:p>
    <w:p w14:paraId="137D46A6" w14:textId="77777777" w:rsidR="002B144F" w:rsidRDefault="00000000">
      <w:pPr>
        <w:spacing w:before="269" w:after="269"/>
        <w:ind w:left="120"/>
      </w:pPr>
      <w:r>
        <w:rPr>
          <w:rFonts w:ascii="Times New Roman" w:hAnsi="Times New Roman"/>
          <w:color w:val="000000"/>
        </w:rPr>
        <w:t>— ... აჰ, გასაგებია. სწორედ ამას ეძახით მთელი ცხოვრების მანძილზე ფსიქოლოგიური ტრავმის მიყენებას.</w:t>
      </w:r>
    </w:p>
    <w:p w14:paraId="480C18DC" w14:textId="77777777" w:rsidR="002B144F" w:rsidRDefault="00000000">
      <w:pPr>
        <w:spacing w:before="269" w:after="269"/>
        <w:ind w:left="120"/>
      </w:pPr>
      <w:r>
        <w:rPr>
          <w:rFonts w:ascii="Times New Roman" w:hAnsi="Times New Roman"/>
          <w:color w:val="000000"/>
        </w:rPr>
        <w:t>არა მგონია, რამე სანერვიულო იყოს.</w:t>
      </w:r>
    </w:p>
    <w:p w14:paraId="13227F80" w14:textId="77777777" w:rsidR="002B144F" w:rsidRDefault="00000000">
      <w:pPr>
        <w:spacing w:before="269" w:after="269"/>
        <w:ind w:left="120"/>
      </w:pPr>
      <w:r>
        <w:rPr>
          <w:rFonts w:ascii="Times New Roman" w:hAnsi="Times New Roman"/>
          <w:color w:val="000000"/>
        </w:rPr>
        <w:t>- კარგი, რას გულისხმობდი „მეგობრობა ნამდვილად მათი მიზანია“-ში? კიდევ რაღაც აღმოაჩინე, არა?</w:t>
      </w:r>
    </w:p>
    <w:p w14:paraId="2D82013B" w14:textId="77777777" w:rsidR="002B144F" w:rsidRDefault="00000000">
      <w:pPr>
        <w:spacing w:before="269" w:after="269"/>
        <w:ind w:left="120"/>
      </w:pPr>
      <w:r>
        <w:rPr>
          <w:rFonts w:ascii="Times New Roman" w:hAnsi="Times New Roman"/>
          <w:color w:val="000000"/>
        </w:rPr>
        <w:t>— გავარკვიე, მაგრამ სამწუხაროდ, სიტუაცია უფრო ნათელი არ გამხდარა. პირიქით, მეტი საიდუმლო იყო.</w:t>
      </w:r>
    </w:p>
    <w:p w14:paraId="6F7602F5" w14:textId="77777777" w:rsidR="002B144F" w:rsidRDefault="00000000">
      <w:pPr>
        <w:spacing w:before="269" w:after="269"/>
        <w:ind w:left="120"/>
      </w:pPr>
      <w:r>
        <w:rPr>
          <w:rFonts w:ascii="Times New Roman" w:hAnsi="Times New Roman"/>
          <w:color w:val="000000"/>
        </w:rPr>
        <w:t>- როგორაა ეგ?</w:t>
      </w:r>
    </w:p>
    <w:p w14:paraId="1D5C58A2" w14:textId="77777777" w:rsidR="002B144F" w:rsidRDefault="00000000">
      <w:pPr>
        <w:spacing w:before="269" w:after="269"/>
        <w:ind w:left="120"/>
      </w:pPr>
      <w:r>
        <w:rPr>
          <w:rFonts w:ascii="Times New Roman" w:hAnsi="Times New Roman"/>
          <w:color w:val="000000"/>
        </w:rPr>
        <w:t>2000 წლის წინ ადამიანმა მოკლა გმირი კანონი. ეს ალბათ მას შემდეგ მოხდა, რაც მე კედლები ავაშენე და ხელახლა დავიბადე.</w:t>
      </w:r>
    </w:p>
    <w:p w14:paraId="7AC0FA6B" w14:textId="77777777" w:rsidR="002B144F" w:rsidRDefault="00000000">
      <w:pPr>
        <w:spacing w:before="269" w:after="269"/>
        <w:ind w:left="120"/>
      </w:pPr>
      <w:r>
        <w:rPr>
          <w:rFonts w:ascii="Times New Roman" w:hAnsi="Times New Roman"/>
          <w:color w:val="000000"/>
        </w:rPr>
        <w:lastRenderedPageBreak/>
        <w:t>რა ჯანდაბა მოხდა იქ? რატომ მოკლეს გმირი, რომელიც მრავალჯერ ებრძოდა დემონთა მბრძანებელს და იხსნიდა კაცობრიობას, იმავე კაცობრიობის ხელით? ძალაუფლებისთვის ბრძოლის მსხვერპლი იყო? თუ ეს ავოს დილჰევიას დამსახურება იყო?</w:t>
      </w:r>
    </w:p>
    <w:p w14:paraId="5853C438" w14:textId="77777777" w:rsidR="002B144F" w:rsidRDefault="00000000">
      <w:pPr>
        <w:spacing w:before="269" w:after="269"/>
        <w:ind w:left="120"/>
      </w:pPr>
      <w:r>
        <w:rPr>
          <w:rFonts w:ascii="Times New Roman" w:hAnsi="Times New Roman"/>
          <w:color w:val="000000"/>
        </w:rPr>
        <w:t>ახლა ყველაზე სწრაფი რამ, რაც შეიძლება გაკეთდეს, ელეონორისთვის კითხვა იქნება.</w:t>
      </w:r>
    </w:p>
    <w:p w14:paraId="209B812C" w14:textId="77777777" w:rsidR="002B144F" w:rsidRDefault="00000000">
      <w:pPr>
        <w:spacing w:before="269" w:after="269"/>
        <w:ind w:left="120"/>
      </w:pPr>
      <w:r>
        <w:rPr>
          <w:rFonts w:ascii="Times New Roman" w:hAnsi="Times New Roman"/>
          <w:color w:val="000000"/>
        </w:rPr>
        <w:t>- იმ კაცმა, სახელად ლაოსი, უბრალოდ მოიქცა, თითქოს მე ვცემე.</w:t>
      </w:r>
    </w:p>
    <w:p w14:paraId="08B72CE2" w14:textId="77777777" w:rsidR="002B144F" w:rsidRDefault="00000000">
      <w:pPr>
        <w:spacing w:before="269" w:after="269"/>
        <w:ind w:left="120"/>
      </w:pPr>
      <w:r>
        <w:rPr>
          <w:rFonts w:ascii="Times New Roman" w:hAnsi="Times New Roman"/>
          <w:color w:val="000000"/>
        </w:rPr>
        <w:t>— ...აკადემიებს შორის კონკურსის გამოცდების დროს ჩვენი სიფხიზლის დასაწყნარებლად?</w:t>
      </w:r>
    </w:p>
    <w:p w14:paraId="7641A0E8" w14:textId="77777777" w:rsidR="002B144F" w:rsidRDefault="00000000">
      <w:pPr>
        <w:spacing w:before="269" w:after="269"/>
        <w:ind w:left="120"/>
      </w:pPr>
      <w:r>
        <w:rPr>
          <w:rFonts w:ascii="Times New Roman" w:hAnsi="Times New Roman"/>
          <w:color w:val="000000"/>
        </w:rPr>
        <w:t>- და ასევე, როგორც ჩანს, ჩემი ძალის გაზომვა სურდათ. ის განზრახ იქცეოდა ასე გამომწვევად, რომ ჩხუბი დაეწყო.</w:t>
      </w:r>
    </w:p>
    <w:p w14:paraId="4EC6D712" w14:textId="77777777" w:rsidR="002B144F" w:rsidRDefault="00000000">
      <w:pPr>
        <w:spacing w:before="269" w:after="269"/>
        <w:ind w:left="120"/>
      </w:pPr>
      <w:r>
        <w:rPr>
          <w:rFonts w:ascii="Times New Roman" w:hAnsi="Times New Roman"/>
          <w:color w:val="000000"/>
        </w:rPr>
        <w:t>- ჰმ, რა თავხედი ხალხია.</w:t>
      </w:r>
    </w:p>
    <w:p w14:paraId="3D35B1DE" w14:textId="77777777" w:rsidR="002B144F" w:rsidRDefault="00000000">
      <w:pPr>
        <w:spacing w:before="269" w:after="269"/>
        <w:ind w:left="120"/>
      </w:pPr>
      <w:r>
        <w:rPr>
          <w:rFonts w:ascii="Times New Roman" w:hAnsi="Times New Roman"/>
          <w:color w:val="000000"/>
        </w:rPr>
        <w:t>საშას მზერა გამჭოლი გახდა. ალბათ, ბოლოდროინდელი ჩხუბის გამო მათ მიმართ წყენა ჰქონდა. მაინტერესებს, რამეს ხომ არ გამიკეთებენ, თუ გამოცდებზე ერთმანეთს შევხვდებით.</w:t>
      </w:r>
    </w:p>
    <w:p w14:paraId="4FF573CE" w14:textId="77777777" w:rsidR="002B144F" w:rsidRDefault="00000000">
      <w:pPr>
        <w:spacing w:before="269" w:after="269"/>
        <w:ind w:left="120"/>
      </w:pPr>
      <w:r>
        <w:rPr>
          <w:rFonts w:ascii="Times New Roman" w:hAnsi="Times New Roman"/>
          <w:color w:val="000000"/>
        </w:rPr>
        <w:t>- ჰეი, ანოს.</w:t>
      </w:r>
    </w:p>
    <w:p w14:paraId="16687DBB" w14:textId="77777777" w:rsidR="002B144F" w:rsidRDefault="00000000">
      <w:pPr>
        <w:spacing w:before="269" w:after="269"/>
        <w:ind w:left="120"/>
      </w:pPr>
      <w:r>
        <w:rPr>
          <w:rFonts w:ascii="Times New Roman" w:hAnsi="Times New Roman"/>
          <w:color w:val="000000"/>
        </w:rPr>
        <w:t>საშამ რაღაც შენიშნა და სახელოში ჩამქაჩა.</w:t>
      </w:r>
    </w:p>
    <w:p w14:paraId="41AC24E2" w14:textId="77777777" w:rsidR="002B144F" w:rsidRDefault="00000000">
      <w:pPr>
        <w:spacing w:before="269" w:after="269"/>
        <w:ind w:left="120"/>
      </w:pPr>
      <w:r>
        <w:rPr>
          <w:rFonts w:ascii="Times New Roman" w:hAnsi="Times New Roman"/>
          <w:color w:val="000000"/>
        </w:rPr>
        <w:t>- იქით გაიხედე.</w:t>
      </w:r>
    </w:p>
    <w:p w14:paraId="040FC38D" w14:textId="77777777" w:rsidR="002B144F" w:rsidRDefault="00000000">
      <w:pPr>
        <w:spacing w:before="269" w:after="269"/>
        <w:ind w:left="120"/>
      </w:pPr>
      <w:r>
        <w:rPr>
          <w:rFonts w:ascii="Times New Roman" w:hAnsi="Times New Roman"/>
          <w:color w:val="000000"/>
        </w:rPr>
        <w:t>მან შეხედა ჭაღარა თმით და ნეიტრალური ნაკვთების მქონე ბიჭს და უცნაური ყავისფერი თმის მქონე გოგონას.</w:t>
      </w:r>
    </w:p>
    <w:p w14:paraId="6BCDBCB4" w14:textId="77777777" w:rsidR="002B144F" w:rsidRDefault="00000000">
      <w:pPr>
        <w:spacing w:before="269" w:after="269"/>
        <w:ind w:left="120"/>
      </w:pPr>
      <w:r>
        <w:rPr>
          <w:rFonts w:ascii="Times New Roman" w:hAnsi="Times New Roman"/>
          <w:color w:val="000000"/>
        </w:rPr>
        <w:t>ეს რეი და მისა იყვნენ, ერთად მიდიოდნენ ქუჩებში.</w:t>
      </w:r>
    </w:p>
    <w:p w14:paraId="4ECD4657" w14:textId="77777777" w:rsidR="002B144F" w:rsidRDefault="00000000">
      <w:pPr>
        <w:spacing w:before="269" w:after="269"/>
        <w:ind w:left="120"/>
      </w:pPr>
      <w:r>
        <w:rPr>
          <w:rFonts w:ascii="Times New Roman" w:hAnsi="Times New Roman"/>
          <w:color w:val="000000"/>
        </w:rPr>
        <w:t>- როგორც ჩანს, მან გულშემატკივართა კავშირისთვის მინიშნებების მიცემა დაასრულა.</w:t>
      </w:r>
    </w:p>
    <w:p w14:paraId="341068AC" w14:textId="77777777" w:rsidR="002B144F" w:rsidRDefault="00000000">
      <w:pPr>
        <w:spacing w:before="269" w:after="269"/>
        <w:ind w:left="120"/>
      </w:pPr>
      <w:r>
        <w:rPr>
          <w:rFonts w:ascii="Times New Roman" w:hAnsi="Times New Roman"/>
          <w:color w:val="000000"/>
        </w:rPr>
        <w:t>- ოჰ, მოიცა! - დამიძახა საშამ და ხელი მომკიდა.</w:t>
      </w:r>
    </w:p>
    <w:p w14:paraId="748C6BFE" w14:textId="77777777" w:rsidR="002B144F" w:rsidRDefault="00000000">
      <w:pPr>
        <w:spacing w:before="269" w:after="269"/>
        <w:ind w:left="120"/>
      </w:pPr>
      <w:r>
        <w:rPr>
          <w:rFonts w:ascii="Times New Roman" w:hAnsi="Times New Roman"/>
          <w:color w:val="000000"/>
        </w:rPr>
        <w:t>- რაშია საქმე?</w:t>
      </w:r>
    </w:p>
    <w:p w14:paraId="4A17E37D" w14:textId="77777777" w:rsidR="002B144F" w:rsidRDefault="00000000">
      <w:pPr>
        <w:spacing w:before="269" w:after="269"/>
        <w:ind w:left="120"/>
      </w:pPr>
      <w:r>
        <w:rPr>
          <w:rFonts w:ascii="Times New Roman" w:hAnsi="Times New Roman"/>
          <w:color w:val="000000"/>
        </w:rPr>
        <w:t>- ეჰ... კარგი, ჩვენ მათ შევაჩერებთ.</w:t>
      </w:r>
    </w:p>
    <w:p w14:paraId="117F01C3" w14:textId="77777777" w:rsidR="002B144F" w:rsidRDefault="00000000">
      <w:pPr>
        <w:spacing w:before="269" w:after="269"/>
        <w:ind w:left="120"/>
      </w:pPr>
      <w:r>
        <w:rPr>
          <w:rFonts w:ascii="Times New Roman" w:hAnsi="Times New Roman"/>
          <w:color w:val="000000"/>
        </w:rPr>
        <w:t>- რა არის ეს?</w:t>
      </w:r>
    </w:p>
    <w:p w14:paraId="50735707" w14:textId="77777777" w:rsidR="002B144F" w:rsidRDefault="00000000">
      <w:pPr>
        <w:spacing w:before="269" w:after="269"/>
        <w:ind w:left="120"/>
      </w:pPr>
      <w:r>
        <w:rPr>
          <w:rFonts w:ascii="Times New Roman" w:hAnsi="Times New Roman"/>
          <w:color w:val="000000"/>
        </w:rPr>
        <w:t>- ჰმ... კარგი, შეიძლება არ ჩავერიოთ, მაგრამ, ხომ იცი, შეგვიძლია ჩავერიოთ.</w:t>
      </w:r>
    </w:p>
    <w:p w14:paraId="73DE826E" w14:textId="77777777" w:rsidR="002B144F" w:rsidRDefault="00000000">
      <w:pPr>
        <w:spacing w:before="269" w:after="269"/>
        <w:ind w:left="120"/>
      </w:pPr>
      <w:r>
        <w:rPr>
          <w:rFonts w:ascii="Times New Roman" w:hAnsi="Times New Roman"/>
          <w:color w:val="000000"/>
        </w:rPr>
        <w:t>ჰმ, არის რაღაც, რასაც არ მეუბნება.</w:t>
      </w:r>
    </w:p>
    <w:p w14:paraId="3A3E9C77" w14:textId="77777777" w:rsidR="002B144F" w:rsidRDefault="00000000">
      <w:pPr>
        <w:spacing w:before="269" w:after="269"/>
        <w:ind w:left="120"/>
      </w:pPr>
      <w:r>
        <w:rPr>
          <w:rFonts w:ascii="Times New Roman" w:hAnsi="Times New Roman"/>
          <w:color w:val="000000"/>
        </w:rPr>
        <w:lastRenderedPageBreak/>
        <w:t>- ჯანდაბა, შეგიძლია ასე ყურება შეწყვიტო? კარგი, მოკლედ, მისას რეი მოსწონს.</w:t>
      </w:r>
    </w:p>
    <w:p w14:paraId="0F05474B" w14:textId="77777777" w:rsidR="002B144F" w:rsidRDefault="00000000">
      <w:pPr>
        <w:spacing w:before="269" w:after="269"/>
        <w:ind w:left="120"/>
      </w:pPr>
      <w:r>
        <w:rPr>
          <w:rFonts w:ascii="Times New Roman" w:hAnsi="Times New Roman"/>
          <w:color w:val="000000"/>
        </w:rPr>
        <w:t>- ვაუ.</w:t>
      </w:r>
    </w:p>
    <w:p w14:paraId="588CB55A" w14:textId="77777777" w:rsidR="002B144F" w:rsidRDefault="00000000">
      <w:pPr>
        <w:spacing w:before="269" w:after="269"/>
        <w:ind w:left="120"/>
      </w:pPr>
      <w:r>
        <w:rPr>
          <w:rFonts w:ascii="Times New Roman" w:hAnsi="Times New Roman"/>
          <w:color w:val="000000"/>
        </w:rPr>
        <w:t>შემჩნევის დროც კი არ მქონდა.</w:t>
      </w:r>
    </w:p>
    <w:p w14:paraId="291624E0" w14:textId="77777777" w:rsidR="002B144F" w:rsidRDefault="00000000">
      <w:pPr>
        <w:spacing w:before="269" w:after="269"/>
        <w:ind w:left="120"/>
      </w:pPr>
      <w:r>
        <w:rPr>
          <w:rFonts w:ascii="Times New Roman" w:hAnsi="Times New Roman"/>
          <w:color w:val="000000"/>
        </w:rPr>
        <w:t>საინტერესოა.</w:t>
      </w:r>
    </w:p>
    <w:p w14:paraId="51915D6C" w14:textId="77777777" w:rsidR="002B144F" w:rsidRDefault="00000000">
      <w:pPr>
        <w:spacing w:before="269" w:after="269"/>
        <w:ind w:left="120"/>
      </w:pPr>
      <w:r>
        <w:rPr>
          <w:rFonts w:ascii="Times New Roman" w:hAnsi="Times New Roman"/>
          <w:color w:val="000000"/>
        </w:rPr>
        <w:t>- რას იტყვი რეის შესახებ?</w:t>
      </w:r>
    </w:p>
    <w:p w14:paraId="50B9CCFA" w14:textId="77777777" w:rsidR="002B144F" w:rsidRDefault="00000000">
      <w:pPr>
        <w:spacing w:before="269" w:after="269"/>
        <w:ind w:left="120"/>
      </w:pPr>
      <w:r>
        <w:rPr>
          <w:rFonts w:ascii="Times New Roman" w:hAnsi="Times New Roman"/>
          <w:color w:val="000000"/>
        </w:rPr>
        <w:t>— ...არ ვიცი, რას ფიქრობს, მაგრამ მისასთან საკმაოდ ნორმალურად ურთიერთობს. და საერთოდ, შენ, როგორც მისმა მეგობარმა, არ უნდა იცოდე ამის შესახებ?</w:t>
      </w:r>
    </w:p>
    <w:p w14:paraId="02F97D5F" w14:textId="77777777" w:rsidR="002B144F" w:rsidRDefault="00000000">
      <w:pPr>
        <w:spacing w:before="269" w:after="269"/>
        <w:ind w:left="120"/>
      </w:pPr>
      <w:r>
        <w:rPr>
          <w:rFonts w:ascii="Times New Roman" w:hAnsi="Times New Roman"/>
          <w:color w:val="000000"/>
        </w:rPr>
        <w:t>- სამწუხაროდ, ამ თემაზე არ გვისაუბრია.</w:t>
      </w:r>
    </w:p>
    <w:p w14:paraId="384B643A" w14:textId="77777777" w:rsidR="002B144F" w:rsidRDefault="00000000">
      <w:pPr>
        <w:spacing w:before="269" w:after="269"/>
        <w:ind w:left="120"/>
      </w:pPr>
      <w:r>
        <w:rPr>
          <w:rFonts w:ascii="Times New Roman" w:hAnsi="Times New Roman"/>
          <w:color w:val="000000"/>
        </w:rPr>
        <w:t>- ...გასაგებია.</w:t>
      </w:r>
    </w:p>
    <w:p w14:paraId="3F50E030" w14:textId="77777777" w:rsidR="002B144F" w:rsidRDefault="00000000">
      <w:pPr>
        <w:spacing w:before="269" w:after="269"/>
        <w:ind w:left="120"/>
      </w:pPr>
      <w:r>
        <w:rPr>
          <w:rFonts w:ascii="Times New Roman" w:hAnsi="Times New Roman"/>
          <w:color w:val="000000"/>
        </w:rPr>
        <w:t>რეიმ და მისამ კუთხეში შეუხვიეს და მთავარ ქუჩაზე გავიდნენ.</w:t>
      </w:r>
    </w:p>
    <w:p w14:paraId="1CB55720" w14:textId="77777777" w:rsidR="002B144F" w:rsidRDefault="00000000">
      <w:pPr>
        <w:spacing w:before="269" w:after="269"/>
        <w:ind w:left="120"/>
      </w:pPr>
      <w:r>
        <w:rPr>
          <w:rFonts w:ascii="Times New Roman" w:hAnsi="Times New Roman"/>
          <w:color w:val="000000"/>
        </w:rPr>
        <w:t>- მოდით, მათ გავყვეთ.</w:t>
      </w:r>
    </w:p>
    <w:p w14:paraId="73DC1740" w14:textId="77777777" w:rsidR="002B144F" w:rsidRDefault="00000000">
      <w:pPr>
        <w:spacing w:before="269" w:after="269"/>
        <w:ind w:left="120"/>
      </w:pPr>
      <w:r>
        <w:rPr>
          <w:rFonts w:ascii="Times New Roman" w:hAnsi="Times New Roman"/>
          <w:color w:val="000000"/>
        </w:rPr>
        <w:t>- რააა?! არავითარ შემთხვევაში. ეს უტაქტობაა!</w:t>
      </w:r>
    </w:p>
    <w:p w14:paraId="5D74EE08" w14:textId="77777777" w:rsidR="002B144F" w:rsidRDefault="00000000">
      <w:pPr>
        <w:spacing w:before="269" w:after="269"/>
        <w:ind w:left="120"/>
      </w:pPr>
      <w:r>
        <w:rPr>
          <w:rFonts w:ascii="Times New Roman" w:hAnsi="Times New Roman"/>
          <w:color w:val="000000"/>
        </w:rPr>
        <w:t>- კარგი, თუ არ გაინტერესებს, წასვლა არ არის საჭირო.</w:t>
      </w:r>
    </w:p>
    <w:p w14:paraId="69DC8571" w14:textId="77777777" w:rsidR="002B144F" w:rsidRDefault="00000000">
      <w:pPr>
        <w:spacing w:before="269" w:after="269"/>
        <w:ind w:left="120"/>
      </w:pPr>
      <w:r>
        <w:rPr>
          <w:rFonts w:ascii="Times New Roman" w:hAnsi="Times New Roman"/>
          <w:color w:val="000000"/>
        </w:rPr>
        <w:t>მათ კვალდაკვალ მეც მთავარ ქუჩაზე გავედი. აქ საკმაოდ ხალხმრავლობა იყო, მაგრამ ჩემი ჯადოსნური თვალები მათ ვერასდროს შეამჩნევდა.</w:t>
      </w:r>
    </w:p>
    <w:p w14:paraId="4BF82667" w14:textId="77777777" w:rsidR="002B144F" w:rsidRDefault="00000000">
      <w:pPr>
        <w:spacing w:before="269" w:after="269"/>
        <w:ind w:left="120"/>
      </w:pPr>
      <w:r>
        <w:rPr>
          <w:rFonts w:ascii="Times New Roman" w:hAnsi="Times New Roman"/>
          <w:color w:val="000000"/>
        </w:rPr>
        <w:t>ყურები რომ ავწიე, მათი საუბარი გავიგე.</w:t>
      </w:r>
    </w:p>
    <w:p w14:paraId="09E61BE8" w14:textId="77777777" w:rsidR="002B144F" w:rsidRDefault="00000000">
      <w:pPr>
        <w:spacing w:before="269" w:after="269"/>
        <w:ind w:left="120"/>
      </w:pPr>
      <w:r>
        <w:rPr>
          <w:rFonts w:ascii="Times New Roman" w:hAnsi="Times New Roman"/>
          <w:color w:val="000000"/>
        </w:rPr>
        <w:t>- ჰე-ჰე-ჰე-ჰე, აქ შესანიშნავია. ამდენი სხვადასხვა დახლია.</w:t>
      </w:r>
    </w:p>
    <w:p w14:paraId="5BC948A1" w14:textId="77777777" w:rsidR="002B144F" w:rsidRDefault="00000000">
      <w:pPr>
        <w:spacing w:before="269" w:after="269"/>
        <w:ind w:left="120"/>
      </w:pPr>
      <w:r>
        <w:rPr>
          <w:rFonts w:ascii="Times New Roman" w:hAnsi="Times New Roman"/>
          <w:color w:val="000000"/>
        </w:rPr>
        <w:t>— ისინი რამეს აღნიშნავენ?</w:t>
      </w:r>
    </w:p>
    <w:p w14:paraId="53F42EEA" w14:textId="77777777" w:rsidR="002B144F" w:rsidRDefault="00000000">
      <w:pPr>
        <w:spacing w:before="269" w:after="269"/>
        <w:ind w:left="120"/>
      </w:pPr>
      <w:r>
        <w:rPr>
          <w:rFonts w:ascii="Times New Roman" w:hAnsi="Times New Roman"/>
          <w:color w:val="000000"/>
        </w:rPr>
        <w:t>რეიმ და მისამ, როგორც ყოველთვის, ერთმანეთს გაუღიმეს.</w:t>
      </w:r>
    </w:p>
    <w:p w14:paraId="59B8AC76" w14:textId="77777777" w:rsidR="002B144F" w:rsidRDefault="00000000">
      <w:pPr>
        <w:spacing w:before="269" w:after="269"/>
        <w:ind w:left="120"/>
      </w:pPr>
      <w:r>
        <w:rPr>
          <w:rFonts w:ascii="Times New Roman" w:hAnsi="Times New Roman"/>
          <w:color w:val="000000"/>
        </w:rPr>
        <w:t>- როგორც ჩანს, დიდი გმირის, ჯერგის, წმინდა დაბადების დღეს აღნიშნავენ. ეს ეწერა გამოცდა-ექსპედიციის წინ მიღებულ ფურცელზე. მისი დაბადების დღე მალე მოდის და სულ ერთ თვეზე მეტხანს აღნიშნავენ.</w:t>
      </w:r>
    </w:p>
    <w:p w14:paraId="1CBD0276" w14:textId="77777777" w:rsidR="002B144F" w:rsidRDefault="00000000">
      <w:pPr>
        <w:spacing w:before="269" w:after="269"/>
        <w:ind w:left="120"/>
      </w:pPr>
      <w:r>
        <w:rPr>
          <w:rFonts w:ascii="Times New Roman" w:hAnsi="Times New Roman"/>
          <w:color w:val="000000"/>
        </w:rPr>
        <w:t>- ვაუ.</w:t>
      </w:r>
    </w:p>
    <w:p w14:paraId="1A14294F" w14:textId="77777777" w:rsidR="002B144F" w:rsidRDefault="00000000">
      <w:pPr>
        <w:spacing w:before="269" w:after="269"/>
        <w:ind w:left="120"/>
      </w:pPr>
      <w:r>
        <w:rPr>
          <w:rFonts w:ascii="Times New Roman" w:hAnsi="Times New Roman"/>
          <w:color w:val="000000"/>
        </w:rPr>
        <w:t>რეი და მისა ბედნიერად სეირნობდნენ ქუჩაში ჩამწკრივებული სცენებისა და წარმოდგენების რიგებს ათვალიერებდნენ. უეცრად, მისას მზერა ერთ-ერთ მათგანზე გაჩერდა.</w:t>
      </w:r>
    </w:p>
    <w:p w14:paraId="12817745" w14:textId="77777777" w:rsidR="002B144F" w:rsidRDefault="00000000">
      <w:pPr>
        <w:spacing w:before="269" w:after="269"/>
        <w:ind w:left="120"/>
      </w:pPr>
      <w:r>
        <w:rPr>
          <w:rFonts w:ascii="Times New Roman" w:hAnsi="Times New Roman"/>
          <w:color w:val="000000"/>
        </w:rPr>
        <w:lastRenderedPageBreak/>
        <w:t>— გინდა სცადო?</w:t>
      </w:r>
    </w:p>
    <w:p w14:paraId="0BC9550E" w14:textId="77777777" w:rsidR="002B144F" w:rsidRDefault="00000000">
      <w:pPr>
        <w:spacing w:before="269" w:after="269"/>
        <w:ind w:left="120"/>
      </w:pPr>
      <w:r>
        <w:rPr>
          <w:rFonts w:ascii="Times New Roman" w:hAnsi="Times New Roman"/>
          <w:color w:val="000000"/>
        </w:rPr>
        <w:t>- კი. მინდა ცოტათი გამოვცადო საკუთარი თავი.</w:t>
      </w:r>
    </w:p>
    <w:p w14:paraId="45D0BC66" w14:textId="77777777" w:rsidR="002B144F" w:rsidRDefault="00000000">
      <w:pPr>
        <w:spacing w:before="269" w:after="269"/>
        <w:ind w:left="120"/>
      </w:pPr>
      <w:r>
        <w:rPr>
          <w:rFonts w:ascii="Times New Roman" w:hAnsi="Times New Roman"/>
          <w:color w:val="000000"/>
        </w:rPr>
        <w:t>ორივენი სამიზნეზე სროლის სცენას მიუახლოვდნენ. როგორც ჩანდა, საქმე ხის მშვილდით სამიზნეების დარტყმას გულისხმობდა.</w:t>
      </w:r>
    </w:p>
    <w:p w14:paraId="73D86560" w14:textId="77777777" w:rsidR="002B144F" w:rsidRDefault="00000000">
      <w:pPr>
        <w:spacing w:before="269" w:after="269"/>
        <w:ind w:left="120"/>
      </w:pPr>
      <w:r>
        <w:rPr>
          <w:rFonts w:ascii="Times New Roman" w:hAnsi="Times New Roman"/>
          <w:color w:val="000000"/>
        </w:rPr>
        <w:t>სამიზნის რამდენიმე სახეობა იყო და თითოეულ მათგანზე მოხვედრისთვის სხვადასხვა პრიზს აძლევდნენ. დილჰეიდსა და აზესიონში ვალუტები განსხვავებული იყო, ამიტომ ფული წინასწარ გავცვალეთ. მისამ გადაიხადა და ხის მშვილდი აჩუქეს.</w:t>
      </w:r>
    </w:p>
    <w:p w14:paraId="4FB60949" w14:textId="77777777" w:rsidR="002B144F" w:rsidRDefault="00000000">
      <w:pPr>
        <w:spacing w:before="269" w:after="269"/>
        <w:ind w:left="120"/>
      </w:pPr>
      <w:r>
        <w:rPr>
          <w:rFonts w:ascii="Times New Roman" w:hAnsi="Times New Roman"/>
          <w:color w:val="000000"/>
        </w:rPr>
        <w:t>სამიზნემდე მანძილი 8 მეტრი იყო. თქვენ სამი ისარი გეძლევათ. მისამ დამიზნება მოახდინა, მშვილდის ძაფი მოქაჩა, მაგრამ სამივეჯერ ააცილა.</w:t>
      </w:r>
    </w:p>
    <w:p w14:paraId="158F27A3" w14:textId="77777777" w:rsidR="002B144F" w:rsidRDefault="00000000">
      <w:pPr>
        <w:spacing w:before="269" w:after="269"/>
        <w:ind w:left="120"/>
      </w:pPr>
      <w:r>
        <w:rPr>
          <w:rFonts w:ascii="Times New Roman" w:hAnsi="Times New Roman"/>
          <w:color w:val="000000"/>
        </w:rPr>
        <w:t>- აჰა-ჰა... არაფერი გამომივიდა.</w:t>
      </w:r>
    </w:p>
    <w:p w14:paraId="2FF06432" w14:textId="77777777" w:rsidR="002B144F" w:rsidRDefault="00000000">
      <w:pPr>
        <w:spacing w:before="269" w:after="269"/>
        <w:ind w:left="120"/>
      </w:pPr>
      <w:r>
        <w:rPr>
          <w:rFonts w:ascii="Times New Roman" w:hAnsi="Times New Roman"/>
          <w:color w:val="000000"/>
        </w:rPr>
        <w:t>როგორც ჩანს, მიშა ერთობოდა, მიუხედავად იმისა, რომ წააგო.</w:t>
      </w:r>
    </w:p>
    <w:p w14:paraId="34408CAF" w14:textId="77777777" w:rsidR="002B144F" w:rsidRDefault="00000000">
      <w:pPr>
        <w:spacing w:before="269" w:after="269"/>
        <w:ind w:left="120"/>
      </w:pPr>
      <w:r>
        <w:rPr>
          <w:rFonts w:ascii="Times New Roman" w:hAnsi="Times New Roman"/>
          <w:color w:val="000000"/>
        </w:rPr>
        <w:t>- იქნებ შენც სცადო, რეი?</w:t>
      </w:r>
    </w:p>
    <w:p w14:paraId="2B61EA18" w14:textId="77777777" w:rsidR="002B144F" w:rsidRDefault="00000000">
      <w:pPr>
        <w:spacing w:before="269" w:after="269"/>
        <w:ind w:left="120"/>
      </w:pPr>
      <w:r>
        <w:rPr>
          <w:rFonts w:ascii="Times New Roman" w:hAnsi="Times New Roman"/>
          <w:color w:val="000000"/>
        </w:rPr>
        <w:t>- მოდი, მართალია, არასდროს მისროლია მშვილდი.</w:t>
      </w:r>
    </w:p>
    <w:p w14:paraId="665E705C" w14:textId="77777777" w:rsidR="002B144F" w:rsidRDefault="00000000">
      <w:pPr>
        <w:spacing w:before="269" w:after="269"/>
        <w:ind w:left="120"/>
      </w:pPr>
      <w:r>
        <w:rPr>
          <w:rFonts w:ascii="Times New Roman" w:hAnsi="Times New Roman"/>
          <w:color w:val="000000"/>
        </w:rPr>
        <w:t>რეიმ სცენის მეპატრონეს ფული გადაუხადა და მისას ხის ბაფთა გამოართვა.</w:t>
      </w:r>
    </w:p>
    <w:p w14:paraId="50096ADD" w14:textId="77777777" w:rsidR="002B144F" w:rsidRDefault="00000000">
      <w:pPr>
        <w:spacing w:before="269" w:after="269"/>
        <w:ind w:left="120"/>
      </w:pPr>
      <w:r>
        <w:rPr>
          <w:rFonts w:ascii="Times New Roman" w:hAnsi="Times New Roman"/>
          <w:color w:val="000000"/>
        </w:rPr>
        <w:t>— რა მიზნისკენ ისწრაფოდით?</w:t>
      </w:r>
    </w:p>
    <w:p w14:paraId="14557A47" w14:textId="77777777" w:rsidR="002B144F" w:rsidRDefault="00000000">
      <w:pPr>
        <w:spacing w:before="269" w:after="269"/>
        <w:ind w:left="120"/>
      </w:pPr>
      <w:r>
        <w:rPr>
          <w:rFonts w:ascii="Times New Roman" w:hAnsi="Times New Roman"/>
          <w:color w:val="000000"/>
        </w:rPr>
        <w:t>- ჰმ, ის იქ.</w:t>
      </w:r>
    </w:p>
    <w:p w14:paraId="2E40AF0A" w14:textId="77777777" w:rsidR="002B144F" w:rsidRDefault="00000000">
      <w:pPr>
        <w:spacing w:before="269" w:after="269"/>
        <w:ind w:left="120"/>
      </w:pPr>
      <w:r>
        <w:rPr>
          <w:rFonts w:ascii="Times New Roman" w:hAnsi="Times New Roman"/>
          <w:color w:val="000000"/>
        </w:rPr>
        <w:t>მიშამ სამიზნეზე მიუთითა. მოხვედრისთვის პრიზი ნიჟარის ფორმის ყელსაბამი იყო.</w:t>
      </w:r>
    </w:p>
    <w:p w14:paraId="0287E3C9" w14:textId="77777777" w:rsidR="002B144F" w:rsidRDefault="00000000">
      <w:pPr>
        <w:spacing w:before="269" w:after="269"/>
        <w:ind w:left="120"/>
      </w:pPr>
      <w:r>
        <w:rPr>
          <w:rFonts w:ascii="Times New Roman" w:hAnsi="Times New Roman"/>
          <w:color w:val="000000"/>
        </w:rPr>
        <w:t>- იმედია, მივაღწევ.</w:t>
      </w:r>
    </w:p>
    <w:p w14:paraId="323A3EA2" w14:textId="77777777" w:rsidR="002B144F" w:rsidRDefault="00000000">
      <w:pPr>
        <w:spacing w:before="269" w:after="269"/>
        <w:ind w:left="120"/>
      </w:pPr>
      <w:r>
        <w:rPr>
          <w:rFonts w:ascii="Times New Roman" w:hAnsi="Times New Roman"/>
          <w:color w:val="000000"/>
        </w:rPr>
        <w:t>რეიმ მშვილდის სიმი მოქაჩა და დამიზნება მოახდინა. გაფრენილი ისარი სამიზნეს ასცდა.</w:t>
      </w:r>
    </w:p>
    <w:p w14:paraId="7F81918F" w14:textId="77777777" w:rsidR="002B144F" w:rsidRDefault="00000000">
      <w:pPr>
        <w:spacing w:before="269" w:after="269"/>
        <w:ind w:left="120"/>
      </w:pPr>
      <w:r>
        <w:rPr>
          <w:rFonts w:ascii="Times New Roman" w:hAnsi="Times New Roman"/>
          <w:color w:val="000000"/>
        </w:rPr>
        <w:t>- ოჰ, რა სამწუხაროა. თითქმის მიხვდი.</w:t>
      </w:r>
    </w:p>
    <w:p w14:paraId="28BA2172" w14:textId="77777777" w:rsidR="002B144F" w:rsidRDefault="00000000">
      <w:pPr>
        <w:spacing w:before="269" w:after="269"/>
        <w:ind w:left="120"/>
      </w:pPr>
      <w:r>
        <w:rPr>
          <w:rFonts w:ascii="Times New Roman" w:hAnsi="Times New Roman"/>
          <w:color w:val="000000"/>
        </w:rPr>
        <w:t>- მაშინ შემდეგი მე ვიქნები.</w:t>
      </w:r>
    </w:p>
    <w:p w14:paraId="07A1EE0E" w14:textId="77777777" w:rsidR="002B144F" w:rsidRDefault="00000000">
      <w:pPr>
        <w:spacing w:before="269" w:after="269"/>
        <w:ind w:left="120"/>
      </w:pPr>
      <w:r>
        <w:rPr>
          <w:rFonts w:ascii="Times New Roman" w:hAnsi="Times New Roman"/>
          <w:color w:val="000000"/>
        </w:rPr>
        <w:t>რეიმ მშვიდად გაიღიმა.</w:t>
      </w:r>
    </w:p>
    <w:p w14:paraId="6A36482E" w14:textId="77777777" w:rsidR="002B144F" w:rsidRDefault="00000000">
      <w:pPr>
        <w:spacing w:before="269" w:after="269"/>
        <w:ind w:left="120"/>
      </w:pPr>
      <w:r>
        <w:rPr>
          <w:rFonts w:ascii="Times New Roman" w:hAnsi="Times New Roman"/>
          <w:color w:val="000000"/>
        </w:rPr>
        <w:t>- ჰმ, როგორ ამბობ ამას? არ შეგრცხვება, თუ გამოგრჩება?</w:t>
      </w:r>
    </w:p>
    <w:p w14:paraId="3F7BF649" w14:textId="77777777" w:rsidR="002B144F" w:rsidRDefault="00000000">
      <w:pPr>
        <w:spacing w:before="269" w:after="269"/>
        <w:ind w:left="120"/>
      </w:pPr>
      <w:r>
        <w:rPr>
          <w:rFonts w:ascii="Times New Roman" w:hAnsi="Times New Roman"/>
          <w:color w:val="000000"/>
        </w:rPr>
        <w:t>— ფსონზე რას იტყვი?</w:t>
      </w:r>
    </w:p>
    <w:p w14:paraId="11A425BD" w14:textId="77777777" w:rsidR="002B144F" w:rsidRDefault="00000000">
      <w:pPr>
        <w:spacing w:before="269" w:after="269"/>
        <w:ind w:left="120"/>
      </w:pPr>
      <w:r>
        <w:rPr>
          <w:rFonts w:ascii="Times New Roman" w:hAnsi="Times New Roman"/>
          <w:color w:val="000000"/>
        </w:rPr>
        <w:lastRenderedPageBreak/>
        <w:t>- მაშინ, თუ გამოგრჩა, რამეთი გამიმასპინძლდი.</w:t>
      </w:r>
    </w:p>
    <w:p w14:paraId="6148879E" w14:textId="77777777" w:rsidR="002B144F" w:rsidRDefault="00000000">
      <w:pPr>
        <w:spacing w:before="269" w:after="269"/>
        <w:ind w:left="120"/>
      </w:pPr>
      <w:r>
        <w:rPr>
          <w:rFonts w:ascii="Times New Roman" w:hAnsi="Times New Roman"/>
          <w:color w:val="000000"/>
        </w:rPr>
        <w:t>— შეანჯღრიე.</w:t>
      </w:r>
    </w:p>
    <w:p w14:paraId="3687AEF0" w14:textId="77777777" w:rsidR="002B144F" w:rsidRDefault="00000000">
      <w:pPr>
        <w:spacing w:before="269" w:after="269"/>
        <w:ind w:left="120"/>
      </w:pPr>
      <w:r>
        <w:rPr>
          <w:rFonts w:ascii="Times New Roman" w:hAnsi="Times New Roman"/>
          <w:color w:val="000000"/>
        </w:rPr>
        <w:t>როდესაც რეიმ ეს თქვა, ისარი უკვე სამიზნის ცენტრში მოხვდა.</w:t>
      </w:r>
    </w:p>
    <w:p w14:paraId="0E4EEE4E" w14:textId="77777777" w:rsidR="002B144F" w:rsidRDefault="00000000">
      <w:pPr>
        <w:spacing w:before="269" w:after="269"/>
        <w:ind w:left="120"/>
      </w:pPr>
      <w:r>
        <w:rPr>
          <w:rFonts w:ascii="Times New Roman" w:hAnsi="Times New Roman"/>
          <w:color w:val="000000"/>
        </w:rPr>
        <w:t>- ვაუ! როგორც ყოველთვის, შესანიშნავად გამოგდის! და ზუსტად ცენტრში დაარტყი.</w:t>
      </w:r>
    </w:p>
    <w:p w14:paraId="0518D3E5" w14:textId="77777777" w:rsidR="002B144F" w:rsidRDefault="00000000">
      <w:pPr>
        <w:spacing w:before="269" w:after="269"/>
        <w:ind w:left="120"/>
      </w:pPr>
      <w:r>
        <w:rPr>
          <w:rFonts w:ascii="Times New Roman" w:hAnsi="Times New Roman"/>
          <w:color w:val="000000"/>
        </w:rPr>
        <w:t>პირველად სროლა მშვილდით? მშვილდი შეიძლება ხმალი არ იყოს, მაგრამ რეის სწრაფი ზრდა არ შეცვლილა.</w:t>
      </w:r>
    </w:p>
    <w:p w14:paraId="2485BC74" w14:textId="77777777" w:rsidR="002B144F" w:rsidRDefault="00000000">
      <w:pPr>
        <w:spacing w:before="269" w:after="269"/>
        <w:ind w:left="120"/>
      </w:pPr>
      <w:r>
        <w:rPr>
          <w:rFonts w:ascii="Times New Roman" w:hAnsi="Times New Roman"/>
          <w:color w:val="000000"/>
        </w:rPr>
        <w:t>— ...ემოციების რა წარმოუდგენელი გამოვლინებაა...</w:t>
      </w:r>
    </w:p>
    <w:p w14:paraId="399B73D3" w14:textId="77777777" w:rsidR="002B144F" w:rsidRDefault="00000000">
      <w:pPr>
        <w:spacing w:before="269" w:after="269"/>
        <w:ind w:left="120"/>
      </w:pPr>
      <w:r>
        <w:rPr>
          <w:rFonts w:ascii="Times New Roman" w:hAnsi="Times New Roman"/>
          <w:color w:val="000000"/>
        </w:rPr>
        <w:t>საშამ მათ ზურგს უკან შეხედა. ბოლოს და ბოლოს, დაინტერესდა.</w:t>
      </w:r>
    </w:p>
    <w:p w14:paraId="1BB73CA6" w14:textId="77777777" w:rsidR="002B144F" w:rsidRDefault="00000000">
      <w:pPr>
        <w:spacing w:before="269" w:after="269"/>
        <w:ind w:left="120"/>
      </w:pPr>
      <w:r>
        <w:rPr>
          <w:rFonts w:ascii="Times New Roman" w:hAnsi="Times New Roman"/>
          <w:color w:val="000000"/>
        </w:rPr>
        <w:t>- ჰმ, მაგრამ ისინი ყოველთვის ასე არ იქცევიან?</w:t>
      </w:r>
    </w:p>
    <w:p w14:paraId="5F9E5B5C" w14:textId="77777777" w:rsidR="002B144F" w:rsidRDefault="00000000">
      <w:pPr>
        <w:spacing w:before="269" w:after="269"/>
        <w:ind w:left="120"/>
      </w:pPr>
      <w:r>
        <w:rPr>
          <w:rFonts w:ascii="Times New Roman" w:hAnsi="Times New Roman"/>
          <w:color w:val="000000"/>
        </w:rPr>
        <w:t>- არა, მათ გარშემო შექმნილი ატმოსფერო ახლა ჩვეულებრივზე სამჯერ სასიამოვნოა.</w:t>
      </w:r>
    </w:p>
    <w:p w14:paraId="5923B4F5" w14:textId="77777777" w:rsidR="002B144F" w:rsidRDefault="00000000">
      <w:pPr>
        <w:spacing w:before="269" w:after="269"/>
        <w:ind w:left="120"/>
      </w:pPr>
      <w:r>
        <w:rPr>
          <w:rFonts w:ascii="Times New Roman" w:hAnsi="Times New Roman"/>
          <w:color w:val="000000"/>
        </w:rPr>
        <w:t>რატომღაც, საშას ისეთი სახე ჰქონდა, თითქოს მათზე შურდა.</w:t>
      </w:r>
    </w:p>
    <w:p w14:paraId="49E2015B" w14:textId="77777777" w:rsidR="002B144F" w:rsidRDefault="00000000">
      <w:pPr>
        <w:spacing w:before="269" w:after="269"/>
        <w:ind w:left="120"/>
      </w:pPr>
      <w:r>
        <w:rPr>
          <w:rFonts w:ascii="Times New Roman" w:hAnsi="Times New Roman"/>
          <w:color w:val="000000"/>
        </w:rPr>
        <w:t>„გილოცავთ. ასეთი უნარებით, არ დაიკარგებით, მაშინაც კი, როცა სრული სიბნელე დადგება“, - თქვა სცენის მფლობელმა.</w:t>
      </w:r>
    </w:p>
    <w:p w14:paraId="7E5ADE8A" w14:textId="77777777" w:rsidR="002B144F" w:rsidRDefault="00000000">
      <w:pPr>
        <w:spacing w:before="269" w:after="269"/>
        <w:ind w:left="120"/>
      </w:pPr>
      <w:r>
        <w:rPr>
          <w:rFonts w:ascii="Times New Roman" w:hAnsi="Times New Roman"/>
          <w:color w:val="000000"/>
        </w:rPr>
        <w:t>— …უკანა სიბნელე?</w:t>
      </w:r>
    </w:p>
    <w:p w14:paraId="7F185634" w14:textId="77777777" w:rsidR="002B144F" w:rsidRDefault="00000000">
      <w:pPr>
        <w:spacing w:before="269" w:after="269"/>
        <w:ind w:left="120"/>
      </w:pPr>
      <w:r>
        <w:rPr>
          <w:rFonts w:ascii="Times New Roman" w:hAnsi="Times New Roman"/>
          <w:color w:val="000000"/>
        </w:rPr>
        <w:t>- უი, ბოდიში. ასეთი რამ წმინდა დაბადების დღეზე არ უნდა მეთქვა. რომელი ყელსაბამი გინდოდა?</w:t>
      </w:r>
    </w:p>
    <w:p w14:paraId="63B015AE" w14:textId="77777777" w:rsidR="002B144F" w:rsidRDefault="00000000">
      <w:pPr>
        <w:spacing w:before="269" w:after="269"/>
        <w:ind w:left="120"/>
      </w:pPr>
      <w:r>
        <w:rPr>
          <w:rFonts w:ascii="Times New Roman" w:hAnsi="Times New Roman"/>
          <w:color w:val="000000"/>
        </w:rPr>
        <w:t>სცენის მფლობელმა მათ რამდენიმე ნიჟარის ყელსაბამი აჩვენა.</w:t>
      </w:r>
    </w:p>
    <w:p w14:paraId="753C99BC" w14:textId="77777777" w:rsidR="002B144F" w:rsidRDefault="00000000">
      <w:pPr>
        <w:spacing w:before="269" w:after="269"/>
        <w:ind w:left="120"/>
      </w:pPr>
      <w:r>
        <w:rPr>
          <w:rFonts w:ascii="Times New Roman" w:hAnsi="Times New Roman"/>
          <w:color w:val="000000"/>
        </w:rPr>
        <w:t>— გაქვთ რომელიმე ერთი ნიჟარით?</w:t>
      </w:r>
    </w:p>
    <w:p w14:paraId="30E2C639" w14:textId="77777777" w:rsidR="002B144F" w:rsidRDefault="00000000">
      <w:pPr>
        <w:spacing w:before="269" w:after="269"/>
        <w:ind w:left="120"/>
      </w:pPr>
      <w:r>
        <w:rPr>
          <w:rFonts w:ascii="Times New Roman" w:hAnsi="Times New Roman"/>
          <w:color w:val="000000"/>
        </w:rPr>
        <w:t>პატრონმა ხელი თაროში ჩაყო და ნიჟარების ყელსაბამი აიღო.</w:t>
      </w:r>
    </w:p>
    <w:p w14:paraId="06DB352E" w14:textId="77777777" w:rsidR="002B144F" w:rsidRDefault="00000000">
      <w:pPr>
        <w:spacing w:before="269" w:after="269"/>
        <w:ind w:left="120"/>
      </w:pPr>
      <w:r>
        <w:rPr>
          <w:rFonts w:ascii="Times New Roman" w:hAnsi="Times New Roman"/>
          <w:color w:val="000000"/>
        </w:rPr>
        <w:t>- კი ბატონო. შეყვარებულს ჩააცვი.</w:t>
      </w:r>
    </w:p>
    <w:p w14:paraId="2293C93B" w14:textId="77777777" w:rsidR="002B144F" w:rsidRDefault="00000000">
      <w:pPr>
        <w:spacing w:before="269" w:after="269"/>
        <w:ind w:left="120"/>
      </w:pPr>
      <w:r>
        <w:rPr>
          <w:rFonts w:ascii="Times New Roman" w:hAnsi="Times New Roman"/>
          <w:color w:val="000000"/>
        </w:rPr>
        <w:t>პატრონმა რეის ორი მჭიდროდ დაკავშირებული ნიჟარით შეკერილი ყელსაბამი გადასცა.</w:t>
      </w:r>
    </w:p>
    <w:p w14:paraId="1A9B93A9" w14:textId="77777777" w:rsidR="002B144F" w:rsidRDefault="00000000">
      <w:pPr>
        <w:spacing w:before="269" w:after="269"/>
        <w:ind w:left="120"/>
      </w:pPr>
      <w:r>
        <w:rPr>
          <w:rFonts w:ascii="Times New Roman" w:hAnsi="Times New Roman"/>
          <w:color w:val="000000"/>
        </w:rPr>
        <w:t>„გმადლობთ“, მადლობა გადაუხადა რეიმ.</w:t>
      </w:r>
    </w:p>
    <w:p w14:paraId="5D7C68D9" w14:textId="77777777" w:rsidR="002B144F" w:rsidRDefault="00000000">
      <w:pPr>
        <w:spacing w:before="269" w:after="269"/>
        <w:ind w:left="120"/>
      </w:pPr>
      <w:r>
        <w:rPr>
          <w:rFonts w:ascii="Times New Roman" w:hAnsi="Times New Roman"/>
          <w:color w:val="000000"/>
        </w:rPr>
        <w:t>მიშამ მას თავი დაუკრა და გაუღიმა. რის შემდეგაც ისინი სცენიდან გავიდნენ.</w:t>
      </w:r>
    </w:p>
    <w:p w14:paraId="08CF3E5A" w14:textId="77777777" w:rsidR="002B144F" w:rsidRDefault="00000000">
      <w:pPr>
        <w:spacing w:before="269" w:after="269"/>
        <w:ind w:left="120"/>
      </w:pPr>
      <w:r>
        <w:rPr>
          <w:rFonts w:ascii="Times New Roman" w:hAnsi="Times New Roman"/>
          <w:color w:val="000000"/>
        </w:rPr>
        <w:t>- აჰა-ჰა, როგორც ჩანს, ჩვენზე არასწორი წარმოდგენა აქვს. ბოდიში, ყველაფერი ჩემი ბრალია.</w:t>
      </w:r>
    </w:p>
    <w:p w14:paraId="1197BD4B" w14:textId="77777777" w:rsidR="002B144F" w:rsidRDefault="00000000">
      <w:pPr>
        <w:spacing w:before="269" w:after="269"/>
        <w:ind w:left="120"/>
      </w:pPr>
      <w:r>
        <w:rPr>
          <w:rFonts w:ascii="Times New Roman" w:hAnsi="Times New Roman"/>
          <w:color w:val="000000"/>
        </w:rPr>
        <w:lastRenderedPageBreak/>
        <w:t>- იცი, რატომღაც ამას მნიშვნელობაც კი არ მივაქციე.</w:t>
      </w:r>
    </w:p>
    <w:p w14:paraId="05459B60" w14:textId="77777777" w:rsidR="002B144F" w:rsidRDefault="00000000">
      <w:pPr>
        <w:spacing w:before="269" w:after="269"/>
        <w:ind w:left="120"/>
      </w:pPr>
      <w:r>
        <w:rPr>
          <w:rFonts w:ascii="Times New Roman" w:hAnsi="Times New Roman"/>
          <w:color w:val="000000"/>
        </w:rPr>
        <w:t>- ოჰ... გასაგებია... აჰა-ჰა... - უხერხულად ჩაიცინა მიშამ.</w:t>
      </w:r>
    </w:p>
    <w:p w14:paraId="5A665D08" w14:textId="77777777" w:rsidR="002B144F" w:rsidRDefault="00000000">
      <w:pPr>
        <w:spacing w:before="269" w:after="269"/>
        <w:ind w:left="120"/>
      </w:pPr>
      <w:r>
        <w:rPr>
          <w:rFonts w:ascii="Times New Roman" w:hAnsi="Times New Roman"/>
          <w:color w:val="000000"/>
        </w:rPr>
        <w:t>— ეს არ გაწყენინებდა?</w:t>
      </w:r>
    </w:p>
    <w:p w14:paraId="240BEDB9" w14:textId="77777777" w:rsidR="002B144F" w:rsidRDefault="00000000">
      <w:pPr>
        <w:spacing w:before="269" w:after="269"/>
        <w:ind w:left="120"/>
      </w:pPr>
      <w:r>
        <w:rPr>
          <w:rFonts w:ascii="Times New Roman" w:hAnsi="Times New Roman"/>
          <w:color w:val="000000"/>
        </w:rPr>
        <w:t>- ჰა? ზუსტად რა?</w:t>
      </w:r>
    </w:p>
    <w:p w14:paraId="78ABA8AC" w14:textId="77777777" w:rsidR="002B144F" w:rsidRDefault="00000000">
      <w:pPr>
        <w:spacing w:before="269" w:after="269"/>
        <w:ind w:left="120"/>
      </w:pPr>
      <w:r>
        <w:rPr>
          <w:rFonts w:ascii="Times New Roman" w:hAnsi="Times New Roman"/>
          <w:color w:val="000000"/>
        </w:rPr>
        <w:t>- თუ ანოსი მოგწონს, ალბათ უხერხულია, როცა ასეთი მცდარი წარმოდგენები ჩემთან დაკავშირებით ჩნდება.</w:t>
      </w:r>
    </w:p>
    <w:p w14:paraId="6C72BFD9" w14:textId="77777777" w:rsidR="002B144F" w:rsidRDefault="00000000">
      <w:pPr>
        <w:spacing w:before="269" w:after="269"/>
        <w:ind w:left="120"/>
      </w:pPr>
      <w:r>
        <w:rPr>
          <w:rFonts w:ascii="Times New Roman" w:hAnsi="Times New Roman"/>
          <w:color w:val="000000"/>
        </w:rPr>
        <w:t>ერთი წამით დაბნეულმა პირი გააღო, მაგრამ შემდეგ სწრაფად დაიწყო ხელების ქნევა.</w:t>
      </w:r>
    </w:p>
    <w:p w14:paraId="0936E14B" w14:textId="77777777" w:rsidR="002B144F" w:rsidRDefault="00000000">
      <w:pPr>
        <w:spacing w:before="269" w:after="269"/>
        <w:ind w:left="120"/>
      </w:pPr>
      <w:r>
        <w:rPr>
          <w:rFonts w:ascii="Times New Roman" w:hAnsi="Times New Roman"/>
          <w:color w:val="000000"/>
        </w:rPr>
        <w:t>- ა-სულაც არა. აქ ღრმად ცდებით! მე ნამდვილად პატივს ვცემ და ვაღმერთებ ბატონ ანოსს. მაგრამ ზოგადად, ეს ყველაფერი მხოლოდ იმიტომ მოვიფიქრეთ, რომ ძალიან გვეშინოდა, რადგან გულშემატკივართა კავშირი ერთობის წევრების საფარს წარმოადგენს. გარდა ამისა...</w:t>
      </w:r>
    </w:p>
    <w:p w14:paraId="196DBEA9" w14:textId="77777777" w:rsidR="002B144F" w:rsidRDefault="00000000">
      <w:pPr>
        <w:spacing w:before="269" w:after="269"/>
        <w:ind w:left="120"/>
      </w:pPr>
      <w:r>
        <w:rPr>
          <w:rFonts w:ascii="Times New Roman" w:hAnsi="Times New Roman"/>
          <w:color w:val="000000"/>
        </w:rPr>
        <w:t>ამის გაგონებაზე რეიმ სასიამოვნოდ გაიღიმა.</w:t>
      </w:r>
    </w:p>
    <w:p w14:paraId="223806A7" w14:textId="77777777" w:rsidR="002B144F" w:rsidRDefault="00000000">
      <w:pPr>
        <w:spacing w:before="269" w:after="269"/>
        <w:ind w:left="120"/>
      </w:pPr>
      <w:r>
        <w:rPr>
          <w:rFonts w:ascii="Times New Roman" w:hAnsi="Times New Roman"/>
          <w:color w:val="000000"/>
        </w:rPr>
        <w:t>- კარგი, ეს შესანიშნავია.</w:t>
      </w:r>
    </w:p>
    <w:p w14:paraId="5A64036B" w14:textId="77777777" w:rsidR="002B144F" w:rsidRDefault="00000000">
      <w:pPr>
        <w:spacing w:before="269" w:after="269"/>
        <w:ind w:left="120"/>
      </w:pPr>
      <w:r>
        <w:rPr>
          <w:rFonts w:ascii="Times New Roman" w:hAnsi="Times New Roman"/>
          <w:color w:val="000000"/>
        </w:rPr>
        <w:t>— ... ჰმ ... რა კარგია? ..</w:t>
      </w:r>
    </w:p>
    <w:p w14:paraId="49E3F60A" w14:textId="77777777" w:rsidR="002B144F" w:rsidRDefault="00000000">
      <w:pPr>
        <w:spacing w:before="269" w:after="269"/>
        <w:ind w:left="120"/>
      </w:pPr>
      <w:r>
        <w:rPr>
          <w:rFonts w:ascii="Times New Roman" w:hAnsi="Times New Roman"/>
          <w:color w:val="000000"/>
        </w:rPr>
        <w:t>რეიმ მაშინვე აჩვენა მას ნიჟარების ყელსაბამი.</w:t>
      </w:r>
    </w:p>
    <w:p w14:paraId="4962B320" w14:textId="77777777" w:rsidR="002B144F" w:rsidRDefault="00000000">
      <w:pPr>
        <w:spacing w:before="269" w:after="269"/>
        <w:ind w:left="120"/>
      </w:pPr>
      <w:r>
        <w:rPr>
          <w:rFonts w:ascii="Times New Roman" w:hAnsi="Times New Roman"/>
          <w:color w:val="000000"/>
        </w:rPr>
        <w:t>- მინდოდა შენთვის მომეწოდებინა.</w:t>
      </w:r>
    </w:p>
    <w:p w14:paraId="6A7EB621" w14:textId="77777777" w:rsidR="002B144F" w:rsidRDefault="00000000">
      <w:pPr>
        <w:spacing w:before="269" w:after="269"/>
        <w:ind w:left="120"/>
      </w:pPr>
      <w:r>
        <w:rPr>
          <w:rFonts w:ascii="Times New Roman" w:hAnsi="Times New Roman"/>
          <w:color w:val="000000"/>
        </w:rPr>
        <w:t>- რა?..</w:t>
      </w:r>
    </w:p>
    <w:p w14:paraId="1A1DF239" w14:textId="77777777" w:rsidR="002B144F" w:rsidRDefault="002B144F">
      <w:pPr>
        <w:spacing w:before="269" w:after="269"/>
        <w:ind w:left="120"/>
      </w:pPr>
    </w:p>
    <w:p w14:paraId="09E22D35"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66423B8C" wp14:editId="15F35502">
            <wp:extent cx="5732145" cy="8136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44ECFC15" w14:textId="77777777" w:rsidR="002B144F" w:rsidRDefault="002B144F">
      <w:pPr>
        <w:spacing w:before="269" w:after="269"/>
        <w:ind w:left="120"/>
      </w:pPr>
    </w:p>
    <w:p w14:paraId="528F8373" w14:textId="77777777" w:rsidR="002B144F" w:rsidRDefault="00000000">
      <w:pPr>
        <w:spacing w:before="269" w:after="269"/>
        <w:ind w:left="120"/>
      </w:pPr>
      <w:r>
        <w:rPr>
          <w:rFonts w:ascii="Times New Roman" w:hAnsi="Times New Roman"/>
          <w:color w:val="000000"/>
        </w:rPr>
        <w:lastRenderedPageBreak/>
        <w:t>მიშამ გაკვირვებულმა შეხედა რეის.</w:t>
      </w:r>
    </w:p>
    <w:p w14:paraId="66B2BA1A" w14:textId="77777777" w:rsidR="002B144F" w:rsidRDefault="00000000">
      <w:pPr>
        <w:spacing w:before="269" w:after="269"/>
        <w:ind w:left="120"/>
      </w:pPr>
      <w:r>
        <w:rPr>
          <w:rFonts w:ascii="Times New Roman" w:hAnsi="Times New Roman"/>
          <w:color w:val="000000"/>
        </w:rPr>
        <w:t>- ეს მადლობაა დედაჩემზე ზრუნვისთვის. მაპატიე, რომ განსაკუთრებული არაფერი გაქვა.</w:t>
      </w:r>
    </w:p>
    <w:p w14:paraId="719A63CA" w14:textId="77777777" w:rsidR="002B144F" w:rsidRDefault="00000000">
      <w:pPr>
        <w:spacing w:before="269" w:after="269"/>
        <w:ind w:left="120"/>
      </w:pPr>
      <w:r>
        <w:rPr>
          <w:rFonts w:ascii="Times New Roman" w:hAnsi="Times New Roman"/>
          <w:color w:val="000000"/>
        </w:rPr>
        <w:t>- მაგრამ... საბოლოოდ, მე ვერ შევასრულე ჩემი მოვალეობა. თქვენი დედა მხოლოდ ბატონი ანოსის ძალისხმევის წყალობით გადარჩა.</w:t>
      </w:r>
    </w:p>
    <w:p w14:paraId="4AF32F3F" w14:textId="77777777" w:rsidR="002B144F" w:rsidRDefault="00000000">
      <w:pPr>
        <w:spacing w:before="269" w:after="269"/>
        <w:ind w:left="120"/>
      </w:pPr>
      <w:r>
        <w:rPr>
          <w:rFonts w:ascii="Times New Roman" w:hAnsi="Times New Roman"/>
          <w:color w:val="000000"/>
        </w:rPr>
        <w:t>- მის გადასარჩენად შენს სიცოცხლეს გაწირავდი. მიუხედავად იმისა, რომ სინამდვილეში არ მიცნობდი. ეს საკმარისია მადლობის გადასახდელად.</w:t>
      </w:r>
    </w:p>
    <w:p w14:paraId="6E686F42" w14:textId="77777777" w:rsidR="002B144F" w:rsidRDefault="00000000">
      <w:pPr>
        <w:spacing w:before="269" w:after="269"/>
        <w:ind w:left="120"/>
      </w:pPr>
      <w:r>
        <w:rPr>
          <w:rFonts w:ascii="Times New Roman" w:hAnsi="Times New Roman"/>
          <w:color w:val="000000"/>
        </w:rPr>
        <w:t>— ...ცოტა უხერხულად მაყენებ, რომ ამაზე მეორედ საუბრობ...</w:t>
      </w:r>
    </w:p>
    <w:p w14:paraId="37811BFB" w14:textId="77777777" w:rsidR="002B144F" w:rsidRDefault="00000000">
      <w:pPr>
        <w:spacing w:before="269" w:after="269"/>
        <w:ind w:left="120"/>
      </w:pPr>
      <w:r>
        <w:rPr>
          <w:rFonts w:ascii="Times New Roman" w:hAnsi="Times New Roman"/>
          <w:color w:val="000000"/>
        </w:rPr>
        <w:t>- კი, მე თვითონაც მრცხვენია.</w:t>
      </w:r>
    </w:p>
    <w:p w14:paraId="6F1B4053" w14:textId="77777777" w:rsidR="002B144F" w:rsidRDefault="00000000">
      <w:pPr>
        <w:spacing w:before="269" w:after="269"/>
        <w:ind w:left="120"/>
      </w:pPr>
      <w:r>
        <w:rPr>
          <w:rFonts w:ascii="Times New Roman" w:hAnsi="Times New Roman"/>
          <w:color w:val="000000"/>
        </w:rPr>
        <w:t>რეიმ მიშას პირდაპირ თვალებში შეხედა.</w:t>
      </w:r>
    </w:p>
    <w:p w14:paraId="037FAFAF" w14:textId="77777777" w:rsidR="002B144F" w:rsidRDefault="00000000">
      <w:pPr>
        <w:spacing w:before="269" w:after="269"/>
        <w:ind w:left="120"/>
      </w:pPr>
      <w:r>
        <w:rPr>
          <w:rFonts w:ascii="Times New Roman" w:hAnsi="Times New Roman"/>
          <w:color w:val="000000"/>
        </w:rPr>
        <w:t>- მაგრამ... დარწმუნებული ხარ, რომ გინდა მომცე?..</w:t>
      </w:r>
    </w:p>
    <w:p w14:paraId="5483860B" w14:textId="77777777" w:rsidR="002B144F" w:rsidRDefault="00000000">
      <w:pPr>
        <w:spacing w:before="269" w:after="269"/>
        <w:ind w:left="120"/>
      </w:pPr>
      <w:r>
        <w:rPr>
          <w:rFonts w:ascii="Times New Roman" w:hAnsi="Times New Roman"/>
          <w:color w:val="000000"/>
        </w:rPr>
        <w:t>— ფსონი მოვიგე, არა?</w:t>
      </w:r>
    </w:p>
    <w:p w14:paraId="54BA3A0C" w14:textId="77777777" w:rsidR="002B144F" w:rsidRDefault="00000000">
      <w:pPr>
        <w:spacing w:before="269" w:after="269"/>
        <w:ind w:left="120"/>
      </w:pPr>
      <w:r>
        <w:rPr>
          <w:rFonts w:ascii="Times New Roman" w:hAnsi="Times New Roman"/>
          <w:color w:val="000000"/>
        </w:rPr>
        <w:t>- აჰ... კარგი, კი...</w:t>
      </w:r>
    </w:p>
    <w:p w14:paraId="0751C756" w14:textId="77777777" w:rsidR="002B144F" w:rsidRDefault="00000000">
      <w:pPr>
        <w:spacing w:before="269" w:after="269"/>
        <w:ind w:left="120"/>
      </w:pPr>
      <w:r>
        <w:rPr>
          <w:rFonts w:ascii="Times New Roman" w:hAnsi="Times New Roman"/>
          <w:color w:val="000000"/>
        </w:rPr>
        <w:t>მიშას ლოყები ოდნავ აუწითლდა.</w:t>
      </w:r>
    </w:p>
    <w:p w14:paraId="6758F413" w14:textId="77777777" w:rsidR="002B144F" w:rsidRDefault="00000000">
      <w:pPr>
        <w:spacing w:before="269" w:after="269"/>
        <w:ind w:left="120"/>
      </w:pPr>
      <w:r>
        <w:rPr>
          <w:rFonts w:ascii="Times New Roman" w:hAnsi="Times New Roman"/>
          <w:color w:val="000000"/>
        </w:rPr>
        <w:t>- შეგიძლია ამის მიღება?</w:t>
      </w:r>
    </w:p>
    <w:p w14:paraId="5A9861D4" w14:textId="77777777" w:rsidR="002B144F" w:rsidRDefault="00000000">
      <w:pPr>
        <w:spacing w:before="269" w:after="269"/>
        <w:ind w:left="120"/>
      </w:pPr>
      <w:r>
        <w:rPr>
          <w:rFonts w:ascii="Times New Roman" w:hAnsi="Times New Roman"/>
          <w:color w:val="000000"/>
        </w:rPr>
        <w:t>შერცხვენილმა თავი დაუქნია. რეის ყელსაბამი წაართვა და მაშინვე მისი ჩაცმა სცადა.</w:t>
      </w:r>
    </w:p>
    <w:p w14:paraId="22EDF58F" w14:textId="77777777" w:rsidR="002B144F" w:rsidRDefault="00000000">
      <w:pPr>
        <w:spacing w:before="269" w:after="269"/>
        <w:ind w:left="120"/>
      </w:pPr>
      <w:r>
        <w:rPr>
          <w:rFonts w:ascii="Times New Roman" w:hAnsi="Times New Roman"/>
          <w:color w:val="000000"/>
        </w:rPr>
        <w:t>- ჰა? როგორ ხსნი? მოწყობილობა დილჰეიდში არსებულს არ ჰგავს...</w:t>
      </w:r>
    </w:p>
    <w:p w14:paraId="1DF225E0" w14:textId="77777777" w:rsidR="002B144F" w:rsidRDefault="00000000">
      <w:pPr>
        <w:spacing w:before="269" w:after="269"/>
        <w:ind w:left="120"/>
      </w:pPr>
      <w:r>
        <w:rPr>
          <w:rFonts w:ascii="Times New Roman" w:hAnsi="Times New Roman"/>
          <w:color w:val="000000"/>
        </w:rPr>
        <w:t>- მომეცი საშუალება გავაკეთო.</w:t>
      </w:r>
    </w:p>
    <w:p w14:paraId="6DA3BB51" w14:textId="77777777" w:rsidR="002B144F" w:rsidRDefault="00000000">
      <w:pPr>
        <w:spacing w:before="269" w:after="269"/>
        <w:ind w:left="120"/>
      </w:pPr>
      <w:r>
        <w:rPr>
          <w:rFonts w:ascii="Times New Roman" w:hAnsi="Times New Roman"/>
          <w:color w:val="000000"/>
        </w:rPr>
        <w:t>რეიმ ყელსაბამი აიღო და ადვილად გახსნა საკეტი. მან მშვიდად შემოხვია ხელები მისას კისერზე და ყელსაბამი მასზე დაადო.</w:t>
      </w:r>
    </w:p>
    <w:p w14:paraId="3D56146D" w14:textId="77777777" w:rsidR="002B144F" w:rsidRDefault="00000000">
      <w:pPr>
        <w:spacing w:before="269" w:after="269"/>
        <w:ind w:left="120"/>
      </w:pPr>
      <w:r>
        <w:rPr>
          <w:rFonts w:ascii="Times New Roman" w:hAnsi="Times New Roman"/>
          <w:color w:val="000000"/>
        </w:rPr>
        <w:t>- აჰა-ჰა... ვწუხვარ, რომ მოგიწია... როგორ არის საქმე?..</w:t>
      </w:r>
    </w:p>
    <w:p w14:paraId="2A5A7922" w14:textId="77777777" w:rsidR="002B144F" w:rsidRDefault="00000000">
      <w:pPr>
        <w:spacing w:before="269" w:after="269"/>
        <w:ind w:left="120"/>
      </w:pPr>
      <w:r>
        <w:rPr>
          <w:rFonts w:ascii="Times New Roman" w:hAnsi="Times New Roman"/>
          <w:color w:val="000000"/>
        </w:rPr>
        <w:t>- ეს ძალიან გიხდება.</w:t>
      </w:r>
    </w:p>
    <w:p w14:paraId="6BE5D787" w14:textId="77777777" w:rsidR="002B144F" w:rsidRDefault="00000000">
      <w:pPr>
        <w:spacing w:before="269" w:after="269"/>
        <w:ind w:left="120"/>
      </w:pPr>
      <w:r>
        <w:rPr>
          <w:rFonts w:ascii="Times New Roman" w:hAnsi="Times New Roman"/>
          <w:color w:val="000000"/>
        </w:rPr>
        <w:t>მიშამ დარცხვენილმა დახედა.</w:t>
      </w:r>
    </w:p>
    <w:p w14:paraId="6B8A4F80" w14:textId="77777777" w:rsidR="002B144F" w:rsidRDefault="00000000">
      <w:pPr>
        <w:spacing w:before="269" w:after="269"/>
        <w:ind w:left="120"/>
      </w:pPr>
      <w:r>
        <w:rPr>
          <w:rFonts w:ascii="Times New Roman" w:hAnsi="Times New Roman"/>
          <w:color w:val="000000"/>
        </w:rPr>
        <w:t>- ძალიან ლამაზია. ორი ნიჟარა და ორი ლენტი. დილჰეიდში ასეთ რაღაცეებს იშვიათად ნახავთ. ახლა აზესიონში მოდაშია?</w:t>
      </w:r>
    </w:p>
    <w:p w14:paraId="3418CC46" w14:textId="77777777" w:rsidR="002B144F" w:rsidRDefault="00000000">
      <w:pPr>
        <w:spacing w:before="269" w:after="269"/>
        <w:ind w:left="120"/>
      </w:pPr>
      <w:r>
        <w:rPr>
          <w:rFonts w:ascii="Times New Roman" w:hAnsi="Times New Roman"/>
          <w:color w:val="000000"/>
        </w:rPr>
        <w:lastRenderedPageBreak/>
        <w:t>- შესაძლოა.</w:t>
      </w:r>
    </w:p>
    <w:p w14:paraId="36616D20" w14:textId="77777777" w:rsidR="002B144F" w:rsidRDefault="00000000">
      <w:pPr>
        <w:spacing w:before="269" w:after="269"/>
        <w:ind w:left="120"/>
      </w:pPr>
      <w:r>
        <w:rPr>
          <w:rFonts w:ascii="Times New Roman" w:hAnsi="Times New Roman"/>
          <w:color w:val="000000"/>
        </w:rPr>
        <w:t>ამ დროს მათი საუბარი შეწყდა. ისინი უბრალოდ იდგნენ და ერთმანეთს უყურებდნენ ხმაურიანი ქალაქის შუაგულში, თითქოს დრო მათთვის გაჩერებულიყო. გარკვეული დროის შემდეგ რეიმ საბოლოოდ თქვა:</w:t>
      </w:r>
    </w:p>
    <w:p w14:paraId="52A43A58" w14:textId="77777777" w:rsidR="002B144F" w:rsidRDefault="00000000">
      <w:pPr>
        <w:spacing w:before="269" w:after="269"/>
        <w:ind w:left="120"/>
      </w:pPr>
      <w:r>
        <w:rPr>
          <w:rFonts w:ascii="Times New Roman" w:hAnsi="Times New Roman"/>
          <w:color w:val="000000"/>
        </w:rPr>
        <w:t>- მოდი, სხვა წარმოდგენებსაც გადავხედოთ.</w:t>
      </w:r>
    </w:p>
    <w:p w14:paraId="015F1405" w14:textId="77777777" w:rsidR="002B144F" w:rsidRDefault="00000000">
      <w:pPr>
        <w:spacing w:before="269" w:after="269"/>
        <w:ind w:left="120"/>
      </w:pPr>
      <w:r>
        <w:rPr>
          <w:rFonts w:ascii="Times New Roman" w:hAnsi="Times New Roman"/>
          <w:color w:val="000000"/>
        </w:rPr>
        <w:t>- კარგი.</w:t>
      </w:r>
    </w:p>
    <w:p w14:paraId="378FB352" w14:textId="77777777" w:rsidR="002B144F" w:rsidRDefault="00000000">
      <w:pPr>
        <w:spacing w:before="269" w:after="269"/>
        <w:ind w:left="120"/>
      </w:pPr>
      <w:r>
        <w:rPr>
          <w:rFonts w:ascii="Times New Roman" w:hAnsi="Times New Roman"/>
          <w:color w:val="000000"/>
        </w:rPr>
        <w:t>და წავიდნენ, ერთმანეთის გვერდიგვერდ დადიოდნენ. წმინდა დაბადების დღის აღსანიშნავად გამოსული ხალხის გამო ქუჩა კიდევ უფრო გადაჭედილი გახდა და, როგორც ჩანს, მისას ისე სიარული არ შეეძლო, როგორც სურდა.</w:t>
      </w:r>
    </w:p>
    <w:p w14:paraId="1EDF30C7" w14:textId="77777777" w:rsidR="002B144F" w:rsidRDefault="00000000">
      <w:pPr>
        <w:spacing w:before="269" w:after="269"/>
        <w:ind w:left="120"/>
      </w:pPr>
      <w:r>
        <w:rPr>
          <w:rFonts w:ascii="Times New Roman" w:hAnsi="Times New Roman"/>
          <w:color w:val="000000"/>
        </w:rPr>
        <w:t>- მიშა.</w:t>
      </w:r>
    </w:p>
    <w:p w14:paraId="735EF504" w14:textId="77777777" w:rsidR="002B144F" w:rsidRDefault="00000000">
      <w:pPr>
        <w:spacing w:before="269" w:after="269"/>
        <w:ind w:left="120"/>
      </w:pPr>
      <w:r>
        <w:rPr>
          <w:rFonts w:ascii="Times New Roman" w:hAnsi="Times New Roman"/>
          <w:color w:val="000000"/>
        </w:rPr>
        <w:t>რეიმ მისი ხელი აიღო.</w:t>
      </w:r>
    </w:p>
    <w:p w14:paraId="1CEA9989" w14:textId="77777777" w:rsidR="002B144F" w:rsidRDefault="00000000">
      <w:pPr>
        <w:spacing w:before="269" w:after="269"/>
        <w:ind w:left="120"/>
      </w:pPr>
      <w:r>
        <w:rPr>
          <w:rFonts w:ascii="Times New Roman" w:hAnsi="Times New Roman"/>
          <w:color w:val="000000"/>
        </w:rPr>
        <w:t>— ...ა-აჰ... ჰმ....</w:t>
      </w:r>
    </w:p>
    <w:p w14:paraId="6F10D2A4" w14:textId="77777777" w:rsidR="002B144F" w:rsidRDefault="00000000">
      <w:pPr>
        <w:spacing w:before="269" w:after="269"/>
        <w:ind w:left="120"/>
      </w:pPr>
      <w:r>
        <w:rPr>
          <w:rFonts w:ascii="Times New Roman" w:hAnsi="Times New Roman"/>
          <w:color w:val="000000"/>
        </w:rPr>
        <w:t>- ლიქსის ენაზე კარგად არ ვლაპარაკობ. უხერხული იქნებოდა, თუ დავიკარგებოდით.</w:t>
      </w:r>
    </w:p>
    <w:p w14:paraId="736DCE6B" w14:textId="77777777" w:rsidR="002B144F" w:rsidRDefault="00000000">
      <w:pPr>
        <w:spacing w:before="269" w:after="269"/>
        <w:ind w:left="120"/>
      </w:pPr>
      <w:r>
        <w:rPr>
          <w:rFonts w:ascii="Times New Roman" w:hAnsi="Times New Roman"/>
          <w:color w:val="000000"/>
        </w:rPr>
        <w:t>- კი, მართალი ხარ…</w:t>
      </w:r>
    </w:p>
    <w:p w14:paraId="5694CDFD" w14:textId="77777777" w:rsidR="002B144F" w:rsidRDefault="00000000">
      <w:pPr>
        <w:spacing w:before="269" w:after="269"/>
        <w:ind w:left="120"/>
      </w:pPr>
      <w:r>
        <w:rPr>
          <w:rFonts w:ascii="Times New Roman" w:hAnsi="Times New Roman"/>
          <w:color w:val="000000"/>
        </w:rPr>
        <w:t>ხელჩაკიდებულები ტკბებოდნენ იმ ადამიანების ღიმილით, რომლებიც წმინდა დაბადების დღეს აღნიშნავდნენ.</w:t>
      </w:r>
    </w:p>
    <w:p w14:paraId="25AF4B23" w14:textId="77777777" w:rsidR="002B144F" w:rsidRDefault="00000000">
      <w:pPr>
        <w:pStyle w:val="Heading2"/>
        <w:pageBreakBefore/>
        <w:spacing w:before="180" w:after="180"/>
        <w:ind w:left="120"/>
      </w:pPr>
      <w:bookmarkStart w:id="12" w:name="_§_12._შფოთვა"/>
      <w:bookmarkEnd w:id="12"/>
      <w:r>
        <w:rPr>
          <w:rFonts w:ascii="Times New Roman" w:hAnsi="Times New Roman"/>
          <w:color w:val="000000"/>
          <w:sz w:val="33"/>
        </w:rPr>
        <w:lastRenderedPageBreak/>
        <w:t>§ 12. შფოთვა</w:t>
      </w:r>
    </w:p>
    <w:p w14:paraId="50E24A97" w14:textId="77777777" w:rsidR="002B144F" w:rsidRDefault="00000000">
      <w:pPr>
        <w:spacing w:before="269" w:after="269"/>
        <w:ind w:left="120"/>
      </w:pPr>
      <w:r>
        <w:rPr>
          <w:rFonts w:ascii="Times New Roman" w:hAnsi="Times New Roman"/>
          <w:color w:val="000000"/>
        </w:rPr>
        <w:t>10 დღის შემდეგ. გაცვლითი პროგრამა დღეს იწყება.</w:t>
      </w:r>
    </w:p>
    <w:p w14:paraId="14546AA2" w14:textId="77777777" w:rsidR="002B144F" w:rsidRDefault="00000000">
      <w:pPr>
        <w:spacing w:before="269" w:after="269"/>
        <w:ind w:left="120"/>
      </w:pPr>
      <w:r>
        <w:rPr>
          <w:rFonts w:ascii="Times New Roman" w:hAnsi="Times New Roman"/>
          <w:color w:val="000000"/>
        </w:rPr>
        <w:t>მე და რეი სასტუმროს რესტორნიდან ჩვენს ოთახში დავბრუნდით და ის მაშინვე საწოლზე დაეცა.</w:t>
      </w:r>
    </w:p>
    <w:p w14:paraId="058B9249" w14:textId="77777777" w:rsidR="002B144F" w:rsidRDefault="00000000">
      <w:pPr>
        <w:spacing w:before="269" w:after="269"/>
        <w:ind w:left="120"/>
      </w:pPr>
      <w:r>
        <w:rPr>
          <w:rFonts w:ascii="Times New Roman" w:hAnsi="Times New Roman"/>
          <w:color w:val="000000"/>
        </w:rPr>
        <w:t>- დასაძინებლად მიდიხარ?</w:t>
      </w:r>
    </w:p>
    <w:p w14:paraId="5677AE4B" w14:textId="77777777" w:rsidR="002B144F" w:rsidRDefault="00000000">
      <w:pPr>
        <w:spacing w:before="269" w:after="269"/>
        <w:ind w:left="120"/>
      </w:pPr>
      <w:r>
        <w:rPr>
          <w:rFonts w:ascii="Times New Roman" w:hAnsi="Times New Roman"/>
          <w:color w:val="000000"/>
        </w:rPr>
        <w:t>-ჯერ კიდევ გვაქვს დრო.</w:t>
      </w:r>
    </w:p>
    <w:p w14:paraId="486660CB" w14:textId="77777777" w:rsidR="002B144F" w:rsidRDefault="00000000">
      <w:pPr>
        <w:spacing w:before="269" w:after="269"/>
        <w:ind w:left="120"/>
      </w:pPr>
      <w:r>
        <w:rPr>
          <w:rFonts w:ascii="Times New Roman" w:hAnsi="Times New Roman"/>
          <w:color w:val="000000"/>
        </w:rPr>
        <w:t>შებერილმა მუცელმა ძილი აუწია და მალევე გავიგე მისი ხვრინვა.</w:t>
      </w:r>
    </w:p>
    <w:p w14:paraId="1A9C14A7" w14:textId="77777777" w:rsidR="002B144F" w:rsidRDefault="00000000">
      <w:pPr>
        <w:spacing w:before="269" w:after="269"/>
        <w:ind w:left="120"/>
      </w:pPr>
      <w:r>
        <w:rPr>
          <w:rFonts w:ascii="Times New Roman" w:hAnsi="Times New Roman"/>
          <w:color w:val="000000"/>
        </w:rPr>
        <w:t>ფანჯრიდან კაკუნი გაისმა. გავაღე და მის უკან მიშა დავინახე.</w:t>
      </w:r>
    </w:p>
    <w:p w14:paraId="70D11A64" w14:textId="77777777" w:rsidR="002B144F" w:rsidRDefault="00000000">
      <w:pPr>
        <w:spacing w:before="269" w:after="269"/>
        <w:ind w:left="120"/>
      </w:pPr>
      <w:r>
        <w:rPr>
          <w:rFonts w:ascii="Times New Roman" w:hAnsi="Times New Roman"/>
          <w:color w:val="000000"/>
        </w:rPr>
        <w:t>— რამე პრობლემაა?</w:t>
      </w:r>
    </w:p>
    <w:p w14:paraId="20EE525C" w14:textId="77777777" w:rsidR="002B144F" w:rsidRDefault="00000000">
      <w:pPr>
        <w:spacing w:before="269" w:after="269"/>
        <w:ind w:left="120"/>
      </w:pPr>
      <w:r>
        <w:rPr>
          <w:rFonts w:ascii="Times New Roman" w:hAnsi="Times New Roman"/>
          <w:color w:val="000000"/>
        </w:rPr>
        <w:t>— კატა მოვიდა. მიაუ.</w:t>
      </w:r>
    </w:p>
    <w:p w14:paraId="71DA59C7" w14:textId="77777777" w:rsidR="002B144F" w:rsidRDefault="00000000">
      <w:pPr>
        <w:spacing w:before="269" w:after="269"/>
        <w:ind w:left="120"/>
      </w:pPr>
      <w:r>
        <w:rPr>
          <w:rFonts w:ascii="Times New Roman" w:hAnsi="Times New Roman"/>
          <w:color w:val="000000"/>
        </w:rPr>
        <w:t>როგორც კი მიშამ დაუძახა, ნაცნობი შავი კატა მივარდა. ის მიშას მხარზე გადახტა, შემდეგ კი ფანჯრის ჩარჩოზე. ეს იყო აივის ნეკრონი, შვიდი უძველესი დემონური იმპერატორიდან ერთ-ერთი.</w:t>
      </w:r>
    </w:p>
    <w:p w14:paraId="60B316A2" w14:textId="77777777" w:rsidR="002B144F" w:rsidRDefault="00000000">
      <w:pPr>
        <w:spacing w:before="269" w:after="269"/>
        <w:ind w:left="120"/>
      </w:pPr>
      <w:r>
        <w:rPr>
          <w:rFonts w:ascii="Times New Roman" w:hAnsi="Times New Roman"/>
          <w:color w:val="000000"/>
        </w:rPr>
        <w:t>— დილჰეიდში რამე მოხდა?</w:t>
      </w:r>
    </w:p>
    <w:p w14:paraId="5178420E" w14:textId="77777777" w:rsidR="002B144F" w:rsidRDefault="00000000">
      <w:pPr>
        <w:spacing w:before="269" w:after="269"/>
        <w:ind w:left="120"/>
      </w:pPr>
      <w:r>
        <w:rPr>
          <w:rFonts w:ascii="Times New Roman" w:hAnsi="Times New Roman"/>
          <w:color w:val="000000"/>
        </w:rPr>
        <w:t>მე მასაც და მელჰეისსაც დავავალე, რომ ავოს დილჰევიას დილჰეიდში საქმიანობის შესახებ ინფორმაცია გაარკვიონ. რადგან ჩემთან შესახვედრად ამდენი შორი გზა გამოიარა, ეს სასწრაფოდ უნდა მომხდარიყო.</w:t>
      </w:r>
    </w:p>
    <w:p w14:paraId="0D8B00EF" w14:textId="77777777" w:rsidR="002B144F" w:rsidRDefault="00000000">
      <w:pPr>
        <w:spacing w:before="269" w:after="269"/>
        <w:ind w:left="120"/>
      </w:pPr>
      <w:r>
        <w:rPr>
          <w:rFonts w:ascii="Times New Roman" w:hAnsi="Times New Roman"/>
          <w:color w:val="000000"/>
        </w:rPr>
        <w:t>„როგორც ჩანს, სამი დემონი იმპერატორი დილჰეიდიდან გაქრა“, - თქვა შავმა კატა აივისმა.</w:t>
      </w:r>
    </w:p>
    <w:p w14:paraId="28AF8F3E" w14:textId="77777777" w:rsidR="002B144F" w:rsidRDefault="00000000">
      <w:pPr>
        <w:spacing w:before="269" w:after="269"/>
        <w:ind w:left="120"/>
      </w:pPr>
      <w:r>
        <w:rPr>
          <w:rFonts w:ascii="Times New Roman" w:hAnsi="Times New Roman"/>
          <w:color w:val="000000"/>
        </w:rPr>
        <w:t>- ვაუ. და სად წავიდნენ?</w:t>
      </w:r>
    </w:p>
    <w:p w14:paraId="7216FCC3" w14:textId="77777777" w:rsidR="002B144F" w:rsidRDefault="00000000">
      <w:pPr>
        <w:spacing w:before="269" w:after="269"/>
        <w:ind w:left="120"/>
      </w:pPr>
      <w:r>
        <w:rPr>
          <w:rFonts w:ascii="Times New Roman" w:hAnsi="Times New Roman"/>
          <w:color w:val="000000"/>
        </w:rPr>
        <w:t>- გავიგე, რომ ისინი აქ ჩამოვიდნენ - გაირადიტში. ისინი გაქრნენ, მაგრამ ქალაქის საზღვრებს არ ტოვებენ. ისინი სადმე იმალებიან.</w:t>
      </w:r>
    </w:p>
    <w:p w14:paraId="76EBAA5D" w14:textId="77777777" w:rsidR="002B144F" w:rsidRDefault="00000000">
      <w:pPr>
        <w:spacing w:before="269" w:after="269"/>
        <w:ind w:left="120"/>
      </w:pPr>
      <w:r>
        <w:rPr>
          <w:rFonts w:ascii="Times New Roman" w:hAnsi="Times New Roman"/>
          <w:color w:val="000000"/>
        </w:rPr>
        <w:t>დაახლოებით იმ დროს, როდესაც გაცვლითი პროგრამა იწყებოდა, არა? მათი ქმედებებით თუ ვიმსჯელებთ, აშკარად რაღაცას გეგმავენ.</w:t>
      </w:r>
    </w:p>
    <w:p w14:paraId="49F3B6C8" w14:textId="77777777" w:rsidR="002B144F" w:rsidRDefault="00000000">
      <w:pPr>
        <w:spacing w:before="269" w:after="269"/>
        <w:ind w:left="120"/>
      </w:pPr>
      <w:r>
        <w:rPr>
          <w:rFonts w:ascii="Times New Roman" w:hAnsi="Times New Roman"/>
          <w:color w:val="000000"/>
        </w:rPr>
        <w:t>— ისინი რაიმე კავშირში არიან გმირთა აკადემიასთან?</w:t>
      </w:r>
    </w:p>
    <w:p w14:paraId="25B80062" w14:textId="77777777" w:rsidR="002B144F" w:rsidRDefault="00000000">
      <w:pPr>
        <w:spacing w:before="269" w:after="269"/>
        <w:ind w:left="120"/>
      </w:pPr>
      <w:r>
        <w:rPr>
          <w:rFonts w:ascii="Times New Roman" w:hAnsi="Times New Roman"/>
          <w:color w:val="000000"/>
        </w:rPr>
        <w:lastRenderedPageBreak/>
        <w:t>„ჯერ არ ვიცი. მიუხედავად იმისა, რომ გმირთა აკადემიის წარმომადგენლებს შორის ქსელი გვაქვს, ჯერ არ არსებობს რაიმე კონტაქტის ნიშნები ისეთ ადამიანებთან, როგორიც შვიდი უძველესი დემონი იმპერატორია.“</w:t>
      </w:r>
    </w:p>
    <w:p w14:paraId="1EF36E65" w14:textId="77777777" w:rsidR="002B144F" w:rsidRDefault="00000000">
      <w:pPr>
        <w:spacing w:before="269" w:after="269"/>
        <w:ind w:left="120"/>
      </w:pPr>
      <w:r>
        <w:rPr>
          <w:rFonts w:ascii="Times New Roman" w:hAnsi="Times New Roman"/>
          <w:color w:val="000000"/>
        </w:rPr>
        <w:t>თუ გმირთა აკადემია ავოს დილჰევიასთან შეთქმულებაშია ჩართული, მაშინ საერთო სურათი ნათელი ხდება.</w:t>
      </w:r>
    </w:p>
    <w:p w14:paraId="7BDED468" w14:textId="77777777" w:rsidR="002B144F" w:rsidRDefault="00000000">
      <w:pPr>
        <w:spacing w:before="269" w:after="269"/>
        <w:ind w:left="120"/>
      </w:pPr>
      <w:r>
        <w:rPr>
          <w:rFonts w:ascii="Times New Roman" w:hAnsi="Times New Roman"/>
          <w:color w:val="000000"/>
        </w:rPr>
        <w:t>— განაგრძეთ დემონი იმპერატორების მოძრაობების მონიტორინგი.</w:t>
      </w:r>
    </w:p>
    <w:p w14:paraId="2E879112" w14:textId="77777777" w:rsidR="002B144F" w:rsidRDefault="00000000">
      <w:pPr>
        <w:spacing w:before="269" w:after="269"/>
        <w:ind w:left="120"/>
      </w:pPr>
      <w:r>
        <w:rPr>
          <w:rFonts w:ascii="Times New Roman" w:hAnsi="Times New Roman"/>
          <w:color w:val="000000"/>
        </w:rPr>
        <w:t>- კი, ბატონო. და კიდევ ერთი რამ მინდა გითხრათ. შეიძლება ეს ავოს დილჰევიას არ უკავშირდებოდეს, მაგრამ ესეც მაწუხებს.</w:t>
      </w:r>
    </w:p>
    <w:p w14:paraId="21D5199C" w14:textId="77777777" w:rsidR="002B144F" w:rsidRDefault="00000000">
      <w:pPr>
        <w:spacing w:before="269" w:after="269"/>
        <w:ind w:left="120"/>
      </w:pPr>
      <w:r>
        <w:rPr>
          <w:rFonts w:ascii="Times New Roman" w:hAnsi="Times New Roman"/>
          <w:color w:val="000000"/>
        </w:rPr>
        <w:t>- და რა აზრი აქვს?</w:t>
      </w:r>
    </w:p>
    <w:p w14:paraId="074446C0" w14:textId="77777777" w:rsidR="002B144F" w:rsidRDefault="00000000">
      <w:pPr>
        <w:spacing w:before="269" w:after="269"/>
        <w:ind w:left="120"/>
      </w:pPr>
      <w:r>
        <w:rPr>
          <w:rFonts w:ascii="Times New Roman" w:hAnsi="Times New Roman"/>
          <w:color w:val="000000"/>
        </w:rPr>
        <w:t>- აქ ჩამოსვლისას შემთხვევით გავიგე გეირადიტელთა ლეგენდის შესახებ სრული სიბნელის შესახებ.</w:t>
      </w:r>
    </w:p>
    <w:p w14:paraId="615AD564" w14:textId="77777777" w:rsidR="002B144F" w:rsidRDefault="00000000">
      <w:pPr>
        <w:spacing w:before="269" w:after="269"/>
        <w:ind w:left="120"/>
      </w:pPr>
      <w:r>
        <w:rPr>
          <w:rFonts w:ascii="Times New Roman" w:hAnsi="Times New Roman"/>
          <w:color w:val="000000"/>
        </w:rPr>
        <w:t>ჰმ, სხვათა შორის, იმ სცენის მფლობელმაც ახსენა რაღაც ამის შესახებ.</w:t>
      </w:r>
    </w:p>
    <w:p w14:paraId="74B94C85" w14:textId="77777777" w:rsidR="002B144F" w:rsidRDefault="00000000">
      <w:pPr>
        <w:spacing w:before="269" w:after="269"/>
        <w:ind w:left="120"/>
      </w:pPr>
      <w:r>
        <w:rPr>
          <w:rFonts w:ascii="Times New Roman" w:hAnsi="Times New Roman"/>
          <w:color w:val="000000"/>
        </w:rPr>
        <w:t>- და რა პრობლემაა აქ?</w:t>
      </w:r>
    </w:p>
    <w:p w14:paraId="03B97970" w14:textId="77777777" w:rsidR="002B144F" w:rsidRDefault="00000000">
      <w:pPr>
        <w:spacing w:before="269" w:after="269"/>
        <w:ind w:left="120"/>
      </w:pPr>
      <w:r>
        <w:rPr>
          <w:rFonts w:ascii="Times New Roman" w:hAnsi="Times New Roman"/>
          <w:color w:val="000000"/>
        </w:rPr>
        <w:t>- როგორც ჩანს, ეს ხალხში უძველესი დროიდან გადაეცემოდა. ნათქვამია, რომ მალე აზესიონს ისევ სრული სიბნელე შთანთქავს, მაგრამ არაფრის უნდა გვეშინოდეს. იმედით ილოცეთ. ჩვენი ლეგენდარული გმირისადმი. შემდეგ ის კვლავ მოვა და იმედის სხივით გაფანტავს სრული სიბნელეს.</w:t>
      </w:r>
    </w:p>
    <w:p w14:paraId="7D747F8C" w14:textId="77777777" w:rsidR="002B144F" w:rsidRDefault="00000000">
      <w:pPr>
        <w:spacing w:before="269" w:after="269"/>
        <w:ind w:left="120"/>
      </w:pPr>
      <w:r>
        <w:rPr>
          <w:rFonts w:ascii="Times New Roman" w:hAnsi="Times New Roman"/>
          <w:color w:val="000000"/>
        </w:rPr>
        <w:t>როგორც ჩანს, ეს ჩვეულებრივი ამბავია.</w:t>
      </w:r>
    </w:p>
    <w:p w14:paraId="794E1119" w14:textId="77777777" w:rsidR="002B144F" w:rsidRDefault="00000000">
      <w:pPr>
        <w:spacing w:before="269" w:after="269"/>
        <w:ind w:left="120"/>
      </w:pPr>
      <w:r>
        <w:rPr>
          <w:rFonts w:ascii="Times New Roman" w:hAnsi="Times New Roman"/>
          <w:color w:val="000000"/>
        </w:rPr>
        <w:t>— ვვარაუდობ, რომ სრული სიბნელე დემონ მბრძანებელ ტირანზე მინიშნებაა.</w:t>
      </w:r>
    </w:p>
    <w:p w14:paraId="42F2D402" w14:textId="77777777" w:rsidR="002B144F" w:rsidRDefault="00000000">
      <w:pPr>
        <w:spacing w:before="269" w:after="269"/>
        <w:ind w:left="120"/>
      </w:pPr>
      <w:r>
        <w:rPr>
          <w:rFonts w:ascii="Times New Roman" w:hAnsi="Times New Roman"/>
          <w:color w:val="000000"/>
        </w:rPr>
        <w:t>- გინდა მომიყვე ეს ზღაპარი, რომელიც ჩემს ხელახლა დაბადებას წინასწარმეტყველებს?</w:t>
      </w:r>
    </w:p>
    <w:p w14:paraId="78BC282A" w14:textId="77777777" w:rsidR="002B144F" w:rsidRDefault="00000000">
      <w:pPr>
        <w:spacing w:before="269" w:after="269"/>
        <w:ind w:left="120"/>
      </w:pPr>
      <w:r>
        <w:rPr>
          <w:rFonts w:ascii="Times New Roman" w:hAnsi="Times New Roman"/>
          <w:color w:val="000000"/>
        </w:rPr>
        <w:t>- მართალია. შესაძლოა, ზეპირად გადასცეს, რათა გამოცოცხლების შემდეგ მალევე ისევ დაგესვენებინათ.</w:t>
      </w:r>
    </w:p>
    <w:p w14:paraId="655DD27C" w14:textId="77777777" w:rsidR="002B144F" w:rsidRDefault="00000000">
      <w:pPr>
        <w:spacing w:before="269" w:after="269"/>
        <w:ind w:left="120"/>
      </w:pPr>
      <w:r>
        <w:rPr>
          <w:rFonts w:ascii="Times New Roman" w:hAnsi="Times New Roman"/>
          <w:color w:val="000000"/>
        </w:rPr>
        <w:t>- ჰმ, მტკიცებულებები გაქვს?</w:t>
      </w:r>
    </w:p>
    <w:p w14:paraId="5B60C95E" w14:textId="77777777" w:rsidR="002B144F" w:rsidRDefault="00000000">
      <w:pPr>
        <w:spacing w:before="269" w:after="269"/>
        <w:ind w:left="120"/>
      </w:pPr>
      <w:r>
        <w:rPr>
          <w:rFonts w:ascii="Times New Roman" w:hAnsi="Times New Roman"/>
          <w:color w:val="000000"/>
        </w:rPr>
        <w:t>— ლეგენდამ ცოტა შემაწუხა, ამიტომ გამოვიკვლიე. საბოლოოდ, აღმოვაჩინე, რომ ამ ზღაპარს გმირთა აკადემიის კურსდამთავრებულები მთელ აზესიონში ავრცელებენ. ამბობენ, რომ სრული სიბნელე ადამიანებს სასოწარკვეთას მოუტანს, მაგრამ გმირები არ განმარტავენ, თუ რას ნიშნავს ეს კონკრეტულად. ამბობენ, რომ მის დასაძლევად ცოდნა არ არის საჭირო.</w:t>
      </w:r>
    </w:p>
    <w:p w14:paraId="2B1A11B0" w14:textId="77777777" w:rsidR="002B144F" w:rsidRDefault="00000000">
      <w:pPr>
        <w:spacing w:before="269" w:after="269"/>
        <w:ind w:left="120"/>
      </w:pPr>
      <w:r>
        <w:rPr>
          <w:rFonts w:ascii="Times New Roman" w:hAnsi="Times New Roman"/>
          <w:color w:val="000000"/>
        </w:rPr>
        <w:lastRenderedPageBreak/>
        <w:t>ასეთი ისტორიები უნდა გავრცელდეს გმირებისადმი ნდობის დიდი კრედიტის გამო. ხალხს სჯეროდა ისეთი რამის, რაც უძველესი დროიდან არც კი ესმოდათ.</w:t>
      </w:r>
    </w:p>
    <w:p w14:paraId="22254E0D" w14:textId="77777777" w:rsidR="002B144F" w:rsidRDefault="00000000">
      <w:pPr>
        <w:spacing w:before="269" w:after="269"/>
        <w:ind w:left="120"/>
      </w:pPr>
      <w:r>
        <w:rPr>
          <w:rFonts w:ascii="Times New Roman" w:hAnsi="Times New Roman"/>
          <w:color w:val="000000"/>
        </w:rPr>
        <w:t>— ასე რომ, თქვენი სიტყვების პერიფრაზირებით: გმირთა აკადემია კვლავ ცდილობს რეინკარნირებული დემონი ლორდი ტირანტის მოკვლას დემონებისთვის ამის შესახებ ინფორმაციის გარეშე? და ამჯერად, სამუდამოდ, მისი საფუძვლის დატოვების გარეშე.</w:t>
      </w:r>
    </w:p>
    <w:p w14:paraId="0C301CA5" w14:textId="77777777" w:rsidR="002B144F" w:rsidRDefault="00000000">
      <w:pPr>
        <w:spacing w:before="269" w:after="269"/>
        <w:ind w:left="120"/>
      </w:pPr>
      <w:r>
        <w:rPr>
          <w:rFonts w:ascii="Times New Roman" w:hAnsi="Times New Roman"/>
          <w:color w:val="000000"/>
        </w:rPr>
        <w:t>„თუ ზღაპარი იმაში მდგომარეობს, რომ დემონთა მბრძანებელი ტირანი სასოწარკვეთას მოიტანს, ის სწრაფად მოგვაღწევს ჩვენამდე, შვიდ უძველეს დემონ იმპერატორამდე. როგორც ჩანს, ისინი აპირებენ თავიანთი მტრის „უკუნოვანი სიბნელის“ სახელით დამალვას, რათა დილჰეიდს შეჭრის საბაბი არ მისცენ.“</w:t>
      </w:r>
    </w:p>
    <w:p w14:paraId="2CC7AA34" w14:textId="77777777" w:rsidR="002B144F" w:rsidRDefault="00000000">
      <w:pPr>
        <w:spacing w:before="269" w:after="269"/>
        <w:ind w:left="120"/>
      </w:pPr>
      <w:r>
        <w:rPr>
          <w:rFonts w:ascii="Times New Roman" w:hAnsi="Times New Roman"/>
          <w:color w:val="000000"/>
        </w:rPr>
        <w:t>ჰარმონია დადგა სამყაროში. და დემონებსა და ადამიანებს შორის კონტაქტები შეწყდა. შესანიშნავი შესაძლებლობა, რომ მოხერხებულ მომენტს დაველოდო, ყალბი სახეებითა და არწივის თვალებით. როდესაც ხელახლა დავიბადები.</w:t>
      </w:r>
    </w:p>
    <w:p w14:paraId="02D95294" w14:textId="77777777" w:rsidR="002B144F" w:rsidRDefault="00000000">
      <w:pPr>
        <w:spacing w:before="269" w:after="269"/>
        <w:ind w:left="120"/>
      </w:pPr>
      <w:r>
        <w:rPr>
          <w:rFonts w:ascii="Times New Roman" w:hAnsi="Times New Roman"/>
          <w:color w:val="000000"/>
        </w:rPr>
        <w:t>- სრულად ვაღიარებ, რომ ეს შესაძლებელია. უბრალოდ, აქ ერთი უცნაური რამ არის. საქმე იმაშია, რომ გმირთა აკადემიაში დემონთა მბრძანებლის სახელიც გადაეცემოდა - ავოს დილჰევია.</w:t>
      </w:r>
    </w:p>
    <w:p w14:paraId="6641A864" w14:textId="77777777" w:rsidR="002B144F" w:rsidRDefault="00000000">
      <w:pPr>
        <w:spacing w:before="269" w:after="269"/>
        <w:ind w:left="120"/>
      </w:pPr>
      <w:r>
        <w:rPr>
          <w:rFonts w:ascii="Times New Roman" w:hAnsi="Times New Roman"/>
          <w:color w:val="000000"/>
        </w:rPr>
        <w:t>- დარწმუნებული ხარ?</w:t>
      </w:r>
    </w:p>
    <w:p w14:paraId="7FE6001C" w14:textId="77777777" w:rsidR="002B144F" w:rsidRDefault="00000000">
      <w:pPr>
        <w:spacing w:before="269" w:after="269"/>
        <w:ind w:left="120"/>
      </w:pPr>
      <w:r>
        <w:rPr>
          <w:rFonts w:ascii="Times New Roman" w:hAnsi="Times New Roman"/>
          <w:color w:val="000000"/>
        </w:rPr>
        <w:t>- როგორც ჩანს, სტუდენტებს მასზე საუბარი მკაცრად ეკრძალებოდათ, მაგრამ მათ შორის არიან ისეთებიც, ვისაც პირის დახურვა არ შეუძლია. რა თქმა უნდა, არ ვამბობ, რომ ეს 100%-ით მართალია, მაგრამ თითქმის დარწმუნებული ვარ ამაში.</w:t>
      </w:r>
    </w:p>
    <w:p w14:paraId="359F25B6" w14:textId="77777777" w:rsidR="002B144F" w:rsidRDefault="00000000">
      <w:pPr>
        <w:spacing w:before="269" w:after="269"/>
        <w:ind w:left="120"/>
      </w:pPr>
      <w:r>
        <w:rPr>
          <w:rFonts w:ascii="Times New Roman" w:hAnsi="Times New Roman"/>
          <w:color w:val="000000"/>
        </w:rPr>
        <w:t>აივისი გაჩუმდა და ღრმად ჩაფიქრდა.</w:t>
      </w:r>
    </w:p>
    <w:p w14:paraId="3576948E" w14:textId="77777777" w:rsidR="002B144F" w:rsidRDefault="00000000">
      <w:pPr>
        <w:spacing w:before="269" w:after="269"/>
        <w:ind w:left="120"/>
      </w:pPr>
      <w:r>
        <w:rPr>
          <w:rFonts w:ascii="Times New Roman" w:hAnsi="Times New Roman"/>
          <w:color w:val="000000"/>
        </w:rPr>
        <w:t>ჯერ კიდევ მესმის, რომ 2000 წლის განმავლობაში ისინი თავიანთ განზრახვებს მომავალ თაობებს ზღაპრებისა და ლეგენდების მეშვეობით გადასცემდნენ და დემონების ტირან-მბრძანებლის დამარცხების შესაძლებლობას ელოდნენ.</w:t>
      </w:r>
    </w:p>
    <w:p w14:paraId="212DD278" w14:textId="77777777" w:rsidR="002B144F" w:rsidRDefault="00000000">
      <w:pPr>
        <w:spacing w:before="269" w:after="269"/>
        <w:ind w:left="120"/>
      </w:pPr>
      <w:r>
        <w:rPr>
          <w:rFonts w:ascii="Times New Roman" w:hAnsi="Times New Roman"/>
          <w:color w:val="000000"/>
        </w:rPr>
        <w:t>მაგრამ თუ მთავარი არასწორია - დემონთა მბრძანებლის სახელი, მაშინ მათ იდიოტებიც კი არ შეიძლება უწოდოთ. გმირთა აკადემია უბრალოდ ვერ შეძლებს ჩემს პოვნას და ცრუ დემონთა მბრძანებელს შეებრძოლება.</w:t>
      </w:r>
    </w:p>
    <w:p w14:paraId="75F018FC" w14:textId="77777777" w:rsidR="002B144F" w:rsidRDefault="00000000">
      <w:pPr>
        <w:spacing w:before="269" w:after="269"/>
        <w:ind w:left="120"/>
      </w:pPr>
      <w:r>
        <w:rPr>
          <w:rFonts w:ascii="Times New Roman" w:hAnsi="Times New Roman"/>
          <w:color w:val="000000"/>
        </w:rPr>
        <w:t>„რა მოხდება, თუ ეს სიტუაცია იმის გამო წარმოიქმნება, რომ ავოს დილჰევიასა და გმირთა აკადემიის გეგმები ერთმანეთში გადაიხლართება?“ - იკითხა აივისმა.</w:t>
      </w:r>
    </w:p>
    <w:p w14:paraId="16FB821F" w14:textId="77777777" w:rsidR="002B144F" w:rsidRDefault="00000000">
      <w:pPr>
        <w:spacing w:before="269" w:after="269"/>
        <w:ind w:left="120"/>
      </w:pPr>
      <w:r>
        <w:rPr>
          <w:rFonts w:ascii="Times New Roman" w:hAnsi="Times New Roman"/>
          <w:color w:val="000000"/>
        </w:rPr>
        <w:t>- ვინ იცის. მაგრამ ეს სავსებით შესაძლებელია იმის გათვალისწინებით, რომ დემონი იმპერატორები გაირადიტში ჩავიდნენ.</w:t>
      </w:r>
    </w:p>
    <w:p w14:paraId="49BB9B6E" w14:textId="77777777" w:rsidR="002B144F" w:rsidRDefault="00000000">
      <w:pPr>
        <w:spacing w:before="269" w:after="269"/>
        <w:ind w:left="120"/>
      </w:pPr>
      <w:r>
        <w:rPr>
          <w:rFonts w:ascii="Times New Roman" w:hAnsi="Times New Roman"/>
          <w:color w:val="000000"/>
        </w:rPr>
        <w:t xml:space="preserve">სამი ბანაკი: ავოს დილჰევია, გმირთა აკადემია და მე, აქ და ახლა შევიკრიბეთ გაირადიტში და თითოეულს თავისი მოტივები აქვს. ნაკლებად სავარაუდოა, რომ </w:t>
      </w:r>
      <w:r>
        <w:rPr>
          <w:rFonts w:ascii="Times New Roman" w:hAnsi="Times New Roman"/>
          <w:color w:val="000000"/>
        </w:rPr>
        <w:lastRenderedPageBreak/>
        <w:t>ყველაფერი უპრობლემოდ წარიმართოს. უნდა გავითვალისწინო, რომ შეიძლება რაღაც მოულოდნელი მოხდეს.</w:t>
      </w:r>
    </w:p>
    <w:p w14:paraId="3D469F55" w14:textId="77777777" w:rsidR="002B144F" w:rsidRDefault="00000000">
      <w:pPr>
        <w:spacing w:before="269" w:after="269"/>
        <w:ind w:left="120"/>
      </w:pPr>
      <w:r>
        <w:rPr>
          <w:rFonts w:ascii="Times New Roman" w:hAnsi="Times New Roman"/>
          <w:color w:val="000000"/>
        </w:rPr>
        <w:t>- შენი ამოცანაა სამი იმპერატორის ადგილსამყოფელის პოვნა. მე გმირთა აკადემიას შევისწავლი. გაცვლითი პროგრამა დღეს იწყება.</w:t>
      </w:r>
    </w:p>
    <w:p w14:paraId="595B4796" w14:textId="77777777" w:rsidR="002B144F" w:rsidRDefault="00000000">
      <w:pPr>
        <w:spacing w:before="269" w:after="269"/>
        <w:ind w:left="120"/>
      </w:pPr>
      <w:r>
        <w:rPr>
          <w:rFonts w:ascii="Times New Roman" w:hAnsi="Times New Roman"/>
          <w:color w:val="000000"/>
        </w:rPr>
        <w:t>- კი ბატონო.</w:t>
      </w:r>
    </w:p>
    <w:p w14:paraId="1DD618D1" w14:textId="77777777" w:rsidR="002B144F" w:rsidRDefault="00000000">
      <w:pPr>
        <w:spacing w:before="269" w:after="269"/>
        <w:ind w:left="120"/>
      </w:pPr>
      <w:r>
        <w:rPr>
          <w:rFonts w:ascii="Times New Roman" w:hAnsi="Times New Roman"/>
          <w:color w:val="000000"/>
        </w:rPr>
        <w:t>აივისი ფანჯრიდან გადახტა.</w:t>
      </w:r>
    </w:p>
    <w:p w14:paraId="3982BCCE" w14:textId="77777777" w:rsidR="002B144F" w:rsidRDefault="00000000">
      <w:pPr>
        <w:spacing w:before="269" w:after="269"/>
        <w:ind w:left="120"/>
      </w:pPr>
      <w:r>
        <w:rPr>
          <w:rFonts w:ascii="Times New Roman" w:hAnsi="Times New Roman"/>
          <w:color w:val="000000"/>
        </w:rPr>
        <w:t>— მნიშვნელოვანი საქმეები გაქვთ?</w:t>
      </w:r>
    </w:p>
    <w:p w14:paraId="6791EB1F" w14:textId="77777777" w:rsidR="002B144F" w:rsidRDefault="00000000">
      <w:pPr>
        <w:spacing w:before="269" w:after="269"/>
        <w:ind w:left="120"/>
      </w:pPr>
      <w:r>
        <w:rPr>
          <w:rFonts w:ascii="Times New Roman" w:hAnsi="Times New Roman"/>
          <w:color w:val="000000"/>
        </w:rPr>
        <w:t>მიშამ ორივე ხელით ფანჯრის ჩარჩოს მოჰკიდა ხელი და ფეხის წვერებზე დადგა, მხოლოდ თავი ჰქონდა გამოყოფილი.</w:t>
      </w:r>
    </w:p>
    <w:p w14:paraId="63F5FE9E" w14:textId="77777777" w:rsidR="002B144F" w:rsidRDefault="00000000">
      <w:pPr>
        <w:spacing w:before="269" w:after="269"/>
        <w:ind w:left="120"/>
      </w:pPr>
      <w:r>
        <w:rPr>
          <w:rFonts w:ascii="Times New Roman" w:hAnsi="Times New Roman"/>
          <w:color w:val="000000"/>
        </w:rPr>
        <w:t>- საქმე?</w:t>
      </w:r>
    </w:p>
    <w:p w14:paraId="6F35E4FD" w14:textId="77777777" w:rsidR="002B144F" w:rsidRDefault="00000000">
      <w:pPr>
        <w:spacing w:before="269" w:after="269"/>
        <w:ind w:left="120"/>
      </w:pPr>
      <w:r>
        <w:rPr>
          <w:rFonts w:ascii="Times New Roman" w:hAnsi="Times New Roman"/>
          <w:color w:val="000000"/>
        </w:rPr>
        <w:t>— დემონთა მბრძანებლისთვის მნიშვნელოვანი საკითხი?</w:t>
      </w:r>
    </w:p>
    <w:p w14:paraId="019EA5D7" w14:textId="77777777" w:rsidR="002B144F" w:rsidRDefault="00000000">
      <w:pPr>
        <w:spacing w:before="269" w:after="269"/>
        <w:ind w:left="120"/>
      </w:pPr>
      <w:r>
        <w:rPr>
          <w:rFonts w:ascii="Times New Roman" w:hAnsi="Times New Roman"/>
          <w:color w:val="000000"/>
        </w:rPr>
        <w:t>აჰ, სწორედ ამაზე საუბრობს.</w:t>
      </w:r>
    </w:p>
    <w:p w14:paraId="3E4CDA2F" w14:textId="77777777" w:rsidR="002B144F" w:rsidRDefault="00000000">
      <w:pPr>
        <w:spacing w:before="269" w:after="269"/>
        <w:ind w:left="120"/>
      </w:pPr>
      <w:r>
        <w:rPr>
          <w:rFonts w:ascii="Times New Roman" w:hAnsi="Times New Roman"/>
          <w:color w:val="000000"/>
        </w:rPr>
        <w:t>- ზუსტად. როგორც ჩანს, ძალიან უსიამოვნო ადგილას აღმოვჩნდით.</w:t>
      </w:r>
    </w:p>
    <w:p w14:paraId="255B15F1" w14:textId="77777777" w:rsidR="002B144F" w:rsidRDefault="00000000">
      <w:pPr>
        <w:spacing w:before="269" w:after="269"/>
        <w:ind w:left="120"/>
      </w:pPr>
      <w:r>
        <w:rPr>
          <w:rFonts w:ascii="Times New Roman" w:hAnsi="Times New Roman"/>
          <w:color w:val="000000"/>
        </w:rPr>
        <w:t>— დახმარება გჭირდებათ?</w:t>
      </w:r>
    </w:p>
    <w:p w14:paraId="32658DD3" w14:textId="77777777" w:rsidR="002B144F" w:rsidRDefault="00000000">
      <w:pPr>
        <w:spacing w:before="269" w:after="269"/>
        <w:ind w:left="120"/>
      </w:pPr>
      <w:r>
        <w:rPr>
          <w:rFonts w:ascii="Times New Roman" w:hAnsi="Times New Roman"/>
          <w:color w:val="000000"/>
        </w:rPr>
        <w:t>- როცა საჭიროა. გარეთ რას აკეთებ?</w:t>
      </w:r>
    </w:p>
    <w:p w14:paraId="7CFEB83B" w14:textId="77777777" w:rsidR="002B144F" w:rsidRDefault="00000000">
      <w:pPr>
        <w:spacing w:before="269" w:after="269"/>
        <w:ind w:left="120"/>
      </w:pPr>
      <w:r>
        <w:rPr>
          <w:rFonts w:ascii="Times New Roman" w:hAnsi="Times New Roman"/>
          <w:color w:val="000000"/>
        </w:rPr>
        <w:t>„აკადემიაში წავალ“, - გულგრილად თქვა მიშამ.</w:t>
      </w:r>
    </w:p>
    <w:p w14:paraId="52EEB4CE" w14:textId="77777777" w:rsidR="002B144F" w:rsidRDefault="00000000">
      <w:pPr>
        <w:spacing w:before="269" w:after="269"/>
        <w:ind w:left="120"/>
      </w:pPr>
      <w:r>
        <w:rPr>
          <w:rFonts w:ascii="Times New Roman" w:hAnsi="Times New Roman"/>
          <w:color w:val="000000"/>
        </w:rPr>
        <w:t>— ცოტა ადრე ხომ არ არის?</w:t>
      </w:r>
    </w:p>
    <w:p w14:paraId="2A9B28F7" w14:textId="77777777" w:rsidR="002B144F" w:rsidRDefault="00000000">
      <w:pPr>
        <w:spacing w:before="269" w:after="269"/>
        <w:ind w:left="120"/>
      </w:pPr>
      <w:r>
        <w:rPr>
          <w:rFonts w:ascii="Times New Roman" w:hAnsi="Times New Roman"/>
          <w:color w:val="000000"/>
        </w:rPr>
        <w:t>- დღეს პირველი დღეა.</w:t>
      </w:r>
    </w:p>
    <w:p w14:paraId="1D7F5550" w14:textId="77777777" w:rsidR="002B144F" w:rsidRDefault="00000000">
      <w:pPr>
        <w:spacing w:before="269" w:after="269"/>
        <w:ind w:left="120"/>
      </w:pPr>
      <w:r>
        <w:rPr>
          <w:rFonts w:ascii="Times New Roman" w:hAnsi="Times New Roman"/>
          <w:color w:val="000000"/>
        </w:rPr>
        <w:t>ძალიან ჰგავს მიშას სულს.</w:t>
      </w:r>
    </w:p>
    <w:p w14:paraId="38F89FC6" w14:textId="77777777" w:rsidR="002B144F" w:rsidRDefault="00000000">
      <w:pPr>
        <w:spacing w:before="269" w:after="269"/>
        <w:ind w:left="120"/>
      </w:pPr>
      <w:r>
        <w:rPr>
          <w:rFonts w:ascii="Times New Roman" w:hAnsi="Times New Roman"/>
          <w:color w:val="000000"/>
        </w:rPr>
        <w:t>ფანჯარასთან მივვარდი და გარეთ გავედი. მიშამ გაკვირვებულმა ამიხედა.</w:t>
      </w:r>
    </w:p>
    <w:p w14:paraId="3516543C" w14:textId="77777777" w:rsidR="002B144F" w:rsidRDefault="00000000">
      <w:pPr>
        <w:spacing w:before="269" w:after="269"/>
        <w:ind w:left="120"/>
      </w:pPr>
      <w:r>
        <w:rPr>
          <w:rFonts w:ascii="Times New Roman" w:hAnsi="Times New Roman"/>
          <w:color w:val="000000"/>
        </w:rPr>
        <w:t>- ერთად წავიდეთ.</w:t>
      </w:r>
    </w:p>
    <w:p w14:paraId="34AA4B74" w14:textId="77777777" w:rsidR="002B144F" w:rsidRDefault="00000000">
      <w:pPr>
        <w:spacing w:before="269" w:after="269"/>
        <w:ind w:left="120"/>
      </w:pPr>
      <w:r>
        <w:rPr>
          <w:rFonts w:ascii="Times New Roman" w:hAnsi="Times New Roman"/>
          <w:color w:val="000000"/>
        </w:rPr>
        <w:t>- კი.</w:t>
      </w:r>
    </w:p>
    <w:p w14:paraId="041D69D3" w14:textId="77777777" w:rsidR="002B144F" w:rsidRDefault="00000000">
      <w:pPr>
        <w:spacing w:before="269" w:after="269"/>
        <w:ind w:left="120"/>
      </w:pPr>
      <w:r>
        <w:rPr>
          <w:rFonts w:ascii="Times New Roman" w:hAnsi="Times New Roman"/>
          <w:color w:val="000000"/>
        </w:rPr>
        <w:t>კმაყოფილმა გაიღიმა.</w:t>
      </w:r>
    </w:p>
    <w:p w14:paraId="77717E78" w14:textId="77777777" w:rsidR="002B144F" w:rsidRDefault="00000000">
      <w:pPr>
        <w:spacing w:before="269" w:after="269"/>
        <w:ind w:left="120"/>
      </w:pPr>
      <w:r>
        <w:rPr>
          <w:rFonts w:ascii="Times New Roman" w:hAnsi="Times New Roman"/>
          <w:color w:val="000000"/>
        </w:rPr>
        <w:t>მე და მიშა უდარდელად მივდიოდით გმირთა აკადემიისკენ.</w:t>
      </w:r>
    </w:p>
    <w:p w14:paraId="580DB1FC" w14:textId="77777777" w:rsidR="002B144F" w:rsidRDefault="00000000">
      <w:pPr>
        <w:spacing w:before="269" w:after="269"/>
        <w:ind w:left="120"/>
      </w:pPr>
      <w:r>
        <w:rPr>
          <w:rFonts w:ascii="Times New Roman" w:hAnsi="Times New Roman"/>
          <w:color w:val="000000"/>
        </w:rPr>
        <w:lastRenderedPageBreak/>
        <w:t>როგორც კი კარიბჭეს შევეხე, ჯადოსნურმა გასაღებმა ავტომატურად გააღო იგი, ალბათ იმიტომ, რომ დეჯიტის პირობები შეიცვალა.</w:t>
      </w:r>
    </w:p>
    <w:p w14:paraId="2071FC12" w14:textId="77777777" w:rsidR="002B144F" w:rsidRDefault="00000000">
      <w:pPr>
        <w:spacing w:before="269" w:after="269"/>
        <w:ind w:left="120"/>
      </w:pPr>
      <w:r>
        <w:rPr>
          <w:rFonts w:ascii="Times New Roman" w:hAnsi="Times New Roman"/>
          <w:color w:val="000000"/>
        </w:rPr>
        <w:t>აკადემიის კარიბჭე გავიარეთ და შევედით.</w:t>
      </w:r>
    </w:p>
    <w:p w14:paraId="4FE00B1D" w14:textId="77777777" w:rsidR="002B144F" w:rsidRDefault="00000000">
      <w:pPr>
        <w:spacing w:before="269" w:after="269"/>
        <w:ind w:left="120"/>
      </w:pPr>
      <w:r>
        <w:rPr>
          <w:rFonts w:ascii="Times New Roman" w:hAnsi="Times New Roman"/>
          <w:color w:val="000000"/>
        </w:rPr>
        <w:t>- სხვათა შორის, სად უნდა წავიდეთ?</w:t>
      </w:r>
    </w:p>
    <w:p w14:paraId="611749CD" w14:textId="77777777" w:rsidR="002B144F" w:rsidRDefault="00000000">
      <w:pPr>
        <w:spacing w:before="269" w:after="269"/>
        <w:ind w:left="120"/>
      </w:pPr>
      <w:r>
        <w:rPr>
          <w:rFonts w:ascii="Times New Roman" w:hAnsi="Times New Roman"/>
          <w:color w:val="000000"/>
        </w:rPr>
        <w:t>— ფართო აუდიტორიისთვის.</w:t>
      </w:r>
    </w:p>
    <w:p w14:paraId="55771763" w14:textId="77777777" w:rsidR="002B144F" w:rsidRDefault="00000000">
      <w:pPr>
        <w:spacing w:before="269" w:after="269"/>
        <w:ind w:left="120"/>
      </w:pPr>
      <w:r>
        <w:rPr>
          <w:rFonts w:ascii="Times New Roman" w:hAnsi="Times New Roman"/>
          <w:color w:val="000000"/>
        </w:rPr>
        <w:t>მიშამ ირგვლივ მიმოიხედა.</w:t>
      </w:r>
    </w:p>
    <w:p w14:paraId="54C9099B" w14:textId="77777777" w:rsidR="002B144F" w:rsidRDefault="00000000">
      <w:pPr>
        <w:spacing w:before="269" w:after="269"/>
        <w:ind w:left="120"/>
      </w:pPr>
      <w:r>
        <w:rPr>
          <w:rFonts w:ascii="Times New Roman" w:hAnsi="Times New Roman"/>
          <w:color w:val="000000"/>
        </w:rPr>
        <w:t>- იქ.</w:t>
      </w:r>
    </w:p>
    <w:p w14:paraId="3F825494" w14:textId="77777777" w:rsidR="002B144F" w:rsidRDefault="00000000">
      <w:pPr>
        <w:spacing w:before="269" w:after="269"/>
        <w:ind w:left="120"/>
      </w:pPr>
      <w:r>
        <w:rPr>
          <w:rFonts w:ascii="Times New Roman" w:hAnsi="Times New Roman"/>
          <w:color w:val="000000"/>
        </w:rPr>
        <w:t>მან მიუთითა იმ მიმართულებით, სადაც დიდი აუდიტორიისკენ მიმავალი აბრა იყო. როგორც ჩანს, ის დემონთა მბრძანებლის აკადემიის სტუდენტებისთვის იყო მომზადებული. აბრაზე მითითებული მითითებების შესაბამისად, კიბეებზე ავედით და დერეფნის ბოლოში გავედით.</w:t>
      </w:r>
    </w:p>
    <w:p w14:paraId="05F3805F" w14:textId="77777777" w:rsidR="002B144F" w:rsidRDefault="00000000">
      <w:pPr>
        <w:spacing w:before="269" w:after="269"/>
        <w:ind w:left="120"/>
      </w:pPr>
      <w:r>
        <w:rPr>
          <w:rFonts w:ascii="Times New Roman" w:hAnsi="Times New Roman"/>
          <w:color w:val="000000"/>
        </w:rPr>
        <w:t>დერეფნის ბოლოს ორმაგი კარი იყო. წარწერაზე ეწერა: „დიდი აუდიტორია“.</w:t>
      </w:r>
    </w:p>
    <w:p w14:paraId="69905E61" w14:textId="77777777" w:rsidR="002B144F" w:rsidRDefault="00000000">
      <w:pPr>
        <w:spacing w:before="269" w:after="269"/>
        <w:ind w:left="120"/>
      </w:pPr>
      <w:r>
        <w:rPr>
          <w:rFonts w:ascii="Times New Roman" w:hAnsi="Times New Roman"/>
          <w:color w:val="000000"/>
        </w:rPr>
        <w:t>კარის გაღებისას დავინახეთ, რომ შიგნით საკმაოდ ფართო იყო. უკანა სავარძლები ძალიან მაღალი იყო, მასწავლებლის მაგიდა კი ყველაზე ძირში, ისე რომ დაფა ნებისმიერი ადგილიდან ჩანდა.</w:t>
      </w:r>
    </w:p>
    <w:p w14:paraId="62818CF9" w14:textId="77777777" w:rsidR="002B144F" w:rsidRDefault="00000000">
      <w:pPr>
        <w:spacing w:before="269" w:after="269"/>
        <w:ind w:left="120"/>
      </w:pPr>
      <w:r>
        <w:rPr>
          <w:rFonts w:ascii="Times New Roman" w:hAnsi="Times New Roman"/>
          <w:color w:val="000000"/>
        </w:rPr>
        <w:t>- დიდი.</w:t>
      </w:r>
    </w:p>
    <w:p w14:paraId="1F0A0F37" w14:textId="77777777" w:rsidR="002B144F" w:rsidRDefault="00000000">
      <w:pPr>
        <w:spacing w:before="269" w:after="269"/>
        <w:ind w:left="120"/>
      </w:pPr>
      <w:r>
        <w:rPr>
          <w:rFonts w:ascii="Times New Roman" w:hAnsi="Times New Roman"/>
          <w:color w:val="000000"/>
        </w:rPr>
        <w:t>— გაცვლით პროგრამაში ბევრი სტუდენტი მონაწილეობს.</w:t>
      </w:r>
    </w:p>
    <w:p w14:paraId="5FF673E4" w14:textId="77777777" w:rsidR="002B144F" w:rsidRDefault="00000000">
      <w:pPr>
        <w:spacing w:before="269" w:after="269"/>
        <w:ind w:left="120"/>
      </w:pPr>
      <w:r>
        <w:rPr>
          <w:rFonts w:ascii="Times New Roman" w:hAnsi="Times New Roman"/>
          <w:color w:val="000000"/>
        </w:rPr>
        <w:t>მხოლოდ დემონთა მბრძანებლის აკადემიიდან ორი კლასი უნდა იყოს. და თუ გმირთა აკადემიის სტუდენტებსაც დაამატებთ, ასეთ უზარმაზარ აუდიტორიაშიც კი ადგილი ძლივს დარჩება.</w:t>
      </w:r>
    </w:p>
    <w:p w14:paraId="0CC8D38A" w14:textId="77777777" w:rsidR="002B144F" w:rsidRDefault="00000000">
      <w:pPr>
        <w:spacing w:before="269" w:after="269"/>
        <w:ind w:left="120"/>
      </w:pPr>
      <w:r>
        <w:rPr>
          <w:rFonts w:ascii="Times New Roman" w:hAnsi="Times New Roman"/>
          <w:color w:val="000000"/>
        </w:rPr>
        <w:t>- ვაუ, ანოს. დილა მშვიდობისა.</w:t>
      </w:r>
    </w:p>
    <w:p w14:paraId="0F680338" w14:textId="77777777" w:rsidR="002B144F" w:rsidRDefault="00000000">
      <w:pPr>
        <w:spacing w:before="269" w:after="269"/>
        <w:ind w:left="120"/>
      </w:pPr>
      <w:r>
        <w:rPr>
          <w:rFonts w:ascii="Times New Roman" w:hAnsi="Times New Roman"/>
          <w:color w:val="000000"/>
        </w:rPr>
        <w:t>გრძელთმიანმა შავგვრემანმა პირველი რიგიდან დამიქნია ხელი. ეს ელეონორა იყო. ის ფრთხილად ავიდა დიდი აუდიტორიის კიბეებზე და მოგვიახლოვდა.</w:t>
      </w:r>
    </w:p>
    <w:p w14:paraId="245023A8" w14:textId="77777777" w:rsidR="002B144F" w:rsidRDefault="00000000">
      <w:pPr>
        <w:spacing w:before="269" w:after="269"/>
        <w:ind w:left="120"/>
      </w:pPr>
      <w:r>
        <w:rPr>
          <w:rFonts w:ascii="Times New Roman" w:hAnsi="Times New Roman"/>
          <w:color w:val="000000"/>
        </w:rPr>
        <w:t>- ადრე მოხვედი. მართლა შესანიშნავი მოსწავლე ხარ?</w:t>
      </w:r>
    </w:p>
    <w:p w14:paraId="3174B33B" w14:textId="77777777" w:rsidR="002B144F" w:rsidRDefault="00000000">
      <w:pPr>
        <w:spacing w:before="269" w:after="269"/>
        <w:ind w:left="120"/>
      </w:pPr>
      <w:r>
        <w:rPr>
          <w:rFonts w:ascii="Times New Roman" w:hAnsi="Times New Roman"/>
          <w:color w:val="000000"/>
        </w:rPr>
        <w:t>- რას ამბობ, უბრალოდ მომინდა.</w:t>
      </w:r>
    </w:p>
    <w:p w14:paraId="650CB80C" w14:textId="77777777" w:rsidR="002B144F" w:rsidRDefault="00000000">
      <w:pPr>
        <w:spacing w:before="269" w:after="269"/>
        <w:ind w:left="120"/>
      </w:pPr>
      <w:r>
        <w:rPr>
          <w:rFonts w:ascii="Times New Roman" w:hAnsi="Times New Roman"/>
          <w:color w:val="000000"/>
        </w:rPr>
        <w:t>მიშამ გაკვირვებულმა თავი დახარა.</w:t>
      </w:r>
    </w:p>
    <w:p w14:paraId="33FD877E" w14:textId="77777777" w:rsidR="002B144F" w:rsidRDefault="00000000">
      <w:pPr>
        <w:spacing w:before="269" w:after="269"/>
        <w:ind w:left="120"/>
      </w:pPr>
      <w:r>
        <w:rPr>
          <w:rFonts w:ascii="Times New Roman" w:hAnsi="Times New Roman"/>
          <w:color w:val="000000"/>
        </w:rPr>
        <w:t>— ნაცნობი?</w:t>
      </w:r>
    </w:p>
    <w:p w14:paraId="2043AC2A" w14:textId="77777777" w:rsidR="002B144F" w:rsidRDefault="00000000">
      <w:pPr>
        <w:spacing w:before="269" w:after="269"/>
        <w:ind w:left="120"/>
      </w:pPr>
      <w:r>
        <w:rPr>
          <w:rFonts w:ascii="Times New Roman" w:hAnsi="Times New Roman"/>
          <w:color w:val="000000"/>
        </w:rPr>
        <w:lastRenderedPageBreak/>
        <w:t>- ოჰ, ბოდიში. ჯერ არ გამაცანი. მე ელეონორ ბიანკა მქვია, გმირთა აკადემიის მესამე კურსზე ვარ.</w:t>
      </w:r>
    </w:p>
    <w:p w14:paraId="5F30945C" w14:textId="77777777" w:rsidR="002B144F" w:rsidRDefault="00000000">
      <w:pPr>
        <w:spacing w:before="269" w:after="269"/>
        <w:ind w:left="120"/>
      </w:pPr>
      <w:r>
        <w:rPr>
          <w:rFonts w:ascii="Times New Roman" w:hAnsi="Times New Roman"/>
          <w:color w:val="000000"/>
        </w:rPr>
        <w:t>რის შემდეგაც მიშამ თავი დაუქნია.</w:t>
      </w:r>
    </w:p>
    <w:p w14:paraId="65B863BD" w14:textId="77777777" w:rsidR="002B144F" w:rsidRDefault="00000000">
      <w:pPr>
        <w:spacing w:before="269" w:after="269"/>
        <w:ind w:left="120"/>
      </w:pPr>
      <w:r>
        <w:rPr>
          <w:rFonts w:ascii="Times New Roman" w:hAnsi="Times New Roman"/>
          <w:color w:val="000000"/>
        </w:rPr>
        <w:t>— დემონთა მბრძანებლის აკადემიის პირველი კურსის სტუდენტი, მიშა ნეკრონი.</w:t>
      </w:r>
    </w:p>
    <w:p w14:paraId="6DD72D16" w14:textId="77777777" w:rsidR="002B144F" w:rsidRDefault="00000000">
      <w:pPr>
        <w:spacing w:before="269" w:after="269"/>
        <w:ind w:left="120"/>
      </w:pPr>
      <w:r>
        <w:rPr>
          <w:rFonts w:ascii="Times New Roman" w:hAnsi="Times New Roman"/>
          <w:color w:val="000000"/>
        </w:rPr>
        <w:t>- სასიამოვნოა შენი გაცნობა, მიშენკა. შეგიძლია უბრალოდ ელეონორა დამიძახო.</w:t>
      </w:r>
    </w:p>
    <w:p w14:paraId="72E9A69E" w14:textId="77777777" w:rsidR="002B144F" w:rsidRDefault="00000000">
      <w:pPr>
        <w:spacing w:before="269" w:after="269"/>
        <w:ind w:left="120"/>
      </w:pPr>
      <w:r>
        <w:rPr>
          <w:rFonts w:ascii="Times New Roman" w:hAnsi="Times New Roman"/>
          <w:color w:val="000000"/>
        </w:rPr>
        <w:t>- სასიამოვნოა შენი გაცნობა.</w:t>
      </w:r>
    </w:p>
    <w:p w14:paraId="08A9DE88" w14:textId="77777777" w:rsidR="002B144F" w:rsidRDefault="00000000">
      <w:pPr>
        <w:spacing w:before="269" w:after="269"/>
        <w:ind w:left="120"/>
      </w:pPr>
      <w:r>
        <w:rPr>
          <w:rFonts w:ascii="Times New Roman" w:hAnsi="Times New Roman"/>
          <w:color w:val="000000"/>
        </w:rPr>
        <w:t>- ზუსტად დროზე მოხვედი. მინდოდა გმირ კანონზე მეკითხა...</w:t>
      </w:r>
    </w:p>
    <w:p w14:paraId="77CAC6DE" w14:textId="77777777" w:rsidR="002B144F" w:rsidRDefault="00000000">
      <w:pPr>
        <w:spacing w:before="269" w:after="269"/>
        <w:ind w:left="120"/>
      </w:pPr>
      <w:r>
        <w:rPr>
          <w:rFonts w:ascii="Times New Roman" w:hAnsi="Times New Roman"/>
          <w:color w:val="000000"/>
        </w:rPr>
        <w:t>„ვაუ,“ უეცრად შესასვლელიდან ხმა გაისმა, „აქ რა გვაქვს? ხომ არ შეიძლება, გიპასუხო, ძმაო დემონთა მბრძანებლის აკადემიიდან?“</w:t>
      </w:r>
    </w:p>
    <w:p w14:paraId="393C2D15" w14:textId="77777777" w:rsidR="002B144F" w:rsidRDefault="00000000">
      <w:pPr>
        <w:spacing w:before="269" w:after="269"/>
        <w:ind w:left="120"/>
      </w:pPr>
      <w:r>
        <w:rPr>
          <w:rFonts w:ascii="Times New Roman" w:hAnsi="Times New Roman"/>
          <w:color w:val="000000"/>
        </w:rPr>
        <w:t>დარბაზში შემოვიდა ის ქერა ბიჭი, რომელიც ჯადოსნურ ბიბლიოთეკაში დავინახე. მასთან ერთად ლედრიანო და ლაოსი შევიდნენ.</w:t>
      </w:r>
    </w:p>
    <w:p w14:paraId="549A50F9" w14:textId="77777777" w:rsidR="002B144F" w:rsidRDefault="00000000">
      <w:pPr>
        <w:spacing w:before="269" w:after="269"/>
        <w:ind w:left="120"/>
      </w:pPr>
      <w:r>
        <w:rPr>
          <w:rFonts w:ascii="Times New Roman" w:hAnsi="Times New Roman"/>
          <w:color w:val="000000"/>
        </w:rPr>
        <w:t>— სასიამოვნოა თქვენი გაცნობა. მე ვარ გმირთა აკადემიის მესამე რანგის კურსდამთავრებული, რჩეული კლასის „ჯერგა კანონის“ სტუდენტი, გმირის კანონის მეორე ბირთვის რეინკარნაცია და წმინდა მიწის რაინდ-შემქმნელი, ჰაინე კანონი იორგ.</w:t>
      </w:r>
    </w:p>
    <w:p w14:paraId="3F215233" w14:textId="77777777" w:rsidR="002B144F" w:rsidRDefault="00000000">
      <w:pPr>
        <w:spacing w:before="269" w:after="269"/>
        <w:ind w:left="120"/>
      </w:pPr>
      <w:r>
        <w:rPr>
          <w:rFonts w:ascii="Times New Roman" w:hAnsi="Times New Roman"/>
          <w:color w:val="000000"/>
        </w:rPr>
        <w:t>ჰმ, ვხედავ, ყველას უყვარს ხანგრძლივი წარმოდგენები.</w:t>
      </w:r>
    </w:p>
    <w:p w14:paraId="7C5B3E06" w14:textId="77777777" w:rsidR="002B144F" w:rsidRDefault="00000000">
      <w:pPr>
        <w:spacing w:before="269" w:after="269"/>
        <w:ind w:left="120"/>
      </w:pPr>
      <w:r>
        <w:rPr>
          <w:rFonts w:ascii="Times New Roman" w:hAnsi="Times New Roman"/>
          <w:color w:val="000000"/>
        </w:rPr>
        <w:t>- გავიგე, რომ ლაოსმა პრობლემები შეგიქმნა. უნდა აპატიო, ცოტა თავხედია.</w:t>
      </w:r>
    </w:p>
    <w:p w14:paraId="536761AB" w14:textId="77777777" w:rsidR="002B144F" w:rsidRDefault="00000000">
      <w:pPr>
        <w:spacing w:before="269" w:after="269"/>
        <w:ind w:left="120"/>
      </w:pPr>
      <w:r>
        <w:rPr>
          <w:rFonts w:ascii="Times New Roman" w:hAnsi="Times New Roman"/>
          <w:color w:val="000000"/>
        </w:rPr>
        <w:t>- ბოდიშის მოხდის საფუძველი არ გაქვს. უბრალოდ ცოტას ვთამაშობდით.</w:t>
      </w:r>
    </w:p>
    <w:p w14:paraId="401AAFC4" w14:textId="77777777" w:rsidR="002B144F" w:rsidRDefault="00000000">
      <w:pPr>
        <w:spacing w:before="269" w:after="269"/>
        <w:ind w:left="120"/>
      </w:pPr>
      <w:r>
        <w:rPr>
          <w:rFonts w:ascii="Times New Roman" w:hAnsi="Times New Roman"/>
          <w:color w:val="000000"/>
        </w:rPr>
        <w:t>ჰაინეს გვერდით მდგომმა ლაოსმა უკმაყოფილო სახე მიიღო.</w:t>
      </w:r>
    </w:p>
    <w:p w14:paraId="5AD5D974" w14:textId="77777777" w:rsidR="002B144F" w:rsidRDefault="00000000">
      <w:pPr>
        <w:spacing w:before="269" w:after="269"/>
        <w:ind w:left="120"/>
      </w:pPr>
      <w:r>
        <w:rPr>
          <w:rFonts w:ascii="Times New Roman" w:hAnsi="Times New Roman"/>
          <w:color w:val="000000"/>
        </w:rPr>
        <w:t>- ეს შენი მხრიდან ძალიან დამამცირებელია. ჰო, კარგი. იქნებ, რადგან შანსი გაქვს, ჩემთან თამაში დაიწყო?</w:t>
      </w:r>
    </w:p>
    <w:p w14:paraId="59041C84" w14:textId="77777777" w:rsidR="002B144F" w:rsidRDefault="00000000">
      <w:pPr>
        <w:spacing w:before="269" w:after="269"/>
        <w:ind w:left="120"/>
      </w:pPr>
      <w:r>
        <w:rPr>
          <w:rFonts w:ascii="Times New Roman" w:hAnsi="Times New Roman"/>
          <w:color w:val="000000"/>
        </w:rPr>
        <w:t>- ვაუ, მერე რა გინდა ვითამაშოთ?</w:t>
      </w:r>
    </w:p>
    <w:p w14:paraId="0DC6EAF1" w14:textId="77777777" w:rsidR="002B144F" w:rsidRDefault="00000000">
      <w:pPr>
        <w:spacing w:before="269" w:after="269"/>
        <w:ind w:left="120"/>
      </w:pPr>
      <w:r>
        <w:rPr>
          <w:rFonts w:ascii="Times New Roman" w:hAnsi="Times New Roman"/>
          <w:color w:val="000000"/>
        </w:rPr>
        <w:t>— დღევანდელი გაკვეთილი ლექცია იქნება. კულტურულ-ჯანდაცვითი ღონისძიების სახით, ჩვენ დავგეგმეთ დელზოგეიდსა და არკლანისკას შორის რაღაც ბრძოლის მსგავსი შეჯიბრის ჩატარება. მოდით, ასე მოვიქცეთ: დამარცხებული უპასუხებს გამარჯვებულის მიერ დასმულ ნებისმიერ კითხვას.</w:t>
      </w:r>
    </w:p>
    <w:p w14:paraId="232FE41D" w14:textId="77777777" w:rsidR="002B144F" w:rsidRDefault="00000000">
      <w:pPr>
        <w:spacing w:before="269" w:after="269"/>
        <w:ind w:left="120"/>
      </w:pPr>
      <w:r>
        <w:rPr>
          <w:rFonts w:ascii="Times New Roman" w:hAnsi="Times New Roman"/>
          <w:color w:val="000000"/>
        </w:rPr>
        <w:t>ნათელია.</w:t>
      </w:r>
    </w:p>
    <w:p w14:paraId="7F4EE7BA" w14:textId="77777777" w:rsidR="002B144F" w:rsidRDefault="00000000">
      <w:pPr>
        <w:spacing w:before="269" w:after="269"/>
        <w:ind w:left="120"/>
      </w:pPr>
      <w:r>
        <w:rPr>
          <w:rFonts w:ascii="Times New Roman" w:hAnsi="Times New Roman"/>
          <w:color w:val="000000"/>
        </w:rPr>
        <w:t>- როგორც გნებავთ.</w:t>
      </w:r>
    </w:p>
    <w:p w14:paraId="111CB772" w14:textId="77777777" w:rsidR="002B144F" w:rsidRDefault="00000000">
      <w:pPr>
        <w:spacing w:before="269" w:after="269"/>
        <w:ind w:left="120"/>
      </w:pPr>
      <w:r>
        <w:rPr>
          <w:rFonts w:ascii="Times New Roman" w:hAnsi="Times New Roman"/>
          <w:color w:val="000000"/>
        </w:rPr>
        <w:lastRenderedPageBreak/>
        <w:t>- კარგი მაშინ...</w:t>
      </w:r>
    </w:p>
    <w:p w14:paraId="15B6410C" w14:textId="77777777" w:rsidR="002B144F" w:rsidRDefault="00000000">
      <w:pPr>
        <w:spacing w:before="269" w:after="269"/>
        <w:ind w:left="120"/>
      </w:pPr>
      <w:r>
        <w:rPr>
          <w:rFonts w:ascii="Times New Roman" w:hAnsi="Times New Roman"/>
          <w:color w:val="000000"/>
        </w:rPr>
        <w:t>ჰაინემ გამოიყენა შელოცვა „ზექტ“. მასზე ეწერა: „დღევანდელი შეჯიბრის დამარცხებული გამარჯვებულის კითხვას დამალვის გარეშე უპასუხებს“.</w:t>
      </w:r>
    </w:p>
    <w:p w14:paraId="0BEA186B" w14:textId="77777777" w:rsidR="002B144F" w:rsidRDefault="00000000">
      <w:pPr>
        <w:spacing w:before="269" w:after="269"/>
        <w:ind w:left="120"/>
      </w:pPr>
      <w:r>
        <w:rPr>
          <w:rFonts w:ascii="Times New Roman" w:hAnsi="Times New Roman"/>
          <w:color w:val="000000"/>
        </w:rPr>
        <w:t>„სხვათა შორის, მაინტერესებს ვინ არის დემონი ლორდი ტირანი“, - იკითხა ჰაინემ, თითქოს ჩვენ გვაკვირდებოდა.</w:t>
      </w:r>
    </w:p>
    <w:p w14:paraId="2EB7770C" w14:textId="77777777" w:rsidR="002B144F" w:rsidRDefault="00000000">
      <w:pPr>
        <w:spacing w:before="269" w:after="269"/>
        <w:ind w:left="120"/>
      </w:pPr>
      <w:r>
        <w:rPr>
          <w:rFonts w:ascii="Times New Roman" w:hAnsi="Times New Roman"/>
          <w:color w:val="000000"/>
        </w:rPr>
        <w:t>- ოჰ, კი, რაც შეეხება საბრძოლო შეჯიბრს...</w:t>
      </w:r>
    </w:p>
    <w:p w14:paraId="4F5EC759" w14:textId="77777777" w:rsidR="002B144F" w:rsidRDefault="00000000">
      <w:pPr>
        <w:spacing w:before="269" w:after="269"/>
        <w:ind w:left="120"/>
      </w:pPr>
      <w:r>
        <w:rPr>
          <w:rFonts w:ascii="Times New Roman" w:hAnsi="Times New Roman"/>
          <w:color w:val="000000"/>
        </w:rPr>
        <w:t>„ზექტზე“ ხელი მოვაწერე ყოველგვარი ფიქრის გარეშე.</w:t>
      </w:r>
    </w:p>
    <w:p w14:paraId="02127FD2" w14:textId="77777777" w:rsidR="002B144F" w:rsidRDefault="00000000">
      <w:pPr>
        <w:spacing w:before="269" w:after="269"/>
        <w:ind w:left="120"/>
      </w:pPr>
      <w:r>
        <w:rPr>
          <w:rFonts w:ascii="Times New Roman" w:hAnsi="Times New Roman"/>
          <w:color w:val="000000"/>
        </w:rPr>
        <w:t>- ვაუ, დარწმუნებული ხარ ამაში? რა ადვილი იყო შენთვის ხელის მოწერა. არ გგონია, რომ ჯადოსნური ბრძოლისგან განსხვავებით, შიშველი ძალით ვერ შეძლებ გარღვევას?</w:t>
      </w:r>
    </w:p>
    <w:p w14:paraId="1ABE50A4" w14:textId="77777777" w:rsidR="002B144F" w:rsidRDefault="00000000">
      <w:pPr>
        <w:spacing w:before="269" w:after="269"/>
        <w:ind w:left="120"/>
      </w:pPr>
      <w:r>
        <w:rPr>
          <w:rFonts w:ascii="Times New Roman" w:hAnsi="Times New Roman"/>
          <w:color w:val="000000"/>
        </w:rPr>
        <w:t>- გსურთ იცოდეთ ვინ არის ტირან-დემონთა მბრძანებელი, განაგრძეთ. გარდა ამისა, რა მნიშვნელობა აქვს: ლექციებს თუ პირობებს? ბოლოს და ბოლოს, მე მაინც არ წავაგებ. - ავუხსენი აშკარა ფაქტი ჰაინეს ბანდას.</w:t>
      </w:r>
    </w:p>
    <w:p w14:paraId="122863A6" w14:textId="77777777" w:rsidR="002B144F" w:rsidRDefault="00000000">
      <w:pPr>
        <w:pStyle w:val="Heading2"/>
        <w:pageBreakBefore/>
        <w:spacing w:before="180" w:after="180"/>
        <w:ind w:left="120"/>
      </w:pPr>
      <w:bookmarkStart w:id="13" w:name="_§_13._გმირთა"/>
      <w:bookmarkEnd w:id="13"/>
      <w:r>
        <w:rPr>
          <w:rFonts w:ascii="Times New Roman" w:hAnsi="Times New Roman"/>
          <w:color w:val="000000"/>
          <w:sz w:val="33"/>
        </w:rPr>
        <w:lastRenderedPageBreak/>
        <w:t>§ 13. გმირთა აკადემიის გაკვეთილი</w:t>
      </w:r>
    </w:p>
    <w:p w14:paraId="32838709" w14:textId="77777777" w:rsidR="002B144F" w:rsidRDefault="00000000">
      <w:pPr>
        <w:spacing w:before="269" w:after="269"/>
        <w:ind w:left="120"/>
      </w:pPr>
      <w:r>
        <w:rPr>
          <w:rFonts w:ascii="Times New Roman" w:hAnsi="Times New Roman"/>
          <w:color w:val="000000"/>
        </w:rPr>
        <w:t>ჰაინემ უდანაშაულოდ გაიღიმა.</w:t>
      </w:r>
    </w:p>
    <w:p w14:paraId="7AE032CB" w14:textId="77777777" w:rsidR="002B144F" w:rsidRDefault="00000000">
      <w:pPr>
        <w:spacing w:before="269" w:after="269"/>
        <w:ind w:left="120"/>
      </w:pPr>
      <w:r>
        <w:rPr>
          <w:rFonts w:ascii="Times New Roman" w:hAnsi="Times New Roman"/>
          <w:color w:val="000000"/>
        </w:rPr>
        <w:t>- ინანებ, რომ ასე დაუფასებ ხალხს, ძმაო.</w:t>
      </w:r>
    </w:p>
    <w:p w14:paraId="06097D60" w14:textId="77777777" w:rsidR="002B144F" w:rsidRDefault="00000000">
      <w:pPr>
        <w:spacing w:before="269" w:after="269"/>
        <w:ind w:left="120"/>
      </w:pPr>
      <w:r>
        <w:rPr>
          <w:rFonts w:ascii="Times New Roman" w:hAnsi="Times New Roman"/>
          <w:color w:val="000000"/>
        </w:rPr>
        <w:t>ამის თქმის შემდეგ, ჰაინე და მისი კომპანია დიდი აუდიტორიის წინა რიგში გავიდნენ.</w:t>
      </w:r>
    </w:p>
    <w:p w14:paraId="351B8772" w14:textId="77777777" w:rsidR="002B144F" w:rsidRDefault="00000000">
      <w:pPr>
        <w:spacing w:before="269" w:after="269"/>
        <w:ind w:left="120"/>
      </w:pPr>
      <w:r>
        <w:rPr>
          <w:rFonts w:ascii="Times New Roman" w:hAnsi="Times New Roman"/>
          <w:color w:val="000000"/>
        </w:rPr>
        <w:t>- ანოს.</w:t>
      </w:r>
    </w:p>
    <w:p w14:paraId="7C27E366" w14:textId="77777777" w:rsidR="002B144F" w:rsidRDefault="00000000">
      <w:pPr>
        <w:spacing w:before="269" w:after="269"/>
        <w:ind w:left="120"/>
      </w:pPr>
      <w:r>
        <w:rPr>
          <w:rFonts w:ascii="Times New Roman" w:hAnsi="Times New Roman"/>
          <w:color w:val="000000"/>
        </w:rPr>
        <w:t>ელეონორამ ხელით მანიშნა. მივუახლოვდი და ჩამჩურჩულა:</w:t>
      </w:r>
    </w:p>
    <w:p w14:paraId="214BA8BB" w14:textId="77777777" w:rsidR="002B144F" w:rsidRDefault="00000000">
      <w:pPr>
        <w:spacing w:before="269" w:after="269"/>
        <w:ind w:left="120"/>
      </w:pPr>
      <w:r>
        <w:rPr>
          <w:rFonts w:ascii="Times New Roman" w:hAnsi="Times New Roman"/>
          <w:color w:val="000000"/>
        </w:rPr>
        <w:t>- რა გჭირს? გაგაფრთხილე. დაგავიწყდა?</w:t>
      </w:r>
    </w:p>
    <w:p w14:paraId="6E94DE54" w14:textId="77777777" w:rsidR="002B144F" w:rsidRDefault="00000000">
      <w:pPr>
        <w:spacing w:before="269" w:after="269"/>
        <w:ind w:left="120"/>
      </w:pPr>
      <w:r>
        <w:rPr>
          <w:rFonts w:ascii="Times New Roman" w:hAnsi="Times New Roman"/>
          <w:color w:val="000000"/>
        </w:rPr>
        <w:t>- თქვენ თქვით, რომ 2000 წლის განმავლობაში არაფერი შეცვლილა?</w:t>
      </w:r>
    </w:p>
    <w:p w14:paraId="602238E5" w14:textId="77777777" w:rsidR="002B144F" w:rsidRDefault="00000000">
      <w:pPr>
        <w:spacing w:before="269" w:after="269"/>
        <w:ind w:left="120"/>
      </w:pPr>
      <w:r>
        <w:rPr>
          <w:rFonts w:ascii="Times New Roman" w:hAnsi="Times New Roman"/>
          <w:color w:val="000000"/>
        </w:rPr>
        <w:t>ელეონორამ თავი დაუქნია.</w:t>
      </w:r>
    </w:p>
    <w:p w14:paraId="1BED971D" w14:textId="77777777" w:rsidR="002B144F" w:rsidRDefault="00000000">
      <w:pPr>
        <w:spacing w:before="269" w:after="269"/>
        <w:ind w:left="120"/>
      </w:pPr>
      <w:r>
        <w:rPr>
          <w:rFonts w:ascii="Times New Roman" w:hAnsi="Times New Roman"/>
          <w:color w:val="000000"/>
        </w:rPr>
        <w:t>- მაშინ არაფერია სანერვიულო. 2000 წლის წინანდელმა ადამიანებმა ყოველთვის ისწავლეს, რომ შეთქმულების მცდელობა უსარგებლოა.</w:t>
      </w:r>
    </w:p>
    <w:p w14:paraId="04CAF8EC" w14:textId="77777777" w:rsidR="002B144F" w:rsidRDefault="00000000">
      <w:pPr>
        <w:spacing w:before="269" w:after="269"/>
        <w:ind w:left="120"/>
      </w:pPr>
      <w:r>
        <w:rPr>
          <w:rFonts w:ascii="Times New Roman" w:hAnsi="Times New Roman"/>
          <w:color w:val="000000"/>
        </w:rPr>
        <w:t>ჩემი სიტყვების გაგონებაზე ელეონორამ დაბნეულმა პირი გააღო.</w:t>
      </w:r>
    </w:p>
    <w:p w14:paraId="79BC30D9" w14:textId="77777777" w:rsidR="002B144F" w:rsidRDefault="00000000">
      <w:pPr>
        <w:spacing w:before="269" w:after="269"/>
        <w:ind w:left="120"/>
      </w:pPr>
      <w:r>
        <w:rPr>
          <w:rFonts w:ascii="Times New Roman" w:hAnsi="Times New Roman"/>
          <w:color w:val="000000"/>
        </w:rPr>
        <w:t>- რა იყო შენი ნამდვილი სახელი, ანოს?</w:t>
      </w:r>
    </w:p>
    <w:p w14:paraId="43AB0119" w14:textId="77777777" w:rsidR="002B144F" w:rsidRDefault="00000000">
      <w:pPr>
        <w:spacing w:before="269" w:after="269"/>
        <w:ind w:left="120"/>
      </w:pPr>
      <w:r>
        <w:rPr>
          <w:rFonts w:ascii="Times New Roman" w:hAnsi="Times New Roman"/>
          <w:color w:val="000000"/>
        </w:rPr>
        <w:t>- ზუსტად იგივე.</w:t>
      </w:r>
    </w:p>
    <w:p w14:paraId="1255F71F" w14:textId="77777777" w:rsidR="002B144F" w:rsidRDefault="00000000">
      <w:pPr>
        <w:spacing w:before="269" w:after="269"/>
        <w:ind w:left="120"/>
      </w:pPr>
      <w:r>
        <w:rPr>
          <w:rFonts w:ascii="Times New Roman" w:hAnsi="Times New Roman"/>
          <w:color w:val="000000"/>
        </w:rPr>
        <w:t>- ანოს ვოლდიგოდს გულისხმობ?</w:t>
      </w:r>
    </w:p>
    <w:p w14:paraId="06F62E57" w14:textId="77777777" w:rsidR="002B144F" w:rsidRDefault="00000000">
      <w:pPr>
        <w:spacing w:before="269" w:after="269"/>
        <w:ind w:left="120"/>
      </w:pPr>
      <w:r>
        <w:rPr>
          <w:rFonts w:ascii="Times New Roman" w:hAnsi="Times New Roman"/>
          <w:color w:val="000000"/>
        </w:rPr>
        <w:t>თავი დავუქნიე და ელეონორა ღრმად ჩაფიქრდა. როგორც ჩანს, ვერ იხსენებდა.</w:t>
      </w:r>
    </w:p>
    <w:p w14:paraId="2D5C7D6C" w14:textId="77777777" w:rsidR="002B144F" w:rsidRDefault="00000000">
      <w:pPr>
        <w:spacing w:before="269" w:after="269"/>
        <w:ind w:left="120"/>
      </w:pPr>
      <w:r>
        <w:rPr>
          <w:rFonts w:ascii="Times New Roman" w:hAnsi="Times New Roman"/>
          <w:color w:val="000000"/>
        </w:rPr>
        <w:t>— როგორც ჩანს, ხალხს ჩემი სახელი სრულიად დაავიწყდა.</w:t>
      </w:r>
    </w:p>
    <w:p w14:paraId="50446C74" w14:textId="77777777" w:rsidR="002B144F" w:rsidRDefault="00000000">
      <w:pPr>
        <w:spacing w:before="269" w:after="269"/>
        <w:ind w:left="120"/>
      </w:pPr>
      <w:r>
        <w:rPr>
          <w:rFonts w:ascii="Times New Roman" w:hAnsi="Times New Roman"/>
          <w:color w:val="000000"/>
        </w:rPr>
        <w:t>„მაშინაც კი, თუ ცნობილი დემონი ხარ, მაინც ფრთხილად უნდა იყო“, - გამაფრთხილა ელეონორამ და შემობრუნდა.</w:t>
      </w:r>
    </w:p>
    <w:p w14:paraId="6C017E45" w14:textId="77777777" w:rsidR="002B144F" w:rsidRDefault="00000000">
      <w:pPr>
        <w:spacing w:before="269" w:after="269"/>
        <w:ind w:left="120"/>
      </w:pPr>
      <w:r>
        <w:rPr>
          <w:rFonts w:ascii="Times New Roman" w:hAnsi="Times New Roman"/>
          <w:color w:val="000000"/>
        </w:rPr>
        <w:t>- ელეონორა.</w:t>
      </w:r>
    </w:p>
    <w:p w14:paraId="10561EFF" w14:textId="77777777" w:rsidR="002B144F" w:rsidRDefault="00000000">
      <w:pPr>
        <w:spacing w:before="269" w:after="269"/>
        <w:ind w:left="120"/>
      </w:pPr>
      <w:r>
        <w:rPr>
          <w:rFonts w:ascii="Times New Roman" w:hAnsi="Times New Roman"/>
          <w:color w:val="000000"/>
        </w:rPr>
        <w:t>თავი ჩემსკენ მოაბრუნა. ელეონორამ თითქოს თვალებით იკითხა: „კიდევ რა?“</w:t>
      </w:r>
    </w:p>
    <w:p w14:paraId="52EFCEEA" w14:textId="77777777" w:rsidR="002B144F" w:rsidRDefault="00000000">
      <w:pPr>
        <w:spacing w:before="269" w:after="269"/>
        <w:ind w:left="120"/>
      </w:pPr>
      <w:r>
        <w:rPr>
          <w:rFonts w:ascii="Times New Roman" w:hAnsi="Times New Roman"/>
          <w:color w:val="000000"/>
        </w:rPr>
        <w:t>— რა გქვია ხელახლა დაბადებამდე?</w:t>
      </w:r>
    </w:p>
    <w:p w14:paraId="54E1BC46" w14:textId="77777777" w:rsidR="002B144F" w:rsidRDefault="00000000">
      <w:pPr>
        <w:spacing w:before="269" w:after="269"/>
        <w:ind w:left="120"/>
      </w:pPr>
      <w:r>
        <w:rPr>
          <w:rFonts w:ascii="Times New Roman" w:hAnsi="Times New Roman"/>
          <w:color w:val="000000"/>
        </w:rPr>
        <w:t>- ისევე როგორც შენს შემთხვევაში, მე ყოველთვის ელეონორას მეძახდნენ.</w:t>
      </w:r>
    </w:p>
    <w:p w14:paraId="7300BE64" w14:textId="77777777" w:rsidR="002B144F" w:rsidRDefault="00000000">
      <w:pPr>
        <w:spacing w:before="269" w:after="269"/>
        <w:ind w:left="120"/>
      </w:pPr>
      <w:r>
        <w:rPr>
          <w:rFonts w:ascii="Times New Roman" w:hAnsi="Times New Roman"/>
          <w:color w:val="000000"/>
        </w:rPr>
        <w:lastRenderedPageBreak/>
        <w:t>აზესიონის ყველა მნიშვნელოვანი ფიგურა კარგად მახსოვს, მაგრამ მისი სახელი ნამდვილად არ გამიგია. მას შეუძლია უშუალოდ დაინახოს საძირკველი. ძნელი წარმოსადგენია, რომ ასეთი ადამიანის სახელი მითიურ ეპოქაშიც კი უცნობი დარჩეს.</w:t>
      </w:r>
    </w:p>
    <w:p w14:paraId="7E94F0EB" w14:textId="77777777" w:rsidR="002B144F" w:rsidRDefault="00000000">
      <w:pPr>
        <w:spacing w:before="269" w:after="269"/>
        <w:ind w:left="120"/>
      </w:pPr>
      <w:r>
        <w:rPr>
          <w:rFonts w:ascii="Times New Roman" w:hAnsi="Times New Roman"/>
          <w:color w:val="000000"/>
        </w:rPr>
        <w:t>- არამგონია ანოსი გავიცნოთ, რადგან საერთოდ არ მახსოვხარ.</w:t>
      </w:r>
    </w:p>
    <w:p w14:paraId="32EB6B79" w14:textId="77777777" w:rsidR="002B144F" w:rsidRDefault="00000000">
      <w:pPr>
        <w:spacing w:before="269" w:after="269"/>
        <w:ind w:left="120"/>
      </w:pPr>
      <w:r>
        <w:rPr>
          <w:rFonts w:ascii="Times New Roman" w:hAnsi="Times New Roman"/>
          <w:color w:val="000000"/>
        </w:rPr>
        <w:t>წარსული ცხოვრებების მოგონებები აქვს? ანუ, დიდი ალბათობით, ჩემი რეინკარნაციის შემდეგ დაიბადა. ეს მას შემდეგაც უნდა მომხდარიყო, რაც დემონთა მბრძანებლის, ტირანის სახელი ავოს დილჰევიად გადაიწერა.</w:t>
      </w:r>
    </w:p>
    <w:p w14:paraId="0C86BD6D" w14:textId="77777777" w:rsidR="002B144F" w:rsidRDefault="00000000">
      <w:pPr>
        <w:spacing w:before="269" w:after="269"/>
        <w:ind w:left="120"/>
      </w:pPr>
      <w:r>
        <w:rPr>
          <w:rFonts w:ascii="Times New Roman" w:hAnsi="Times New Roman"/>
          <w:color w:val="000000"/>
        </w:rPr>
        <w:t>- ნახვამდის.</w:t>
      </w:r>
    </w:p>
    <w:p w14:paraId="281DC87B" w14:textId="77777777" w:rsidR="002B144F" w:rsidRDefault="00000000">
      <w:pPr>
        <w:spacing w:before="269" w:after="269"/>
        <w:ind w:left="120"/>
      </w:pPr>
      <w:r>
        <w:rPr>
          <w:rFonts w:ascii="Times New Roman" w:hAnsi="Times New Roman"/>
          <w:color w:val="000000"/>
        </w:rPr>
        <w:t>ის ჰაინესთან და მის ამხანაგებთან წავიდა.</w:t>
      </w:r>
    </w:p>
    <w:p w14:paraId="19A0CDE9" w14:textId="77777777" w:rsidR="002B144F" w:rsidRDefault="00000000">
      <w:pPr>
        <w:spacing w:before="269" w:after="269"/>
        <w:ind w:left="120"/>
      </w:pPr>
      <w:r>
        <w:rPr>
          <w:rFonts w:ascii="Times New Roman" w:hAnsi="Times New Roman"/>
          <w:color w:val="000000"/>
        </w:rPr>
        <w:t>„როდის შეხვდით?“ გაკვირვებულმა იკითხა მიშამ.</w:t>
      </w:r>
    </w:p>
    <w:p w14:paraId="4908121A" w14:textId="77777777" w:rsidR="002B144F" w:rsidRDefault="00000000">
      <w:pPr>
        <w:spacing w:before="269" w:after="269"/>
        <w:ind w:left="120"/>
      </w:pPr>
      <w:r>
        <w:rPr>
          <w:rFonts w:ascii="Times New Roman" w:hAnsi="Times New Roman"/>
          <w:color w:val="000000"/>
        </w:rPr>
        <w:t>- ჩვენი გაირადიტში ჩასვლის დღეს.</w:t>
      </w:r>
    </w:p>
    <w:p w14:paraId="55AB3A99" w14:textId="77777777" w:rsidR="002B144F" w:rsidRDefault="00000000">
      <w:pPr>
        <w:spacing w:before="269" w:after="269"/>
        <w:ind w:left="120"/>
      </w:pPr>
      <w:r>
        <w:rPr>
          <w:rFonts w:ascii="Times New Roman" w:hAnsi="Times New Roman"/>
          <w:color w:val="000000"/>
        </w:rPr>
        <w:t>მიშამ ყურადღებით შეხედა ელეონორას, რომელიც წინა რიგში იჯდა.</w:t>
      </w:r>
    </w:p>
    <w:p w14:paraId="24F3E08B" w14:textId="77777777" w:rsidR="002B144F" w:rsidRDefault="00000000">
      <w:pPr>
        <w:spacing w:before="269" w:after="269"/>
        <w:ind w:left="120"/>
      </w:pPr>
      <w:r>
        <w:rPr>
          <w:rFonts w:ascii="Times New Roman" w:hAnsi="Times New Roman"/>
          <w:color w:val="000000"/>
        </w:rPr>
        <w:t>— ...ის სევდიანად გამოიყურება... — ...ის სევდიანად გამოიყურება...</w:t>
      </w:r>
    </w:p>
    <w:p w14:paraId="3AF9E99F" w14:textId="77777777" w:rsidR="002B144F" w:rsidRDefault="00000000">
      <w:pPr>
        <w:spacing w:before="269" w:after="269"/>
        <w:ind w:left="120"/>
      </w:pPr>
      <w:r>
        <w:rPr>
          <w:rFonts w:ascii="Times New Roman" w:hAnsi="Times New Roman"/>
          <w:color w:val="000000"/>
        </w:rPr>
        <w:t>- ელეონორა?</w:t>
      </w:r>
    </w:p>
    <w:p w14:paraId="20844A49" w14:textId="77777777" w:rsidR="002B144F" w:rsidRDefault="00000000">
      <w:pPr>
        <w:spacing w:before="269" w:after="269"/>
        <w:ind w:left="120"/>
      </w:pPr>
      <w:r>
        <w:rPr>
          <w:rFonts w:ascii="Times New Roman" w:hAnsi="Times New Roman"/>
          <w:color w:val="000000"/>
        </w:rPr>
        <w:t>მიშამ თავი დაუქნია.</w:t>
      </w:r>
    </w:p>
    <w:p w14:paraId="0E229DFA" w14:textId="77777777" w:rsidR="002B144F" w:rsidRDefault="00000000">
      <w:pPr>
        <w:spacing w:before="269" w:after="269"/>
        <w:ind w:left="120"/>
      </w:pPr>
      <w:r>
        <w:rPr>
          <w:rFonts w:ascii="Times New Roman" w:hAnsi="Times New Roman"/>
          <w:color w:val="000000"/>
        </w:rPr>
        <w:t>— არ ფიქრობ, რომ მას საკმაოდ უდარდელი ხასიათი აქვს?</w:t>
      </w:r>
    </w:p>
    <w:p w14:paraId="61132FEC" w14:textId="77777777" w:rsidR="002B144F" w:rsidRDefault="00000000">
      <w:pPr>
        <w:spacing w:before="269" w:after="269"/>
        <w:ind w:left="120"/>
      </w:pPr>
      <w:r>
        <w:rPr>
          <w:rFonts w:ascii="Times New Roman" w:hAnsi="Times New Roman"/>
          <w:color w:val="000000"/>
        </w:rPr>
        <w:t>- გარეთ, კი.</w:t>
      </w:r>
    </w:p>
    <w:p w14:paraId="3822621A" w14:textId="77777777" w:rsidR="002B144F" w:rsidRDefault="00000000">
      <w:pPr>
        <w:spacing w:before="269" w:after="269"/>
        <w:ind w:left="120"/>
      </w:pPr>
      <w:r>
        <w:rPr>
          <w:rFonts w:ascii="Times New Roman" w:hAnsi="Times New Roman"/>
          <w:color w:val="000000"/>
        </w:rPr>
        <w:t>ელეონორას გავხედე, მაგრამ მას ისევ იგივე უდარდელი და მოდუნებული გამომეტყველება ჰქონდა სახეზე.</w:t>
      </w:r>
    </w:p>
    <w:p w14:paraId="1A1A5278" w14:textId="77777777" w:rsidR="002B144F" w:rsidRDefault="00000000">
      <w:pPr>
        <w:spacing w:before="269" w:after="269"/>
        <w:ind w:left="120"/>
      </w:pPr>
      <w:r>
        <w:rPr>
          <w:rFonts w:ascii="Times New Roman" w:hAnsi="Times New Roman"/>
          <w:color w:val="000000"/>
        </w:rPr>
        <w:t>- მაგრამ შეიძლება ვცდებოდე.</w:t>
      </w:r>
    </w:p>
    <w:p w14:paraId="7EDA82F5" w14:textId="77777777" w:rsidR="002B144F" w:rsidRDefault="00000000">
      <w:pPr>
        <w:spacing w:before="269" w:after="269"/>
        <w:ind w:left="120"/>
      </w:pPr>
      <w:r>
        <w:rPr>
          <w:rFonts w:ascii="Times New Roman" w:hAnsi="Times New Roman"/>
          <w:color w:val="000000"/>
        </w:rPr>
        <w:t>— ძნელია მისი გაგება?</w:t>
      </w:r>
    </w:p>
    <w:p w14:paraId="1FDEE824" w14:textId="77777777" w:rsidR="002B144F" w:rsidRDefault="00000000">
      <w:pPr>
        <w:spacing w:before="269" w:after="269"/>
        <w:ind w:left="120"/>
      </w:pPr>
      <w:r>
        <w:rPr>
          <w:rFonts w:ascii="Times New Roman" w:hAnsi="Times New Roman"/>
          <w:color w:val="000000"/>
        </w:rPr>
        <w:t>მიშამ თავი დაუქნია.</w:t>
      </w:r>
    </w:p>
    <w:p w14:paraId="457C7FB9" w14:textId="77777777" w:rsidR="002B144F" w:rsidRDefault="00000000">
      <w:pPr>
        <w:spacing w:before="269" w:after="269"/>
        <w:ind w:left="120"/>
      </w:pPr>
      <w:r>
        <w:rPr>
          <w:rFonts w:ascii="Times New Roman" w:hAnsi="Times New Roman"/>
          <w:color w:val="000000"/>
        </w:rPr>
        <w:t>- დაივიწყე.</w:t>
      </w:r>
    </w:p>
    <w:p w14:paraId="543CC375" w14:textId="77777777" w:rsidR="002B144F" w:rsidRDefault="00000000">
      <w:pPr>
        <w:spacing w:before="269" w:after="269"/>
        <w:ind w:left="120"/>
      </w:pPr>
      <w:r>
        <w:rPr>
          <w:rFonts w:ascii="Times New Roman" w:hAnsi="Times New Roman"/>
          <w:color w:val="000000"/>
        </w:rPr>
        <w:t>- არა.</w:t>
      </w:r>
    </w:p>
    <w:p w14:paraId="3A2344E2" w14:textId="77777777" w:rsidR="002B144F" w:rsidRDefault="00000000">
      <w:pPr>
        <w:spacing w:before="269" w:after="269"/>
        <w:ind w:left="120"/>
      </w:pPr>
      <w:r>
        <w:rPr>
          <w:rFonts w:ascii="Times New Roman" w:hAnsi="Times New Roman"/>
          <w:color w:val="000000"/>
        </w:rPr>
        <w:t xml:space="preserve">ყოველ შემთხვევაში, ელეონორამ ნამდვილად იცის რაღაც გმირთა აკადემიის გეგმების შესახებ. და ის არ ეთანხმება მათ. წინააღმდეგ შემთხვევაში, ის არ გამაფრთხილებდა. და </w:t>
      </w:r>
      <w:r>
        <w:rPr>
          <w:rFonts w:ascii="Times New Roman" w:hAnsi="Times New Roman"/>
          <w:color w:val="000000"/>
        </w:rPr>
        <w:lastRenderedPageBreak/>
        <w:t>თუ ასეა, გასაკვირი არ არის, რომ დაუდევრობის ნიღბის მიღმა ის სინამდვილეში იტანჯება.</w:t>
      </w:r>
    </w:p>
    <w:p w14:paraId="761662B9" w14:textId="77777777" w:rsidR="002B144F" w:rsidRDefault="00000000">
      <w:pPr>
        <w:spacing w:before="269" w:after="269"/>
        <w:ind w:left="120"/>
      </w:pPr>
      <w:r>
        <w:rPr>
          <w:rFonts w:ascii="Times New Roman" w:hAnsi="Times New Roman"/>
          <w:color w:val="000000"/>
        </w:rPr>
        <w:t>— არ დამავიწყდება.</w:t>
      </w:r>
    </w:p>
    <w:p w14:paraId="53D63E21" w14:textId="77777777" w:rsidR="002B144F" w:rsidRDefault="00000000">
      <w:pPr>
        <w:spacing w:before="269" w:after="269"/>
        <w:ind w:left="120"/>
      </w:pPr>
      <w:r>
        <w:rPr>
          <w:rFonts w:ascii="Times New Roman" w:hAnsi="Times New Roman"/>
          <w:color w:val="000000"/>
        </w:rPr>
        <w:t>მიშამ რამდენჯერმე დაახამხამა თვალები და შემდეგ ოდნავ გაიღიმა.</w:t>
      </w:r>
    </w:p>
    <w:p w14:paraId="5D1A599E" w14:textId="77777777" w:rsidR="002B144F" w:rsidRDefault="00000000">
      <w:pPr>
        <w:spacing w:before="269" w:after="269"/>
        <w:ind w:left="120"/>
      </w:pPr>
      <w:r>
        <w:rPr>
          <w:rFonts w:ascii="Times New Roman" w:hAnsi="Times New Roman"/>
          <w:color w:val="000000"/>
        </w:rPr>
        <w:t>- კეთილი ხარ.</w:t>
      </w:r>
    </w:p>
    <w:p w14:paraId="56ECF63D" w14:textId="77777777" w:rsidR="002B144F" w:rsidRDefault="00000000">
      <w:pPr>
        <w:spacing w:before="269" w:after="269"/>
        <w:ind w:left="120"/>
      </w:pPr>
      <w:r>
        <w:rPr>
          <w:rFonts w:ascii="Times New Roman" w:hAnsi="Times New Roman"/>
          <w:color w:val="000000"/>
        </w:rPr>
        <w:t>- რას ლაპარაკობ, უბრალოდ კარგი, ჯადოსნური თვალები გაქვს.</w:t>
      </w:r>
    </w:p>
    <w:p w14:paraId="5BAF54F4" w14:textId="77777777" w:rsidR="002B144F" w:rsidRDefault="00000000">
      <w:pPr>
        <w:spacing w:before="269" w:after="269"/>
        <w:ind w:left="120"/>
      </w:pPr>
      <w:r>
        <w:rPr>
          <w:rFonts w:ascii="Times New Roman" w:hAnsi="Times New Roman"/>
          <w:color w:val="000000"/>
        </w:rPr>
        <w:t>მიშამ თავი გააქნია.</w:t>
      </w:r>
    </w:p>
    <w:p w14:paraId="705B09D3" w14:textId="77777777" w:rsidR="002B144F" w:rsidRDefault="00000000">
      <w:pPr>
        <w:spacing w:before="269" w:after="269"/>
        <w:ind w:left="120"/>
      </w:pPr>
      <w:r>
        <w:rPr>
          <w:rFonts w:ascii="Times New Roman" w:hAnsi="Times New Roman"/>
          <w:color w:val="000000"/>
        </w:rPr>
        <w:t>— ელეონორას.</w:t>
      </w:r>
    </w:p>
    <w:p w14:paraId="6F94E726" w14:textId="77777777" w:rsidR="002B144F" w:rsidRDefault="00000000">
      <w:pPr>
        <w:spacing w:before="269" w:after="269"/>
        <w:ind w:left="120"/>
      </w:pPr>
      <w:r>
        <w:rPr>
          <w:rFonts w:ascii="Times New Roman" w:hAnsi="Times New Roman"/>
          <w:color w:val="000000"/>
        </w:rPr>
        <w:t>- გგონია, ზედმეტად შემაწუხებელი ვარ?</w:t>
      </w:r>
    </w:p>
    <w:p w14:paraId="3E74949E" w14:textId="77777777" w:rsidR="002B144F" w:rsidRDefault="00000000">
      <w:pPr>
        <w:spacing w:before="269" w:after="269"/>
        <w:ind w:left="120"/>
      </w:pPr>
      <w:r>
        <w:rPr>
          <w:rFonts w:ascii="Times New Roman" w:hAnsi="Times New Roman"/>
          <w:color w:val="000000"/>
        </w:rPr>
        <w:t>- მართლა?</w:t>
      </w:r>
    </w:p>
    <w:p w14:paraId="197635F6" w14:textId="77777777" w:rsidR="002B144F" w:rsidRDefault="00000000">
      <w:pPr>
        <w:spacing w:before="269" w:after="269"/>
        <w:ind w:left="120"/>
      </w:pPr>
      <w:r>
        <w:rPr>
          <w:rFonts w:ascii="Times New Roman" w:hAnsi="Times New Roman"/>
          <w:color w:val="000000"/>
        </w:rPr>
        <w:t>- როგორც ჩანს, მან იცის, რა მოხდა ჩემი რეინკარნაციის დროს. შესაძლოა, ამან ავოს დილჰევიასთან მიმიყვანოს.</w:t>
      </w:r>
    </w:p>
    <w:p w14:paraId="6700D98F" w14:textId="77777777" w:rsidR="002B144F" w:rsidRDefault="00000000">
      <w:pPr>
        <w:spacing w:before="269" w:after="269"/>
        <w:ind w:left="120"/>
      </w:pPr>
      <w:r>
        <w:rPr>
          <w:rFonts w:ascii="Times New Roman" w:hAnsi="Times New Roman"/>
          <w:color w:val="000000"/>
        </w:rPr>
        <w:t>მიშამ ყურადღებით შემომხედა.</w:t>
      </w:r>
    </w:p>
    <w:p w14:paraId="26A72FD2" w14:textId="77777777" w:rsidR="002B144F" w:rsidRDefault="00000000">
      <w:pPr>
        <w:spacing w:before="269" w:after="269"/>
        <w:ind w:left="120"/>
      </w:pPr>
      <w:r>
        <w:rPr>
          <w:rFonts w:ascii="Times New Roman" w:hAnsi="Times New Roman"/>
          <w:color w:val="000000"/>
        </w:rPr>
        <w:t>„თუ ის მათ წვრილმან ინტრიგებში ჩაითრია, სიამოვნებით დავეხმარები.“</w:t>
      </w:r>
    </w:p>
    <w:p w14:paraId="76E26234" w14:textId="77777777" w:rsidR="002B144F" w:rsidRDefault="00000000">
      <w:pPr>
        <w:spacing w:before="269" w:after="269"/>
        <w:ind w:left="120"/>
      </w:pPr>
      <w:r>
        <w:rPr>
          <w:rFonts w:ascii="Times New Roman" w:hAnsi="Times New Roman"/>
          <w:color w:val="000000"/>
        </w:rPr>
        <w:t>მიშამ გაიღიმა.</w:t>
      </w:r>
    </w:p>
    <w:p w14:paraId="65DE59B4" w14:textId="77777777" w:rsidR="002B144F" w:rsidRDefault="00000000">
      <w:pPr>
        <w:spacing w:before="269" w:after="269"/>
        <w:ind w:left="120"/>
      </w:pPr>
      <w:r>
        <w:rPr>
          <w:rFonts w:ascii="Times New Roman" w:hAnsi="Times New Roman"/>
          <w:color w:val="000000"/>
        </w:rPr>
        <w:t>- ძალიან შენს სულში.</w:t>
      </w:r>
    </w:p>
    <w:p w14:paraId="1E242F20" w14:textId="77777777" w:rsidR="002B144F" w:rsidRDefault="00000000">
      <w:pPr>
        <w:spacing w:before="269" w:after="269"/>
        <w:ind w:left="120"/>
      </w:pPr>
      <w:r>
        <w:rPr>
          <w:rFonts w:ascii="Times New Roman" w:hAnsi="Times New Roman"/>
          <w:color w:val="000000"/>
        </w:rPr>
        <w:t>მიშა თითქოს ზუსტად ხვდებოდა, რა ხდებოდა ჩემი სულის სიღრმეში. ეს რატომღაც შემაშფოთებელია.</w:t>
      </w:r>
    </w:p>
    <w:p w14:paraId="6D30A534" w14:textId="77777777" w:rsidR="002B144F" w:rsidRDefault="00000000">
      <w:pPr>
        <w:spacing w:before="269" w:after="269"/>
        <w:ind w:left="120"/>
      </w:pPr>
      <w:r>
        <w:rPr>
          <w:rFonts w:ascii="Times New Roman" w:hAnsi="Times New Roman"/>
          <w:color w:val="000000"/>
        </w:rPr>
        <w:t>— იქნებ დავჯდეთ?</w:t>
      </w:r>
    </w:p>
    <w:p w14:paraId="7E3EC023" w14:textId="77777777" w:rsidR="002B144F" w:rsidRDefault="00000000">
      <w:pPr>
        <w:spacing w:before="269" w:after="269"/>
        <w:ind w:left="120"/>
      </w:pPr>
      <w:r>
        <w:rPr>
          <w:rFonts w:ascii="Times New Roman" w:hAnsi="Times New Roman"/>
          <w:color w:val="000000"/>
        </w:rPr>
        <w:t>- მოდით.</w:t>
      </w:r>
    </w:p>
    <w:p w14:paraId="485DEF7B" w14:textId="77777777" w:rsidR="002B144F" w:rsidRDefault="00000000">
      <w:pPr>
        <w:spacing w:before="269" w:after="269"/>
        <w:ind w:left="120"/>
      </w:pPr>
      <w:r>
        <w:rPr>
          <w:rFonts w:ascii="Times New Roman" w:hAnsi="Times New Roman"/>
          <w:color w:val="000000"/>
        </w:rPr>
        <w:t>აუდიტორიაში ადგილები ორ დიდ სექციად იყო დაყოფილი. მათზე გაკრული აბრების მიხედვით, ცენტრში, დაფის მარჯვენა მხარეს ადგილები გმირების აკადემიისთვის იყო განკუთვნილი, ხოლო მარცხენა მხარეს - დემონთა მბრძანებლის აკადემიისთვის.</w:t>
      </w:r>
    </w:p>
    <w:p w14:paraId="56B929C2" w14:textId="77777777" w:rsidR="002B144F" w:rsidRDefault="00000000">
      <w:pPr>
        <w:spacing w:before="269" w:after="269"/>
        <w:ind w:left="120"/>
      </w:pPr>
      <w:r>
        <w:rPr>
          <w:rFonts w:ascii="Times New Roman" w:hAnsi="Times New Roman"/>
          <w:color w:val="000000"/>
        </w:rPr>
        <w:t>მე და მიშა მარცხენა მხარეს გავედით და სადღაც შუაში დავსხედით. გარკვეული დროის შემდეგ, აკადემიაში მოსული სტუდენტები ერთმანეთის მიყოლებით აუდიტორიაში შესვლას შეუდგნენ. აქვე შეიკრიბნენ მიშა, საშა, საიმპერატორო ოჯახების წევრების ჯგუფი, გულშემატკივრთა კავშირი.</w:t>
      </w:r>
    </w:p>
    <w:p w14:paraId="1883DCC8" w14:textId="77777777" w:rsidR="002B144F" w:rsidRDefault="00000000">
      <w:pPr>
        <w:spacing w:before="269" w:after="269"/>
        <w:ind w:left="120"/>
      </w:pPr>
      <w:r>
        <w:rPr>
          <w:rFonts w:ascii="Times New Roman" w:hAnsi="Times New Roman"/>
          <w:color w:val="000000"/>
        </w:rPr>
        <w:lastRenderedPageBreak/>
        <w:t>გმირთა აკადემიის სტუდენტებიც სრული შემადგენლობით მივიდნენ და მარჯვენა მხარეს ყველა ადგილი დაიკავეს, მხოლოდ ერთი დარჩა. ისევე, როგორც დემონთა მბრძანებლის აკადემიის სტუდენტები შავ-თეთრ ფორმაში მყოფ სტუდენტებად გაიყვნენ, გმირთა აკადემიის სტუდენტებს შორის იყვნენ ზოგმა ჟოლოსფერი, ზოგმა კი მუქი ლურჯი ფორმები.</w:t>
      </w:r>
    </w:p>
    <w:p w14:paraId="15B9AE50" w14:textId="77777777" w:rsidR="002B144F" w:rsidRDefault="00000000">
      <w:pPr>
        <w:spacing w:before="269" w:after="269"/>
        <w:ind w:left="120"/>
      </w:pPr>
      <w:r>
        <w:rPr>
          <w:rFonts w:ascii="Times New Roman" w:hAnsi="Times New Roman"/>
          <w:color w:val="000000"/>
        </w:rPr>
        <w:t>ლედრიანოს, ლაოსისა და ჰაინეს ჟოლოსფერ ფორმაში გამოწყობილი სტუდენტები, ალბათ, რჩეული კლასის „გერგა კანონის“ სტუდენტები იყვნენ. აქ ძნელად თუ შევცდები, იმის გათვალისწინებით, რომ ჟოლოსფერ ფორმაში გამოწყობილი სტუდენტები ძალიან ცოტანი იყვნენ.</w:t>
      </w:r>
    </w:p>
    <w:p w14:paraId="0F60FBBF" w14:textId="77777777" w:rsidR="002B144F" w:rsidRDefault="00000000">
      <w:pPr>
        <w:spacing w:before="269" w:after="269"/>
        <w:ind w:left="120"/>
      </w:pPr>
      <w:r>
        <w:rPr>
          <w:rFonts w:ascii="Times New Roman" w:hAnsi="Times New Roman"/>
          <w:color w:val="000000"/>
        </w:rPr>
        <w:t>გაკვეთილი იწყებოდა. ვიღაცამ ზურგში ხელი ჩამარტყა.</w:t>
      </w:r>
    </w:p>
    <w:p w14:paraId="16A68935" w14:textId="77777777" w:rsidR="002B144F" w:rsidRDefault="00000000">
      <w:pPr>
        <w:spacing w:before="269" w:after="269"/>
        <w:ind w:left="120"/>
      </w:pPr>
      <w:r>
        <w:rPr>
          <w:rFonts w:ascii="Times New Roman" w:hAnsi="Times New Roman"/>
          <w:color w:val="000000"/>
        </w:rPr>
        <w:t>„ბატონო ანოს, რეის შესახებ რას იტყვით?“ შეშფოთებულმა იკითხა მიშამ.</w:t>
      </w:r>
    </w:p>
    <w:p w14:paraId="0DEA8049" w14:textId="77777777" w:rsidR="002B144F" w:rsidRDefault="00000000">
      <w:pPr>
        <w:spacing w:before="269" w:after="269"/>
        <w:ind w:left="120"/>
      </w:pPr>
      <w:r>
        <w:rPr>
          <w:rFonts w:ascii="Times New Roman" w:hAnsi="Times New Roman"/>
          <w:color w:val="000000"/>
        </w:rPr>
        <w:t>სხვათა შორის, ის ჯერ კიდევ არ მოსულა.</w:t>
      </w:r>
    </w:p>
    <w:p w14:paraId="784835AD" w14:textId="77777777" w:rsidR="002B144F" w:rsidRDefault="00000000">
      <w:pPr>
        <w:spacing w:before="269" w:after="269"/>
        <w:ind w:left="120"/>
      </w:pPr>
      <w:r>
        <w:rPr>
          <w:rFonts w:ascii="Times New Roman" w:hAnsi="Times New Roman"/>
          <w:color w:val="000000"/>
        </w:rPr>
        <w:t>- ისევ საწოლში დაბრუნდა.</w:t>
      </w:r>
    </w:p>
    <w:p w14:paraId="054020CB" w14:textId="77777777" w:rsidR="002B144F" w:rsidRDefault="00000000">
      <w:pPr>
        <w:spacing w:before="269" w:after="269"/>
        <w:ind w:left="120"/>
      </w:pPr>
      <w:r>
        <w:rPr>
          <w:rFonts w:ascii="Times New Roman" w:hAnsi="Times New Roman"/>
          <w:color w:val="000000"/>
        </w:rPr>
        <w:t>და როგორც ჩანს, ის არასდროს გაღვიძებია. თუმცა, თავხედი იყო, იმის გათვალისწინებით, რომ დღეს გაკვეთილების პირველი დღეა.</w:t>
      </w:r>
    </w:p>
    <w:p w14:paraId="0836B170" w14:textId="77777777" w:rsidR="002B144F" w:rsidRDefault="00000000">
      <w:pPr>
        <w:spacing w:before="269" w:after="269"/>
        <w:ind w:left="120"/>
      </w:pPr>
      <w:r>
        <w:rPr>
          <w:rFonts w:ascii="Times New Roman" w:hAnsi="Times New Roman"/>
          <w:color w:val="000000"/>
        </w:rPr>
        <w:t>- კარგი, ეს მხოლოდ გაკვეთილებია. მე მას ვიცნობ. თუნდაც დააგვიანოს, მაინც უმანკო გამომეტყველებით გამოჩნდება.</w:t>
      </w:r>
    </w:p>
    <w:p w14:paraId="3541D72D" w14:textId="77777777" w:rsidR="002B144F" w:rsidRDefault="00000000">
      <w:pPr>
        <w:spacing w:before="269" w:after="269"/>
        <w:ind w:left="120"/>
      </w:pPr>
      <w:r>
        <w:rPr>
          <w:rFonts w:ascii="Times New Roman" w:hAnsi="Times New Roman"/>
          <w:color w:val="000000"/>
        </w:rPr>
        <w:t>- აჰა-ჰა... კი...</w:t>
      </w:r>
    </w:p>
    <w:p w14:paraId="39E8A9BF" w14:textId="77777777" w:rsidR="002B144F" w:rsidRDefault="00000000">
      <w:pPr>
        <w:spacing w:before="269" w:after="269"/>
        <w:ind w:left="120"/>
      </w:pPr>
      <w:r>
        <w:rPr>
          <w:rFonts w:ascii="Times New Roman" w:hAnsi="Times New Roman"/>
          <w:color w:val="000000"/>
        </w:rPr>
        <w:t>გაკვეთილის დაწყების ზარი დაირეკა. დემონ მბრძანებლის აკადემიასთან შედარებით, მას უფრო რბილი ტონი ჰქონდა. ზარის დარეკვიდან მალევე, კლასში მენო შემოვიდა, რომელსაც მკაცრი გამომეტყველების შუახნის მამაკაცი მოჰყვა.</w:t>
      </w:r>
    </w:p>
    <w:p w14:paraId="2DC4DA68" w14:textId="77777777" w:rsidR="002B144F" w:rsidRDefault="00000000">
      <w:pPr>
        <w:spacing w:before="269" w:after="269"/>
        <w:ind w:left="120"/>
      </w:pPr>
      <w:r>
        <w:rPr>
          <w:rFonts w:ascii="Times New Roman" w:hAnsi="Times New Roman"/>
          <w:color w:val="000000"/>
        </w:rPr>
        <w:t>წითელი მოსასხამი ეცვა და სახეზე დაძაბული გამომეტყველება ჰქონდა. ალბათ გმირთა აკადემიის მასწავლებელი იყო.</w:t>
      </w:r>
    </w:p>
    <w:p w14:paraId="73FB8F56" w14:textId="77777777" w:rsidR="002B144F" w:rsidRDefault="00000000">
      <w:pPr>
        <w:spacing w:before="269" w:after="269"/>
        <w:ind w:left="120"/>
      </w:pPr>
      <w:r>
        <w:rPr>
          <w:rFonts w:ascii="Times New Roman" w:hAnsi="Times New Roman"/>
          <w:color w:val="000000"/>
        </w:rPr>
        <w:t>„დაჯექით“, თქვა კაცმა დაბალი ხმით.</w:t>
      </w:r>
    </w:p>
    <w:p w14:paraId="14B6C1FE" w14:textId="77777777" w:rsidR="002B144F" w:rsidRDefault="00000000">
      <w:pPr>
        <w:spacing w:before="269" w:after="269"/>
        <w:ind w:left="120"/>
      </w:pPr>
      <w:r>
        <w:rPr>
          <w:rFonts w:ascii="Times New Roman" w:hAnsi="Times New Roman"/>
          <w:color w:val="000000"/>
        </w:rPr>
        <w:t>ამის შემდეგ, სტუდენტები, რომლებიც აქამდე ფეხზე იდგნენ, თავიანთ ადგილებზე დასხდნენ.</w:t>
      </w:r>
    </w:p>
    <w:p w14:paraId="423CE88B" w14:textId="77777777" w:rsidR="002B144F" w:rsidRDefault="00000000">
      <w:pPr>
        <w:spacing w:before="269" w:after="269"/>
        <w:ind w:left="120"/>
      </w:pPr>
      <w:r>
        <w:rPr>
          <w:rFonts w:ascii="Times New Roman" w:hAnsi="Times New Roman"/>
          <w:color w:val="000000"/>
        </w:rPr>
        <w:t>„დღეს ვიწყებთ გაცვლით პროგრამას, რომლის შესახებაც დიდი ხანია იცით. დემონთა მბრძანებლის აკადემიის ბატონებო, მე დიეგო კანონ იჯეისიკა ვარ. მე ვარ გმირთა აკადემიის დირექტორი და შერჩეული კლასის, „ჯერგა კანონის“ დამრიგებელი.“</w:t>
      </w:r>
    </w:p>
    <w:p w14:paraId="35B1E9F9" w14:textId="77777777" w:rsidR="002B144F" w:rsidRDefault="00000000">
      <w:pPr>
        <w:spacing w:before="269" w:after="269"/>
        <w:ind w:left="120"/>
      </w:pPr>
      <w:r>
        <w:rPr>
          <w:rFonts w:ascii="Times New Roman" w:hAnsi="Times New Roman"/>
          <w:color w:val="000000"/>
        </w:rPr>
        <w:lastRenderedPageBreak/>
        <w:t>ანუ არჩეულ კლასს თავად აკადემიის დირექტორი ხელმძღვანელობს? როგორც ჩანს, ის საკმაოდ გულმოდგინეა. გმირების შთამომავლების სახელებით თუ ვიმსჯელებთ, დიეგოც კანონის რეინკარნაციად უნდა ჩაითვალოს.</w:t>
      </w:r>
    </w:p>
    <w:p w14:paraId="0569C842" w14:textId="77777777" w:rsidR="002B144F" w:rsidRDefault="00000000">
      <w:pPr>
        <w:spacing w:before="269" w:after="269"/>
        <w:ind w:left="120"/>
      </w:pPr>
      <w:r>
        <w:rPr>
          <w:rFonts w:ascii="Times New Roman" w:hAnsi="Times New Roman"/>
          <w:color w:val="000000"/>
        </w:rPr>
        <w:t>სხვა სიტყვებით რომ ვთქვათ, ის გმირთა აკადემიის კურსდამთავრებულია. ირკვევა, რომ იქ იგივე ადამიანები ასწავლიან, ვინც იქ სწავლობდა და ამგვარად, ისინი თავიანთ მითითებებს უცვლელად გადასცემენ მომავალ თაობებს.</w:t>
      </w:r>
    </w:p>
    <w:p w14:paraId="46343470" w14:textId="77777777" w:rsidR="002B144F" w:rsidRDefault="00000000">
      <w:pPr>
        <w:spacing w:before="269" w:after="269"/>
        <w:ind w:left="120"/>
      </w:pPr>
      <w:r>
        <w:rPr>
          <w:rFonts w:ascii="Times New Roman" w:hAnsi="Times New Roman"/>
          <w:color w:val="000000"/>
        </w:rPr>
        <w:t>მაგრამ გარეგნულად, ის ასევე არ ჰგავს იმ კანონს, რომელსაც 2000 წლის წინ ვიცნობდი.</w:t>
      </w:r>
    </w:p>
    <w:p w14:paraId="5BCC89D2" w14:textId="77777777" w:rsidR="002B144F" w:rsidRDefault="00000000">
      <w:pPr>
        <w:spacing w:before="269" w:after="269"/>
        <w:ind w:left="120"/>
      </w:pPr>
      <w:r>
        <w:rPr>
          <w:rFonts w:ascii="Times New Roman" w:hAnsi="Times New Roman"/>
          <w:color w:val="000000"/>
        </w:rPr>
        <w:t>— ნება მომეცით, გაგაცნოთ ჩემი სტუდენტები. ეს არის ქალბატონი მენო ისტორია, დემონ ლორდის აკადემიის მასწავლებელი. ის შესანიშნავი მასწავლებელია, რომელიც მრავალი წელია დემონ ლორდის აკადემიის მესამე კლასებს ასწავლის. გთხოვთ, თავაზიანად მოეკიდოთ მას.</w:t>
      </w:r>
    </w:p>
    <w:p w14:paraId="50D03506" w14:textId="77777777" w:rsidR="002B144F" w:rsidRDefault="00000000">
      <w:pPr>
        <w:spacing w:before="269" w:after="269"/>
        <w:ind w:left="120"/>
      </w:pPr>
      <w:r>
        <w:rPr>
          <w:rFonts w:ascii="Times New Roman" w:hAnsi="Times New Roman"/>
          <w:color w:val="000000"/>
        </w:rPr>
        <w:t>მენომ ერთი ნაბიჯი წინ გადადგა.</w:t>
      </w:r>
    </w:p>
    <w:p w14:paraId="5E8F0B0F" w14:textId="77777777" w:rsidR="002B144F" w:rsidRDefault="00000000">
      <w:pPr>
        <w:spacing w:before="269" w:after="269"/>
        <w:ind w:left="120"/>
      </w:pPr>
      <w:r>
        <w:rPr>
          <w:rFonts w:ascii="Times New Roman" w:hAnsi="Times New Roman"/>
          <w:color w:val="000000"/>
        </w:rPr>
        <w:t>„მე მენო ისტორია ვარ. გაცვლითი პროგრამის განმავლობაში თქვენს სამსახურში ვარ. სასიამოვნოა თქვენი გაცნობა“, - თქვა მან და გაიღიმა.</w:t>
      </w:r>
    </w:p>
    <w:p w14:paraId="30A81D29" w14:textId="77777777" w:rsidR="002B144F" w:rsidRDefault="00000000">
      <w:pPr>
        <w:spacing w:before="269" w:after="269"/>
        <w:ind w:left="120"/>
      </w:pPr>
      <w:r>
        <w:rPr>
          <w:rFonts w:ascii="Times New Roman" w:hAnsi="Times New Roman"/>
          <w:color w:val="000000"/>
        </w:rPr>
        <w:t>- ასე რომ, გაკვეთილი გაკვეთილია, მაგრამ რადგან დღეს გაცვლითი პროგრამის პირველი დღეა, თქვენ ჯერ კარგად არ იცნობთ ერთმანეთს. ამიტომ, დავიწყებთ მარტივი კულტურული და ჯანდაცვის ღონისძიებით, რათა ყველა ერთმანეთის თანაკლასელები გახდეთ.</w:t>
      </w:r>
    </w:p>
    <w:p w14:paraId="3C737826" w14:textId="77777777" w:rsidR="002B144F" w:rsidRDefault="00000000">
      <w:pPr>
        <w:spacing w:before="269" w:after="269"/>
        <w:ind w:left="120"/>
      </w:pPr>
      <w:r>
        <w:rPr>
          <w:rFonts w:ascii="Times New Roman" w:hAnsi="Times New Roman"/>
          <w:color w:val="000000"/>
        </w:rPr>
        <w:t>დიეგომ მაგიის გამოყენებით დაფაზე შემდეგი სიტყვები დაწერა:</w:t>
      </w:r>
    </w:p>
    <w:p w14:paraId="34D523DF" w14:textId="77777777" w:rsidR="002B144F" w:rsidRDefault="00000000">
      <w:pPr>
        <w:spacing w:before="269" w:after="269"/>
        <w:ind w:left="120"/>
      </w:pPr>
      <w:r>
        <w:rPr>
          <w:rFonts w:ascii="Times New Roman" w:hAnsi="Times New Roman"/>
          <w:i/>
          <w:color w:val="000000"/>
        </w:rPr>
        <w:t>„გაკვეთილი-კონკურსი აკადემიებს შორის“</w:t>
      </w:r>
    </w:p>
    <w:p w14:paraId="6FCDE239" w14:textId="77777777" w:rsidR="002B144F" w:rsidRDefault="00000000">
      <w:pPr>
        <w:spacing w:before="269" w:after="269"/>
        <w:ind w:left="120"/>
      </w:pPr>
      <w:r>
        <w:rPr>
          <w:rFonts w:ascii="Times New Roman" w:hAnsi="Times New Roman"/>
          <w:color w:val="000000"/>
        </w:rPr>
        <w:t>— აკადემიებს შორის შეჯიბრის გაკვეთილი. შეიძლება მასშტაბურად ჟღერდეს, მაგრამ სინამდვილეში ერთი აკადემიის სტუდენტები უბრალოდ კითხვებს დასვამენ, ხოლო მეორე აკადემიის სტუდენტები უპასუხებენ. იმარჯვებს ის აკადემია, რომელსაც სწორი პასუხების ყველაზე მაღალი პროცენტი აქვს.</w:t>
      </w:r>
    </w:p>
    <w:p w14:paraId="486C9819" w14:textId="77777777" w:rsidR="002B144F" w:rsidRDefault="00000000">
      <w:pPr>
        <w:spacing w:before="269" w:after="269"/>
        <w:ind w:left="120"/>
      </w:pPr>
      <w:r>
        <w:rPr>
          <w:rFonts w:ascii="Times New Roman" w:hAnsi="Times New Roman"/>
          <w:color w:val="000000"/>
        </w:rPr>
        <w:t>კითხვა-პასუხის მეთოდით შესაძლებელია თითოეული აკადემიის ძლიერი მხარეებისა და დონის დადგენა.</w:t>
      </w:r>
    </w:p>
    <w:p w14:paraId="0913C66F" w14:textId="77777777" w:rsidR="002B144F" w:rsidRDefault="00000000">
      <w:pPr>
        <w:spacing w:before="269" w:after="269"/>
        <w:ind w:left="120"/>
      </w:pPr>
      <w:r>
        <w:rPr>
          <w:rFonts w:ascii="Times New Roman" w:hAnsi="Times New Roman"/>
          <w:color w:val="000000"/>
        </w:rPr>
        <w:t>— შემდეგ, მაგალითად, პირველ კითხვას დასვამს გმირთა აკადემია. მე-2 რანგი, ლედრიანო.</w:t>
      </w:r>
    </w:p>
    <w:p w14:paraId="56B05183" w14:textId="77777777" w:rsidR="002B144F" w:rsidRDefault="00000000">
      <w:pPr>
        <w:spacing w:before="269" w:after="269"/>
        <w:ind w:left="120"/>
      </w:pPr>
      <w:r>
        <w:rPr>
          <w:rFonts w:ascii="Times New Roman" w:hAnsi="Times New Roman"/>
          <w:color w:val="000000"/>
        </w:rPr>
        <w:t>დიეგოს ხმაზე ლედრიანო წამოდგა.</w:t>
      </w:r>
    </w:p>
    <w:p w14:paraId="4533E97A" w14:textId="77777777" w:rsidR="002B144F" w:rsidRDefault="00000000">
      <w:pPr>
        <w:spacing w:before="269" w:after="269"/>
        <w:ind w:left="120"/>
      </w:pPr>
      <w:r>
        <w:rPr>
          <w:rFonts w:ascii="Times New Roman" w:hAnsi="Times New Roman"/>
          <w:color w:val="000000"/>
        </w:rPr>
        <w:t>— დასვით კითხვა.</w:t>
      </w:r>
    </w:p>
    <w:p w14:paraId="7390D3D2" w14:textId="77777777" w:rsidR="002B144F" w:rsidRDefault="00000000">
      <w:pPr>
        <w:spacing w:before="269" w:after="269"/>
        <w:ind w:left="120"/>
      </w:pPr>
      <w:r>
        <w:rPr>
          <w:rFonts w:ascii="Times New Roman" w:hAnsi="Times New Roman"/>
          <w:color w:val="000000"/>
        </w:rPr>
        <w:lastRenderedPageBreak/>
        <w:t>- კარგი.</w:t>
      </w:r>
    </w:p>
    <w:p w14:paraId="161B0BB7" w14:textId="77777777" w:rsidR="002B144F" w:rsidRDefault="00000000">
      <w:pPr>
        <w:spacing w:before="269" w:after="269"/>
        <w:ind w:left="120"/>
      </w:pPr>
      <w:r>
        <w:rPr>
          <w:rFonts w:ascii="Times New Roman" w:hAnsi="Times New Roman"/>
          <w:color w:val="000000"/>
        </w:rPr>
        <w:t>ლედრიანომ სათვალე საჩვენებელი თითით შეისწორა.</w:t>
      </w:r>
    </w:p>
    <w:p w14:paraId="269D18AA" w14:textId="77777777" w:rsidR="002B144F" w:rsidRDefault="00000000">
      <w:pPr>
        <w:spacing w:before="269" w:after="269"/>
        <w:ind w:left="120"/>
      </w:pPr>
      <w:r>
        <w:rPr>
          <w:rFonts w:ascii="Times New Roman" w:hAnsi="Times New Roman"/>
          <w:color w:val="000000"/>
        </w:rPr>
        <w:t xml:space="preserve">— დავიწყოთ ელემენტარული კითხვით. გმირებს აქვთ შელოცვა, სახელწოდებით „ლიჰიდ </w:t>
      </w:r>
      <w:r>
        <w:rPr>
          <w:rFonts w:ascii="Times New Roman" w:hAnsi="Times New Roman"/>
          <w:color w:val="000000"/>
          <w:sz w:val="18"/>
          <w:vertAlign w:val="superscript"/>
        </w:rPr>
        <w:t xml:space="preserve">1 </w:t>
      </w:r>
      <w:r>
        <w:rPr>
          <w:rFonts w:ascii="Times New Roman" w:hAnsi="Times New Roman"/>
          <w:color w:val="000000"/>
        </w:rPr>
        <w:t>“. მითხარით, რა ეფექტი აქვს მას და დაწერეთ მისი მაგიური ფორმულა.</w:t>
      </w:r>
    </w:p>
    <w:p w14:paraId="73C7F989" w14:textId="77777777" w:rsidR="002B144F" w:rsidRDefault="00000000">
      <w:pPr>
        <w:spacing w:before="269" w:after="269"/>
        <w:ind w:left="120"/>
      </w:pPr>
      <w:r>
        <w:rPr>
          <w:rFonts w:ascii="Times New Roman" w:hAnsi="Times New Roman"/>
          <w:color w:val="000000"/>
        </w:rPr>
        <w:t>დემონთა მბრძანებლის აკადემიის სტუდენტებმა მაშინვე დაიწყეს ხმაური.</w:t>
      </w:r>
    </w:p>
    <w:p w14:paraId="59BCFD6C" w14:textId="77777777" w:rsidR="002B144F" w:rsidRDefault="00000000">
      <w:pPr>
        <w:spacing w:before="269" w:after="269"/>
        <w:ind w:left="120"/>
      </w:pPr>
      <w:r>
        <w:rPr>
          <w:rFonts w:ascii="Times New Roman" w:hAnsi="Times New Roman"/>
          <w:color w:val="000000"/>
        </w:rPr>
        <w:t>- რა?.. საერთოდ რატომ უნდა ვიცოდეთ ამის შესახებ?..</w:t>
      </w:r>
    </w:p>
    <w:p w14:paraId="4252ED6E" w14:textId="77777777" w:rsidR="002B144F" w:rsidRDefault="00000000">
      <w:pPr>
        <w:spacing w:before="269" w:after="269"/>
        <w:ind w:left="120"/>
      </w:pPr>
      <w:r>
        <w:rPr>
          <w:rFonts w:ascii="Times New Roman" w:hAnsi="Times New Roman"/>
          <w:color w:val="000000"/>
        </w:rPr>
        <w:t>- კი, დემონ ლორდის აკადემიაში ამას არ ასწავლიან...</w:t>
      </w:r>
    </w:p>
    <w:p w14:paraId="026B5C99" w14:textId="77777777" w:rsidR="002B144F" w:rsidRDefault="00000000">
      <w:pPr>
        <w:spacing w:before="269" w:after="269"/>
        <w:ind w:left="120"/>
      </w:pPr>
      <w:r>
        <w:rPr>
          <w:rFonts w:ascii="Times New Roman" w:hAnsi="Times New Roman"/>
          <w:color w:val="000000"/>
        </w:rPr>
        <w:t>„აჰ, მაგრამ იქნებ მესამე კურსელებმა იციან?“ - ერთმანეთში საუბრობდნენ პირველკურსელები.</w:t>
      </w:r>
    </w:p>
    <w:p w14:paraId="6BCBFF91" w14:textId="77777777" w:rsidR="002B144F" w:rsidRDefault="00000000">
      <w:pPr>
        <w:spacing w:before="269" w:after="269"/>
        <w:ind w:left="120"/>
      </w:pPr>
      <w:r>
        <w:rPr>
          <w:rFonts w:ascii="Times New Roman" w:hAnsi="Times New Roman"/>
          <w:color w:val="000000"/>
        </w:rPr>
        <w:t>მენომ ხელები შემოჰკრა.</w:t>
      </w:r>
    </w:p>
    <w:p w14:paraId="0C186168" w14:textId="77777777" w:rsidR="002B144F" w:rsidRDefault="00000000">
      <w:pPr>
        <w:spacing w:before="269" w:after="269"/>
        <w:ind w:left="120"/>
      </w:pPr>
      <w:r>
        <w:rPr>
          <w:rFonts w:ascii="Times New Roman" w:hAnsi="Times New Roman"/>
          <w:color w:val="000000"/>
        </w:rPr>
        <w:t>- კარგი, ნუ იხმაურებთ, ბიჭებო. მესამე კურსის სტუდენტი რივესტი.</w:t>
      </w:r>
    </w:p>
    <w:p w14:paraId="1E5D8369" w14:textId="77777777" w:rsidR="002B144F" w:rsidRDefault="00000000">
      <w:pPr>
        <w:spacing w:before="269" w:after="269"/>
        <w:ind w:left="120"/>
      </w:pPr>
      <w:r>
        <w:rPr>
          <w:rFonts w:ascii="Times New Roman" w:hAnsi="Times New Roman"/>
          <w:color w:val="000000"/>
        </w:rPr>
        <w:t>შავ ფორმაში გამოწყობილი ბიჭი ფეხზე წამოდგა.</w:t>
      </w:r>
    </w:p>
    <w:p w14:paraId="04872891" w14:textId="77777777" w:rsidR="002B144F" w:rsidRDefault="00000000">
      <w:pPr>
        <w:spacing w:before="269" w:after="269"/>
        <w:ind w:left="120"/>
      </w:pPr>
      <w:r>
        <w:rPr>
          <w:rFonts w:ascii="Times New Roman" w:hAnsi="Times New Roman"/>
          <w:color w:val="000000"/>
        </w:rPr>
        <w:t>- ბოდიში... კითხვაზე პასუხი იცი?</w:t>
      </w:r>
    </w:p>
    <w:p w14:paraId="502BF8D9" w14:textId="77777777" w:rsidR="002B144F" w:rsidRDefault="00000000">
      <w:pPr>
        <w:spacing w:before="269" w:after="269"/>
        <w:ind w:left="120"/>
      </w:pPr>
      <w:r>
        <w:rPr>
          <w:rFonts w:ascii="Times New Roman" w:hAnsi="Times New Roman"/>
          <w:color w:val="000000"/>
        </w:rPr>
        <w:t>— ...არა, არ ვიცი. თუმცა, მინდა გითხრათ, ქალბატონო მენო. ეს ხომ თავად აკადემიებს შორის შეჯიბრის გაკვეთილის ხარვეზი არ არის? ჩვენ უბრალოდ არ ვიცით, რას სწავლობს მეორე აკადემია და ეს არ იქნება სამართლიანი კულტურული და ჯანდაცვის ღონისძიება, თუ არ ავკრძალავთ ყველაფერს, გარდა ყველაზე ზოგადი კითხვებისა.</w:t>
      </w:r>
    </w:p>
    <w:p w14:paraId="41F6832F" w14:textId="77777777" w:rsidR="002B144F" w:rsidRDefault="00000000">
      <w:pPr>
        <w:spacing w:before="269" w:after="269"/>
        <w:ind w:left="120"/>
      </w:pPr>
      <w:r>
        <w:rPr>
          <w:rFonts w:ascii="Times New Roman" w:hAnsi="Times New Roman"/>
          <w:color w:val="000000"/>
        </w:rPr>
        <w:t>მიუხედავად იმისა, რომ ის მშვიდად საუბრობდა, სინამდვილეში რივესტი მათ აკრიტიკებდა.</w:t>
      </w:r>
    </w:p>
    <w:p w14:paraId="2913808F" w14:textId="77777777" w:rsidR="002B144F" w:rsidRDefault="00000000">
      <w:pPr>
        <w:spacing w:before="269" w:after="269"/>
        <w:ind w:left="120"/>
      </w:pPr>
      <w:r>
        <w:rPr>
          <w:rFonts w:ascii="Times New Roman" w:hAnsi="Times New Roman"/>
          <w:color w:val="000000"/>
        </w:rPr>
        <w:t>„ეს საკმაოდ ზოგადი კითხვა მეჩვენება“, - შეეწინააღმდეგა ლედრიანო. „არ გგონია, რომ გაკვეთილზე შესვენებაზე საკმარისად ცუდად სწავლის საბაბად საუბრობ?“ ლედრიანომ საკმაოდ მკაცრად გაკიცხა.</w:t>
      </w:r>
    </w:p>
    <w:p w14:paraId="6C37C9A9" w14:textId="77777777" w:rsidR="002B144F" w:rsidRDefault="00000000">
      <w:pPr>
        <w:spacing w:before="269" w:after="269"/>
        <w:ind w:left="120"/>
      </w:pPr>
      <w:r>
        <w:rPr>
          <w:rFonts w:ascii="Times New Roman" w:hAnsi="Times New Roman"/>
          <w:color w:val="000000"/>
        </w:rPr>
        <w:t>რივესტი პირქუში გახდა.</w:t>
      </w:r>
    </w:p>
    <w:p w14:paraId="33403ED3" w14:textId="77777777" w:rsidR="002B144F" w:rsidRDefault="00000000">
      <w:pPr>
        <w:spacing w:before="269" w:after="269"/>
        <w:ind w:left="120"/>
      </w:pPr>
      <w:r>
        <w:rPr>
          <w:rFonts w:ascii="Times New Roman" w:hAnsi="Times New Roman"/>
          <w:color w:val="000000"/>
        </w:rPr>
        <w:t xml:space="preserve">— ამ შემთხვევაში, იცით შელოცვა „ნედრა </w:t>
      </w:r>
      <w:r>
        <w:rPr>
          <w:rFonts w:ascii="Times New Roman" w:hAnsi="Times New Roman"/>
          <w:color w:val="000000"/>
          <w:sz w:val="18"/>
          <w:vertAlign w:val="superscript"/>
        </w:rPr>
        <w:t xml:space="preserve">2 </w:t>
      </w:r>
      <w:r>
        <w:rPr>
          <w:rFonts w:ascii="Times New Roman" w:hAnsi="Times New Roman"/>
          <w:color w:val="000000"/>
        </w:rPr>
        <w:t>“-ის ეფექტი და მისი მაგიური ფორმულა?</w:t>
      </w:r>
    </w:p>
    <w:p w14:paraId="42B6E3D1" w14:textId="77777777" w:rsidR="002B144F" w:rsidRDefault="00000000">
      <w:pPr>
        <w:spacing w:before="269" w:after="269"/>
        <w:ind w:left="120"/>
      </w:pPr>
      <w:r>
        <w:rPr>
          <w:rFonts w:ascii="Times New Roman" w:hAnsi="Times New Roman"/>
          <w:color w:val="000000"/>
        </w:rPr>
        <w:t>რივესტის გამომეტყველებით თუ ვიმსჯელებთ, დარწმუნებული იყო, რომ ვერ იცნობდნენ. მაგრამ ლედრიანო გაიღიმა.</w:t>
      </w:r>
    </w:p>
    <w:p w14:paraId="7D4EA77B" w14:textId="77777777" w:rsidR="002B144F" w:rsidRDefault="00000000">
      <w:pPr>
        <w:spacing w:before="269" w:after="269"/>
        <w:ind w:left="120"/>
      </w:pPr>
      <w:r>
        <w:rPr>
          <w:rFonts w:ascii="Times New Roman" w:hAnsi="Times New Roman"/>
          <w:color w:val="000000"/>
        </w:rPr>
        <w:t>- კი.</w:t>
      </w:r>
    </w:p>
    <w:p w14:paraId="4D7C22BA" w14:textId="77777777" w:rsidR="002B144F" w:rsidRDefault="00000000">
      <w:pPr>
        <w:spacing w:before="269" w:after="269"/>
        <w:ind w:left="120"/>
      </w:pPr>
      <w:r>
        <w:rPr>
          <w:rFonts w:ascii="Times New Roman" w:hAnsi="Times New Roman"/>
          <w:color w:val="000000"/>
        </w:rPr>
        <w:lastRenderedPageBreak/>
        <w:t>მან დაფაზე ჯადოსნური ფორმულა დახატა და ახსნა დაიწყო.</w:t>
      </w:r>
    </w:p>
    <w:p w14:paraId="2E4D1BF4" w14:textId="77777777" w:rsidR="002B144F" w:rsidRDefault="00000000">
      <w:pPr>
        <w:spacing w:before="269" w:after="269"/>
        <w:ind w:left="120"/>
      </w:pPr>
      <w:r>
        <w:rPr>
          <w:rFonts w:ascii="Times New Roman" w:hAnsi="Times New Roman"/>
          <w:color w:val="000000"/>
        </w:rPr>
        <w:t>— „ნედრას“ მაგიური ეფექტი ძირითადად ცხოველების ტრანსფორმაციაშია ჯადოსნური ძალის საშუალებით. არსებითად, ეს ფიზიკური შესაძლებლობების ზრდაა, მაგრამ ცვლილებები დამოკიდებულია ცხოველის ტიპსა და მსროლელზე. ზოგიერთ შემთხვევაში, ინტელექტი მცირდება, ზოგიერთ შემთხვევაში კი ცხოველები, პირიქით, იწყებენ ადამიანის მეტყველების გაგებას. „ნედრას“ მიერ ტრანსფორმირებულ ცხოველს დემონურ მხეცს უწოდებენ. როგორც ჩანს, ახლა დილჰეიდში აკრძალულია „ნედრას“ გამოყენება ცხოველებზე, გარდა გარკვეული პირობებისა.</w:t>
      </w:r>
    </w:p>
    <w:p w14:paraId="5F362612" w14:textId="77777777" w:rsidR="002B144F" w:rsidRDefault="00000000">
      <w:pPr>
        <w:spacing w:before="269" w:after="269"/>
        <w:ind w:left="120"/>
      </w:pPr>
      <w:r>
        <w:rPr>
          <w:rFonts w:ascii="Times New Roman" w:hAnsi="Times New Roman"/>
          <w:color w:val="000000"/>
        </w:rPr>
        <w:t>როგორც ჩანს, რივესტს არაფერი ჰქონდა სათქმელი.</w:t>
      </w:r>
    </w:p>
    <w:p w14:paraId="3B5F76DA" w14:textId="77777777" w:rsidR="002B144F" w:rsidRDefault="00000000">
      <w:pPr>
        <w:spacing w:before="269" w:after="269"/>
        <w:ind w:left="120"/>
      </w:pPr>
      <w:r>
        <w:rPr>
          <w:rFonts w:ascii="Times New Roman" w:hAnsi="Times New Roman"/>
          <w:color w:val="000000"/>
        </w:rPr>
        <w:t>- რას იტყვი?</w:t>
      </w:r>
    </w:p>
    <w:p w14:paraId="585F5BC4" w14:textId="77777777" w:rsidR="002B144F" w:rsidRDefault="00000000">
      <w:pPr>
        <w:spacing w:before="269" w:after="269"/>
        <w:ind w:left="120"/>
      </w:pPr>
      <w:r>
        <w:rPr>
          <w:rFonts w:ascii="Times New Roman" w:hAnsi="Times New Roman"/>
          <w:color w:val="000000"/>
        </w:rPr>
        <w:t>„...მართალია“, თქვა მენომ.</w:t>
      </w:r>
    </w:p>
    <w:p w14:paraId="5D504E7C" w14:textId="77777777" w:rsidR="002B144F" w:rsidRDefault="00000000">
      <w:pPr>
        <w:spacing w:before="269" w:after="269"/>
        <w:ind w:left="120"/>
      </w:pPr>
      <w:r>
        <w:rPr>
          <w:rFonts w:ascii="Times New Roman" w:hAnsi="Times New Roman"/>
          <w:color w:val="000000"/>
        </w:rPr>
        <w:t>ის აღფრთოვანებული იყო ახსნით და ლედრიანოს მიერ დახატული ჯადოსნური ფორმულის გამოჩენით.</w:t>
      </w:r>
    </w:p>
    <w:p w14:paraId="6CDFD48B" w14:textId="77777777" w:rsidR="002B144F" w:rsidRDefault="00000000">
      <w:pPr>
        <w:spacing w:before="269" w:after="269"/>
        <w:ind w:left="120"/>
      </w:pPr>
      <w:r>
        <w:rPr>
          <w:rFonts w:ascii="Times New Roman" w:hAnsi="Times New Roman"/>
          <w:color w:val="000000"/>
        </w:rPr>
        <w:t>- როგორც ჩანს, ელემენტარული კითხვებიც კი თქვენი მესამე კურსის სტუდენტებისთვისაც კი რთულია. მეშინია, რომ ცოდნის აშკარა სხვაობის გათვალისწინებით, აკადემიებს შორის გამოცდის გაკვეთილი უნდა გავაუქმოთ. ან იქნებ წინ წავიყვანოთ? - შესთავაზა ლედრიანომ.</w:t>
      </w:r>
    </w:p>
    <w:p w14:paraId="61E9CF1B" w14:textId="77777777" w:rsidR="002B144F" w:rsidRDefault="00000000">
      <w:pPr>
        <w:spacing w:before="269" w:after="269"/>
        <w:ind w:left="120"/>
      </w:pPr>
      <w:r>
        <w:rPr>
          <w:rFonts w:ascii="Times New Roman" w:hAnsi="Times New Roman"/>
          <w:color w:val="000000"/>
        </w:rPr>
        <w:t>- კი, ალბათ. არ მეგონა, რომ არსებობდნენ სტუდენტები, რომლებსაც „ლიხიდის“ შესახებ არაფერი იცოდნენ... - ჩაილაპარაკა გაოცებულმა დიეგომ.</w:t>
      </w:r>
    </w:p>
    <w:p w14:paraId="61BB2D53" w14:textId="77777777" w:rsidR="002B144F" w:rsidRDefault="00000000">
      <w:pPr>
        <w:spacing w:before="269" w:after="269"/>
        <w:ind w:left="120"/>
      </w:pPr>
      <w:r>
        <w:rPr>
          <w:rFonts w:ascii="Times New Roman" w:hAnsi="Times New Roman"/>
          <w:color w:val="000000"/>
        </w:rPr>
        <w:t>მისი გამომეტყველება იმდენად ეშმაკური იყო.</w:t>
      </w:r>
    </w:p>
    <w:p w14:paraId="64C6C648" w14:textId="77777777" w:rsidR="002B144F" w:rsidRDefault="00000000">
      <w:pPr>
        <w:spacing w:before="269" w:after="269"/>
        <w:ind w:left="120"/>
      </w:pPr>
      <w:r>
        <w:rPr>
          <w:rFonts w:ascii="Times New Roman" w:hAnsi="Times New Roman"/>
          <w:color w:val="000000"/>
        </w:rPr>
        <w:t>- ბატონო დიეგო, შემიძლია...</w:t>
      </w:r>
    </w:p>
    <w:p w14:paraId="38B19F09" w14:textId="77777777" w:rsidR="002B144F" w:rsidRDefault="00000000">
      <w:pPr>
        <w:spacing w:before="269" w:after="269"/>
        <w:ind w:left="120"/>
      </w:pPr>
      <w:r>
        <w:rPr>
          <w:rFonts w:ascii="Times New Roman" w:hAnsi="Times New Roman"/>
          <w:color w:val="000000"/>
        </w:rPr>
        <w:t>მენომ დიეგო აუდიტორიის კუთხეში წაიყვანა.</w:t>
      </w:r>
    </w:p>
    <w:p w14:paraId="112EDECF" w14:textId="77777777" w:rsidR="002B144F" w:rsidRDefault="00000000">
      <w:pPr>
        <w:spacing w:before="269" w:after="269"/>
        <w:ind w:left="120"/>
      </w:pPr>
      <w:r>
        <w:rPr>
          <w:rFonts w:ascii="Times New Roman" w:hAnsi="Times New Roman"/>
          <w:color w:val="000000"/>
        </w:rPr>
        <w:t>— ...ჩვენ სხვა რამეზე შევთანხმდით. განა ორივე აკადემიის ბავშვებს დღევანდელ კულტურულ და ჯანდაცვის ღონისძიებაზე არ უნდა გაეცნობიერებინათ, რომ მათ ისეთი რამ ისწავლეს, რაც საერთოდ არ იცოდნენ?</w:t>
      </w:r>
    </w:p>
    <w:p w14:paraId="4E266A10" w14:textId="77777777" w:rsidR="002B144F" w:rsidRDefault="00000000">
      <w:pPr>
        <w:spacing w:before="269" w:after="269"/>
        <w:ind w:left="120"/>
      </w:pPr>
      <w:r>
        <w:rPr>
          <w:rFonts w:ascii="Times New Roman" w:hAnsi="Times New Roman"/>
          <w:color w:val="000000"/>
        </w:rPr>
        <w:t>არამგონია, სხვა სტუდენტებმა გაიგონ, მაგრამ ჩემი ყურები აშკარად იჭერდა მათ მიერ წარმოთქმულ ყველა სიტყვას.</w:t>
      </w:r>
    </w:p>
    <w:p w14:paraId="32BFD0DD" w14:textId="77777777" w:rsidR="002B144F" w:rsidRDefault="00000000">
      <w:pPr>
        <w:spacing w:before="269" w:after="269"/>
        <w:ind w:left="120"/>
      </w:pPr>
      <w:r>
        <w:rPr>
          <w:rFonts w:ascii="Times New Roman" w:hAnsi="Times New Roman"/>
          <w:color w:val="000000"/>
        </w:rPr>
        <w:t>„რა თქმა უნდა, მართალი ხარ, მაგრამ მეგონა, რომ რაღაც თავისთავად იცოდნენ. არ მეგონა, რომ დემონთა მბრძანებლის აკადემიას ასეთი დაბალი დონე ექნებოდა... არა, ბოდიშს გიხდით, ეს ჩემი შეცდომა იყო...“</w:t>
      </w:r>
    </w:p>
    <w:p w14:paraId="03BC7B17" w14:textId="77777777" w:rsidR="002B144F" w:rsidRDefault="00000000">
      <w:pPr>
        <w:spacing w:before="269" w:after="269"/>
        <w:ind w:left="120"/>
      </w:pPr>
      <w:r>
        <w:rPr>
          <w:rFonts w:ascii="Times New Roman" w:hAnsi="Times New Roman"/>
          <w:color w:val="000000"/>
        </w:rPr>
        <w:lastRenderedPageBreak/>
        <w:t>გმირთა აკადემიიდან ხითხითი გაისმა. მენოსგან განსხვავებით, დიეგო დაბალი ხმით არ ლაპარაკობდა. თითქოს ამას განგებ აკეთებდა.</w:t>
      </w:r>
    </w:p>
    <w:p w14:paraId="70CADBCC" w14:textId="77777777" w:rsidR="002B144F" w:rsidRDefault="00000000">
      <w:pPr>
        <w:spacing w:before="269" w:after="269"/>
        <w:ind w:left="120"/>
      </w:pPr>
      <w:r>
        <w:rPr>
          <w:rFonts w:ascii="Times New Roman" w:hAnsi="Times New Roman"/>
          <w:color w:val="000000"/>
        </w:rPr>
        <w:t>„ბატონებო, სიცილი არ არის თავაზიანი. რაც არ უნდა დაბალი ყოფილიყო მათი დონე, ისინი მაინც ცდილობდნენ თავიანთი შესაძლებლობების მაქსიმალურად გამოყენებას“, - თქვა დიეგომ და მენოს გვერდი აუარა.</w:t>
      </w:r>
    </w:p>
    <w:p w14:paraId="315F1506" w14:textId="77777777" w:rsidR="002B144F" w:rsidRDefault="00000000">
      <w:pPr>
        <w:spacing w:before="269" w:after="269"/>
        <w:ind w:left="120"/>
      </w:pPr>
      <w:r>
        <w:rPr>
          <w:rFonts w:ascii="Times New Roman" w:hAnsi="Times New Roman"/>
          <w:color w:val="000000"/>
        </w:rPr>
        <w:t>და არ გამომრჩა ის მკრთალი ღიმილი, რომელიც მის სახეზე წამის შემდეგ გამოჩნდა. თავისი განცხადებით, ის სტუდენტებს საყვედურობდა და სულელებად გვაქცევდა. ნაკლებად სავარაუდოა, რომ ასეთ რამეს იტყოდა, დემონთა მბრძანებლის აკადემია რომ აინტერესებდეს.</w:t>
      </w:r>
    </w:p>
    <w:p w14:paraId="27B66105" w14:textId="77777777" w:rsidR="002B144F" w:rsidRDefault="00000000">
      <w:pPr>
        <w:spacing w:before="269" w:after="269"/>
        <w:ind w:left="120"/>
      </w:pPr>
      <w:r>
        <w:rPr>
          <w:rFonts w:ascii="Times New Roman" w:hAnsi="Times New Roman"/>
          <w:color w:val="000000"/>
        </w:rPr>
        <w:t>- მოდით, ვიფიქროთ, როგორ შეგვიძლია თქვენს დონესთან მაქსიმალურად ადაპტირება.</w:t>
      </w:r>
    </w:p>
    <w:p w14:paraId="1AB4CE7E" w14:textId="77777777" w:rsidR="002B144F" w:rsidRDefault="00000000">
      <w:pPr>
        <w:spacing w:before="269" w:after="269"/>
        <w:ind w:left="120"/>
      </w:pPr>
      <w:r>
        <w:rPr>
          <w:rFonts w:ascii="Times New Roman" w:hAnsi="Times New Roman"/>
          <w:color w:val="000000"/>
        </w:rPr>
        <w:t>მენუმ ტუჩები მოიკვნიტა. ალბათ გაღიზიანებული იყო, მაგრამ აშკარა იყო, რომ ღიად არ გამოხატავდა მტრობას, ეს მისი ძლიერი მხარე არ იყო. არსებულ ვითარებაში ეს იგივე იყო, რაც დემონ ლორდის აკადემიის ყველა სტუდენტი გმირთა აკადემიაზე დაბლა ჩათვალოს.</w:t>
      </w:r>
    </w:p>
    <w:p w14:paraId="25626ACD" w14:textId="77777777" w:rsidR="002B144F" w:rsidRDefault="00000000">
      <w:pPr>
        <w:spacing w:before="269" w:after="269"/>
        <w:ind w:left="120"/>
      </w:pPr>
      <w:r>
        <w:rPr>
          <w:rFonts w:ascii="Times New Roman" w:hAnsi="Times New Roman"/>
          <w:color w:val="000000"/>
        </w:rPr>
        <w:t>ასეთ საზიზღარ ბრძოლებში ადამიანები დემონებზე ერთი საფეხურით მაღლა დგანან. მათი უნარი, სხვების ზემოდან დანახვისას აშკარა მტრობის გამოვლენის გარეშე, საკმაოდ გულუბრყვილო დემონებისთვის შეუძლებელია იმიტირებული იყოს.</w:t>
      </w:r>
    </w:p>
    <w:p w14:paraId="4BA808B3" w14:textId="77777777" w:rsidR="002B144F" w:rsidRDefault="00000000">
      <w:pPr>
        <w:spacing w:before="269" w:after="269"/>
        <w:ind w:left="120"/>
      </w:pPr>
      <w:r>
        <w:rPr>
          <w:rFonts w:ascii="Times New Roman" w:hAnsi="Times New Roman"/>
          <w:color w:val="000000"/>
        </w:rPr>
        <w:t>და ეს ცოტა აუტანელია.</w:t>
      </w:r>
    </w:p>
    <w:p w14:paraId="086286C9" w14:textId="77777777" w:rsidR="002B144F" w:rsidRDefault="00000000">
      <w:pPr>
        <w:spacing w:before="269" w:after="269"/>
        <w:ind w:left="120"/>
      </w:pPr>
      <w:r>
        <w:rPr>
          <w:rFonts w:ascii="Times New Roman" w:hAnsi="Times New Roman"/>
          <w:color w:val="000000"/>
        </w:rPr>
        <w:t>— „ლიჰიდის“ მაგიური ეფექტი იარაღს, ჯავშანსა და საგნებს წმინდა ძალას ანიჭებს.</w:t>
      </w:r>
    </w:p>
    <w:p w14:paraId="46D972A2" w14:textId="77777777" w:rsidR="002B144F" w:rsidRDefault="00000000">
      <w:pPr>
        <w:spacing w:before="269" w:after="269"/>
        <w:ind w:left="120"/>
      </w:pPr>
      <w:r>
        <w:rPr>
          <w:rFonts w:ascii="Times New Roman" w:hAnsi="Times New Roman"/>
          <w:color w:val="000000"/>
        </w:rPr>
        <w:t>ავდექი და წინა კითხვას ვუპასუხე.</w:t>
      </w:r>
    </w:p>
    <w:p w14:paraId="1F0F91BC" w14:textId="77777777" w:rsidR="002B144F" w:rsidRDefault="00000000">
      <w:pPr>
        <w:spacing w:before="269" w:after="269"/>
        <w:ind w:left="120"/>
      </w:pPr>
      <w:r>
        <w:rPr>
          <w:rFonts w:ascii="Times New Roman" w:hAnsi="Times New Roman"/>
          <w:color w:val="000000"/>
        </w:rPr>
        <w:t>— მარტივად რომ ვთქვათ, „ლიჰიდის“ გამოყენებით თქვენ აძლიერებთ ობიექტის შესაძლებლობებს. მისი გავლენით, ხმალი უკეთესად ჭრის და წამლის სამკურნალო ეფექტიც გაიზრდება. გარდა ამისა, სრულყოფილად დაუფლებულ „ლიჰიდს“ შეუძლია ჩვეულებრივი ობიექტი ჯადოსნურ არტეფაქტად აქციოს. ბუნებრივია, ამისთვის კოლოსალური ჯადოსნური ძალა იქნება საჭირო - ასზე მეტი ბრძენი, ამიტომ ამის გაკეთება მაშინვე შეუძლებელია.</w:t>
      </w:r>
    </w:p>
    <w:p w14:paraId="3356ADD1" w14:textId="77777777" w:rsidR="002B144F" w:rsidRDefault="00000000">
      <w:pPr>
        <w:spacing w:before="269" w:after="269"/>
        <w:ind w:left="120"/>
      </w:pPr>
      <w:r>
        <w:rPr>
          <w:rFonts w:ascii="Times New Roman" w:hAnsi="Times New Roman"/>
          <w:color w:val="000000"/>
        </w:rPr>
        <w:t>დაფაზე ჯადოსნური ფორმულა „ლიხიდა“ დავხატე.</w:t>
      </w:r>
    </w:p>
    <w:p w14:paraId="1F570092" w14:textId="77777777" w:rsidR="002B144F" w:rsidRDefault="00000000">
      <w:pPr>
        <w:spacing w:before="269" w:after="269"/>
        <w:ind w:left="120"/>
      </w:pPr>
      <w:r>
        <w:rPr>
          <w:rFonts w:ascii="Times New Roman" w:hAnsi="Times New Roman"/>
          <w:color w:val="000000"/>
        </w:rPr>
        <w:t>- ანოს...</w:t>
      </w:r>
    </w:p>
    <w:p w14:paraId="67BDAC1D" w14:textId="77777777" w:rsidR="002B144F" w:rsidRDefault="00000000">
      <w:pPr>
        <w:spacing w:before="269" w:after="269"/>
        <w:ind w:left="120"/>
      </w:pPr>
      <w:r>
        <w:rPr>
          <w:rFonts w:ascii="Times New Roman" w:hAnsi="Times New Roman"/>
          <w:color w:val="000000"/>
        </w:rPr>
        <w:t>მენომ გაიღიმა და შემომხედა.</w:t>
      </w:r>
    </w:p>
    <w:p w14:paraId="7280D4E2" w14:textId="77777777" w:rsidR="002B144F" w:rsidRDefault="00000000">
      <w:pPr>
        <w:spacing w:before="269" w:after="269"/>
        <w:ind w:left="120"/>
      </w:pPr>
      <w:r>
        <w:rPr>
          <w:rFonts w:ascii="Times New Roman" w:hAnsi="Times New Roman"/>
          <w:color w:val="000000"/>
        </w:rPr>
        <w:t>- კარგი, როგორ არის საქმე?</w:t>
      </w:r>
    </w:p>
    <w:p w14:paraId="5373E813" w14:textId="77777777" w:rsidR="002B144F" w:rsidRDefault="00000000">
      <w:pPr>
        <w:spacing w:before="269" w:after="269"/>
        <w:ind w:left="120"/>
      </w:pPr>
      <w:r>
        <w:rPr>
          <w:rFonts w:ascii="Times New Roman" w:hAnsi="Times New Roman"/>
          <w:color w:val="000000"/>
        </w:rPr>
        <w:lastRenderedPageBreak/>
        <w:t>— ...მართალია... და ჯადოსნური ფორმულაც სწორია... — წუწუნებდა დიეგო. — ...მაგრამ იდეალური „ლიჰიდით“ საგნების ჯადოსნურ არტეფაქტებად გადაქცევის შესაძლებლობა დიდი გაზვიადებაა. მათი ძალა, საუკეთესო შემთხვევაში, არტეფაქტებთან ახლოს იქნება. „ლიჰიდით“ ჯადოსნური არტეფაქტის შექმნა შეუძლებელია. ვხედავ, გულმოდგინედ სწავლობდი, მაგრამ როგორც ჩანს, საკმარისად არ მოგიტყუებია კვლევის გალამაზებული შედეგებით.</w:t>
      </w:r>
    </w:p>
    <w:p w14:paraId="209AF20D" w14:textId="77777777" w:rsidR="002B144F" w:rsidRDefault="00000000">
      <w:pPr>
        <w:spacing w:before="269" w:after="269"/>
        <w:ind w:left="120"/>
      </w:pPr>
      <w:r>
        <w:rPr>
          <w:rFonts w:ascii="Times New Roman" w:hAnsi="Times New Roman"/>
          <w:color w:val="000000"/>
        </w:rPr>
        <w:t>მას შემდეგ, რაც დიეგომ ხმაში ზიზღის ელფერი დაჰკრავდა და ყველაფერი ახსნა, გმირთა აკადემიის სტუდენტებმა სიცილი ვერ შეიკავეს.</w:t>
      </w:r>
    </w:p>
    <w:p w14:paraId="7344ABB2" w14:textId="77777777" w:rsidR="002B144F" w:rsidRDefault="00000000">
      <w:pPr>
        <w:spacing w:before="269" w:after="269"/>
        <w:ind w:left="120"/>
      </w:pPr>
      <w:r>
        <w:rPr>
          <w:rFonts w:ascii="Times New Roman" w:hAnsi="Times New Roman"/>
          <w:color w:val="000000"/>
        </w:rPr>
        <w:t>— მე ისედაც კარგი მეგონა, მაგრამ თავხედი აღმოჩნდა.</w:t>
      </w:r>
    </w:p>
    <w:p w14:paraId="2C7BB6BD" w14:textId="77777777" w:rsidR="002B144F" w:rsidRDefault="00000000">
      <w:pPr>
        <w:spacing w:before="269" w:after="269"/>
        <w:ind w:left="120"/>
      </w:pPr>
      <w:r>
        <w:rPr>
          <w:rFonts w:ascii="Times New Roman" w:hAnsi="Times New Roman"/>
          <w:color w:val="000000"/>
        </w:rPr>
        <w:t>- ბოლოს და ბოლოს, შეუძლებელია ობიექტის ჯადოსნურ არტეფაქტად გადაქცევა. ბოლოს და ბოლოს, ფორმულებს ჯადოსნური ძალა მხოლოდ გარედან შეიძლება მიენიჭოს.</w:t>
      </w:r>
    </w:p>
    <w:p w14:paraId="211E39DE" w14:textId="77777777" w:rsidR="002B144F" w:rsidRDefault="00000000">
      <w:pPr>
        <w:spacing w:before="269" w:after="269"/>
        <w:ind w:left="120"/>
      </w:pPr>
      <w:r>
        <w:rPr>
          <w:rFonts w:ascii="Times New Roman" w:hAnsi="Times New Roman"/>
          <w:color w:val="000000"/>
        </w:rPr>
        <w:t>- ზუსტად. ჯადოსნური არტეფაქტი არის ის, რაც შიგნიდან ჯადოსნური ძალითაა სავსე. ეს ფუნდამენტურად განსხვავებული რამ არის.</w:t>
      </w:r>
    </w:p>
    <w:p w14:paraId="1F9EBEE2" w14:textId="77777777" w:rsidR="002B144F" w:rsidRDefault="00000000">
      <w:pPr>
        <w:spacing w:before="269" w:after="269"/>
        <w:ind w:left="120"/>
      </w:pPr>
      <w:r>
        <w:rPr>
          <w:rFonts w:ascii="Times New Roman" w:hAnsi="Times New Roman"/>
          <w:color w:val="000000"/>
        </w:rPr>
        <w:t>- როგორც ჩანს, ის დაბნეულია მაგიის ძირითად ცნებებში.</w:t>
      </w:r>
    </w:p>
    <w:p w14:paraId="280DB7A6" w14:textId="77777777" w:rsidR="002B144F" w:rsidRDefault="00000000">
      <w:pPr>
        <w:spacing w:before="269" w:after="269"/>
        <w:ind w:left="120"/>
      </w:pPr>
      <w:r>
        <w:rPr>
          <w:rFonts w:ascii="Times New Roman" w:hAnsi="Times New Roman"/>
          <w:color w:val="000000"/>
        </w:rPr>
        <w:t>ვაპირებდი მეთქვა: „ოჰ, ხალხი, როგორც ყოველთვის, საღი აზროვნებით არის მოხიბლული“.</w:t>
      </w:r>
    </w:p>
    <w:p w14:paraId="314B2316" w14:textId="77777777" w:rsidR="002B144F" w:rsidRDefault="00000000">
      <w:pPr>
        <w:spacing w:before="269" w:after="269"/>
        <w:ind w:left="120"/>
      </w:pPr>
      <w:r>
        <w:rPr>
          <w:rFonts w:ascii="Times New Roman" w:hAnsi="Times New Roman"/>
          <w:color w:val="000000"/>
        </w:rPr>
        <w:t>- ჰმ, თუ ამის შესახებ არ იცი, გაჩვენებ.</w:t>
      </w:r>
    </w:p>
    <w:p w14:paraId="2A8DDD48" w14:textId="77777777" w:rsidR="002B144F" w:rsidRDefault="00000000">
      <w:pPr>
        <w:spacing w:before="269" w:after="269"/>
        <w:ind w:left="120"/>
      </w:pPr>
      <w:r>
        <w:rPr>
          <w:rFonts w:ascii="Times New Roman" w:hAnsi="Times New Roman"/>
          <w:color w:val="000000"/>
        </w:rPr>
        <w:t>ამბიონისკენ წავედი. გზად ჭერზე მორთულ ხმალს მივუთითე და ჩემი მაგიური ძალა გამოვუშვი. ხმალი ნელა დაეშვა და დიეგოს წინ ლივლივებდა.</w:t>
      </w:r>
    </w:p>
    <w:p w14:paraId="1F6EE847" w14:textId="77777777" w:rsidR="002B144F" w:rsidRDefault="00000000">
      <w:pPr>
        <w:spacing w:before="269" w:after="269"/>
        <w:ind w:left="120"/>
      </w:pPr>
      <w:r>
        <w:rPr>
          <w:rFonts w:ascii="Times New Roman" w:hAnsi="Times New Roman"/>
          <w:color w:val="000000"/>
        </w:rPr>
        <w:t>პოდიუმზე ასვლისას, ხელი ხმლისკენ მივმართე და მასზე ჯადოსნური წრე გამოჩნდა. გამოვიყენე „ლიჰიდი“. მისი გააქტიურების შემდეგ, მცურავი ხმალი დიეგოსკენ მივაბრუნე.</w:t>
      </w:r>
    </w:p>
    <w:p w14:paraId="7CD1AC74" w14:textId="77777777" w:rsidR="002B144F" w:rsidRDefault="00000000">
      <w:pPr>
        <w:spacing w:before="269" w:after="269"/>
        <w:ind w:left="120"/>
      </w:pPr>
      <w:r>
        <w:rPr>
          <w:rFonts w:ascii="Times New Roman" w:hAnsi="Times New Roman"/>
          <w:color w:val="000000"/>
        </w:rPr>
        <w:t>უეცრად თვალები გაუფართოვდა.</w:t>
      </w:r>
    </w:p>
    <w:p w14:paraId="12D1D4FB" w14:textId="3E596AB2" w:rsidR="002B144F" w:rsidRDefault="00000000">
      <w:pPr>
        <w:spacing w:before="269" w:after="269"/>
        <w:ind w:left="120"/>
      </w:pPr>
      <w:r>
        <w:rPr>
          <w:rFonts w:ascii="Times New Roman" w:hAnsi="Times New Roman"/>
          <w:color w:val="000000"/>
        </w:rPr>
        <w:t>— …შეიძლება… ეს?!..</w:t>
      </w:r>
    </w:p>
    <w:p w14:paraId="16E457F6" w14:textId="77777777" w:rsidR="002B144F" w:rsidRDefault="00000000">
      <w:pPr>
        <w:spacing w:before="269" w:after="269"/>
        <w:ind w:left="120"/>
      </w:pPr>
      <w:r>
        <w:rPr>
          <w:rFonts w:ascii="Times New Roman" w:hAnsi="Times New Roman"/>
          <w:color w:val="000000"/>
        </w:rPr>
        <w:t>დიეგომ მორცხვად შეეხო ხმალს. იმ მომენტში მისმა პირმა კაშკაშა ჯადოსნური ძალა გამოსცა. გმირთა აკადემიის ყველა სტუდენტი გაოცებისგან ერთდროულად წინ დაიხარა.</w:t>
      </w:r>
    </w:p>
    <w:p w14:paraId="510F2360" w14:textId="77777777" w:rsidR="002B144F" w:rsidRDefault="00000000">
      <w:pPr>
        <w:spacing w:before="269" w:after="269"/>
        <w:ind w:left="120"/>
      </w:pPr>
      <w:r>
        <w:rPr>
          <w:rFonts w:ascii="Times New Roman" w:hAnsi="Times New Roman"/>
          <w:color w:val="000000"/>
        </w:rPr>
        <w:t>- ჰეი!.. ხუმრობ... ეს ნათებაა!..</w:t>
      </w:r>
    </w:p>
    <w:p w14:paraId="4CCCFDC1" w14:textId="77777777" w:rsidR="002B144F" w:rsidRDefault="00000000">
      <w:pPr>
        <w:spacing w:before="269" w:after="269"/>
        <w:ind w:left="120"/>
      </w:pPr>
      <w:r>
        <w:rPr>
          <w:rFonts w:ascii="Times New Roman" w:hAnsi="Times New Roman"/>
          <w:color w:val="000000"/>
        </w:rPr>
        <w:t>- შეუძლებელია!.. ეს უბრალოდ... შეუძლებელია! ეს შეუძლებელია!!..</w:t>
      </w:r>
    </w:p>
    <w:p w14:paraId="6F2FB3D2" w14:textId="77777777" w:rsidR="002B144F" w:rsidRDefault="00000000">
      <w:pPr>
        <w:spacing w:before="269" w:after="269"/>
        <w:ind w:left="120"/>
      </w:pPr>
      <w:r>
        <w:rPr>
          <w:rFonts w:ascii="Times New Roman" w:hAnsi="Times New Roman"/>
          <w:color w:val="000000"/>
        </w:rPr>
        <w:lastRenderedPageBreak/>
        <w:t>— წმინდა... ხმალი?! ეს არ შეიძლება იყოს... მან შექმნა „ლიჰიდომი“ არა მხოლოდ ჯადოსნური არტეფაქტი, არამედ წმინდა ხმალი?!..</w:t>
      </w:r>
    </w:p>
    <w:p w14:paraId="14126FE9" w14:textId="77777777" w:rsidR="002B144F" w:rsidRDefault="00000000">
      <w:pPr>
        <w:spacing w:before="269" w:after="269"/>
        <w:ind w:left="120"/>
      </w:pPr>
      <w:r>
        <w:rPr>
          <w:rFonts w:ascii="Times New Roman" w:hAnsi="Times New Roman"/>
          <w:color w:val="000000"/>
        </w:rPr>
        <w:t>- მოიცა... მთავარ პრობლემას ვერ ხედავ. ის დემონია! მას „ლიჰიდი“ კი არ უნდა ჰქონდეს!! ეს შელოცვა მხოლოდ გმირებისთვისაა ხელმისაწვდომი!</w:t>
      </w:r>
    </w:p>
    <w:p w14:paraId="225BF16C" w14:textId="77777777" w:rsidR="002B144F" w:rsidRDefault="00000000">
      <w:pPr>
        <w:spacing w:before="269" w:after="269"/>
        <w:ind w:left="120"/>
      </w:pPr>
      <w:r>
        <w:rPr>
          <w:rFonts w:ascii="Times New Roman" w:hAnsi="Times New Roman"/>
          <w:color w:val="000000"/>
        </w:rPr>
        <w:t>დიეგომ შოკში ჩააგდო წმინდა ხმალი, თითქოს ჯერ კიდევ არ სჯეროდა, რაც მის თვალწინ მოხდა.</w:t>
      </w:r>
    </w:p>
    <w:p w14:paraId="3C49836B" w14:textId="77777777" w:rsidR="002B144F" w:rsidRDefault="00000000">
      <w:pPr>
        <w:spacing w:before="269" w:after="269"/>
        <w:ind w:left="120"/>
      </w:pPr>
      <w:r>
        <w:rPr>
          <w:rFonts w:ascii="Times New Roman" w:hAnsi="Times New Roman"/>
          <w:color w:val="000000"/>
        </w:rPr>
        <w:t>- გაწყვიტე საღი აზრის ბორკილები და უფრო ღრმად ჩაიხედე დიეგოს უფსკრულში. წინააღმდეგ შემთხვევაში, აკადემიის დირექტორი, რომელმაც არ იცის სწორი პასუხი, ყველა თავის სტუდენტს გააბრიყვებს.</w:t>
      </w:r>
    </w:p>
    <w:p w14:paraId="6B4368C6" w14:textId="77777777" w:rsidR="002B144F" w:rsidRDefault="00000000">
      <w:pPr>
        <w:pStyle w:val="Heading4"/>
        <w:spacing w:before="269" w:after="269"/>
        <w:ind w:left="120"/>
      </w:pPr>
      <w:r>
        <w:rPr>
          <w:rFonts w:ascii="Times New Roman" w:hAnsi="Times New Roman"/>
          <w:i w:val="0"/>
          <w:color w:val="000000"/>
        </w:rPr>
        <w:t>შენიშვნები</w:t>
      </w:r>
    </w:p>
    <w:p w14:paraId="14176A05" w14:textId="77777777" w:rsidR="002B144F" w:rsidRDefault="00000000">
      <w:pPr>
        <w:spacing w:before="269" w:after="269"/>
        <w:ind w:left="120"/>
      </w:pPr>
      <w:r>
        <w:rPr>
          <w:rFonts w:ascii="Times New Roman" w:hAnsi="Times New Roman"/>
          <w:color w:val="000000"/>
        </w:rPr>
        <w:t>1. ჩაწერილია, როგორც: „კურთხევა“.</w:t>
      </w:r>
    </w:p>
    <w:p w14:paraId="614AFF7B" w14:textId="77777777" w:rsidR="002B144F" w:rsidRDefault="00000000">
      <w:pPr>
        <w:spacing w:before="269" w:after="269"/>
        <w:ind w:left="120"/>
      </w:pPr>
      <w:r>
        <w:rPr>
          <w:rFonts w:ascii="Times New Roman" w:hAnsi="Times New Roman"/>
          <w:color w:val="000000"/>
        </w:rPr>
        <w:t>2. ჩაწერილია, როგორც: „დემონურ მხეცად გარდაქმნა“.</w:t>
      </w:r>
    </w:p>
    <w:p w14:paraId="1537FE55" w14:textId="77777777" w:rsidR="002B144F" w:rsidRDefault="00000000">
      <w:pPr>
        <w:pStyle w:val="Heading2"/>
        <w:pageBreakBefore/>
        <w:spacing w:before="180" w:after="180"/>
        <w:ind w:left="120"/>
      </w:pPr>
      <w:bookmarkStart w:id="14" w:name="_§_14._გმირების"/>
      <w:bookmarkEnd w:id="14"/>
      <w:r>
        <w:rPr>
          <w:rFonts w:ascii="Times New Roman" w:hAnsi="Times New Roman"/>
          <w:color w:val="000000"/>
          <w:sz w:val="33"/>
        </w:rPr>
        <w:lastRenderedPageBreak/>
        <w:t>§ 14. გმირების დაბნეულობა</w:t>
      </w:r>
    </w:p>
    <w:p w14:paraId="2024C4E5" w14:textId="77777777" w:rsidR="002B144F" w:rsidRDefault="00000000">
      <w:pPr>
        <w:spacing w:before="269" w:after="269"/>
        <w:ind w:left="120"/>
      </w:pPr>
      <w:r>
        <w:rPr>
          <w:rFonts w:ascii="Times New Roman" w:hAnsi="Times New Roman"/>
          <w:color w:val="000000"/>
        </w:rPr>
        <w:t>შემოვბრუნდი და ჩემს ადგილს დავუბრუნდი.</w:t>
      </w:r>
    </w:p>
    <w:p w14:paraId="3DA239A4" w14:textId="77777777" w:rsidR="002B144F" w:rsidRDefault="00000000">
      <w:pPr>
        <w:spacing w:before="269" w:after="269"/>
        <w:ind w:left="120"/>
      </w:pPr>
      <w:r>
        <w:rPr>
          <w:rFonts w:ascii="Times New Roman" w:hAnsi="Times New Roman"/>
          <w:color w:val="000000"/>
        </w:rPr>
        <w:t>გულშემატკივართა კავშირის გოგონებმა აღტაცებით შესძახეს:</w:t>
      </w:r>
    </w:p>
    <w:p w14:paraId="138A281D" w14:textId="77777777" w:rsidR="002B144F" w:rsidRDefault="00000000">
      <w:pPr>
        <w:spacing w:before="269" w:after="269"/>
        <w:ind w:left="120"/>
      </w:pPr>
      <w:r>
        <w:rPr>
          <w:rFonts w:ascii="Times New Roman" w:hAnsi="Times New Roman"/>
          <w:color w:val="000000"/>
        </w:rPr>
        <w:t>- ო-ო-ო-ოჰ, თქვენ მაინც საუკეთესოები ხართ, ბატონო ანოს!</w:t>
      </w:r>
    </w:p>
    <w:p w14:paraId="3631AAB7" w14:textId="77777777" w:rsidR="002B144F" w:rsidRDefault="00000000">
      <w:pPr>
        <w:spacing w:before="269" w:after="269"/>
        <w:ind w:left="120"/>
      </w:pPr>
      <w:r>
        <w:rPr>
          <w:rFonts w:ascii="Times New Roman" w:hAnsi="Times New Roman"/>
          <w:color w:val="000000"/>
        </w:rPr>
        <w:t>- ააა, როცა რაღაცის გაკეთება უნდა, უბრალოდ მიდის და აკეთებს! მთელი ცხოვრება მას გავყვები!</w:t>
      </w:r>
    </w:p>
    <w:p w14:paraId="2A6F0194" w14:textId="77777777" w:rsidR="002B144F" w:rsidRDefault="00000000">
      <w:pPr>
        <w:spacing w:before="269" w:after="269"/>
        <w:ind w:left="120"/>
      </w:pPr>
      <w:r>
        <w:rPr>
          <w:rFonts w:ascii="Times New Roman" w:hAnsi="Times New Roman"/>
          <w:color w:val="000000"/>
        </w:rPr>
        <w:t>— მეც-ოოო-ოო! მოიცა, ის აკადემიის დირექტორია, არა? გმირთა აკადემიის ყველაზე გამორჩეული ადამიანი და რჩეული კლასის დამრიგებელი, არა? რა აზრი აქვს მაშინ, თუ გმირთა მაგიას დემონთა მბრძანებლის აკადემიის სტუდენტზე უარესად ერკვევა?</w:t>
      </w:r>
    </w:p>
    <w:p w14:paraId="7F9C4F19" w14:textId="77777777" w:rsidR="002B144F" w:rsidRDefault="00000000">
      <w:pPr>
        <w:spacing w:before="269" w:after="269"/>
        <w:ind w:left="120"/>
      </w:pPr>
      <w:r>
        <w:rPr>
          <w:rFonts w:ascii="Times New Roman" w:hAnsi="Times New Roman"/>
          <w:color w:val="000000"/>
        </w:rPr>
        <w:t>- ზედმეტად ამპარტავნები არიან, ცოტა მეცოდება კიდეც ეს სტუდენტები. უბრალოდ, ჯერ არ არიან მიჩვეულები.</w:t>
      </w:r>
    </w:p>
    <w:p w14:paraId="2A936519" w14:textId="77777777" w:rsidR="002B144F" w:rsidRDefault="00000000">
      <w:pPr>
        <w:spacing w:before="269" w:after="269"/>
        <w:ind w:left="120"/>
      </w:pPr>
      <w:r>
        <w:rPr>
          <w:rFonts w:ascii="Times New Roman" w:hAnsi="Times New Roman"/>
          <w:color w:val="000000"/>
        </w:rPr>
        <w:t>- როდის გახდა ბატონი ანოსი ზმნა?</w:t>
      </w:r>
    </w:p>
    <w:p w14:paraId="739A4306" w14:textId="77777777" w:rsidR="002B144F" w:rsidRDefault="00000000">
      <w:pPr>
        <w:spacing w:before="269" w:after="269"/>
        <w:ind w:left="120"/>
      </w:pPr>
      <w:r>
        <w:rPr>
          <w:rFonts w:ascii="Times New Roman" w:hAnsi="Times New Roman"/>
          <w:color w:val="000000"/>
        </w:rPr>
        <w:t>- რა ვქნა? ახლახან შევნიშნე რაღაც მაგარი!</w:t>
      </w:r>
    </w:p>
    <w:p w14:paraId="000A404F" w14:textId="77777777" w:rsidR="002B144F" w:rsidRDefault="00000000">
      <w:pPr>
        <w:spacing w:before="269" w:after="269"/>
        <w:ind w:left="120"/>
      </w:pPr>
      <w:r>
        <w:rPr>
          <w:rFonts w:ascii="Times New Roman" w:hAnsi="Times New Roman"/>
          <w:color w:val="000000"/>
        </w:rPr>
        <w:t>— ...ოჰ, ცუდი წინათგრძნობა მაქვს, მაგრამ მაინც გკითხავ: რა შენიშნე?</w:t>
      </w:r>
    </w:p>
    <w:p w14:paraId="2451C562" w14:textId="77777777" w:rsidR="002B144F" w:rsidRDefault="00000000">
      <w:pPr>
        <w:spacing w:before="269" w:after="269"/>
        <w:ind w:left="120"/>
      </w:pPr>
      <w:r>
        <w:rPr>
          <w:rFonts w:ascii="Times New Roman" w:hAnsi="Times New Roman"/>
          <w:color w:val="000000"/>
        </w:rPr>
        <w:t>- ხედავ, ბიჭების დემონური ხმალი. იგივე დემონური ხმალი.</w:t>
      </w:r>
    </w:p>
    <w:p w14:paraId="700DFA4C" w14:textId="77777777" w:rsidR="002B144F" w:rsidRDefault="00000000">
      <w:pPr>
        <w:spacing w:before="269" w:after="269"/>
        <w:ind w:left="120"/>
      </w:pPr>
      <w:r>
        <w:rPr>
          <w:rFonts w:ascii="Times New Roman" w:hAnsi="Times New Roman"/>
          <w:color w:val="000000"/>
        </w:rPr>
        <w:t xml:space="preserve">— ...დემონურ ხმალს გულისხმობ </w:t>
      </w:r>
      <w:r>
        <w:rPr>
          <w:rFonts w:ascii="Times New Roman" w:hAnsi="Times New Roman"/>
          <w:i/>
          <w:color w:val="000000"/>
        </w:rPr>
        <w:t xml:space="preserve">? </w:t>
      </w:r>
      <w:r>
        <w:rPr>
          <w:rFonts w:ascii="Times New Roman" w:hAnsi="Times New Roman"/>
          <w:color w:val="000000"/>
        </w:rPr>
        <w:t>..</w:t>
      </w:r>
    </w:p>
    <w:p w14:paraId="634817D7" w14:textId="77777777" w:rsidR="002B144F" w:rsidRDefault="00000000">
      <w:pPr>
        <w:spacing w:before="269" w:after="269"/>
        <w:ind w:left="120"/>
      </w:pPr>
      <w:r>
        <w:rPr>
          <w:rFonts w:ascii="Times New Roman" w:hAnsi="Times New Roman"/>
          <w:color w:val="000000"/>
        </w:rPr>
        <w:t>- მაშინ რა არის წმინდა ხმალი?</w:t>
      </w:r>
    </w:p>
    <w:p w14:paraId="5FC7720A" w14:textId="77777777" w:rsidR="002B144F" w:rsidRDefault="00000000">
      <w:pPr>
        <w:spacing w:before="269" w:after="269"/>
        <w:ind w:left="120"/>
      </w:pPr>
      <w:r>
        <w:rPr>
          <w:rFonts w:ascii="Times New Roman" w:hAnsi="Times New Roman"/>
          <w:color w:val="000000"/>
        </w:rPr>
        <w:t>— …?! ორი ხმლით ლორდი ანოსი!</w:t>
      </w:r>
    </w:p>
    <w:p w14:paraId="016EC8CC" w14:textId="77777777" w:rsidR="002B144F" w:rsidRDefault="00000000">
      <w:pPr>
        <w:spacing w:before="269" w:after="269"/>
        <w:ind w:left="120"/>
      </w:pPr>
      <w:r>
        <w:rPr>
          <w:rFonts w:ascii="Times New Roman" w:hAnsi="Times New Roman"/>
          <w:color w:val="000000"/>
        </w:rPr>
        <w:t>გულშემატკივართა კავშირის გოგონების წარმოუდგენელი ენერგიის ყურებისას, რომლებიც ყვიროდნენ: „კიაააააა!“, გმირთა აკადემიის სტუდენტების ნახევარს დაბნეული სახეები ჰქონდა, ხოლო მეორე ნახევარს - დაბნეული და განაწყენებული.</w:t>
      </w:r>
    </w:p>
    <w:p w14:paraId="1219E173" w14:textId="77777777" w:rsidR="002B144F" w:rsidRDefault="00000000">
      <w:pPr>
        <w:spacing w:before="269" w:after="269"/>
        <w:ind w:left="120"/>
      </w:pPr>
      <w:r>
        <w:rPr>
          <w:rFonts w:ascii="Times New Roman" w:hAnsi="Times New Roman"/>
          <w:color w:val="000000"/>
        </w:rPr>
        <w:t>- ცოტა გამაკვირვე.</w:t>
      </w:r>
    </w:p>
    <w:p w14:paraId="05EABA1F" w14:textId="77777777" w:rsidR="002B144F" w:rsidRDefault="00000000">
      <w:pPr>
        <w:spacing w:before="269" w:after="269"/>
        <w:ind w:left="120"/>
      </w:pPr>
      <w:r>
        <w:rPr>
          <w:rFonts w:ascii="Times New Roman" w:hAnsi="Times New Roman"/>
          <w:color w:val="000000"/>
        </w:rPr>
        <w:t>ლედრიანომ სათვალე შეისწორა სათვალეზე საჩვენებელი თითის დაჭერით.</w:t>
      </w:r>
    </w:p>
    <w:p w14:paraId="18F2DEDD" w14:textId="77777777" w:rsidR="002B144F" w:rsidRDefault="00000000">
      <w:pPr>
        <w:spacing w:before="269" w:after="269"/>
        <w:ind w:left="120"/>
      </w:pPr>
      <w:r>
        <w:rPr>
          <w:rFonts w:ascii="Times New Roman" w:hAnsi="Times New Roman"/>
          <w:color w:val="000000"/>
        </w:rPr>
        <w:t xml:space="preserve">„მაგრამ ამის წყალობით ყველაფერი გავიგე. მაგიის შთამბეჭდავი ცოდნა, აბსურდულად უზარმაზარი მაგიური ძალა და ბოლოს, მაგიის ხელოვნება, რომელიც ნორმას სცდება და საშუალებას გაძლევს გამოიყენო შელოცვები, რომელთა გამოყენება მხოლოდ გმირებს შეუძლიათ. ანოს ვოლდიგოდ, შენ რეინკარნირებული ტირანი დემონი ლორდი ხარ?“ </w:t>
      </w:r>
      <w:r>
        <w:rPr>
          <w:rFonts w:ascii="Times New Roman" w:hAnsi="Times New Roman"/>
          <w:color w:val="000000"/>
        </w:rPr>
        <w:lastRenderedPageBreak/>
        <w:t>გადაჭრით განაცხადა ლედრიანომ, სრული თავდაჯერებულობით ხმაში და სათვალის მიღმა ცივსისხლიანი მზერა მიაპყრო.</w:t>
      </w:r>
    </w:p>
    <w:p w14:paraId="385C8AD5" w14:textId="77777777" w:rsidR="002B144F" w:rsidRDefault="00000000">
      <w:pPr>
        <w:spacing w:before="269" w:after="269"/>
        <w:ind w:left="120"/>
      </w:pPr>
      <w:r>
        <w:rPr>
          <w:rFonts w:ascii="Times New Roman" w:hAnsi="Times New Roman"/>
          <w:color w:val="000000"/>
        </w:rPr>
        <w:t>როგორც კი ეს თქვა, დემონთა მბრძანებლის აკადემიის სტუდენტებმა უნებურად გაიცინეს.</w:t>
      </w:r>
    </w:p>
    <w:p w14:paraId="5146D499" w14:textId="77777777" w:rsidR="002B144F" w:rsidRDefault="00000000">
      <w:pPr>
        <w:spacing w:before="269" w:after="269"/>
        <w:ind w:left="120"/>
      </w:pPr>
      <w:r>
        <w:rPr>
          <w:rFonts w:ascii="Times New Roman" w:hAnsi="Times New Roman"/>
          <w:color w:val="000000"/>
        </w:rPr>
        <w:t>- ჰე-ჰა-ჰა-ჰა-ჰა. საერთოდ რაზე ლაპარაკობს? ანოსმა, რა თქმა უნდა, ბრწყინვალედ უპასუხა და თავისი ძალა კეთილშობილურად აჩვენა, მაგრამ რატომ უნდა გეშინოდეს ასე?</w:t>
      </w:r>
    </w:p>
    <w:p w14:paraId="2556D131" w14:textId="77777777" w:rsidR="002B144F" w:rsidRDefault="00000000">
      <w:pPr>
        <w:spacing w:before="269" w:after="269"/>
        <w:ind w:left="120"/>
      </w:pPr>
      <w:r>
        <w:rPr>
          <w:rFonts w:ascii="Times New Roman" w:hAnsi="Times New Roman"/>
          <w:color w:val="000000"/>
        </w:rPr>
        <w:t>- კი, როგორც ჩანს, ის ვერ ხვდება თეთრ და შავ ფორმას შორის განსხვავებას. რა სირცხვილია, ბრმაა?</w:t>
      </w:r>
    </w:p>
    <w:p w14:paraId="0EA415F4" w14:textId="77777777" w:rsidR="002B144F" w:rsidRDefault="00000000">
      <w:pPr>
        <w:spacing w:before="269" w:after="269"/>
        <w:ind w:left="120"/>
      </w:pPr>
      <w:r>
        <w:rPr>
          <w:rFonts w:ascii="Times New Roman" w:hAnsi="Times New Roman"/>
          <w:color w:val="000000"/>
        </w:rPr>
        <w:t>- კარგი, რა ქნა, როგორც ჩანს, გმირთა აკადემიამ დემონთა მბრძანებლის შესახებ არაფერი იცის.</w:t>
      </w:r>
    </w:p>
    <w:p w14:paraId="47EADA40" w14:textId="77777777" w:rsidR="002B144F" w:rsidRDefault="00000000">
      <w:pPr>
        <w:spacing w:before="269" w:after="269"/>
        <w:ind w:left="120"/>
      </w:pPr>
      <w:r>
        <w:rPr>
          <w:rFonts w:ascii="Times New Roman" w:hAnsi="Times New Roman"/>
          <w:color w:val="000000"/>
        </w:rPr>
        <w:t>- მაშინ შეწყვიტოს იმის მოჩვენება, რომ იცის.</w:t>
      </w:r>
    </w:p>
    <w:p w14:paraId="17C3B453" w14:textId="77777777" w:rsidR="002B144F" w:rsidRDefault="00000000">
      <w:pPr>
        <w:spacing w:before="269" w:after="269"/>
        <w:ind w:left="120"/>
      </w:pPr>
      <w:r>
        <w:rPr>
          <w:rFonts w:ascii="Times New Roman" w:hAnsi="Times New Roman"/>
          <w:color w:val="000000"/>
        </w:rPr>
        <w:t>„რაც არ უნდა საოცარი იყოს ანოსის მაგია, მასში კეთილშობილების წვეთიც არ არის. არა მგონია, რომ ხალხს ეს ესმოდეს.“</w:t>
      </w:r>
    </w:p>
    <w:p w14:paraId="49E99D48" w14:textId="77777777" w:rsidR="002B144F" w:rsidRDefault="00000000">
      <w:pPr>
        <w:spacing w:before="269" w:after="269"/>
        <w:ind w:left="120"/>
      </w:pPr>
      <w:r>
        <w:rPr>
          <w:rFonts w:ascii="Times New Roman" w:hAnsi="Times New Roman"/>
          <w:color w:val="000000"/>
        </w:rPr>
        <w:t>ლედრიანო გაოცებული ჩანდა მასზე ჩამოსული ხმების ნაკადმა, თითქოს ცდილობდა ეთქვა, რომ არ ელოდა, რომ მისი ვარაუდი არასწორი იქნებოდა.</w:t>
      </w:r>
    </w:p>
    <w:p w14:paraId="2243B7C9" w14:textId="77777777" w:rsidR="002B144F" w:rsidRDefault="00000000">
      <w:pPr>
        <w:spacing w:before="269" w:after="269"/>
        <w:ind w:left="120"/>
      </w:pPr>
      <w:r>
        <w:rPr>
          <w:rFonts w:ascii="Times New Roman" w:hAnsi="Times New Roman"/>
          <w:color w:val="000000"/>
        </w:rPr>
        <w:t>„მაშინ ვინ გგონია ის, თუ არა დემონთა მბრძანებელი ტირანი?“ სარკასტულად უპასუხა ლედრიანომ.</w:t>
      </w:r>
    </w:p>
    <w:p w14:paraId="1AEE71B0" w14:textId="77777777" w:rsidR="002B144F" w:rsidRDefault="00000000">
      <w:pPr>
        <w:spacing w:before="269" w:after="269"/>
        <w:ind w:left="120"/>
      </w:pPr>
      <w:r>
        <w:rPr>
          <w:rFonts w:ascii="Times New Roman" w:hAnsi="Times New Roman"/>
          <w:color w:val="000000"/>
        </w:rPr>
        <w:t>მაგრამ იმპერიული ოჯახების წევრებმა ამ კითხვის გაგონებაზე გაიცინეს.</w:t>
      </w:r>
    </w:p>
    <w:p w14:paraId="488C3458" w14:textId="77777777" w:rsidR="002B144F" w:rsidRDefault="00000000">
      <w:pPr>
        <w:spacing w:before="269" w:after="269"/>
        <w:ind w:left="120"/>
      </w:pPr>
      <w:r>
        <w:rPr>
          <w:rFonts w:ascii="Times New Roman" w:hAnsi="Times New Roman"/>
          <w:color w:val="000000"/>
        </w:rPr>
        <w:t>„ლედრიანო გქვია, არა?“ იკითხა მესამე კურსელმა რივესტმა. „ვხედავ, რომ დემონთა მაგიაში კარგად ერკვევი, მაგრამ იცი, რას წარმოადგენს დემონთა მბრძანებლის აკადემიის სამკერდე ნიშანი?“</w:t>
      </w:r>
    </w:p>
    <w:p w14:paraId="45C0F1C7" w14:textId="77777777" w:rsidR="002B144F" w:rsidRDefault="00000000">
      <w:pPr>
        <w:spacing w:before="269" w:after="269"/>
        <w:ind w:left="120"/>
      </w:pPr>
      <w:r>
        <w:rPr>
          <w:rFonts w:ascii="Times New Roman" w:hAnsi="Times New Roman"/>
          <w:color w:val="000000"/>
        </w:rPr>
        <w:t>— რა თქმა უნდა, ცნობილია. დემონთა მბრძანებლის ტიტულისთვის შესაფერისობისა და მაგიური ძალის გაზომვის შედეგი, არა? ფიგურა ყოველთვის წარმოდგენილია მრავალკუთხედით ან ვარსკვლავით, რაც უფრო მეტი კიდე ან ბოლო აქვს ვარსკვლავს, მით უკეთესი.</w:t>
      </w:r>
    </w:p>
    <w:p w14:paraId="16084905" w14:textId="77777777" w:rsidR="002B144F" w:rsidRDefault="00000000">
      <w:pPr>
        <w:spacing w:before="269" w:after="269"/>
        <w:ind w:left="120"/>
      </w:pPr>
      <w:r>
        <w:rPr>
          <w:rFonts w:ascii="Times New Roman" w:hAnsi="Times New Roman"/>
          <w:color w:val="000000"/>
        </w:rPr>
        <w:t>- ყოველთვის პოლიგონია თუ ვარსკვლავი? მაშინ რა წერია ანოსის სამკერდე ნიშანზე?</w:t>
      </w:r>
    </w:p>
    <w:p w14:paraId="56E6039B" w14:textId="77777777" w:rsidR="002B144F" w:rsidRDefault="00000000">
      <w:pPr>
        <w:spacing w:before="269" w:after="269"/>
        <w:ind w:left="120"/>
      </w:pPr>
      <w:r>
        <w:rPr>
          <w:rFonts w:ascii="Times New Roman" w:hAnsi="Times New Roman"/>
          <w:color w:val="000000"/>
        </w:rPr>
        <w:t>ლედრიანომ ჩემს ფორმაზე არსებულ სამკერდე ნიშანს გახედა. ის არც მრავალკუთხედი იყო და არც ვარსკვლავი.</w:t>
      </w:r>
    </w:p>
    <w:p w14:paraId="51253364" w14:textId="77777777" w:rsidR="002B144F" w:rsidRDefault="00000000">
      <w:pPr>
        <w:spacing w:before="269" w:after="269"/>
        <w:ind w:left="120"/>
      </w:pPr>
      <w:r>
        <w:rPr>
          <w:rFonts w:ascii="Times New Roman" w:hAnsi="Times New Roman"/>
          <w:color w:val="000000"/>
        </w:rPr>
        <w:t>— …ჯვრიანი ნიშანი?.. ამის შესახებ ინფორმაცია არ გვაქვს…</w:t>
      </w:r>
    </w:p>
    <w:p w14:paraId="1B315441" w14:textId="77777777" w:rsidR="002B144F" w:rsidRDefault="00000000">
      <w:pPr>
        <w:spacing w:before="269" w:after="269"/>
        <w:ind w:left="120"/>
      </w:pPr>
      <w:r>
        <w:rPr>
          <w:rFonts w:ascii="Times New Roman" w:hAnsi="Times New Roman"/>
          <w:color w:val="000000"/>
        </w:rPr>
        <w:lastRenderedPageBreak/>
        <w:t>„ეს უვარგისი ლედრიანოს ნიშანია. ანოსი აკადემიის დაარსების დღიდან პირველი უვარგისია, ის ტირანი დემონ მბრძანებლისგან ყველაზე შორს დგას. დილჰეიდში დაგცინებენ, თუ მას დემონ მბრძანებელს უწოდებ.“</w:t>
      </w:r>
    </w:p>
    <w:p w14:paraId="4E79FBAF" w14:textId="77777777" w:rsidR="002B144F" w:rsidRDefault="00000000">
      <w:pPr>
        <w:spacing w:before="269" w:after="269"/>
        <w:ind w:left="120"/>
      </w:pPr>
      <w:r>
        <w:rPr>
          <w:rFonts w:ascii="Times New Roman" w:hAnsi="Times New Roman"/>
          <w:color w:val="000000"/>
        </w:rPr>
        <w:t>რივესტის შემდეგ, იმპერიული ოჯახების მესამე კურსის სტუდენტებმა ყვირილი დაიწყეს.</w:t>
      </w:r>
    </w:p>
    <w:p w14:paraId="38B939A6" w14:textId="77777777" w:rsidR="002B144F" w:rsidRDefault="00000000">
      <w:pPr>
        <w:spacing w:before="269" w:after="269"/>
        <w:ind w:left="120"/>
      </w:pPr>
      <w:r>
        <w:rPr>
          <w:rFonts w:ascii="Times New Roman" w:hAnsi="Times New Roman"/>
          <w:color w:val="000000"/>
        </w:rPr>
        <w:t>- სწორია. სხვა სიტყვებით რომ ვთქვათ, თქვენი აკადემიის დირექტორი ვერ შეედრება დემონთა მბრძანებლის აკადემიის წარუმატებელ სტუდენტსაც კი.</w:t>
      </w:r>
    </w:p>
    <w:p w14:paraId="34E55D50" w14:textId="77777777" w:rsidR="002B144F" w:rsidRDefault="00000000">
      <w:pPr>
        <w:spacing w:before="269" w:after="269"/>
        <w:ind w:left="120"/>
      </w:pPr>
      <w:r>
        <w:rPr>
          <w:rFonts w:ascii="Times New Roman" w:hAnsi="Times New Roman"/>
          <w:color w:val="000000"/>
        </w:rPr>
        <w:t>- ეს ბევრ რამეზე მეტყველებს გმირთა აკადემიის დონეზე.</w:t>
      </w:r>
    </w:p>
    <w:p w14:paraId="5E398EE4" w14:textId="77777777" w:rsidR="002B144F" w:rsidRDefault="00000000">
      <w:pPr>
        <w:spacing w:before="269" w:after="269"/>
        <w:ind w:left="120"/>
      </w:pPr>
      <w:r>
        <w:rPr>
          <w:rFonts w:ascii="Times New Roman" w:hAnsi="Times New Roman"/>
          <w:color w:val="000000"/>
        </w:rPr>
        <w:t>- უვარგის კაცთან წააგე და ტირან დემონ ლორდში აერიე. არ გრცხვენია საკუთარი თავის?</w:t>
      </w:r>
    </w:p>
    <w:p w14:paraId="612BAFF2" w14:textId="77777777" w:rsidR="002B144F" w:rsidRDefault="00000000">
      <w:pPr>
        <w:spacing w:before="269" w:after="269"/>
        <w:ind w:left="120"/>
      </w:pPr>
      <w:r>
        <w:rPr>
          <w:rFonts w:ascii="Times New Roman" w:hAnsi="Times New Roman"/>
          <w:color w:val="000000"/>
        </w:rPr>
        <w:t>- და აქ არავინ ცნობს ანოსს.</w:t>
      </w:r>
    </w:p>
    <w:p w14:paraId="6409BF10" w14:textId="77777777" w:rsidR="002B144F" w:rsidRDefault="00000000">
      <w:pPr>
        <w:spacing w:before="269" w:after="269"/>
        <w:ind w:left="120"/>
      </w:pPr>
      <w:r>
        <w:rPr>
          <w:rFonts w:ascii="Times New Roman" w:hAnsi="Times New Roman"/>
          <w:color w:val="000000"/>
        </w:rPr>
        <w:t>ისინი ალბათ ძალიან გაბრაზებულები იყვნენ გმირთა აკადემიის ბოლოდროინდელი საქციელის გამო. უფრო მეტიც, მათი რისხვა მაშინვე გაიზარდა მას შემდეგ, რაც დაასკვნეს, რომ დემონი ლორდი ტირანი მე ვიყავი.</w:t>
      </w:r>
    </w:p>
    <w:p w14:paraId="64F3B515" w14:textId="77777777" w:rsidR="002B144F" w:rsidRDefault="00000000">
      <w:pPr>
        <w:spacing w:before="269" w:after="269"/>
        <w:ind w:left="120"/>
      </w:pPr>
      <w:r>
        <w:rPr>
          <w:rFonts w:ascii="Times New Roman" w:hAnsi="Times New Roman"/>
          <w:color w:val="000000"/>
        </w:rPr>
        <w:t>— ...შენ ასეთი ძალა გაქვს და უვარგისობის ნიშანს ატარებ?.. მაშინ რამდენად ძლიერები არიან სხვა სტუდენტები?..</w:t>
      </w:r>
    </w:p>
    <w:p w14:paraId="7476D286" w14:textId="77777777" w:rsidR="002B144F" w:rsidRDefault="00000000">
      <w:pPr>
        <w:spacing w:before="269" w:after="269"/>
        <w:ind w:left="120"/>
      </w:pPr>
      <w:r>
        <w:rPr>
          <w:rFonts w:ascii="Times New Roman" w:hAnsi="Times New Roman"/>
          <w:color w:val="000000"/>
        </w:rPr>
        <w:t>ლედრიანომ შეკრთა და ნერწყვი გადაყლაპა.</w:t>
      </w:r>
    </w:p>
    <w:p w14:paraId="0D774E1A" w14:textId="77777777" w:rsidR="002B144F" w:rsidRDefault="00000000">
      <w:pPr>
        <w:spacing w:before="269" w:after="269"/>
        <w:ind w:left="120"/>
      </w:pPr>
      <w:r>
        <w:rPr>
          <w:rFonts w:ascii="Times New Roman" w:hAnsi="Times New Roman"/>
          <w:color w:val="000000"/>
        </w:rPr>
        <w:t>აი, რამდენად შეიცვალა ატმოსფერო და სიტუაცია ჩემსა და იმპერიული ოჯახების წევრების გარშემო ბოლო 2 თვის განმავლობაში. გარე დამკვირვებლისთვის რთული იქნებოდა ერთი დაკვირვებით გაეგო, თუ რა ხდება აქ და, როგორც მოსალოდნელი იყო, გმირთა აკადემიასაც ალბათ ვერაფერი გაეგო.</w:t>
      </w:r>
    </w:p>
    <w:p w14:paraId="34FBF2D1" w14:textId="77777777" w:rsidR="002B144F" w:rsidRDefault="00000000">
      <w:pPr>
        <w:spacing w:before="269" w:after="269"/>
        <w:ind w:left="120"/>
      </w:pPr>
      <w:r>
        <w:rPr>
          <w:rFonts w:ascii="Times New Roman" w:hAnsi="Times New Roman"/>
          <w:color w:val="000000"/>
        </w:rPr>
        <w:t>- ჩჩ... უბრალოდ ბლეფობენ!.. - ჩურჩულით თქვა ლაოსმა.</w:t>
      </w:r>
    </w:p>
    <w:p w14:paraId="409F1EAE" w14:textId="77777777" w:rsidR="002B144F" w:rsidRDefault="00000000">
      <w:pPr>
        <w:spacing w:before="269" w:after="269"/>
        <w:ind w:left="120"/>
      </w:pPr>
      <w:r>
        <w:rPr>
          <w:rFonts w:ascii="Times New Roman" w:hAnsi="Times New Roman"/>
          <w:color w:val="000000"/>
        </w:rPr>
        <w:t>მაგრამ ლედრიანომ თავი გააქნია.</w:t>
      </w:r>
    </w:p>
    <w:p w14:paraId="3368E27C" w14:textId="77777777" w:rsidR="002B144F" w:rsidRDefault="00000000">
      <w:pPr>
        <w:spacing w:before="269" w:after="269"/>
        <w:ind w:left="120"/>
      </w:pPr>
      <w:r>
        <w:rPr>
          <w:rFonts w:ascii="Times New Roman" w:hAnsi="Times New Roman"/>
          <w:color w:val="000000"/>
        </w:rPr>
        <w:t>— დილჰეიდში დემონ ტირანს იმდენად პატივს სცემენ, რომ მისი სახელის წარმოთქმისაც კი ეშინიათ. ისინი არც კი აპირებენ მის ასე გაკიცხვას და უვარგისობის სტიგმის ტარებას...</w:t>
      </w:r>
    </w:p>
    <w:p w14:paraId="59C590C1" w14:textId="77777777" w:rsidR="002B144F" w:rsidRDefault="00000000">
      <w:pPr>
        <w:spacing w:before="269" w:after="269"/>
        <w:ind w:left="120"/>
      </w:pPr>
      <w:r>
        <w:rPr>
          <w:rFonts w:ascii="Times New Roman" w:hAnsi="Times New Roman"/>
          <w:color w:val="000000"/>
        </w:rPr>
        <w:t>- მაშინ რას ფიქრობთ? მათი თქმით, მისტერ დიეგო მაგიას უსარგებლოზე უარესად ერკვევა.</w:t>
      </w:r>
    </w:p>
    <w:p w14:paraId="0B4F1090" w14:textId="77777777" w:rsidR="002B144F" w:rsidRDefault="00000000">
      <w:pPr>
        <w:spacing w:before="269" w:after="269"/>
        <w:ind w:left="120"/>
      </w:pPr>
      <w:r>
        <w:rPr>
          <w:rFonts w:ascii="Times New Roman" w:hAnsi="Times New Roman"/>
          <w:color w:val="000000"/>
        </w:rPr>
        <w:t>- დამშვიდდი, ლაოსო, ეს მხოლოდ ერთი რეგიონია.</w:t>
      </w:r>
    </w:p>
    <w:p w14:paraId="733B0C9F" w14:textId="77777777" w:rsidR="002B144F" w:rsidRDefault="00000000">
      <w:pPr>
        <w:spacing w:before="269" w:after="269"/>
        <w:ind w:left="120"/>
      </w:pPr>
      <w:r>
        <w:rPr>
          <w:rFonts w:ascii="Times New Roman" w:hAnsi="Times New Roman"/>
          <w:color w:val="000000"/>
        </w:rPr>
        <w:lastRenderedPageBreak/>
        <w:t>- დამშვიდდი, ამბობ?! ეს მხოლოდ მაგია არ არის! ეს გმირების მაგიაა! - ლაოსი წამოდგა და ჩემსკენ შემობრუნდა. - ჰეი, მისმინე, ანოს ვოლდიგოდ. ტირან-დემონთა მბრძანებელი ხარ?</w:t>
      </w:r>
    </w:p>
    <w:p w14:paraId="3B602553" w14:textId="77777777" w:rsidR="002B144F" w:rsidRDefault="00000000">
      <w:pPr>
        <w:spacing w:before="269" w:after="269"/>
        <w:ind w:left="120"/>
      </w:pPr>
      <w:r>
        <w:rPr>
          <w:rFonts w:ascii="Times New Roman" w:hAnsi="Times New Roman"/>
          <w:color w:val="000000"/>
        </w:rPr>
        <w:t>- აბსოლუტურად მართალია.</w:t>
      </w:r>
    </w:p>
    <w:p w14:paraId="7284BAD7" w14:textId="77777777" w:rsidR="002B144F" w:rsidRDefault="00000000">
      <w:pPr>
        <w:spacing w:before="269" w:after="269"/>
        <w:ind w:left="120"/>
      </w:pPr>
      <w:r>
        <w:rPr>
          <w:rFonts w:ascii="Times New Roman" w:hAnsi="Times New Roman"/>
          <w:color w:val="000000"/>
        </w:rPr>
        <w:t>— რა…?</w:t>
      </w:r>
    </w:p>
    <w:p w14:paraId="6900B434" w14:textId="77777777" w:rsidR="002B144F" w:rsidRDefault="00000000">
      <w:pPr>
        <w:spacing w:before="269" w:after="269"/>
        <w:ind w:left="120"/>
      </w:pPr>
      <w:r>
        <w:rPr>
          <w:rFonts w:ascii="Times New Roman" w:hAnsi="Times New Roman"/>
          <w:color w:val="000000"/>
        </w:rPr>
        <w:t>ის, თუ როგორ ადვილად ვაღიარე ეს, ლაოსი კიდევ უფრო ფრთხილი გახადა.</w:t>
      </w:r>
    </w:p>
    <w:p w14:paraId="5B0E1085" w14:textId="77777777" w:rsidR="002B144F" w:rsidRDefault="00000000">
      <w:pPr>
        <w:spacing w:before="269" w:after="269"/>
        <w:ind w:left="120"/>
      </w:pPr>
      <w:r>
        <w:rPr>
          <w:rFonts w:ascii="Times New Roman" w:hAnsi="Times New Roman"/>
          <w:color w:val="000000"/>
        </w:rPr>
        <w:t>— ერთ რამეს აგიხსნით: დემონ-მბრძანებლის, ტირანის სახელია ანოს ვოლდიგოდი. გადაწერეთ თქვენი ისტორიის წიგნები და სახელმძღვანელოები, რადგან მათში შეცდომაა.</w:t>
      </w:r>
    </w:p>
    <w:p w14:paraId="459CB228" w14:textId="77777777" w:rsidR="002B144F" w:rsidRDefault="00000000">
      <w:pPr>
        <w:spacing w:before="269" w:after="269"/>
        <w:ind w:left="120"/>
      </w:pPr>
      <w:r>
        <w:rPr>
          <w:rFonts w:ascii="Times New Roman" w:hAnsi="Times New Roman"/>
          <w:color w:val="000000"/>
        </w:rPr>
        <w:t>— …რა… თქვი?!..</w:t>
      </w:r>
    </w:p>
    <w:p w14:paraId="276B7B54" w14:textId="77777777" w:rsidR="002B144F" w:rsidRDefault="00000000">
      <w:pPr>
        <w:spacing w:before="269" w:after="269"/>
        <w:ind w:left="120"/>
      </w:pPr>
      <w:r>
        <w:rPr>
          <w:rFonts w:ascii="Times New Roman" w:hAnsi="Times New Roman"/>
          <w:color w:val="000000"/>
        </w:rPr>
        <w:t>ეჭვი არ მეპარება, რომ გმირთა აკადემიაში დემონ-ლორდ ტირანის სახელს ასწავლიან. როგორც ჩანს, ლაოსი დაიბნა და არ იცოდა, რა ეფიქრა.</w:t>
      </w:r>
    </w:p>
    <w:p w14:paraId="61671457" w14:textId="77777777" w:rsidR="002B144F" w:rsidRDefault="00000000">
      <w:pPr>
        <w:spacing w:before="269" w:after="269"/>
        <w:ind w:left="120"/>
      </w:pPr>
      <w:r>
        <w:rPr>
          <w:rFonts w:ascii="Times New Roman" w:hAnsi="Times New Roman"/>
          <w:color w:val="000000"/>
        </w:rPr>
        <w:t>- კარგი, კარგი, უბრალოდ შეხედე მას. ნუთუ მართლა დაიჯერებს ანოსის ჩვეულ ტყუილს?</w:t>
      </w:r>
    </w:p>
    <w:p w14:paraId="4A842ABE" w14:textId="77777777" w:rsidR="002B144F" w:rsidRDefault="00000000">
      <w:pPr>
        <w:spacing w:before="269" w:after="269"/>
        <w:ind w:left="120"/>
      </w:pPr>
      <w:r>
        <w:rPr>
          <w:rFonts w:ascii="Times New Roman" w:hAnsi="Times New Roman"/>
          <w:color w:val="000000"/>
        </w:rPr>
        <w:t>- ისინი უბრალოდ ვითომ იციან, სულ ესაა. უვარგისის სიტყვებს პირობითად ნუ მიიღებ.</w:t>
      </w:r>
    </w:p>
    <w:p w14:paraId="4B688C65" w14:textId="77777777" w:rsidR="002B144F" w:rsidRDefault="00000000">
      <w:pPr>
        <w:spacing w:before="269" w:after="269"/>
        <w:ind w:left="120"/>
      </w:pPr>
      <w:r>
        <w:rPr>
          <w:rFonts w:ascii="Times New Roman" w:hAnsi="Times New Roman"/>
          <w:color w:val="000000"/>
        </w:rPr>
        <w:t>- და ის საერთოდ არ არის იმპერიული ოჯახის წევრი. ის უბრალოდ ვერ იქნება რეინკარნირებული ტირანი დემონი მბრძანებელი, რადგან მას სრულად არ მიუღია წინაპრის სისხლი! - შეგვაწყვეტინეს იმპერიული ოჯახების მოწაფეებმა.</w:t>
      </w:r>
    </w:p>
    <w:p w14:paraId="04DEE293" w14:textId="77777777" w:rsidR="002B144F" w:rsidRDefault="00000000">
      <w:pPr>
        <w:spacing w:before="269" w:after="269"/>
        <w:ind w:left="120"/>
      </w:pPr>
      <w:r>
        <w:rPr>
          <w:rFonts w:ascii="Times New Roman" w:hAnsi="Times New Roman"/>
          <w:color w:val="000000"/>
        </w:rPr>
        <w:t>- ჰმ, მათ სიტყვებს ყურადღებას ნუ მიაქცევ. უკვე დავიღალე იმით, რომ არ სურთ ჩემი ტირან დემონ მბრძანებლად აღიარება.</w:t>
      </w:r>
    </w:p>
    <w:p w14:paraId="75A6D9BF" w14:textId="77777777" w:rsidR="002B144F" w:rsidRDefault="00000000">
      <w:pPr>
        <w:spacing w:before="269" w:after="269"/>
        <w:ind w:left="120"/>
      </w:pPr>
      <w:r>
        <w:rPr>
          <w:rFonts w:ascii="Times New Roman" w:hAnsi="Times New Roman"/>
          <w:color w:val="000000"/>
        </w:rPr>
        <w:t>ლაოსმა წარბები შეჭმუხნა, თითქოს მთელი თავისი გარეგნობით ეუბნებოდა, რომ ეს შეუძლებელი იყო.</w:t>
      </w:r>
    </w:p>
    <w:p w14:paraId="1CFC6502" w14:textId="77777777" w:rsidR="002B144F" w:rsidRDefault="00000000">
      <w:pPr>
        <w:spacing w:before="269" w:after="269"/>
        <w:ind w:left="120"/>
      </w:pPr>
      <w:r>
        <w:rPr>
          <w:rFonts w:ascii="Times New Roman" w:hAnsi="Times New Roman"/>
          <w:color w:val="000000"/>
        </w:rPr>
        <w:t>— ...წკ... რა ჯანდაბაა... ვერაფერი გავიგე!..</w:t>
      </w:r>
    </w:p>
    <w:p w14:paraId="19BBB181" w14:textId="77777777" w:rsidR="002B144F" w:rsidRDefault="00000000">
      <w:pPr>
        <w:spacing w:before="269" w:after="269"/>
        <w:ind w:left="120"/>
      </w:pPr>
      <w:r>
        <w:rPr>
          <w:rFonts w:ascii="Times New Roman" w:hAnsi="Times New Roman"/>
          <w:color w:val="000000"/>
        </w:rPr>
        <w:t>ჰმ, ადამიანები, რომლებმაც არაფერი იციან, ყველაფრის ეგოისტური ვარაუდებით განსჯის, ამავდროულად უარყოფენ სიმართლეს, რომელიც, როგორც ჩანს, მიუწვდომელია. ოჰ, რა სასაცილო სანახაობაა ეს.</w:t>
      </w:r>
    </w:p>
    <w:p w14:paraId="5095690B" w14:textId="77777777" w:rsidR="002B144F" w:rsidRDefault="00000000">
      <w:pPr>
        <w:spacing w:before="269" w:after="269"/>
        <w:ind w:left="120"/>
      </w:pPr>
      <w:r>
        <w:rPr>
          <w:rFonts w:ascii="Times New Roman" w:hAnsi="Times New Roman"/>
          <w:color w:val="000000"/>
        </w:rPr>
        <w:t>- კარგით, ბიჭებო, გაჩუმდით!</w:t>
      </w:r>
    </w:p>
    <w:p w14:paraId="0EEBBA45" w14:textId="77777777" w:rsidR="002B144F" w:rsidRDefault="00000000">
      <w:pPr>
        <w:spacing w:before="269" w:after="269"/>
        <w:ind w:left="120"/>
      </w:pPr>
      <w:r>
        <w:rPr>
          <w:rFonts w:ascii="Times New Roman" w:hAnsi="Times New Roman"/>
          <w:color w:val="000000"/>
        </w:rPr>
        <w:t>მენომ ტაში დაუკრა და უკონტროლოდ დარჩენილ სტუდენტებს დაამშვიდა.</w:t>
      </w:r>
    </w:p>
    <w:p w14:paraId="0455926E" w14:textId="77777777" w:rsidR="002B144F" w:rsidRDefault="00000000">
      <w:pPr>
        <w:spacing w:before="269" w:after="269"/>
        <w:ind w:left="120"/>
      </w:pPr>
      <w:r>
        <w:rPr>
          <w:rFonts w:ascii="Times New Roman" w:hAnsi="Times New Roman"/>
          <w:color w:val="000000"/>
        </w:rPr>
        <w:lastRenderedPageBreak/>
        <w:t>- ბატონო დიეგო. რადგან „ნედრას“ შესახებ ბოლო კითხვა ჩვენსას ჰგავს, შემდეგი კითხვის დასმის უფლება გმირთა აკადემიას აქვს.</w:t>
      </w:r>
    </w:p>
    <w:p w14:paraId="61DF43A0" w14:textId="77777777" w:rsidR="002B144F" w:rsidRDefault="00000000">
      <w:pPr>
        <w:spacing w:before="269" w:after="269"/>
        <w:ind w:left="120"/>
      </w:pPr>
      <w:r>
        <w:rPr>
          <w:rFonts w:ascii="Times New Roman" w:hAnsi="Times New Roman"/>
          <w:color w:val="000000"/>
        </w:rPr>
        <w:t>- კი, მართალი ხარ.</w:t>
      </w:r>
    </w:p>
    <w:p w14:paraId="4D323DC5" w14:textId="77777777" w:rsidR="002B144F" w:rsidRDefault="00000000">
      <w:pPr>
        <w:spacing w:before="269" w:after="269"/>
        <w:ind w:left="120"/>
      </w:pPr>
      <w:r>
        <w:rPr>
          <w:rFonts w:ascii="Times New Roman" w:hAnsi="Times New Roman"/>
          <w:color w:val="000000"/>
        </w:rPr>
        <w:t>დიეგო სტუდენტებისკენ შებრუნდა, აპირებდა აერჩია, ვინ დასვამდა შემდეგ კითხვას.</w:t>
      </w:r>
    </w:p>
    <w:p w14:paraId="1B7896F2" w14:textId="77777777" w:rsidR="002B144F" w:rsidRDefault="00000000">
      <w:pPr>
        <w:spacing w:before="269" w:after="269"/>
        <w:ind w:left="120"/>
      </w:pPr>
      <w:r>
        <w:rPr>
          <w:rFonts w:ascii="Times New Roman" w:hAnsi="Times New Roman"/>
          <w:color w:val="000000"/>
        </w:rPr>
        <w:t>- ჰმ, მოუთმენლად ველი შემდეგ კითხვას. უბრალოდ ეცადე ამჯერად შეცდომა არ დაუშვა.</w:t>
      </w:r>
    </w:p>
    <w:p w14:paraId="7C43765C" w14:textId="77777777" w:rsidR="002B144F" w:rsidRDefault="00000000">
      <w:pPr>
        <w:spacing w:before="269" w:after="269"/>
        <w:ind w:left="120"/>
      </w:pPr>
      <w:r>
        <w:rPr>
          <w:rFonts w:ascii="Times New Roman" w:hAnsi="Times New Roman"/>
          <w:color w:val="000000"/>
        </w:rPr>
        <w:t>ჩემი სიტყვების გაგონებაზე დიეგოს სახე შეეჭმუხნა.</w:t>
      </w:r>
    </w:p>
    <w:p w14:paraId="4320AD52" w14:textId="77777777" w:rsidR="002B144F" w:rsidRDefault="00000000">
      <w:pPr>
        <w:spacing w:before="269" w:after="269"/>
        <w:ind w:left="120"/>
      </w:pPr>
      <w:r>
        <w:rPr>
          <w:rFonts w:ascii="Times New Roman" w:hAnsi="Times New Roman"/>
          <w:color w:val="000000"/>
        </w:rPr>
        <w:t>- კარგით, ანოს, ამას ვერ იტყვით. მისტერ დიეგომ შემთხვევით დაუშვა შეცდომა. ბოლოს და ბოლოს, გმირთა აკადემიის დირექტორს უბრალოდ არ შეუძლია შეცდომების დაშვება გმირების მაგიაში. მართალი ვარ, მისტერ დიეგო? - თქვა მენომ, ბოლოდროინდელი სიტყვებისთვის სამაგიერო გადაუხადა.</w:t>
      </w:r>
    </w:p>
    <w:p w14:paraId="57A5ED0B" w14:textId="77777777" w:rsidR="002B144F" w:rsidRDefault="00000000">
      <w:pPr>
        <w:spacing w:before="269" w:after="269"/>
        <w:ind w:left="120"/>
      </w:pPr>
      <w:r>
        <w:rPr>
          <w:rFonts w:ascii="Times New Roman" w:hAnsi="Times New Roman"/>
          <w:color w:val="000000"/>
        </w:rPr>
        <w:t>და ის ამაში კარგია.</w:t>
      </w:r>
    </w:p>
    <w:p w14:paraId="13839910" w14:textId="77777777" w:rsidR="002B144F" w:rsidRDefault="00000000">
      <w:pPr>
        <w:spacing w:before="269" w:after="269"/>
        <w:ind w:left="120"/>
      </w:pPr>
      <w:r>
        <w:rPr>
          <w:rFonts w:ascii="Times New Roman" w:hAnsi="Times New Roman"/>
          <w:color w:val="000000"/>
        </w:rPr>
        <w:t>- ს-ბოდიში. ცოტა დრო გვჭირს. მინდა ჩვენი ღონისძიების გაგრძელება, მაგრამ შემდეგ გაკვეთილზე უნდა გადავიდეთ.</w:t>
      </w:r>
    </w:p>
    <w:p w14:paraId="3A93BB07" w14:textId="77777777" w:rsidR="002B144F" w:rsidRDefault="00000000">
      <w:pPr>
        <w:spacing w:before="269" w:after="269"/>
        <w:ind w:left="120"/>
      </w:pPr>
      <w:r>
        <w:rPr>
          <w:rFonts w:ascii="Times New Roman" w:hAnsi="Times New Roman"/>
          <w:color w:val="000000"/>
        </w:rPr>
        <w:t>ის ცდილობს მაღაზია დახუროს, რათა მეტი შეცდომა არ დაუშვას.</w:t>
      </w:r>
    </w:p>
    <w:p w14:paraId="507AC892" w14:textId="77777777" w:rsidR="002B144F" w:rsidRDefault="00000000">
      <w:pPr>
        <w:spacing w:before="269" w:after="269"/>
        <w:ind w:left="120"/>
      </w:pPr>
      <w:r>
        <w:rPr>
          <w:rFonts w:ascii="Times New Roman" w:hAnsi="Times New Roman"/>
          <w:color w:val="000000"/>
        </w:rPr>
        <w:t>- რა? გმირთა აკადემია ღონისძიებიდან შორდება?</w:t>
      </w:r>
    </w:p>
    <w:p w14:paraId="116D5864" w14:textId="77777777" w:rsidR="002B144F" w:rsidRDefault="00000000">
      <w:pPr>
        <w:spacing w:before="269" w:after="269"/>
        <w:ind w:left="120"/>
      </w:pPr>
      <w:r>
        <w:rPr>
          <w:rFonts w:ascii="Times New Roman" w:hAnsi="Times New Roman"/>
          <w:color w:val="000000"/>
        </w:rPr>
        <w:t>- ზუსტად ეგაა, უბრალოდ ვთბებით!</w:t>
      </w:r>
    </w:p>
    <w:p w14:paraId="2AE4B584" w14:textId="77777777" w:rsidR="002B144F" w:rsidRDefault="00000000">
      <w:pPr>
        <w:spacing w:before="269" w:after="269"/>
        <w:ind w:left="120"/>
      </w:pPr>
      <w:r>
        <w:rPr>
          <w:rFonts w:ascii="Times New Roman" w:hAnsi="Times New Roman"/>
          <w:color w:val="000000"/>
        </w:rPr>
        <w:t>- ახლა სწორი პასუხების პროცენტული მაჩვენებელი შედარებითია და ისინი ფრედ დასრულებას გეგმავენ. უჰ, რა საზიზღრობაა. თუ გააგრძელებენ, თავად წააგებენ.</w:t>
      </w:r>
    </w:p>
    <w:p w14:paraId="231463D8" w14:textId="77777777" w:rsidR="002B144F" w:rsidRDefault="00000000">
      <w:pPr>
        <w:spacing w:before="269" w:after="269"/>
        <w:ind w:left="120"/>
      </w:pPr>
      <w:r>
        <w:rPr>
          <w:rFonts w:ascii="Times New Roman" w:hAnsi="Times New Roman"/>
          <w:color w:val="000000"/>
        </w:rPr>
        <w:t>- და როგორ წავაგოთ, თუ მათმა მასწავლებელმა არ იცის სწორი პასუხი?</w:t>
      </w:r>
    </w:p>
    <w:p w14:paraId="6047159B" w14:textId="77777777" w:rsidR="002B144F" w:rsidRDefault="00000000">
      <w:pPr>
        <w:spacing w:before="269" w:after="269"/>
        <w:ind w:left="120"/>
      </w:pPr>
      <w:r>
        <w:rPr>
          <w:rFonts w:ascii="Times New Roman" w:hAnsi="Times New Roman"/>
          <w:color w:val="000000"/>
        </w:rPr>
        <w:t>რაც დემონებისგან, უფრო სწორად, ჩემი თანამემამულეებისგან მოსალოდნელია. ძალიან პირდაპირები თავიანთ დარტყმებში.</w:t>
      </w:r>
    </w:p>
    <w:p w14:paraId="2214C7BB" w14:textId="77777777" w:rsidR="002B144F" w:rsidRDefault="00000000">
      <w:pPr>
        <w:spacing w:before="269" w:after="269"/>
        <w:ind w:left="120"/>
      </w:pPr>
      <w:r>
        <w:rPr>
          <w:rFonts w:ascii="Times New Roman" w:hAnsi="Times New Roman"/>
          <w:color w:val="000000"/>
        </w:rPr>
        <w:t>— ...შეწყვიტე სისულელეების ლაპარაკი, თუ ამაზე გავჩერდებით, შეიძლება ჩვენი აკადემია წააგოს.</w:t>
      </w:r>
    </w:p>
    <w:p w14:paraId="123F2468" w14:textId="77777777" w:rsidR="002B144F" w:rsidRDefault="00000000">
      <w:pPr>
        <w:spacing w:before="269" w:after="269"/>
        <w:ind w:left="120"/>
      </w:pPr>
      <w:r>
        <w:rPr>
          <w:rFonts w:ascii="Times New Roman" w:hAnsi="Times New Roman"/>
          <w:color w:val="000000"/>
        </w:rPr>
        <w:t>რის შემდეგაც ჰაინემ თქვა:</w:t>
      </w:r>
    </w:p>
    <w:p w14:paraId="1B646A99" w14:textId="77777777" w:rsidR="002B144F" w:rsidRDefault="00000000">
      <w:pPr>
        <w:spacing w:before="269" w:after="269"/>
        <w:ind w:left="120"/>
      </w:pPr>
      <w:r>
        <w:rPr>
          <w:rFonts w:ascii="Times New Roman" w:hAnsi="Times New Roman"/>
          <w:color w:val="000000"/>
        </w:rPr>
        <w:t>- ბატონო დიეგო. მინდა, ღონისძიება ცოტა ხნით კიდევ გაგრძელდეს. გმირთა აკადემიის სიამაყის მარცვალი უნდა გამოვავლინო.</w:t>
      </w:r>
    </w:p>
    <w:p w14:paraId="765A27A0" w14:textId="77777777" w:rsidR="002B144F" w:rsidRDefault="00000000">
      <w:pPr>
        <w:spacing w:before="269" w:after="269"/>
        <w:ind w:left="120"/>
      </w:pPr>
      <w:r>
        <w:rPr>
          <w:rFonts w:ascii="Times New Roman" w:hAnsi="Times New Roman"/>
          <w:color w:val="000000"/>
        </w:rPr>
        <w:t>დიეგო ამბიონიდან ჩამოვიდა და ჰაინესკენ სწრაფი ნაბიჯით წავიდა.</w:t>
      </w:r>
    </w:p>
    <w:p w14:paraId="7BAF203B" w14:textId="77777777" w:rsidR="002B144F" w:rsidRDefault="00000000">
      <w:pPr>
        <w:spacing w:before="269" w:after="269"/>
        <w:ind w:left="120"/>
      </w:pPr>
      <w:r>
        <w:rPr>
          <w:rFonts w:ascii="Times New Roman" w:hAnsi="Times New Roman"/>
          <w:color w:val="000000"/>
        </w:rPr>
        <w:lastRenderedPageBreak/>
        <w:t>და შემდეგ მან ჩურჩულით უთხრა მას:</w:t>
      </w:r>
    </w:p>
    <w:p w14:paraId="0874620F" w14:textId="77777777" w:rsidR="002B144F" w:rsidRDefault="00000000">
      <w:pPr>
        <w:spacing w:before="269" w:after="269"/>
        <w:ind w:left="120"/>
      </w:pPr>
      <w:r>
        <w:rPr>
          <w:rFonts w:ascii="Times New Roman" w:hAnsi="Times New Roman"/>
          <w:color w:val="000000"/>
        </w:rPr>
        <w:t>- ამ დემონების წინაშე უკვე დამამცირე!..</w:t>
      </w:r>
    </w:p>
    <w:p w14:paraId="73E29F34" w14:textId="77777777" w:rsidR="002B144F" w:rsidRDefault="00000000">
      <w:pPr>
        <w:spacing w:before="269" w:after="269"/>
        <w:ind w:left="120"/>
      </w:pPr>
      <w:r>
        <w:rPr>
          <w:rFonts w:ascii="Times New Roman" w:hAnsi="Times New Roman"/>
          <w:color w:val="000000"/>
        </w:rPr>
        <w:t>ჰაინე დაბნეული ჩანდა და როდესაც დიეგო შებრუნდა, მხრები აიჩეჩა, თითქოს გადაწყვიტა, რომ ამას შეგუებოდა.</w:t>
      </w:r>
    </w:p>
    <w:p w14:paraId="58029236" w14:textId="77777777" w:rsidR="002B144F" w:rsidRDefault="00000000">
      <w:pPr>
        <w:spacing w:before="269" w:after="269"/>
        <w:ind w:left="120"/>
      </w:pPr>
      <w:r>
        <w:rPr>
          <w:rFonts w:ascii="Times New Roman" w:hAnsi="Times New Roman"/>
          <w:color w:val="000000"/>
        </w:rPr>
        <w:t>„მოდი, გაკვეთილი გავაგრძელოთ“, - თქვა დიეგომ დაბალი, თავშეკავებული ხმით.</w:t>
      </w:r>
    </w:p>
    <w:p w14:paraId="75B0196D" w14:textId="77777777" w:rsidR="002B144F" w:rsidRDefault="00000000">
      <w:pPr>
        <w:spacing w:before="269" w:after="269"/>
        <w:ind w:left="120"/>
      </w:pPr>
      <w:r>
        <w:rPr>
          <w:rFonts w:ascii="Times New Roman" w:hAnsi="Times New Roman"/>
          <w:color w:val="000000"/>
        </w:rPr>
        <w:t>ხველა, ხველა, ხველა. რა იყო ეს ახლახან? ის იმდენად უმნიშვნელოა, რომ ჰაინეს და მის თანმხლებ პირებსაც კი ებრალებათ.</w:t>
      </w:r>
    </w:p>
    <w:p w14:paraId="7FCC5571" w14:textId="77777777" w:rsidR="002B144F" w:rsidRDefault="00000000">
      <w:pPr>
        <w:spacing w:before="269" w:after="269"/>
        <w:ind w:left="120"/>
      </w:pPr>
      <w:r>
        <w:rPr>
          <w:rFonts w:ascii="Times New Roman" w:hAnsi="Times New Roman"/>
          <w:color w:val="000000"/>
        </w:rPr>
        <w:t>ემილიაც კი უფრო მასწავლებელს ჰგავს, ვიდრე სინამდვილეშია.</w:t>
      </w:r>
    </w:p>
    <w:p w14:paraId="5CF6D127" w14:textId="77777777" w:rsidR="002B144F" w:rsidRDefault="00000000">
      <w:pPr>
        <w:pStyle w:val="Heading2"/>
        <w:pageBreakBefore/>
        <w:spacing w:before="180" w:after="180"/>
        <w:ind w:left="120"/>
      </w:pPr>
      <w:bookmarkStart w:id="15" w:name="_§_15._მუქარა"/>
      <w:bookmarkEnd w:id="15"/>
      <w:r>
        <w:rPr>
          <w:rFonts w:ascii="Times New Roman" w:hAnsi="Times New Roman"/>
          <w:color w:val="000000"/>
          <w:sz w:val="33"/>
        </w:rPr>
        <w:lastRenderedPageBreak/>
        <w:t>§ 15. მუქარა</w:t>
      </w:r>
    </w:p>
    <w:p w14:paraId="03C29DD0" w14:textId="77777777" w:rsidR="002B144F" w:rsidRDefault="00000000">
      <w:pPr>
        <w:spacing w:before="269" w:after="269"/>
        <w:ind w:left="120"/>
      </w:pPr>
      <w:r>
        <w:rPr>
          <w:rFonts w:ascii="Times New Roman" w:hAnsi="Times New Roman"/>
          <w:color w:val="000000"/>
        </w:rPr>
        <w:t>დიდ აუდიტორიაში დაძაბული ატმოსფერო სუფევდა.</w:t>
      </w:r>
    </w:p>
    <w:p w14:paraId="5C2CE377" w14:textId="77777777" w:rsidR="002B144F" w:rsidRDefault="00000000">
      <w:pPr>
        <w:spacing w:before="269" w:after="269"/>
        <w:ind w:left="120"/>
      </w:pPr>
      <w:r>
        <w:rPr>
          <w:rFonts w:ascii="Times New Roman" w:hAnsi="Times New Roman"/>
          <w:color w:val="000000"/>
        </w:rPr>
        <w:t>იმპერიული ოჯახების სტუდენტები გმირთა აკადემიის მიმართ უკიდურესად მტრულად იყვნენ განწყობილნი მომხდარი ინციდენტის გამო და, თავის მხრივ, დამცირების გამო რისხვას ვერ იკავებდნენ. საინტერესოა, საერთოდ აქცევდნენ თუ არა ყურადღებას გაკვეთილს? მხოლოდ დიეგოს დაბალი და გულგრილი ხმა ასუსტებდა ამ სერიოზულად დამძიმებულ ატმოსფეროს.</w:t>
      </w:r>
    </w:p>
    <w:p w14:paraId="411F4132" w14:textId="77777777" w:rsidR="002B144F" w:rsidRDefault="00000000">
      <w:pPr>
        <w:spacing w:before="269" w:after="269"/>
        <w:ind w:left="120"/>
      </w:pPr>
      <w:r>
        <w:rPr>
          <w:rFonts w:ascii="Times New Roman" w:hAnsi="Times New Roman"/>
          <w:color w:val="000000"/>
        </w:rPr>
        <w:t>— წმინდა ხმლები ძირითადად ღმერთების მიერ არის კურთხეული. ხმალს თავად აქვს მაგიური ძალა და ირჩევს თავის მფლობელს. გარდა ამისა, ხმალი შეიძლება გახდეს წმინდა, თუ მასში სულია. წმინდა ხმლები მხოლოდ ამ ორ შემთხვევაში ჩნდება.</w:t>
      </w:r>
    </w:p>
    <w:p w14:paraId="6714E365" w14:textId="77777777" w:rsidR="002B144F" w:rsidRDefault="00000000">
      <w:pPr>
        <w:spacing w:before="269" w:after="269"/>
        <w:ind w:left="120"/>
      </w:pPr>
      <w:r>
        <w:rPr>
          <w:rFonts w:ascii="Times New Roman" w:hAnsi="Times New Roman"/>
          <w:color w:val="000000"/>
        </w:rPr>
        <w:t>ეს ყველაფერი ისე თქვა, თითქოს ღრმა წყალში იყო. დემონთა მბრძანებლის აკადემიიდან რამდენიმე დამცინავი ხმა გაისმა და დემონსტრაციულად ხველა აუტყდა.</w:t>
      </w:r>
    </w:p>
    <w:p w14:paraId="2764776E" w14:textId="77777777" w:rsidR="002B144F" w:rsidRDefault="00000000">
      <w:pPr>
        <w:spacing w:before="269" w:after="269"/>
        <w:ind w:left="120"/>
      </w:pPr>
      <w:r>
        <w:rPr>
          <w:rFonts w:ascii="Times New Roman" w:hAnsi="Times New Roman"/>
          <w:color w:val="000000"/>
        </w:rPr>
        <w:t>- ყველგან გამონაკლისები არსებობს. - თქვა დიეგომ სასოწარკვეთილმა ხმამ, როგორც ჩანს, იძულებული იყო, და გაკვეთილი განაგრძო. - როგორც უკვე ავხსენი, წმინდა ხმლები წარმოუდგენლად იშვიათი შედევრებია, რომელთა შექმნასაც ვერ შეძლებ, თუნდაც მოინდომო. მიუხედავად იმისა, რომ დემონური ხმლები რაოდენობით წმინდა ხმლებს აჭარბებენ და მასობრივად შეიძლება წარმოიქმნას, წმინდა ხმლები მათ თვისებებს იძენენ. ისინი არა მხოლოდ მაგიურ ძალას, არამედ ღმერთებისა და სულების ძალასაც შეიცავს. ეს წმინდა ბრწყინვალების წყაროა.</w:t>
      </w:r>
    </w:p>
    <w:p w14:paraId="5446735A" w14:textId="77777777" w:rsidR="002B144F" w:rsidRDefault="00000000">
      <w:pPr>
        <w:spacing w:before="269" w:after="269"/>
        <w:ind w:left="120"/>
      </w:pPr>
      <w:r>
        <w:rPr>
          <w:rFonts w:ascii="Times New Roman" w:hAnsi="Times New Roman"/>
          <w:color w:val="000000"/>
        </w:rPr>
        <w:t>ზოგადად, ის მართალია, რომ წმინდა ხმლები ხარისხით დემონურ ხმლებს სჯობნის. რადგან წმინდა ხმლებისგან განსხვავებით, რომლებსაც ყველას კოლოსალური მაგიური ძალა აქვთ, ზოგიერთ დემონურ ხმალს მცირე ძალა აქვს. გარდა ამისა, წმინდა ხმლების უმეტესობას აქვს მაგია, რომელიც დემონების ძალას ბლოკავს. ამიტომ, ამბობენ, რომ წმინდა ხმლებს დემონების მოკვლაში ტოლი არ ჰყავთ.</w:t>
      </w:r>
    </w:p>
    <w:p w14:paraId="2DC42CF9" w14:textId="77777777" w:rsidR="002B144F" w:rsidRDefault="00000000">
      <w:pPr>
        <w:spacing w:before="269" w:after="269"/>
        <w:ind w:left="120"/>
      </w:pPr>
      <w:r>
        <w:rPr>
          <w:rFonts w:ascii="Times New Roman" w:hAnsi="Times New Roman"/>
          <w:color w:val="000000"/>
        </w:rPr>
        <w:t>ეს არის ერთ-ერთი მიზეზი, რის გამოც ადამიანებს შეეძლოთ როგორმე წინააღმდეგობა გაეწიათ დემონებისთვის, რომლებიც მათზე ძალითა და მაგიით ჩამორჩებოდნენ.</w:t>
      </w:r>
    </w:p>
    <w:p w14:paraId="59FE07CD" w14:textId="77777777" w:rsidR="002B144F" w:rsidRDefault="00000000">
      <w:pPr>
        <w:spacing w:before="269" w:after="269"/>
        <w:ind w:left="120"/>
      </w:pPr>
      <w:r>
        <w:rPr>
          <w:rFonts w:ascii="Times New Roman" w:hAnsi="Times New Roman"/>
          <w:color w:val="000000"/>
        </w:rPr>
        <w:t>— ამბობენ, რომ მსოფლიოში 88 წმინდა ხმალი არსებობს. მათგან უდიდესად ითვლება ლეგენდარული წმინდა ხმალი, რომელსაც გმირი კანონი იყენებდა — ღმერთებისა და ხალხის, ევანსმანის, სულების ხმალი. ის 2000 წლის წინ ადამიანმა მჭედელმა გამოჭედა, მასში ხმლის სული იყო შენახული და მან ღმერთების კურთხევა მიიღო.</w:t>
      </w:r>
    </w:p>
    <w:p w14:paraId="017E17EC" w14:textId="77777777" w:rsidR="002B144F" w:rsidRDefault="00000000">
      <w:pPr>
        <w:spacing w:before="269" w:after="269"/>
        <w:ind w:left="120"/>
      </w:pPr>
      <w:r>
        <w:rPr>
          <w:rFonts w:ascii="Times New Roman" w:hAnsi="Times New Roman"/>
          <w:color w:val="000000"/>
        </w:rPr>
        <w:t>ჰმ, ეს მოგონებებს მიღვიძებს. მას იმდენად აბსურდული მაგიური ძალა ჰქონდა, რომ ძნელი იყო მისთვის ხმალიც კი ეწოდებინათ. მაგრამ მთავარი ის იყო, რომ ეს წმინდა ხმალი ჩემს გასანადგურებლად შეიქმნა.</w:t>
      </w:r>
    </w:p>
    <w:p w14:paraId="5D68610B" w14:textId="77777777" w:rsidR="002B144F" w:rsidRDefault="00000000">
      <w:pPr>
        <w:spacing w:before="269" w:after="269"/>
        <w:ind w:left="120"/>
      </w:pPr>
      <w:r>
        <w:rPr>
          <w:rFonts w:ascii="Times New Roman" w:hAnsi="Times New Roman"/>
          <w:color w:val="000000"/>
        </w:rPr>
        <w:lastRenderedPageBreak/>
        <w:t>— ღმერთებისა და ადამიანების სულების ხმალი 2000 წლის წინ დაიკარგა, მაგრამ ამბობენ, რომ ის ლეგენდარულ გმირთან ერთად დაბრუნდება, როდესაც მსოფლიოს დიდი კატასტროფა დაატყდება თავს, რათა თავისი ბრწყინვალებით გაანათოს სამყარო.</w:t>
      </w:r>
    </w:p>
    <w:p w14:paraId="085FD890" w14:textId="77777777" w:rsidR="002B144F" w:rsidRDefault="00000000">
      <w:pPr>
        <w:spacing w:before="269" w:after="269"/>
        <w:ind w:left="120"/>
      </w:pPr>
      <w:r>
        <w:rPr>
          <w:rFonts w:ascii="Times New Roman" w:hAnsi="Times New Roman"/>
          <w:color w:val="000000"/>
        </w:rPr>
        <w:t>დაიკარგნენ, ამბობთ? 2000 წლის წინ აზესიონში მხოლოდ კანონს შეეძლო ევანსმანუს გამოყვანა. ალბათ ფიქრობენ, რომ კანონის გაქრობის შემდეგ, იგივე ბედი ეწია მას, ვინც წმინდა ხმალი მის მფლობელად აირჩია. გარდაცვლილი დემონთა მბრძანებელი კი 2000 წელია აღარ არსებობს.</w:t>
      </w:r>
    </w:p>
    <w:p w14:paraId="6003CB07" w14:textId="77777777" w:rsidR="002B144F" w:rsidRDefault="00000000">
      <w:pPr>
        <w:spacing w:before="269" w:after="269"/>
        <w:ind w:left="120"/>
      </w:pPr>
      <w:r>
        <w:rPr>
          <w:rFonts w:ascii="Times New Roman" w:hAnsi="Times New Roman"/>
          <w:color w:val="000000"/>
        </w:rPr>
        <w:t>თუ ისინი არ იტყუებიან და ხმალი მართლაც დაკარგულია, ეს საეჭვოა. თუ აივისი მართალია და ისინი ჩემს განადგურებას ელოდნენ, მაშინ ევანსმანას გარეშე ისინი წარმატებას ვერ მიაღწევენ.</w:t>
      </w:r>
    </w:p>
    <w:p w14:paraId="0C90A6A9" w14:textId="77777777" w:rsidR="002B144F" w:rsidRDefault="00000000">
      <w:pPr>
        <w:spacing w:before="269" w:after="269"/>
        <w:ind w:left="120"/>
      </w:pPr>
      <w:r>
        <w:rPr>
          <w:rFonts w:ascii="Times New Roman" w:hAnsi="Times New Roman"/>
          <w:color w:val="000000"/>
        </w:rPr>
        <w:t>როგორც ჩანს, ლეგენდის გამავრცელებელ ადამიანს სულ მცირე არ სჯეროდა ლეგენდარული გმირის აღდგომის დაუჯერებელი ისტორიისა ღმერთებისა და ადამიანების სულების მახვილთან ერთად.</w:t>
      </w:r>
    </w:p>
    <w:p w14:paraId="24565014" w14:textId="77777777" w:rsidR="002B144F" w:rsidRDefault="00000000">
      <w:pPr>
        <w:spacing w:before="269" w:after="269"/>
        <w:ind w:left="120"/>
      </w:pPr>
      <w:r>
        <w:rPr>
          <w:rFonts w:ascii="Times New Roman" w:hAnsi="Times New Roman"/>
          <w:color w:val="000000"/>
        </w:rPr>
        <w:t>— ახლა კი ვისაუბროთ ორი ათასი წლის წინანდელ მიშენის ყელსაბამის შესახებ მომხიბვლელ აზიურ ისტორიაზე. დემონთა მბრძანებლის აკადემიიდან ვინმეს თუ იცნობს სიყვარულისა და რეინკარნაციის ისტორიას?</w:t>
      </w:r>
    </w:p>
    <w:p w14:paraId="1E4AC8F6" w14:textId="77777777" w:rsidR="002B144F" w:rsidRDefault="00000000">
      <w:pPr>
        <w:spacing w:before="269" w:after="269"/>
        <w:ind w:left="120"/>
      </w:pPr>
      <w:r>
        <w:rPr>
          <w:rFonts w:ascii="Times New Roman" w:hAnsi="Times New Roman"/>
          <w:color w:val="000000"/>
        </w:rPr>
        <w:t>დილჰეიდის დემონებს უბრალოდ არ შეუძლიათ აზესიონის ისტორიების გაგება. ბუნებრივია, ხელი არავის აუწევია, მაგრამ დიეგომ ეს დაინახა და ისეთი სახე მიიღო, თითქოს სულიდან ტვირთი მოეხსნათ.</w:t>
      </w:r>
    </w:p>
    <w:p w14:paraId="360C59F6" w14:textId="77777777" w:rsidR="002B144F" w:rsidRDefault="00000000">
      <w:pPr>
        <w:spacing w:before="269" w:after="269"/>
        <w:ind w:left="120"/>
      </w:pPr>
      <w:r>
        <w:rPr>
          <w:rFonts w:ascii="Times New Roman" w:hAnsi="Times New Roman"/>
          <w:color w:val="000000"/>
        </w:rPr>
        <w:t>ოჰ, რა უმნიშვნელოა ის. მისი ყურებაც კი უხერხულია.</w:t>
      </w:r>
    </w:p>
    <w:p w14:paraId="12E40EFB" w14:textId="77777777" w:rsidR="002B144F" w:rsidRDefault="00000000">
      <w:pPr>
        <w:spacing w:before="269" w:after="269"/>
        <w:ind w:left="120"/>
      </w:pPr>
      <w:r>
        <w:rPr>
          <w:rFonts w:ascii="Times New Roman" w:hAnsi="Times New Roman"/>
          <w:color w:val="000000"/>
        </w:rPr>
        <w:t>- მაინც არავინ იცის? კარგი, ამის შესახებ ვერაფერს იზამ. მაშინ იქნებ გმირთა აკადემიის სტუდენტებმა იცოდნენ მის შესახებ...</w:t>
      </w:r>
    </w:p>
    <w:p w14:paraId="521F7A24" w14:textId="77777777" w:rsidR="002B144F" w:rsidRDefault="00000000">
      <w:pPr>
        <w:spacing w:before="269" w:after="269"/>
        <w:ind w:left="120"/>
      </w:pPr>
      <w:r>
        <w:rPr>
          <w:rFonts w:ascii="Times New Roman" w:hAnsi="Times New Roman"/>
          <w:color w:val="000000"/>
        </w:rPr>
        <w:t>„მიშენის ყელსაბამი ხალხის მიერ ბრძოლის ველზე გამგზავრებამდე საყვარელი ადამიანის საჩუქრად ითვლება“, - ვუპასუხე მე.</w:t>
      </w:r>
    </w:p>
    <w:p w14:paraId="1C9D9172" w14:textId="77777777" w:rsidR="002B144F" w:rsidRDefault="00000000">
      <w:pPr>
        <w:spacing w:before="269" w:after="269"/>
        <w:ind w:left="120"/>
      </w:pPr>
      <w:r>
        <w:rPr>
          <w:rFonts w:ascii="Times New Roman" w:hAnsi="Times New Roman"/>
          <w:color w:val="000000"/>
        </w:rPr>
        <w:t>დიეგომ კბილები დააჭირა.</w:t>
      </w:r>
    </w:p>
    <w:p w14:paraId="63E17823" w14:textId="77777777" w:rsidR="002B144F" w:rsidRDefault="00000000">
      <w:pPr>
        <w:spacing w:before="269" w:after="269"/>
        <w:ind w:left="120"/>
      </w:pPr>
      <w:r>
        <w:rPr>
          <w:rFonts w:ascii="Times New Roman" w:hAnsi="Times New Roman"/>
          <w:color w:val="000000"/>
        </w:rPr>
        <w:t>ჰმ, სწორად გამოვიცანი? თუმცა, ნაკლებად სავარაუდოა, რომ მათ რაიმე საჭიროება ჰქონოდათ ჩვეულებრივი ისტორიების განზრახ გასწორების. მათ ეგონათ, რომ არამაგიურ საკითხში შეცდომას დავუშვებდი, მაგრამ ეს ამბავი ჩემს რეინკარნაციამდე იყო. ბუნებრივია, ამის შესახებ გავიგე.</w:t>
      </w:r>
    </w:p>
    <w:p w14:paraId="5BCAB99E" w14:textId="77777777" w:rsidR="002B144F" w:rsidRDefault="00000000">
      <w:pPr>
        <w:spacing w:before="269" w:after="269"/>
        <w:ind w:left="120"/>
      </w:pPr>
      <w:r>
        <w:rPr>
          <w:rFonts w:ascii="Times New Roman" w:hAnsi="Times New Roman"/>
          <w:color w:val="000000"/>
        </w:rPr>
        <w:t xml:space="preserve">— 2000 წლის წინ, მსოფლიო ომის დასაწყისში, ბრძოლის ველზე წასული ბევრი ადამიანი ცოცხალი ვერ ბრუნდებოდა იქიდან. ამიტომ, შეყვარებულები, რომლებსაც სიკვდილის შემდეგ ერთ ეპოქაში ხელახლა დაბადება სურდათ, ამ სურვილს მიშენის ყელსაბამში დებდნენ, რათა შემდეგ ჯერზე შეხვედროდნენ ერთმანეთს. გაირადიტის </w:t>
      </w:r>
      <w:r>
        <w:rPr>
          <w:rFonts w:ascii="Times New Roman" w:hAnsi="Times New Roman"/>
          <w:color w:val="000000"/>
        </w:rPr>
        <w:lastRenderedPageBreak/>
        <w:t>ტბაში ნაპოვნი მიშენის ნიჟარების ნიჟარები შუაზე გაიყო და ორი ყელსაბამი მიიღეს. ერთი საყვარელ ადამიანს აჩუქეს, მეორე კი გაიკეთეს და მასთან ერთად ომში წავიდნენ.</w:t>
      </w:r>
    </w:p>
    <w:p w14:paraId="0B3FD99D" w14:textId="77777777" w:rsidR="002B144F" w:rsidRDefault="00000000">
      <w:pPr>
        <w:spacing w:before="269" w:after="269"/>
        <w:ind w:left="120"/>
      </w:pPr>
      <w:r>
        <w:rPr>
          <w:rFonts w:ascii="Times New Roman" w:hAnsi="Times New Roman"/>
          <w:color w:val="000000"/>
        </w:rPr>
        <w:t>დიეგომ გაღიზიანებულმა შემომხედა. როგორც ჩანს, ერთადერთი, რაც სურდა, დემონების სულელებად წარმოჩენა იყო.</w:t>
      </w:r>
    </w:p>
    <w:p w14:paraId="2B8C0F23" w14:textId="77777777" w:rsidR="002B144F" w:rsidRDefault="00000000">
      <w:pPr>
        <w:spacing w:before="269" w:after="269"/>
        <w:ind w:left="120"/>
      </w:pPr>
      <w:r>
        <w:rPr>
          <w:rFonts w:ascii="Times New Roman" w:hAnsi="Times New Roman"/>
          <w:color w:val="000000"/>
        </w:rPr>
        <w:t>— მიშენის ნიჟარებს, რომლებიც ტბის წმინდა წყლის შთანთქმით ცოცხლობენ, ღმერთების მაცნეებსაც უწოდებენ. იმ დროს ხალხს სჯეროდა, რომ შუაზე გაყოფილი ნიჟარა სიკვდილის შემდეგ მათ საძირკველს გაასწორებდა და შემთხვევით ერთმანეთთან დააკავშირებდა.</w:t>
      </w:r>
    </w:p>
    <w:p w14:paraId="372D86E9" w14:textId="77777777" w:rsidR="002B144F" w:rsidRDefault="00000000">
      <w:pPr>
        <w:spacing w:before="269" w:after="269"/>
        <w:ind w:left="120"/>
      </w:pPr>
      <w:r>
        <w:rPr>
          <w:rFonts w:ascii="Times New Roman" w:hAnsi="Times New Roman"/>
          <w:color w:val="000000"/>
        </w:rPr>
        <w:t>თუმცა, ჩემი დაკვირვებით, მიშენის ნიჟარას არ გააჩნია ჯადოსნური ძალა, რომელიც საფუძვლებზე მოქმედებს. ომი საშინელი და სასტიკი იყო. ამიტომ მათი სურვილი, ცრურწმენებს მიჰყვნენ, საკმაოდ ბუნებრივია.</w:t>
      </w:r>
    </w:p>
    <w:p w14:paraId="689D6046" w14:textId="77777777" w:rsidR="002B144F" w:rsidRDefault="00000000">
      <w:pPr>
        <w:spacing w:before="269" w:after="269"/>
        <w:ind w:left="120"/>
      </w:pPr>
      <w:r>
        <w:rPr>
          <w:rFonts w:ascii="Times New Roman" w:hAnsi="Times New Roman"/>
          <w:color w:val="000000"/>
        </w:rPr>
        <w:t>როდესაც მიშენის ყელსაბამის მატარებელ ადამიანებს ვკლავდი, მათზე სილიციუმის შელოცვას ვაკეთებდი რეინკარნაციის პირობების დაზუსტების გარეშე. ზოგჯერ გრძნობებს ძლიერი გავლენა აქვთ მაგიაზე. თუ შეყვარებულების სურვილი გულწრფელი იყო, მაშინ რეინკარნაციის შემდეგ მათ შეეძლოთ კვლავ შეხვედროდნენ. თუმცა ამას მხოლოდ სინდისის გასაწმენდად ვაკეთებდი.</w:t>
      </w:r>
    </w:p>
    <w:p w14:paraId="78835024" w14:textId="77777777" w:rsidR="002B144F" w:rsidRDefault="00000000">
      <w:pPr>
        <w:spacing w:before="269" w:after="269"/>
        <w:ind w:left="120"/>
      </w:pPr>
      <w:r>
        <w:rPr>
          <w:rFonts w:ascii="Times New Roman" w:hAnsi="Times New Roman"/>
          <w:color w:val="000000"/>
        </w:rPr>
        <w:t>— მსოფლიო ომის შემდგომ ეტაპებზე გმირ კანონის აქტიურმა მოღვაწეობამ გაირადიტს იმედი მისცა. მიშენის ყელსაბამების მატარებელი ბევრი ადამიანი ბრძოლის ველიდან დაბრუნებას და შემდეგ საყვარელ ადამიანებზე დაქორწინებას იწყებდა. მას შემდეგ მიშენის ყელსაბამს ერთი ნიჟარის ყელსაბამი ეწოდა და გაჩნდა ჩვეულება, ორი ყელსაბამი ერთში გაეერთიანებინათ და საყვარელი ადამიანისთვის მიეცათ.</w:t>
      </w:r>
    </w:p>
    <w:p w14:paraId="60A678CD" w14:textId="77777777" w:rsidR="002B144F" w:rsidRDefault="00000000">
      <w:pPr>
        <w:spacing w:before="269" w:after="269"/>
        <w:ind w:left="120"/>
      </w:pPr>
      <w:r>
        <w:rPr>
          <w:rFonts w:ascii="Times New Roman" w:hAnsi="Times New Roman"/>
          <w:color w:val="000000"/>
        </w:rPr>
        <w:t>რა თქმა უნდა, კარგია, რომ ადამიანები იმედს ეძებდნენ მშვიდობის მოახლოებასთან ერთად, მაგრამ შესაძლოა ისინი უბრალოდ ცდილობდნენ რეალობისგან თავის დაღწევას. მხოლოდ გმირ გაირადიტს უჭირდა დემონთა შემოსევის შეკავება, მაგრამ საერთო ჯამში, აზესიონის მთელი მოსახლეობა სწრაფად აღმოჩნდა კუთხეში.</w:t>
      </w:r>
    </w:p>
    <w:p w14:paraId="6D7536E6" w14:textId="77777777" w:rsidR="002B144F" w:rsidRDefault="00000000">
      <w:pPr>
        <w:spacing w:before="269" w:after="269"/>
        <w:ind w:left="120"/>
      </w:pPr>
      <w:r>
        <w:rPr>
          <w:rFonts w:ascii="Times New Roman" w:hAnsi="Times New Roman"/>
          <w:color w:val="000000"/>
        </w:rPr>
        <w:t>— გარდა ამისა, გაჩნდა ტრადიცია, რომლის მიხედვითაც ცოლად ხელის მოწერის დროს ერთი ნიჟარის ყელსაბამი უნდა გაეკეთებინათ. შეყვარებულები მას შუაზე ყოფდნენ და თითოეულს თავისი ნახევარი ეკეთა. ეს ტრადიცია დღემდე შემორჩა.</w:t>
      </w:r>
    </w:p>
    <w:p w14:paraId="44C7FB02" w14:textId="77777777" w:rsidR="002B144F" w:rsidRDefault="00000000">
      <w:pPr>
        <w:spacing w:before="269" w:after="269"/>
        <w:ind w:left="120"/>
      </w:pPr>
      <w:r>
        <w:rPr>
          <w:rFonts w:ascii="Times New Roman" w:hAnsi="Times New Roman"/>
          <w:color w:val="000000"/>
        </w:rPr>
        <w:t>ახსნა-განმარტების დასრულების შემდეგ, დიეგომ წარბები შეჭმუხნა. სწორედ მაშინ, როდესაც მას ჯერ კიდევ არ ჰქონდა ნათქვამი სანუკვარი: „სწორი პასუხი“, გაკვეთილის დაწყების ზარი დაირეკა.</w:t>
      </w:r>
    </w:p>
    <w:p w14:paraId="46F55378" w14:textId="77777777" w:rsidR="002B144F" w:rsidRDefault="00000000">
      <w:pPr>
        <w:spacing w:before="269" w:after="269"/>
        <w:ind w:left="120"/>
      </w:pPr>
      <w:r>
        <w:rPr>
          <w:rFonts w:ascii="Times New Roman" w:hAnsi="Times New Roman"/>
          <w:color w:val="000000"/>
        </w:rPr>
        <w:t>- სულ ესაა. შემდეგი გაკვეთილი 10 წუთშია.</w:t>
      </w:r>
    </w:p>
    <w:p w14:paraId="4C8FF0F8" w14:textId="77777777" w:rsidR="002B144F" w:rsidRDefault="00000000">
      <w:pPr>
        <w:spacing w:before="269" w:after="269"/>
        <w:ind w:left="120"/>
      </w:pPr>
      <w:r>
        <w:rPr>
          <w:rFonts w:ascii="Times New Roman" w:hAnsi="Times New Roman"/>
          <w:color w:val="000000"/>
        </w:rPr>
        <w:t>დიეგომ აუდიტორია სწრაფი ტემპით დატოვა.</w:t>
      </w:r>
    </w:p>
    <w:p w14:paraId="491C33C8" w14:textId="77777777" w:rsidR="002B144F" w:rsidRDefault="00000000">
      <w:pPr>
        <w:spacing w:before="269" w:after="269"/>
        <w:ind w:left="120"/>
      </w:pPr>
      <w:r>
        <w:rPr>
          <w:rFonts w:ascii="Times New Roman" w:hAnsi="Times New Roman"/>
          <w:color w:val="000000"/>
        </w:rPr>
        <w:lastRenderedPageBreak/>
        <w:t>„ძმაო დემონთა მბრძანებლის აკადემიიდან“, - დამიძახა ჰაინემ. „სამწუხაროდ, პასუხის გაცემის საშუალება არასდროს მომეცა და ჩვენი ფსონი ჩაიშალა“.</w:t>
      </w:r>
    </w:p>
    <w:p w14:paraId="59FB69C1" w14:textId="77777777" w:rsidR="002B144F" w:rsidRDefault="00000000">
      <w:pPr>
        <w:spacing w:before="269" w:after="269"/>
        <w:ind w:left="120"/>
      </w:pPr>
      <w:r>
        <w:rPr>
          <w:rFonts w:ascii="Times New Roman" w:hAnsi="Times New Roman"/>
          <w:color w:val="000000"/>
        </w:rPr>
        <w:t>მან მშვიდად გაიღიმა.</w:t>
      </w:r>
    </w:p>
    <w:p w14:paraId="1D14F2BF" w14:textId="77777777" w:rsidR="002B144F" w:rsidRDefault="00000000">
      <w:pPr>
        <w:spacing w:before="269" w:after="269"/>
        <w:ind w:left="120"/>
      </w:pPr>
      <w:r>
        <w:rPr>
          <w:rFonts w:ascii="Times New Roman" w:hAnsi="Times New Roman"/>
          <w:color w:val="000000"/>
        </w:rPr>
        <w:t>- რაზე ლაპარაკობ? თამაში ჩემია. შენმა მასწავლებელმა აღიარა დამარცხება.</w:t>
      </w:r>
    </w:p>
    <w:p w14:paraId="47B156DD" w14:textId="77777777" w:rsidR="002B144F" w:rsidRDefault="00000000">
      <w:pPr>
        <w:spacing w:before="269" w:after="269"/>
        <w:ind w:left="120"/>
      </w:pPr>
      <w:r>
        <w:rPr>
          <w:rFonts w:ascii="Times New Roman" w:hAnsi="Times New Roman"/>
          <w:color w:val="000000"/>
        </w:rPr>
        <w:t>- ჩ, ჭკვიანი ხარ, - უშიშრად თქვა ჰაინემ.</w:t>
      </w:r>
    </w:p>
    <w:p w14:paraId="795E2F14" w14:textId="77777777" w:rsidR="002B144F" w:rsidRDefault="00000000">
      <w:pPr>
        <w:spacing w:before="269" w:after="269"/>
        <w:ind w:left="120"/>
      </w:pPr>
      <w:r>
        <w:rPr>
          <w:rFonts w:ascii="Times New Roman" w:hAnsi="Times New Roman"/>
          <w:color w:val="000000"/>
        </w:rPr>
        <w:t>რომ ჩავთვალო, რომ ფსონი ჩაიშალა, „ზექტს“ ძალა დაეკარგებოდა. რომელი ჩვენგანია ცბიერი?</w:t>
      </w:r>
    </w:p>
    <w:p w14:paraId="2D410774" w14:textId="77777777" w:rsidR="002B144F" w:rsidRDefault="00000000">
      <w:pPr>
        <w:spacing w:before="269" w:after="269"/>
        <w:ind w:left="120"/>
      </w:pPr>
      <w:r>
        <w:rPr>
          <w:rFonts w:ascii="Times New Roman" w:hAnsi="Times New Roman"/>
          <w:color w:val="000000"/>
        </w:rPr>
        <w:t>— გსურთ გაიგოთ კანონის გმირის შესახებ?</w:t>
      </w:r>
    </w:p>
    <w:p w14:paraId="32C7CA47" w14:textId="77777777" w:rsidR="002B144F" w:rsidRDefault="00000000">
      <w:pPr>
        <w:spacing w:before="269" w:after="269"/>
        <w:ind w:left="120"/>
      </w:pPr>
      <w:r>
        <w:rPr>
          <w:rFonts w:ascii="Times New Roman" w:hAnsi="Times New Roman"/>
          <w:color w:val="000000"/>
        </w:rPr>
        <w:t>- არა.</w:t>
      </w:r>
    </w:p>
    <w:p w14:paraId="35A7D72B" w14:textId="77777777" w:rsidR="002B144F" w:rsidRDefault="00000000">
      <w:pPr>
        <w:spacing w:before="269" w:after="269"/>
        <w:ind w:left="120"/>
      </w:pPr>
      <w:r>
        <w:rPr>
          <w:rFonts w:ascii="Times New Roman" w:hAnsi="Times New Roman"/>
          <w:color w:val="000000"/>
        </w:rPr>
        <w:t>გმირი კანონი ადამიანებმა მოკლეს. ძალიან მინდა ამის შესახებ ვიკითხო, მაგრამ ელეონორას ვუთხარი, რომ საიდუმლოდ შევინახავდი. ამ კითხვის დასმა არ შემეძლო.</w:t>
      </w:r>
    </w:p>
    <w:p w14:paraId="02F64A24" w14:textId="77777777" w:rsidR="002B144F" w:rsidRDefault="00000000">
      <w:pPr>
        <w:spacing w:before="269" w:after="269"/>
        <w:ind w:left="120"/>
      </w:pPr>
      <w:r>
        <w:rPr>
          <w:rFonts w:ascii="Times New Roman" w:hAnsi="Times New Roman"/>
          <w:color w:val="000000"/>
        </w:rPr>
        <w:t>მოქმედი კონტრაქტის თანახმად, „ზექტის“ ეფექტი მხოლოდ ჩემს ერთ კითხვაზე გაცემულ ერთ პასუხზე ვრცელდება. თუ ძალიან ბუნდოვან კითხვას დავსვამ, პასუხი იგივე იქნება.</w:t>
      </w:r>
    </w:p>
    <w:p w14:paraId="3D86FF6D" w14:textId="77777777" w:rsidR="002B144F" w:rsidRDefault="00000000">
      <w:pPr>
        <w:spacing w:before="269" w:after="269"/>
        <w:ind w:left="120"/>
      </w:pPr>
      <w:r>
        <w:rPr>
          <w:rFonts w:ascii="Times New Roman" w:hAnsi="Times New Roman"/>
          <w:color w:val="000000"/>
        </w:rPr>
        <w:t>- კიდევ ერთ კითხვას დაგისვამთ: იცით დემონთა მბრძანებლის, ტირანის სახელი?</w:t>
      </w:r>
    </w:p>
    <w:p w14:paraId="7F01C2DA" w14:textId="77777777" w:rsidR="002B144F" w:rsidRDefault="00000000">
      <w:pPr>
        <w:spacing w:before="269" w:after="269"/>
        <w:ind w:left="120"/>
      </w:pPr>
      <w:r>
        <w:rPr>
          <w:rFonts w:ascii="Times New Roman" w:hAnsi="Times New Roman"/>
          <w:color w:val="000000"/>
        </w:rPr>
        <w:t>— ... ჰ-ჰმ, დარწმუნებული ხარ? აქვე გეტყვი.</w:t>
      </w:r>
    </w:p>
    <w:p w14:paraId="019D1644" w14:textId="77777777" w:rsidR="002B144F" w:rsidRDefault="00000000">
      <w:pPr>
        <w:spacing w:before="269" w:after="269"/>
        <w:ind w:left="120"/>
      </w:pPr>
      <w:r>
        <w:rPr>
          <w:rFonts w:ascii="Times New Roman" w:hAnsi="Times New Roman"/>
          <w:color w:val="000000"/>
        </w:rPr>
        <w:t>- არ მაინტერესებს.</w:t>
      </w:r>
    </w:p>
    <w:p w14:paraId="026BE5EE" w14:textId="77777777" w:rsidR="002B144F" w:rsidRDefault="00000000">
      <w:pPr>
        <w:spacing w:before="269" w:after="269"/>
        <w:ind w:left="120"/>
      </w:pPr>
      <w:r>
        <w:rPr>
          <w:rFonts w:ascii="Times New Roman" w:hAnsi="Times New Roman"/>
          <w:color w:val="000000"/>
        </w:rPr>
        <w:t>- ავოს დილჰევია, რა თქმა უნდა, - თქვა ჰაინემ.</w:t>
      </w:r>
    </w:p>
    <w:p w14:paraId="006089EC" w14:textId="77777777" w:rsidR="002B144F" w:rsidRDefault="00000000">
      <w:pPr>
        <w:spacing w:before="269" w:after="269"/>
        <w:ind w:left="120"/>
      </w:pPr>
      <w:r>
        <w:rPr>
          <w:rFonts w:ascii="Times New Roman" w:hAnsi="Times New Roman"/>
          <w:color w:val="000000"/>
        </w:rPr>
        <w:t>„ზექტის“ გავლენით, მას ტყუილის თქმა არ შეეძლო. ჰაინე მოკვდებოდა, კონტრაქტს რომ დაერღვია. როგორც ჩანს, დემონთა მბრძანებლის, ტირანის სახელი ნამდვილად არ იციან.</w:t>
      </w:r>
    </w:p>
    <w:p w14:paraId="1297D307" w14:textId="77777777" w:rsidR="002B144F" w:rsidRDefault="00000000">
      <w:pPr>
        <w:spacing w:before="269" w:after="269"/>
        <w:ind w:left="120"/>
      </w:pPr>
      <w:r>
        <w:rPr>
          <w:rFonts w:ascii="Times New Roman" w:hAnsi="Times New Roman"/>
          <w:color w:val="000000"/>
        </w:rPr>
        <w:t>- რას ნიშნავს ეს?</w:t>
      </w:r>
    </w:p>
    <w:p w14:paraId="658765CA" w14:textId="77777777" w:rsidR="002B144F" w:rsidRDefault="00000000">
      <w:pPr>
        <w:spacing w:before="269" w:after="269"/>
        <w:ind w:left="120"/>
      </w:pPr>
      <w:r>
        <w:rPr>
          <w:rFonts w:ascii="Times New Roman" w:hAnsi="Times New Roman"/>
          <w:color w:val="000000"/>
        </w:rPr>
        <w:t>- რას ამბობ, უბრალოდ მინდოდა დავრწმუნებულიყავი.</w:t>
      </w:r>
    </w:p>
    <w:p w14:paraId="1658E1FC" w14:textId="77777777" w:rsidR="002B144F" w:rsidRDefault="00000000">
      <w:pPr>
        <w:spacing w:before="269" w:after="269"/>
        <w:ind w:left="120"/>
      </w:pPr>
      <w:r>
        <w:rPr>
          <w:rFonts w:ascii="Times New Roman" w:hAnsi="Times New Roman"/>
          <w:color w:val="000000"/>
        </w:rPr>
        <w:t>- ვაუ.</w:t>
      </w:r>
    </w:p>
    <w:p w14:paraId="6AE22DBA" w14:textId="77777777" w:rsidR="002B144F" w:rsidRDefault="00000000">
      <w:pPr>
        <w:spacing w:before="269" w:after="269"/>
        <w:ind w:left="120"/>
      </w:pPr>
      <w:r>
        <w:rPr>
          <w:rFonts w:ascii="Times New Roman" w:hAnsi="Times New Roman"/>
          <w:color w:val="000000"/>
        </w:rPr>
        <w:t>ჰაინემ ეშმაკურად გაიღიმა.</w:t>
      </w:r>
    </w:p>
    <w:p w14:paraId="020126B8" w14:textId="77777777" w:rsidR="002B144F" w:rsidRDefault="00000000">
      <w:pPr>
        <w:spacing w:before="269" w:after="269"/>
        <w:ind w:left="120"/>
      </w:pPr>
      <w:r>
        <w:rPr>
          <w:rFonts w:ascii="Times New Roman" w:hAnsi="Times New Roman"/>
          <w:color w:val="000000"/>
        </w:rPr>
        <w:t>- სხვათა შორის, იცოდით, რომ ხვალ აკადემიებს შორის გამოცდა-კონკურსი გვექნება? ამჯერად ნამდვილად ვიბრძოლებთ.</w:t>
      </w:r>
    </w:p>
    <w:p w14:paraId="013714EC" w14:textId="77777777" w:rsidR="002B144F" w:rsidRDefault="00000000">
      <w:pPr>
        <w:spacing w:before="269" w:after="269"/>
        <w:ind w:left="120"/>
      </w:pPr>
      <w:r>
        <w:rPr>
          <w:rFonts w:ascii="Times New Roman" w:hAnsi="Times New Roman"/>
          <w:color w:val="000000"/>
        </w:rPr>
        <w:lastRenderedPageBreak/>
        <w:t>- ჰმ, გინდა ისევ ფსონი დავდო?</w:t>
      </w:r>
    </w:p>
    <w:p w14:paraId="392A5E6E" w14:textId="77777777" w:rsidR="002B144F" w:rsidRDefault="00000000">
      <w:pPr>
        <w:spacing w:before="269" w:after="269"/>
        <w:ind w:left="120"/>
      </w:pPr>
      <w:r>
        <w:rPr>
          <w:rFonts w:ascii="Times New Roman" w:hAnsi="Times New Roman"/>
          <w:color w:val="000000"/>
        </w:rPr>
        <w:t>- კი, უბრალოდ მეგონა, რომ ხვალ ღია და სამართლიანი შეჯიბრი გვექნებოდა.</w:t>
      </w:r>
    </w:p>
    <w:p w14:paraId="29757161" w14:textId="77777777" w:rsidR="002B144F" w:rsidRDefault="00000000">
      <w:pPr>
        <w:spacing w:before="269" w:after="269"/>
        <w:ind w:left="120"/>
      </w:pPr>
      <w:r>
        <w:rPr>
          <w:rFonts w:ascii="Times New Roman" w:hAnsi="Times New Roman"/>
          <w:color w:val="000000"/>
        </w:rPr>
        <w:t>უმანკო გამომეტყველებით სახეზე, ჰაინემ ხელი გაუწოდა ხელის ჩამოსართმევად.</w:t>
      </w:r>
    </w:p>
    <w:p w14:paraId="198B71A7" w14:textId="77777777" w:rsidR="002B144F" w:rsidRDefault="00000000">
      <w:pPr>
        <w:spacing w:before="269" w:after="269"/>
        <w:ind w:left="120"/>
      </w:pPr>
      <w:r>
        <w:rPr>
          <w:rFonts w:ascii="Times New Roman" w:hAnsi="Times New Roman"/>
          <w:color w:val="000000"/>
        </w:rPr>
        <w:t>- მაგრამ ზუსტად ისე ჟღერდა, თითქოს სასტიკად ჩხუბს აპირებდი.</w:t>
      </w:r>
    </w:p>
    <w:p w14:paraId="1593DE39" w14:textId="77777777" w:rsidR="002B144F" w:rsidRDefault="00000000">
      <w:pPr>
        <w:spacing w:before="269" w:after="269"/>
        <w:ind w:left="120"/>
      </w:pPr>
      <w:r>
        <w:rPr>
          <w:rFonts w:ascii="Times New Roman" w:hAnsi="Times New Roman"/>
          <w:color w:val="000000"/>
        </w:rPr>
        <w:t>ჰაინეს ხელი ჩამოვართვი და ამპარტავნულად გავუღიმე.</w:t>
      </w:r>
    </w:p>
    <w:p w14:paraId="64C10047" w14:textId="77777777" w:rsidR="002B144F" w:rsidRDefault="00000000">
      <w:pPr>
        <w:spacing w:before="269" w:after="269"/>
        <w:ind w:left="120"/>
      </w:pPr>
      <w:r>
        <w:rPr>
          <w:rFonts w:ascii="Times New Roman" w:hAnsi="Times New Roman"/>
          <w:color w:val="000000"/>
        </w:rPr>
        <w:t>- არა, რას ამბობ. ხვალინდელ დღეს მოუთმენლად ველი. ხვალ შენი ჯერი იქნება გაოცების.</w:t>
      </w:r>
    </w:p>
    <w:p w14:paraId="5B34A03F" w14:textId="77777777" w:rsidR="002B144F" w:rsidRDefault="00000000">
      <w:pPr>
        <w:spacing w:before="269" w:after="269"/>
        <w:ind w:left="120"/>
      </w:pPr>
      <w:r>
        <w:rPr>
          <w:rFonts w:ascii="Times New Roman" w:hAnsi="Times New Roman"/>
          <w:color w:val="000000"/>
        </w:rPr>
        <w:t>ჰაინე და მისი თანამებრძოლები შებრუნდნენ და მესამე კურსზე დაბრუნდნენ. რატომღაც, ის ჩემსკენ შემობრუნდა და ხელის ჩამორთმევა მოუნდა, ისევე როგორც წინა ჯერზე.</w:t>
      </w:r>
    </w:p>
    <w:p w14:paraId="0CF485C7" w14:textId="77777777" w:rsidR="002B144F" w:rsidRDefault="00000000">
      <w:pPr>
        <w:spacing w:before="269" w:after="269"/>
        <w:ind w:left="120"/>
      </w:pPr>
      <w:r>
        <w:rPr>
          <w:rFonts w:ascii="Times New Roman" w:hAnsi="Times New Roman"/>
          <w:color w:val="000000"/>
        </w:rPr>
        <w:t>რას აკეთებს ის?</w:t>
      </w:r>
    </w:p>
    <w:p w14:paraId="1BBCE48F" w14:textId="77777777" w:rsidR="002B144F" w:rsidRDefault="00000000">
      <w:pPr>
        <w:spacing w:before="269" w:after="269"/>
        <w:ind w:left="120"/>
      </w:pPr>
      <w:r>
        <w:rPr>
          <w:rFonts w:ascii="Times New Roman" w:hAnsi="Times New Roman"/>
          <w:color w:val="000000"/>
        </w:rPr>
        <w:t>- ჰეი, ჰეი, მისა? ეს იგივე ნიჟარის ყელსაბამი ხომ არ არის, რომელზეც ბატონი ანოსი ახლა საუბრობდა?</w:t>
      </w:r>
    </w:p>
    <w:p w14:paraId="3898FD71" w14:textId="77777777" w:rsidR="002B144F" w:rsidRDefault="00000000">
      <w:pPr>
        <w:spacing w:before="269" w:after="269"/>
        <w:ind w:left="120"/>
      </w:pPr>
      <w:r>
        <w:rPr>
          <w:rFonts w:ascii="Times New Roman" w:hAnsi="Times New Roman"/>
          <w:color w:val="000000"/>
        </w:rPr>
        <w:t>გულშემატკივართა კავშირის გოგონები მისას სახლის გარშემო შეიკრიბნენ.</w:t>
      </w:r>
    </w:p>
    <w:p w14:paraId="603FBA6E" w14:textId="77777777" w:rsidR="002B144F" w:rsidRDefault="00000000">
      <w:pPr>
        <w:spacing w:before="269" w:after="269"/>
        <w:ind w:left="120"/>
      </w:pPr>
      <w:r>
        <w:rPr>
          <w:rFonts w:ascii="Times New Roman" w:hAnsi="Times New Roman"/>
          <w:color w:val="000000"/>
        </w:rPr>
        <w:t>„კარგი, როგორც ჩანს... როგორც ჩანს...“ - მორიდებით უპასუხა მიშამ.</w:t>
      </w:r>
    </w:p>
    <w:p w14:paraId="07DFFAC3" w14:textId="77777777" w:rsidR="002B144F" w:rsidRDefault="00000000">
      <w:pPr>
        <w:spacing w:before="269" w:after="269"/>
        <w:ind w:left="120"/>
      </w:pPr>
      <w:r>
        <w:rPr>
          <w:rFonts w:ascii="Times New Roman" w:hAnsi="Times New Roman"/>
          <w:color w:val="000000"/>
        </w:rPr>
        <w:t>- აჰ, მოდი, გაჩერდი. შენი რეაქცია რატომღაც საეჭვო იყო, მისა. საეჭვო. ვინმემ გიყიდა?</w:t>
      </w:r>
    </w:p>
    <w:p w14:paraId="36A3B46D" w14:textId="77777777" w:rsidR="002B144F" w:rsidRDefault="00000000">
      <w:pPr>
        <w:spacing w:before="269" w:after="269"/>
        <w:ind w:left="120"/>
      </w:pPr>
      <w:r>
        <w:rPr>
          <w:rFonts w:ascii="Times New Roman" w:hAnsi="Times New Roman"/>
          <w:color w:val="000000"/>
        </w:rPr>
        <w:t>ჰმ, გამჭრიახი.</w:t>
      </w:r>
    </w:p>
    <w:p w14:paraId="414D8C2B" w14:textId="77777777" w:rsidR="002B144F" w:rsidRDefault="00000000">
      <w:pPr>
        <w:spacing w:before="269" w:after="269"/>
        <w:ind w:left="120"/>
      </w:pPr>
      <w:r>
        <w:rPr>
          <w:rFonts w:ascii="Times New Roman" w:hAnsi="Times New Roman"/>
          <w:color w:val="000000"/>
        </w:rPr>
        <w:t>- ა-ა-ჰა-ჰა... არაფერი ისეთი... მე თვითონ ვიყიდე.</w:t>
      </w:r>
    </w:p>
    <w:p w14:paraId="57072DE7" w14:textId="77777777" w:rsidR="002B144F" w:rsidRDefault="00000000">
      <w:pPr>
        <w:spacing w:before="269" w:after="269"/>
        <w:ind w:left="120"/>
      </w:pPr>
      <w:r>
        <w:rPr>
          <w:rFonts w:ascii="Times New Roman" w:hAnsi="Times New Roman"/>
          <w:color w:val="000000"/>
        </w:rPr>
        <w:t>- ჰმ, ასეა საქმე.</w:t>
      </w:r>
    </w:p>
    <w:p w14:paraId="4978E06B" w14:textId="77777777" w:rsidR="002B144F" w:rsidRDefault="00000000">
      <w:pPr>
        <w:spacing w:before="269" w:after="269"/>
        <w:ind w:left="120"/>
      </w:pPr>
      <w:r>
        <w:rPr>
          <w:rFonts w:ascii="Times New Roman" w:hAnsi="Times New Roman"/>
          <w:color w:val="000000"/>
        </w:rPr>
        <w:t>- რადგან ამბობ, რომ შენთვის იყიდე, ეს ნიშნავს, რომ ვიღაცამ გიყიდა?</w:t>
      </w:r>
    </w:p>
    <w:p w14:paraId="3D46391F" w14:textId="77777777" w:rsidR="002B144F" w:rsidRDefault="00000000">
      <w:pPr>
        <w:spacing w:before="269" w:after="269"/>
        <w:ind w:left="120"/>
      </w:pPr>
      <w:r>
        <w:rPr>
          <w:rFonts w:ascii="Times New Roman" w:hAnsi="Times New Roman"/>
          <w:color w:val="000000"/>
        </w:rPr>
        <w:t>- ააა, ნამდვილად ასეა.</w:t>
      </w:r>
    </w:p>
    <w:p w14:paraId="4A0A2258" w14:textId="77777777" w:rsidR="002B144F" w:rsidRDefault="00000000">
      <w:pPr>
        <w:spacing w:before="269" w:after="269"/>
        <w:ind w:left="120"/>
      </w:pPr>
      <w:r>
        <w:rPr>
          <w:rFonts w:ascii="Times New Roman" w:hAnsi="Times New Roman"/>
          <w:color w:val="000000"/>
        </w:rPr>
        <w:t>- ნუთუ მართლა ბატონი ანოსი იყო?!</w:t>
      </w:r>
    </w:p>
    <w:p w14:paraId="01D459C6" w14:textId="77777777" w:rsidR="002B144F" w:rsidRDefault="00000000">
      <w:pPr>
        <w:spacing w:before="269" w:after="269"/>
        <w:ind w:left="120"/>
      </w:pPr>
      <w:r>
        <w:rPr>
          <w:rFonts w:ascii="Times New Roman" w:hAnsi="Times New Roman"/>
          <w:color w:val="000000"/>
        </w:rPr>
        <w:t>-თ-მოღალატე-ააააააააააააააააააააააააააააააააააააააა</w:t>
      </w:r>
    </w:p>
    <w:p w14:paraId="4A849F33" w14:textId="77777777" w:rsidR="002B144F" w:rsidRDefault="00000000">
      <w:pPr>
        <w:spacing w:before="269" w:after="269"/>
        <w:ind w:left="120"/>
      </w:pPr>
      <w:r>
        <w:rPr>
          <w:rFonts w:ascii="Times New Roman" w:hAnsi="Times New Roman"/>
          <w:color w:val="000000"/>
        </w:rPr>
        <w:t>- ნ-სულაც არა! მართლა ჩემთვის ვიყიდე!</w:t>
      </w:r>
    </w:p>
    <w:p w14:paraId="5CDC500E" w14:textId="77777777" w:rsidR="002B144F" w:rsidRDefault="00000000">
      <w:pPr>
        <w:spacing w:before="269" w:after="269"/>
        <w:ind w:left="120"/>
      </w:pPr>
      <w:r>
        <w:rPr>
          <w:rFonts w:ascii="Times New Roman" w:hAnsi="Times New Roman"/>
          <w:color w:val="000000"/>
        </w:rPr>
        <w:t>- მართლა?</w:t>
      </w:r>
    </w:p>
    <w:p w14:paraId="0AF8027B" w14:textId="77777777" w:rsidR="002B144F" w:rsidRDefault="00000000">
      <w:pPr>
        <w:spacing w:before="269" w:after="269"/>
        <w:ind w:left="120"/>
      </w:pPr>
      <w:r>
        <w:rPr>
          <w:rFonts w:ascii="Times New Roman" w:hAnsi="Times New Roman"/>
          <w:color w:val="000000"/>
        </w:rPr>
        <w:lastRenderedPageBreak/>
        <w:t>- კი-კი.</w:t>
      </w:r>
    </w:p>
    <w:p w14:paraId="6783D08B" w14:textId="77777777" w:rsidR="002B144F" w:rsidRDefault="00000000">
      <w:pPr>
        <w:spacing w:before="269" w:after="269"/>
        <w:ind w:left="120"/>
      </w:pPr>
      <w:r>
        <w:rPr>
          <w:rFonts w:ascii="Times New Roman" w:hAnsi="Times New Roman"/>
          <w:color w:val="000000"/>
        </w:rPr>
        <w:t>— სიცოცხლის ფასს ხომ არ გეფიცები?</w:t>
      </w:r>
    </w:p>
    <w:p w14:paraId="46E4569D" w14:textId="77777777" w:rsidR="002B144F" w:rsidRDefault="00000000">
      <w:pPr>
        <w:spacing w:before="269" w:after="269"/>
        <w:ind w:left="120"/>
      </w:pPr>
      <w:r>
        <w:rPr>
          <w:rFonts w:ascii="Times New Roman" w:hAnsi="Times New Roman"/>
          <w:color w:val="000000"/>
        </w:rPr>
        <w:t>„...კი...“ დამწუხრებულმა უპასუხა მიშამ.</w:t>
      </w:r>
    </w:p>
    <w:p w14:paraId="40DB9103" w14:textId="77777777" w:rsidR="002B144F" w:rsidRDefault="00000000">
      <w:pPr>
        <w:spacing w:before="269" w:after="269"/>
        <w:ind w:left="120"/>
      </w:pPr>
      <w:r>
        <w:rPr>
          <w:rFonts w:ascii="Times New Roman" w:hAnsi="Times New Roman"/>
          <w:color w:val="000000"/>
        </w:rPr>
        <w:t>- ჰა? პირველი გაკვეთილი უკვე დასრულდა? - ხმა მომესმა უკნიდან.</w:t>
      </w:r>
    </w:p>
    <w:p w14:paraId="425700F9" w14:textId="77777777" w:rsidR="002B144F" w:rsidRDefault="00000000">
      <w:pPr>
        <w:spacing w:before="269" w:after="269"/>
        <w:ind w:left="120"/>
      </w:pPr>
      <w:r>
        <w:rPr>
          <w:rFonts w:ascii="Times New Roman" w:hAnsi="Times New Roman"/>
          <w:color w:val="000000"/>
        </w:rPr>
        <w:t>შემოვბრუნდი და რეი დავინახე.</w:t>
      </w:r>
    </w:p>
    <w:p w14:paraId="1ECD24FA" w14:textId="77777777" w:rsidR="002B144F" w:rsidRDefault="00000000">
      <w:pPr>
        <w:spacing w:before="269" w:after="269"/>
        <w:ind w:left="120"/>
      </w:pPr>
      <w:r>
        <w:rPr>
          <w:rFonts w:ascii="Times New Roman" w:hAnsi="Times New Roman"/>
          <w:color w:val="000000"/>
        </w:rPr>
        <w:t>- ახლავე.</w:t>
      </w:r>
    </w:p>
    <w:p w14:paraId="3F106077" w14:textId="77777777" w:rsidR="002B144F" w:rsidRDefault="00000000">
      <w:pPr>
        <w:spacing w:before="269" w:after="269"/>
        <w:ind w:left="120"/>
      </w:pPr>
      <w:r>
        <w:rPr>
          <w:rFonts w:ascii="Times New Roman" w:hAnsi="Times New Roman"/>
          <w:color w:val="000000"/>
        </w:rPr>
        <w:t>- გასაგებია. ცოტას გადავუძინე.</w:t>
      </w:r>
    </w:p>
    <w:p w14:paraId="7251804E" w14:textId="77777777" w:rsidR="002B144F" w:rsidRDefault="00000000">
      <w:pPr>
        <w:spacing w:before="269" w:after="269"/>
        <w:ind w:left="120"/>
      </w:pPr>
      <w:r>
        <w:rPr>
          <w:rFonts w:ascii="Times New Roman" w:hAnsi="Times New Roman"/>
          <w:color w:val="000000"/>
        </w:rPr>
        <w:t>რეიმ, მანერებისადმი დიდი პატივისცემის გარეშე, საკუთარი თავისთვის ადგილის ძებნა დაიწყო.</w:t>
      </w:r>
    </w:p>
    <w:p w14:paraId="3BB430B0" w14:textId="77777777" w:rsidR="002B144F" w:rsidRDefault="00000000">
      <w:pPr>
        <w:spacing w:before="269" w:after="269"/>
        <w:ind w:left="120"/>
      </w:pPr>
      <w:r>
        <w:rPr>
          <w:rFonts w:ascii="Times New Roman" w:hAnsi="Times New Roman"/>
          <w:color w:val="000000"/>
        </w:rPr>
        <w:t>- მიშა, აქ უფასოა?</w:t>
      </w:r>
    </w:p>
    <w:p w14:paraId="0ABCAFA0" w14:textId="77777777" w:rsidR="002B144F" w:rsidRDefault="00000000">
      <w:pPr>
        <w:spacing w:before="269" w:after="269"/>
        <w:ind w:left="120"/>
      </w:pPr>
      <w:r>
        <w:rPr>
          <w:rFonts w:ascii="Times New Roman" w:hAnsi="Times New Roman"/>
          <w:color w:val="000000"/>
        </w:rPr>
        <w:t>- აჰ, კი-კი. დაჯექი.</w:t>
      </w:r>
    </w:p>
    <w:p w14:paraId="03AA3EE2" w14:textId="77777777" w:rsidR="002B144F" w:rsidRDefault="00000000">
      <w:pPr>
        <w:spacing w:before="269" w:after="269"/>
        <w:ind w:left="120"/>
      </w:pPr>
      <w:r>
        <w:rPr>
          <w:rFonts w:ascii="Times New Roman" w:hAnsi="Times New Roman"/>
          <w:color w:val="000000"/>
        </w:rPr>
        <w:t>რეი მისას გვერდით ჩამოჯდა და მის კისერზე შემოხვეულ ყელსაბამს დახედა.</w:t>
      </w:r>
    </w:p>
    <w:p w14:paraId="353B0898" w14:textId="77777777" w:rsidR="002B144F" w:rsidRDefault="00000000">
      <w:pPr>
        <w:spacing w:before="269" w:after="269"/>
        <w:ind w:left="120"/>
      </w:pPr>
      <w:r>
        <w:rPr>
          <w:rFonts w:ascii="Times New Roman" w:hAnsi="Times New Roman"/>
          <w:color w:val="000000"/>
        </w:rPr>
        <w:t>- ჩაიცვი? მიხარია, რომ ვნახე.</w:t>
      </w:r>
    </w:p>
    <w:p w14:paraId="34C5744E" w14:textId="77777777" w:rsidR="002B144F" w:rsidRDefault="00000000">
      <w:pPr>
        <w:spacing w:before="269" w:after="269"/>
        <w:ind w:left="120"/>
      </w:pPr>
      <w:r>
        <w:rPr>
          <w:rFonts w:ascii="Times New Roman" w:hAnsi="Times New Roman"/>
          <w:color w:val="000000"/>
        </w:rPr>
        <w:t>- ა-აჰ... აჰა-ჰა-ჰა...</w:t>
      </w:r>
    </w:p>
    <w:p w14:paraId="160B99F2" w14:textId="77777777" w:rsidR="002B144F" w:rsidRDefault="00000000">
      <w:pPr>
        <w:spacing w:before="269" w:after="269"/>
        <w:ind w:left="120"/>
      </w:pPr>
      <w:r>
        <w:rPr>
          <w:rFonts w:ascii="Times New Roman" w:hAnsi="Times New Roman"/>
          <w:color w:val="000000"/>
        </w:rPr>
        <w:t>მიშამ უხერხულად გახედა გულშემატკივართა კავშირის წევრებს. ისინი დიდი ინტერესით უყურებდნენ მისას. მათი მკვეთრი მზერა, როგორც ჩანს, მას დაჟინებული კითხვებით ავსებდა.</w:t>
      </w:r>
    </w:p>
    <w:p w14:paraId="561DA8F0" w14:textId="77777777" w:rsidR="002B144F" w:rsidRDefault="00000000">
      <w:pPr>
        <w:spacing w:before="269" w:after="269"/>
        <w:ind w:left="120"/>
      </w:pPr>
      <w:r>
        <w:rPr>
          <w:rFonts w:ascii="Times New Roman" w:hAnsi="Times New Roman"/>
          <w:color w:val="000000"/>
        </w:rPr>
        <w:t>„...დიახ...“ უპასუხა მიშამ დანებების შემდეგ.</w:t>
      </w:r>
    </w:p>
    <w:p w14:paraId="4AE6D8BA" w14:textId="77777777" w:rsidR="002B144F" w:rsidRDefault="00000000">
      <w:pPr>
        <w:spacing w:before="269" w:after="269"/>
        <w:ind w:left="120"/>
      </w:pPr>
      <w:r>
        <w:rPr>
          <w:rFonts w:ascii="Times New Roman" w:hAnsi="Times New Roman"/>
          <w:color w:val="000000"/>
        </w:rPr>
        <w:t>თითქოს გაკვირვებისგან, გულშემატკივრების კავშირის გოგონები ძალიან გაოცდნენ.</w:t>
      </w:r>
    </w:p>
    <w:p w14:paraId="151533BC" w14:textId="77777777" w:rsidR="002B144F" w:rsidRDefault="00000000">
      <w:pPr>
        <w:spacing w:before="269" w:after="269"/>
        <w:ind w:left="120"/>
      </w:pPr>
      <w:r>
        <w:rPr>
          <w:rFonts w:ascii="Times New Roman" w:hAnsi="Times New Roman"/>
          <w:color w:val="000000"/>
        </w:rPr>
        <w:t>ისინი მიშას მოშორდნენ და ერთმანეთს გადახედეს.</w:t>
      </w:r>
    </w:p>
    <w:p w14:paraId="696E76CE" w14:textId="77777777" w:rsidR="002B144F" w:rsidRDefault="00000000">
      <w:pPr>
        <w:spacing w:before="269" w:after="269"/>
        <w:ind w:left="120"/>
      </w:pPr>
      <w:r>
        <w:rPr>
          <w:rFonts w:ascii="Times New Roman" w:hAnsi="Times New Roman"/>
          <w:color w:val="000000"/>
        </w:rPr>
        <w:t>- „კი-კი,“ თქვა მან, „კი!“</w:t>
      </w:r>
    </w:p>
    <w:p w14:paraId="4DD0AFED" w14:textId="77777777" w:rsidR="002B144F" w:rsidRDefault="00000000">
      <w:pPr>
        <w:spacing w:before="269" w:after="269"/>
        <w:ind w:left="120"/>
      </w:pPr>
      <w:r>
        <w:rPr>
          <w:rFonts w:ascii="Times New Roman" w:hAnsi="Times New Roman"/>
          <w:color w:val="000000"/>
        </w:rPr>
        <w:t>— მისას ყელსაბამი რეიმ აჩუქა?!</w:t>
      </w:r>
    </w:p>
    <w:p w14:paraId="59F9F0EF" w14:textId="77777777" w:rsidR="002B144F" w:rsidRDefault="00000000">
      <w:pPr>
        <w:spacing w:before="269" w:after="269"/>
        <w:ind w:left="120"/>
      </w:pPr>
      <w:r>
        <w:rPr>
          <w:rFonts w:ascii="Times New Roman" w:hAnsi="Times New Roman"/>
          <w:color w:val="000000"/>
        </w:rPr>
        <w:t>- რა? მაგრამ რეი და მისტერ ანოსი...</w:t>
      </w:r>
    </w:p>
    <w:p w14:paraId="649CF8DC" w14:textId="77777777" w:rsidR="002B144F" w:rsidRDefault="00000000">
      <w:pPr>
        <w:spacing w:before="269" w:after="269"/>
        <w:ind w:left="120"/>
      </w:pPr>
      <w:r>
        <w:rPr>
          <w:rFonts w:ascii="Times New Roman" w:hAnsi="Times New Roman"/>
          <w:color w:val="000000"/>
        </w:rPr>
        <w:t>- რა მოხდება, თუ...</w:t>
      </w:r>
    </w:p>
    <w:p w14:paraId="7503E94F" w14:textId="77777777" w:rsidR="002B144F" w:rsidRDefault="00000000">
      <w:pPr>
        <w:spacing w:before="269" w:after="269"/>
        <w:ind w:left="120"/>
      </w:pPr>
      <w:r>
        <w:rPr>
          <w:rFonts w:ascii="Times New Roman" w:hAnsi="Times New Roman"/>
          <w:color w:val="000000"/>
        </w:rPr>
        <w:t>- ეს ნიშნავს…</w:t>
      </w:r>
    </w:p>
    <w:p w14:paraId="321A704A" w14:textId="77777777" w:rsidR="002B144F" w:rsidRDefault="00000000">
      <w:pPr>
        <w:spacing w:before="269" w:after="269"/>
        <w:ind w:left="120"/>
      </w:pPr>
      <w:r>
        <w:rPr>
          <w:rFonts w:ascii="Times New Roman" w:hAnsi="Times New Roman"/>
          <w:color w:val="000000"/>
        </w:rPr>
        <w:lastRenderedPageBreak/>
        <w:t>— ეს ყველაფერი იგივეა, რაც ბატონ ანოსო-ო-ო-ო-ო-ო-მ-თან არაპირდაპირი ურთიერთობა!!!..</w:t>
      </w:r>
    </w:p>
    <w:p w14:paraId="3B5292A3" w14:textId="77777777" w:rsidR="002B144F" w:rsidRDefault="00000000">
      <w:pPr>
        <w:spacing w:before="269" w:after="269"/>
        <w:ind w:left="120"/>
      </w:pPr>
      <w:r>
        <w:rPr>
          <w:rFonts w:ascii="Times New Roman" w:hAnsi="Times New Roman"/>
          <w:color w:val="000000"/>
        </w:rPr>
        <w:t>როგორც ჩანს, ისინი დიაგონალურად საპირისპირო აზრამდე მივიდნენ.</w:t>
      </w:r>
    </w:p>
    <w:p w14:paraId="69D04331" w14:textId="77777777" w:rsidR="002B144F" w:rsidRDefault="00000000">
      <w:pPr>
        <w:pStyle w:val="Heading2"/>
        <w:pageBreakBefore/>
        <w:spacing w:before="180" w:after="180"/>
        <w:ind w:left="120"/>
      </w:pPr>
      <w:bookmarkStart w:id="16" w:name="_§_16._აკადემიებს"/>
      <w:bookmarkEnd w:id="16"/>
      <w:r>
        <w:rPr>
          <w:rFonts w:ascii="Times New Roman" w:hAnsi="Times New Roman"/>
          <w:color w:val="000000"/>
          <w:sz w:val="33"/>
        </w:rPr>
        <w:lastRenderedPageBreak/>
        <w:t>§ 16. აკადემიებს შორის გამოცდა-კონკურსი</w:t>
      </w:r>
    </w:p>
    <w:p w14:paraId="75AE8FAE" w14:textId="77777777" w:rsidR="002B144F" w:rsidRDefault="00000000">
      <w:pPr>
        <w:spacing w:before="269" w:after="269"/>
        <w:ind w:left="120"/>
      </w:pPr>
      <w:r>
        <w:rPr>
          <w:rFonts w:ascii="Times New Roman" w:hAnsi="Times New Roman"/>
          <w:color w:val="000000"/>
        </w:rPr>
        <w:t>მეორე დღეს…</w:t>
      </w:r>
    </w:p>
    <w:p w14:paraId="44CB0118" w14:textId="77777777" w:rsidR="002B144F" w:rsidRDefault="00000000">
      <w:pPr>
        <w:spacing w:before="269" w:after="269"/>
        <w:ind w:left="120"/>
      </w:pPr>
      <w:r>
        <w:rPr>
          <w:rFonts w:ascii="Times New Roman" w:hAnsi="Times New Roman"/>
          <w:color w:val="000000"/>
        </w:rPr>
        <w:t>ჩვენ წმინდა ტბაზე აკადემიებს შორის კონკურსის გამოცდის ჩასატარებლად ჩავედით.</w:t>
      </w:r>
    </w:p>
    <w:p w14:paraId="3AF5CB5D" w14:textId="77777777" w:rsidR="002B144F" w:rsidRDefault="00000000">
      <w:pPr>
        <w:spacing w:before="269" w:after="269"/>
        <w:ind w:left="120"/>
      </w:pPr>
      <w:r>
        <w:rPr>
          <w:rFonts w:ascii="Times New Roman" w:hAnsi="Times New Roman"/>
          <w:color w:val="000000"/>
        </w:rPr>
        <w:t>ორივე აკადემიის სტუდენტები გამოცდაზე გამოსაყენებლად ფრთხილად ამოწმებდნენ ჯადოსნურ არტეფაქტებსა და სხვა ნივთებს. გუშინდელი მოვლენების შემდეგ, ორივე მხარის სტუდენტებს შორის ურთიერთობა სრულიად გაუარესდა, ისინი ერთმანეთს არც კი უყურებდნენ და მათ შორის დაძაბული ატმოსფერო სუფევდა. ორივე აკადემია აპირებდა აკადემიებს შორის გამოცდა-შეჯიბრში საუკეთესო შედეგის მიღწევას.</w:t>
      </w:r>
    </w:p>
    <w:p w14:paraId="028779DE" w14:textId="77777777" w:rsidR="002B144F" w:rsidRDefault="00000000">
      <w:pPr>
        <w:spacing w:before="269" w:after="269"/>
        <w:ind w:left="120"/>
      </w:pPr>
      <w:r>
        <w:rPr>
          <w:rFonts w:ascii="Times New Roman" w:hAnsi="Times New Roman"/>
          <w:color w:val="000000"/>
        </w:rPr>
        <w:t>მალე გაკვეთილის დაწყების ზარი დაირეკა და დიეგომ თქვა:</w:t>
      </w:r>
    </w:p>
    <w:p w14:paraId="225AED47" w14:textId="77777777" w:rsidR="002B144F" w:rsidRDefault="00000000">
      <w:pPr>
        <w:spacing w:before="269" w:after="269"/>
        <w:ind w:left="120"/>
      </w:pPr>
      <w:r>
        <w:rPr>
          <w:rFonts w:ascii="Times New Roman" w:hAnsi="Times New Roman"/>
          <w:color w:val="000000"/>
        </w:rPr>
        <w:t>— ასე რომ, დღეს ჩვენ აკადემიებს შორის გამოცდა-შეჯიბრს ჩავატარებთ. როგორც ყველამ უკვე იცით, ის სამხედრო შელოცვების გამოყენებით ჩატარდება. გმირთა აკადემია გამოიყენებს „ასურას“, ხოლო დემონთა მბრძანებლის აკადემია - „გიზს“. რადგან ორივე შელოცვის გამორჩეული შესაძლებლობები განსხვავებულია, ამ ვარჯიშს დიდი მნიშვნელობა ექნება.</w:t>
      </w:r>
    </w:p>
    <w:p w14:paraId="154D760B" w14:textId="77777777" w:rsidR="002B144F" w:rsidRDefault="00000000">
      <w:pPr>
        <w:spacing w:before="269" w:after="269"/>
        <w:ind w:left="120"/>
      </w:pPr>
      <w:r>
        <w:rPr>
          <w:rFonts w:ascii="Times New Roman" w:hAnsi="Times New Roman"/>
          <w:color w:val="000000"/>
        </w:rPr>
        <w:t>დიეგოს თვალებში ბოროტი შუქი იდგა, რომელიც გულგრილად ხსნიდა.</w:t>
      </w:r>
    </w:p>
    <w:p w14:paraId="57B645C8" w14:textId="77777777" w:rsidR="002B144F" w:rsidRDefault="00000000">
      <w:pPr>
        <w:spacing w:before="269" w:after="269"/>
        <w:ind w:left="120"/>
      </w:pPr>
      <w:r>
        <w:rPr>
          <w:rFonts w:ascii="Times New Roman" w:hAnsi="Times New Roman"/>
          <w:color w:val="000000"/>
        </w:rPr>
        <w:t>„მოწყენილი ვარ“, - ჩაილაპარაკა მიშამ, რომელიც ჩემს გვერდით იდგა.</w:t>
      </w:r>
    </w:p>
    <w:p w14:paraId="069FF5EE" w14:textId="77777777" w:rsidR="002B144F" w:rsidRDefault="00000000">
      <w:pPr>
        <w:spacing w:before="269" w:after="269"/>
        <w:ind w:left="120"/>
      </w:pPr>
      <w:r>
        <w:rPr>
          <w:rFonts w:ascii="Times New Roman" w:hAnsi="Times New Roman"/>
          <w:color w:val="000000"/>
        </w:rPr>
        <w:t>- ჰმ, ასეთი რამ არსებობს. არ ჩანს სწორი დამოკიდებულება. 2000 წლის წინ ხშირად მინახავს ასეთი რამ.</w:t>
      </w:r>
    </w:p>
    <w:p w14:paraId="41AA70FF" w14:textId="77777777" w:rsidR="002B144F" w:rsidRDefault="00000000">
      <w:pPr>
        <w:spacing w:before="269" w:after="269"/>
        <w:ind w:left="120"/>
      </w:pPr>
      <w:r>
        <w:rPr>
          <w:rFonts w:ascii="Times New Roman" w:hAnsi="Times New Roman"/>
          <w:color w:val="000000"/>
        </w:rPr>
        <w:t>— თითქოს სიძულვილის გალიაში ვარ გამომწყვდეული.</w:t>
      </w:r>
    </w:p>
    <w:p w14:paraId="42BDAFB1" w14:textId="77777777" w:rsidR="002B144F" w:rsidRDefault="00000000">
      <w:pPr>
        <w:spacing w:before="269" w:after="269"/>
        <w:ind w:left="120"/>
      </w:pPr>
      <w:r>
        <w:rPr>
          <w:rFonts w:ascii="Times New Roman" w:hAnsi="Times New Roman"/>
          <w:color w:val="000000"/>
        </w:rPr>
        <w:t>უკეთესად ვერც ვიტყოდი. მაგრამ თუ ეს სიძულვილი დემონებისკენაა მიმართული, მაშინ როგორ შეიძლება ადამიანი ასე მტრულად იყოს განწყობილი იმ ადამიანის მიმართ, ვისაც აქამდე არასდროს შეხვედრია. ისინი ნამდვილად გაბრაზებულები არიან, იმის გათვალისწინებითაც კი, რაც გუშინ მოხდა.</w:t>
      </w:r>
    </w:p>
    <w:p w14:paraId="0209F6F7" w14:textId="77777777" w:rsidR="002B144F" w:rsidRDefault="00000000">
      <w:pPr>
        <w:spacing w:before="269" w:after="269"/>
        <w:ind w:left="120"/>
      </w:pPr>
      <w:r>
        <w:rPr>
          <w:rFonts w:ascii="Times New Roman" w:hAnsi="Times New Roman"/>
          <w:color w:val="000000"/>
        </w:rPr>
        <w:t>— გამოცდა წმინდა ტბაზე ჩატარდება. სხვა სიტყვებით რომ ვთქვათ, ბრძოლა წყალქვეშ გაიმართება. ჩვენ ეს ზომები მივიღეთ იმისათვის, რომ თქვენი მაგიით გაირადიტს ზიანი არ მიეყენებინა. თავდასხმის მაგიის ეფექტების მინიმიზაციისთვის, წყლის ზედაპირზე ანტიმაგიის ბუნებრივი მაგიური წრეები იქნა გამოყენებული. გთხოვთ, ტბაზე მაგია არ გამოიყენოთ.</w:t>
      </w:r>
    </w:p>
    <w:p w14:paraId="53541727" w14:textId="77777777" w:rsidR="002B144F" w:rsidRDefault="00000000">
      <w:pPr>
        <w:spacing w:before="269" w:after="269"/>
        <w:ind w:left="120"/>
      </w:pPr>
      <w:r>
        <w:rPr>
          <w:rFonts w:ascii="Times New Roman" w:hAnsi="Times New Roman"/>
          <w:color w:val="000000"/>
        </w:rPr>
        <w:t>გაირადიტში ჩვეულებრივი ადამიანებიც ცხოვრობენ. დემონებისგან განსხვავებით, მათ მყიფე სხეულები აქვთ და ძალიან უსიამოვნო იქნებოდა, თუ შელოცვების შედეგები ქალაქში შემთხვევით მაინც გაჟონავდა.</w:t>
      </w:r>
    </w:p>
    <w:p w14:paraId="5C092090" w14:textId="77777777" w:rsidR="002B144F" w:rsidRDefault="00000000">
      <w:pPr>
        <w:spacing w:before="269" w:after="269"/>
        <w:ind w:left="120"/>
      </w:pPr>
      <w:r>
        <w:rPr>
          <w:rFonts w:ascii="Times New Roman" w:hAnsi="Times New Roman"/>
          <w:color w:val="000000"/>
        </w:rPr>
        <w:lastRenderedPageBreak/>
        <w:t>— გარდა ამისა, გამოცდისთვის, წმინდა ტბისგან გაკეთდა წყალქვეშა ქალაქი სხვადასხვა შენობებითა და გამოქვაბულებით. გამარჯვების გასაღები მათი ოსტატურად გამოყენება იქნება. გაქვთ რაიმე კითხვები?</w:t>
      </w:r>
    </w:p>
    <w:p w14:paraId="65332CA5" w14:textId="77777777" w:rsidR="002B144F" w:rsidRDefault="00000000">
      <w:pPr>
        <w:spacing w:before="269" w:after="269"/>
        <w:ind w:left="120"/>
      </w:pPr>
      <w:r>
        <w:rPr>
          <w:rFonts w:ascii="Times New Roman" w:hAnsi="Times New Roman"/>
          <w:color w:val="000000"/>
        </w:rPr>
        <w:t>დიეგომ სტუდენტებს შეხედა. ხელი არავის აუწევია.</w:t>
      </w:r>
    </w:p>
    <w:p w14:paraId="7744AB33" w14:textId="77777777" w:rsidR="002B144F" w:rsidRDefault="00000000">
      <w:pPr>
        <w:spacing w:before="269" w:after="269"/>
        <w:ind w:left="120"/>
      </w:pPr>
      <w:r>
        <w:rPr>
          <w:rFonts w:ascii="Times New Roman" w:hAnsi="Times New Roman"/>
          <w:color w:val="000000"/>
        </w:rPr>
        <w:t>„ქალბატონო მენო, ჯერ რჩეულ კლასს გავგზავნით, რომლებიც სამხედრო შელოცვების სწავლებასა და წმინდა ტბაზე არ არიან უცხო. ვფიქრობ, შეგიძლიათ მესამე კურსის მოსწავლეები გამოაგზავნოთ, რომლებსაც სამხედრო შელოცვების გამოყენებაში დიდი გამოცდილება აქვთ და კარგი საბრძოლო მომზადება აქვთ.“</w:t>
      </w:r>
    </w:p>
    <w:p w14:paraId="2068CDFF" w14:textId="77777777" w:rsidR="002B144F" w:rsidRDefault="00000000">
      <w:pPr>
        <w:spacing w:before="269" w:after="269"/>
        <w:ind w:left="120"/>
      </w:pPr>
      <w:r>
        <w:rPr>
          <w:rFonts w:ascii="Times New Roman" w:hAnsi="Times New Roman"/>
          <w:color w:val="000000"/>
        </w:rPr>
        <w:t>მენომ ერთი წამით შემომხედა.</w:t>
      </w:r>
    </w:p>
    <w:p w14:paraId="6FB37CE3" w14:textId="77777777" w:rsidR="002B144F" w:rsidRDefault="00000000">
      <w:pPr>
        <w:spacing w:before="269" w:after="269"/>
        <w:ind w:left="120"/>
      </w:pPr>
      <w:r>
        <w:rPr>
          <w:rFonts w:ascii="Times New Roman" w:hAnsi="Times New Roman"/>
          <w:color w:val="000000"/>
        </w:rPr>
        <w:t>- თუ ქაოსის თაობას გამოგზავნით? ვფიქრობ, რეინკარნირებულებიც გყავთ. მათი მონაწილეობა არ მაწუხებს.</w:t>
      </w:r>
    </w:p>
    <w:p w14:paraId="53CAF4B8" w14:textId="77777777" w:rsidR="002B144F" w:rsidRDefault="00000000">
      <w:pPr>
        <w:spacing w:before="269" w:after="269"/>
        <w:ind w:left="120"/>
      </w:pPr>
      <w:r>
        <w:rPr>
          <w:rFonts w:ascii="Times New Roman" w:hAnsi="Times New Roman"/>
          <w:color w:val="000000"/>
        </w:rPr>
        <w:t>- არა, მესამე კურსელებს გავგზავნი.</w:t>
      </w:r>
    </w:p>
    <w:p w14:paraId="2C1B122F" w14:textId="77777777" w:rsidR="002B144F" w:rsidRDefault="00000000">
      <w:pPr>
        <w:spacing w:before="269" w:after="269"/>
        <w:ind w:left="120"/>
      </w:pPr>
      <w:r>
        <w:rPr>
          <w:rFonts w:ascii="Times New Roman" w:hAnsi="Times New Roman"/>
          <w:color w:val="000000"/>
        </w:rPr>
        <w:t>ერთი წამით დიეგომ ეშმაკურად გაიღიმა.</w:t>
      </w:r>
    </w:p>
    <w:p w14:paraId="259558A9" w14:textId="77777777" w:rsidR="002B144F" w:rsidRDefault="00000000">
      <w:pPr>
        <w:spacing w:before="269" w:after="269"/>
        <w:ind w:left="120"/>
      </w:pPr>
      <w:r>
        <w:rPr>
          <w:rFonts w:ascii="Times New Roman" w:hAnsi="Times New Roman"/>
          <w:color w:val="000000"/>
        </w:rPr>
        <w:t>- კარგი, მაშინ ნაზი იყავი ჩვენთან.</w:t>
      </w:r>
    </w:p>
    <w:p w14:paraId="6D771F16" w14:textId="77777777" w:rsidR="002B144F" w:rsidRDefault="00000000">
      <w:pPr>
        <w:spacing w:before="269" w:after="269"/>
        <w:ind w:left="120"/>
      </w:pPr>
      <w:r>
        <w:rPr>
          <w:rFonts w:ascii="Times New Roman" w:hAnsi="Times New Roman"/>
          <w:color w:val="000000"/>
        </w:rPr>
        <w:t>- კარგი.</w:t>
      </w:r>
    </w:p>
    <w:p w14:paraId="0DF08B14" w14:textId="77777777" w:rsidR="002B144F" w:rsidRDefault="00000000">
      <w:pPr>
        <w:spacing w:before="269" w:after="269"/>
        <w:ind w:left="120"/>
      </w:pPr>
      <w:r>
        <w:rPr>
          <w:rFonts w:ascii="Times New Roman" w:hAnsi="Times New Roman"/>
          <w:color w:val="000000"/>
        </w:rPr>
        <w:t>ამის თქმის შემდეგ, მენო ჩვენთან მოვიდა.</w:t>
      </w:r>
    </w:p>
    <w:p w14:paraId="601429F2" w14:textId="77777777" w:rsidR="002B144F" w:rsidRDefault="00000000">
      <w:pPr>
        <w:spacing w:before="269" w:after="269"/>
        <w:ind w:left="120"/>
      </w:pPr>
      <w:r>
        <w:rPr>
          <w:rFonts w:ascii="Times New Roman" w:hAnsi="Times New Roman"/>
          <w:color w:val="000000"/>
        </w:rPr>
        <w:t>— დემონთა მბრძანებლის აკადემია, შეკრება!</w:t>
      </w:r>
    </w:p>
    <w:p w14:paraId="009A2526" w14:textId="77777777" w:rsidR="002B144F" w:rsidRDefault="00000000">
      <w:pPr>
        <w:spacing w:before="269" w:after="269"/>
        <w:ind w:left="120"/>
      </w:pPr>
      <w:r>
        <w:rPr>
          <w:rFonts w:ascii="Times New Roman" w:hAnsi="Times New Roman"/>
          <w:color w:val="000000"/>
        </w:rPr>
        <w:t>ჩვენი აკადემიის სტუდენტები მენოს გარშემო შეიკრიბნენ.</w:t>
      </w:r>
    </w:p>
    <w:p w14:paraId="348FDC6D" w14:textId="77777777" w:rsidR="002B144F" w:rsidRDefault="00000000">
      <w:pPr>
        <w:spacing w:before="269" w:after="269"/>
        <w:ind w:left="120"/>
      </w:pPr>
      <w:r>
        <w:rPr>
          <w:rFonts w:ascii="Times New Roman" w:hAnsi="Times New Roman"/>
          <w:color w:val="000000"/>
        </w:rPr>
        <w:t>- ყველამ გაიგო, ბატონო დიეგო? ახლა აკადემიებს შორის გამოცდა-კონკურსს ჩავატარებთ. მესამე კურსელები მიიღებენ მონაწილეობას. პირველკურსელებს წყალქვეშა ბრძოლაში გამოცდილება არ აქვთ და მხოლოდ ანოსის გუნდი შეძლებს გმირებთან კონკურენციას იმ სიტუაციაში, სადაც მათ უპირატესობა აქვთ.</w:t>
      </w:r>
    </w:p>
    <w:p w14:paraId="0E080F3A" w14:textId="77777777" w:rsidR="002B144F" w:rsidRDefault="00000000">
      <w:pPr>
        <w:spacing w:before="269" w:after="269"/>
        <w:ind w:left="120"/>
      </w:pPr>
      <w:r>
        <w:rPr>
          <w:rFonts w:ascii="Times New Roman" w:hAnsi="Times New Roman"/>
          <w:color w:val="000000"/>
        </w:rPr>
        <w:t>ალბათ მართალია. ჩემს გუნდში ქაოსის თაობის ორი წევრია, საშა და რეი. გაზვიადებული არ იქნება თუ ვიტყვით, რომ დანარჩენი პირველკურსელები მხოლოდ ჯგუფს წარმოადგენენ.</w:t>
      </w:r>
    </w:p>
    <w:p w14:paraId="663CE9F0" w14:textId="77777777" w:rsidR="002B144F" w:rsidRDefault="00000000">
      <w:pPr>
        <w:spacing w:before="269" w:after="269"/>
        <w:ind w:left="120"/>
      </w:pPr>
      <w:r>
        <w:rPr>
          <w:rFonts w:ascii="Times New Roman" w:hAnsi="Times New Roman"/>
          <w:color w:val="000000"/>
        </w:rPr>
        <w:t>- მაგრამ ანოსის გუნდში მხოლოდ ხუთი ადამიანია. აკადემიის წესების თანახმად, გუნდებს შორის გამოცდა-შეჯიბრში მონაწილეობა მხოლოდ 10 ან მეტი ადამიანისგან შემდგარ გუნდებს შეუძლიათ.</w:t>
      </w:r>
    </w:p>
    <w:p w14:paraId="49E797C8" w14:textId="77777777" w:rsidR="002B144F" w:rsidRDefault="00000000">
      <w:pPr>
        <w:spacing w:before="269" w:after="269"/>
        <w:ind w:left="120"/>
      </w:pPr>
      <w:r>
        <w:rPr>
          <w:rFonts w:ascii="Times New Roman" w:hAnsi="Times New Roman"/>
          <w:color w:val="000000"/>
        </w:rPr>
        <w:lastRenderedPageBreak/>
        <w:t>სხვათა შორის, საშამაც თითქოს ადრეც თქვა მსგავსი რამ. მაშინ საქმე კლასებს შორის გამოცდა-კონკურსს ეხებოდა.</w:t>
      </w:r>
    </w:p>
    <w:p w14:paraId="54B6B1EA" w14:textId="77777777" w:rsidR="002B144F" w:rsidRDefault="00000000">
      <w:pPr>
        <w:spacing w:before="269" w:after="269"/>
        <w:ind w:left="120"/>
      </w:pPr>
      <w:r>
        <w:rPr>
          <w:rFonts w:ascii="Times New Roman" w:hAnsi="Times New Roman"/>
          <w:color w:val="000000"/>
        </w:rPr>
        <w:t>„გარკვეული დროით სხვა გუნდებიდან ხუთ ადამიანს მოგცემდით, მაგრამ ასეთი მკვეთრი ცვლილებები აშკარად არ იქნებოდა სასარგებლო - კარგი გუნდური მუშაობა არ გექნებოდათ.“</w:t>
      </w:r>
    </w:p>
    <w:p w14:paraId="7FD44B2D" w14:textId="77777777" w:rsidR="002B144F" w:rsidRDefault="00000000">
      <w:pPr>
        <w:spacing w:before="269" w:after="269"/>
        <w:ind w:left="120"/>
      </w:pPr>
      <w:r>
        <w:rPr>
          <w:rFonts w:ascii="Times New Roman" w:hAnsi="Times New Roman"/>
          <w:color w:val="000000"/>
        </w:rPr>
        <w:t>— მთავარია, საჭირო რაოდენობის მონაწილე შევკრიბოთ და სულ ესაა. შემდეგ კი, თუ გინდათ, შემიძლია გმირთა აკადემიის ყველა სტუდენტს მარტოც ვებრძოლო.</w:t>
      </w:r>
    </w:p>
    <w:p w14:paraId="0E54F024" w14:textId="77777777" w:rsidR="002B144F" w:rsidRDefault="00000000">
      <w:pPr>
        <w:spacing w:before="269" w:after="269"/>
        <w:ind w:left="120"/>
      </w:pPr>
      <w:r>
        <w:rPr>
          <w:rFonts w:ascii="Times New Roman" w:hAnsi="Times New Roman"/>
          <w:color w:val="000000"/>
        </w:rPr>
        <w:t>ჩემი სიტყვების გაგონებაზე საშამ უკმაყოფილო სახე მიიღო.</w:t>
      </w:r>
    </w:p>
    <w:p w14:paraId="6B8D530B" w14:textId="77777777" w:rsidR="002B144F" w:rsidRDefault="00000000">
      <w:pPr>
        <w:spacing w:before="269" w:after="269"/>
        <w:ind w:left="120"/>
      </w:pPr>
      <w:r>
        <w:rPr>
          <w:rFonts w:ascii="Times New Roman" w:hAnsi="Times New Roman"/>
          <w:color w:val="000000"/>
        </w:rPr>
        <w:t>- ჰეი, ყველაფრის დამოუკიდებლად გაკეთებას აპირებ? და ჩემთვისაც არ აპირებ ცოტას დატოვებას?</w:t>
      </w:r>
    </w:p>
    <w:p w14:paraId="27B7AF27" w14:textId="77777777" w:rsidR="002B144F" w:rsidRDefault="00000000">
      <w:pPr>
        <w:spacing w:before="269" w:after="269"/>
        <w:ind w:left="120"/>
      </w:pPr>
      <w:r>
        <w:rPr>
          <w:rFonts w:ascii="Times New Roman" w:hAnsi="Times New Roman"/>
          <w:color w:val="000000"/>
        </w:rPr>
        <w:t>„უბრალოდ ახალი ხმლის გამოცდა მინდოდა“, - თქვა რეიმ მის შემდეგ.</w:t>
      </w:r>
    </w:p>
    <w:p w14:paraId="4CC74335" w14:textId="77777777" w:rsidR="002B144F" w:rsidRDefault="00000000">
      <w:pPr>
        <w:spacing w:before="269" w:after="269"/>
        <w:ind w:left="120"/>
      </w:pPr>
      <w:r>
        <w:rPr>
          <w:rFonts w:ascii="Times New Roman" w:hAnsi="Times New Roman"/>
          <w:color w:val="000000"/>
        </w:rPr>
        <w:t>- აჰა-ჰა... არამგონია დიდად დაგეხმაროთ, მაგრამ ყველაფერს გავაკეთებ.</w:t>
      </w:r>
    </w:p>
    <w:p w14:paraId="136A3281" w14:textId="77777777" w:rsidR="002B144F" w:rsidRDefault="00000000">
      <w:pPr>
        <w:spacing w:before="269" w:after="269"/>
        <w:ind w:left="120"/>
      </w:pPr>
      <w:r>
        <w:rPr>
          <w:rFonts w:ascii="Times New Roman" w:hAnsi="Times New Roman"/>
          <w:color w:val="000000"/>
        </w:rPr>
        <w:t>მიშამ მხიარულად გაიღიმა.</w:t>
      </w:r>
    </w:p>
    <w:p w14:paraId="6C204811" w14:textId="77777777" w:rsidR="002B144F" w:rsidRDefault="00000000">
      <w:pPr>
        <w:spacing w:before="269" w:after="269"/>
        <w:ind w:left="120"/>
      </w:pPr>
      <w:r>
        <w:rPr>
          <w:rFonts w:ascii="Times New Roman" w:hAnsi="Times New Roman"/>
          <w:color w:val="000000"/>
        </w:rPr>
        <w:t>„მე დაგეხმარები“, თქვა მიშამ და შემომხედა.</w:t>
      </w:r>
    </w:p>
    <w:p w14:paraId="2D799FC6" w14:textId="77777777" w:rsidR="002B144F" w:rsidRDefault="00000000">
      <w:pPr>
        <w:spacing w:before="269" w:after="269"/>
        <w:ind w:left="120"/>
      </w:pPr>
      <w:r>
        <w:rPr>
          <w:rFonts w:ascii="Times New Roman" w:hAnsi="Times New Roman"/>
          <w:color w:val="000000"/>
        </w:rPr>
        <w:t>- მენო, ძლივს ხვდები, რა ძლიერები ვართ მე და ჩემი ხელქვეითები.</w:t>
      </w:r>
    </w:p>
    <w:p w14:paraId="2DF3427A" w14:textId="77777777" w:rsidR="002B144F" w:rsidRDefault="00000000">
      <w:pPr>
        <w:spacing w:before="269" w:after="269"/>
        <w:ind w:left="120"/>
      </w:pPr>
      <w:r>
        <w:rPr>
          <w:rFonts w:ascii="Times New Roman" w:hAnsi="Times New Roman"/>
          <w:color w:val="000000"/>
        </w:rPr>
        <w:t>„კი,“ ღიად დაეთანხმა ქალი და შემდეგ, მისთვის უჩვეულოდ, ხუმრობით გაიღიმა. „მაგრამ შენსა და ჩემს შორის, მეც ცოტა გაბრაზებული ვარ.“</w:t>
      </w:r>
    </w:p>
    <w:p w14:paraId="684A0A19" w14:textId="77777777" w:rsidR="002B144F" w:rsidRDefault="00000000">
      <w:pPr>
        <w:spacing w:before="269" w:after="269"/>
        <w:ind w:left="120"/>
      </w:pPr>
      <w:r>
        <w:rPr>
          <w:rFonts w:ascii="Times New Roman" w:hAnsi="Times New Roman"/>
          <w:color w:val="000000"/>
        </w:rPr>
        <w:t>- ვაუ.</w:t>
      </w:r>
    </w:p>
    <w:p w14:paraId="7B7261BB" w14:textId="77777777" w:rsidR="002B144F" w:rsidRDefault="00000000">
      <w:pPr>
        <w:spacing w:before="269" w:after="269"/>
        <w:ind w:left="120"/>
      </w:pPr>
      <w:r>
        <w:rPr>
          <w:rFonts w:ascii="Times New Roman" w:hAnsi="Times New Roman"/>
          <w:color w:val="000000"/>
        </w:rPr>
        <w:t>„დარწმუნებული ვარ, მათ ადვილად დაამარცხებ, მაგრამ მინდა გმირთა აკადემიის ამ ბიჭებს ჩემი სტუდენტების ძალა ვაჩვენო.“</w:t>
      </w:r>
    </w:p>
    <w:p w14:paraId="6E1C3E6A" w14:textId="77777777" w:rsidR="002B144F" w:rsidRDefault="00000000">
      <w:pPr>
        <w:spacing w:before="269" w:after="269"/>
        <w:ind w:left="120"/>
      </w:pPr>
      <w:r>
        <w:rPr>
          <w:rFonts w:ascii="Times New Roman" w:hAnsi="Times New Roman"/>
          <w:color w:val="000000"/>
        </w:rPr>
        <w:t>ჰმ, ანუ საქმე ასეა? თუმცა, მართალია, მენო ძნელად თუ დაკმაყოფილდება, მე რომ მათ ნამსხვრევებად დავაქცევ. მას სურს, მათ იმ მოწაფეების ძალა აჩვენოს, რომლებიც პირადად აღზარდა.</w:t>
      </w:r>
    </w:p>
    <w:p w14:paraId="4C934F89" w14:textId="77777777" w:rsidR="002B144F" w:rsidRDefault="00000000">
      <w:pPr>
        <w:spacing w:before="269" w:after="269"/>
        <w:ind w:left="120"/>
      </w:pPr>
      <w:r>
        <w:rPr>
          <w:rFonts w:ascii="Times New Roman" w:hAnsi="Times New Roman"/>
          <w:color w:val="000000"/>
        </w:rPr>
        <w:t>- მესმის შენი გრძნობები, მენო. მაგრამ მესამეკურსელებმა გმირების მეთოდები არ იციან.</w:t>
      </w:r>
    </w:p>
    <w:p w14:paraId="4A5F0B51" w14:textId="77777777" w:rsidR="002B144F" w:rsidRDefault="00000000">
      <w:pPr>
        <w:spacing w:before="269" w:after="269"/>
        <w:ind w:left="120"/>
      </w:pPr>
      <w:r>
        <w:rPr>
          <w:rFonts w:ascii="Times New Roman" w:hAnsi="Times New Roman"/>
          <w:color w:val="000000"/>
        </w:rPr>
        <w:t>— …და იცი?</w:t>
      </w:r>
    </w:p>
    <w:p w14:paraId="3B420661" w14:textId="77777777" w:rsidR="002B144F" w:rsidRDefault="00000000">
      <w:pPr>
        <w:spacing w:before="269" w:after="269"/>
        <w:ind w:left="120"/>
      </w:pPr>
      <w:r>
        <w:rPr>
          <w:rFonts w:ascii="Times New Roman" w:hAnsi="Times New Roman"/>
          <w:color w:val="000000"/>
        </w:rPr>
        <w:t>-შენ ვინ გგონივარ მე?</w:t>
      </w:r>
    </w:p>
    <w:p w14:paraId="6EFB9CEA" w14:textId="77777777" w:rsidR="002B144F" w:rsidRDefault="00000000">
      <w:pPr>
        <w:spacing w:before="269" w:after="269"/>
        <w:ind w:left="120"/>
      </w:pPr>
      <w:r>
        <w:rPr>
          <w:rFonts w:ascii="Times New Roman" w:hAnsi="Times New Roman"/>
          <w:color w:val="000000"/>
        </w:rPr>
        <w:t>მენომ არაფერი უპასუხა, მაგრამ არც კამათობდა. უბრალოდ გაჩუმდა.</w:t>
      </w:r>
    </w:p>
    <w:p w14:paraId="45BFA981" w14:textId="77777777" w:rsidR="002B144F" w:rsidRDefault="00000000">
      <w:pPr>
        <w:spacing w:before="269" w:after="269"/>
        <w:ind w:left="120"/>
      </w:pPr>
      <w:r>
        <w:rPr>
          <w:rFonts w:ascii="Times New Roman" w:hAnsi="Times New Roman"/>
          <w:color w:val="000000"/>
        </w:rPr>
        <w:lastRenderedPageBreak/>
        <w:t>- ისინი ყოველთვის უკიდურესად ეშმაკურები იყვნენ. დემონებისგან განსხვავებით, ისინი კარგად ახერხებენ ფარულ შეტევებს - მოწინააღმდეგის სუსტ წერტილებზე. უბრალოდ გაიხსენეთ გუშინდელი გაკვეთილი. უფრო გონივრული იქნებოდა ჩემი გუნდის გაგზავნა.</w:t>
      </w:r>
    </w:p>
    <w:p w14:paraId="64D6944D" w14:textId="77777777" w:rsidR="002B144F" w:rsidRDefault="00000000">
      <w:pPr>
        <w:spacing w:before="269" w:after="269"/>
        <w:ind w:left="120"/>
      </w:pPr>
      <w:r>
        <w:rPr>
          <w:rFonts w:ascii="Times New Roman" w:hAnsi="Times New Roman"/>
          <w:color w:val="000000"/>
        </w:rPr>
        <w:t>„მაშინ რატომ არ აკეთებ ამას?“ - ჩაერია ჩვენს საუბარში მესამე კურსელი რივესტი. „არ ვიცი, რას აპირებენ, ამიტომ დაველოდები და ჯერ მესამეკურსელებს დავაკვირდები.“</w:t>
      </w:r>
    </w:p>
    <w:p w14:paraId="17043108" w14:textId="77777777" w:rsidR="002B144F" w:rsidRDefault="00000000">
      <w:pPr>
        <w:spacing w:before="269" w:after="269"/>
        <w:ind w:left="120"/>
      </w:pPr>
      <w:r>
        <w:rPr>
          <w:rFonts w:ascii="Times New Roman" w:hAnsi="Times New Roman"/>
          <w:color w:val="000000"/>
        </w:rPr>
        <w:t>ჰმ, უჩვეულოა ამის მოსმენა იმპერიული ოჯახის წევრისგან.</w:t>
      </w:r>
    </w:p>
    <w:p w14:paraId="16D9B855" w14:textId="77777777" w:rsidR="002B144F" w:rsidRDefault="00000000">
      <w:pPr>
        <w:spacing w:before="269" w:after="269"/>
        <w:ind w:left="120"/>
      </w:pPr>
      <w:r>
        <w:rPr>
          <w:rFonts w:ascii="Times New Roman" w:hAnsi="Times New Roman"/>
          <w:color w:val="000000"/>
        </w:rPr>
        <w:t>„არ ვიცი, საიდან ისწავლეს ამდენი რამ, მაგრამ გმირთა აკადემია კარგად იცნობს დემონებს. მიმდინარე გამოცდა-შეჯიბრში ჩვენ მცირედით არახელსაყრელ მდგომარეობაში აღმოვჩნდებით. ამიტომ, ჯერ უნდა გავარკვიოთ, რა ბარათები უჭირავს მოწინააღმდეგეს ხელში.“</w:t>
      </w:r>
    </w:p>
    <w:p w14:paraId="39813FBD" w14:textId="77777777" w:rsidR="002B144F" w:rsidRDefault="00000000">
      <w:pPr>
        <w:spacing w:before="269" w:after="269"/>
        <w:ind w:left="120"/>
      </w:pPr>
      <w:r>
        <w:rPr>
          <w:rFonts w:ascii="Times New Roman" w:hAnsi="Times New Roman"/>
          <w:color w:val="000000"/>
        </w:rPr>
        <w:t>მართლაც, ეს საკმაოდ სტანდარტული ტაქტიკაა. 2000 წელი გავიდა მას შემდეგ, რაც ისინი ადამიანებთან იბრძოდნენ. თუ ისინი სერიოზულად აპირებდნენ დემონთა მბრძანებლის, ტირანის განადგურებას, დარწმუნებული ვარ, მათ შეიმუშავეს ჩემთვის უცნობი მაგია. თუმცა, ნაკლებად სავარაუდოა, რომ ისინი ისევე იბრძოლებენ, როგორც 2000 წლის წინ. ისინი არც ისე სულელები არიან, რომ ასეთ ვითარებაში ეს გამოავლინონ.</w:t>
      </w:r>
    </w:p>
    <w:p w14:paraId="2E770B9B" w14:textId="77777777" w:rsidR="002B144F" w:rsidRDefault="00000000">
      <w:pPr>
        <w:spacing w:before="269" w:after="269"/>
        <w:ind w:left="120"/>
      </w:pPr>
      <w:r>
        <w:rPr>
          <w:rFonts w:ascii="Times New Roman" w:hAnsi="Times New Roman"/>
          <w:color w:val="000000"/>
        </w:rPr>
        <w:t>„მე არ წავაგებ, მაშინაც კი, თუ არ ვიცი, რას აპირებენ ისინი.“</w:t>
      </w:r>
    </w:p>
    <w:p w14:paraId="2804F9E6" w14:textId="77777777" w:rsidR="002B144F" w:rsidRDefault="00000000">
      <w:pPr>
        <w:spacing w:before="269" w:after="269"/>
        <w:ind w:left="120"/>
      </w:pPr>
      <w:r>
        <w:rPr>
          <w:rFonts w:ascii="Times New Roman" w:hAnsi="Times New Roman"/>
          <w:color w:val="000000"/>
        </w:rPr>
        <w:t>„დიახ, ჭორები სიმართლე იყო, თქვენ მართლაც ამპარტავანი ხართ. გასაკვირი არ არის, რომ უვარგისს გქვიათ.“ რივესტმა ამოიოხრა. „მე იმპერიული ოჯახის წევრი ვარ. გულწრფელად, ანოს ვოლდიგოდ, არასდროს გაპატიებ დემონ-ლორდ ტირანის როლში მოქცევას.“</w:t>
      </w:r>
    </w:p>
    <w:p w14:paraId="61F3B60F" w14:textId="77777777" w:rsidR="002B144F" w:rsidRDefault="00000000">
      <w:pPr>
        <w:spacing w:before="269" w:after="269"/>
        <w:ind w:left="120"/>
      </w:pPr>
      <w:r>
        <w:rPr>
          <w:rFonts w:ascii="Times New Roman" w:hAnsi="Times New Roman"/>
          <w:color w:val="000000"/>
        </w:rPr>
        <w:t>მის სიტყვებში ძლიერი ნებისყოფა იგრძნობოდა.</w:t>
      </w:r>
    </w:p>
    <w:p w14:paraId="5D9C3E8E" w14:textId="77777777" w:rsidR="002B144F" w:rsidRDefault="00000000">
      <w:pPr>
        <w:spacing w:before="269" w:after="269"/>
        <w:ind w:left="120"/>
      </w:pPr>
      <w:r>
        <w:rPr>
          <w:rFonts w:ascii="Times New Roman" w:hAnsi="Times New Roman"/>
          <w:color w:val="000000"/>
        </w:rPr>
        <w:t>- მაგრამ სიმართლე გითხრათ, გუშინ, როცა წმინდა ხმალი გააკეთე, გული ჩამწყდა.</w:t>
      </w:r>
    </w:p>
    <w:p w14:paraId="4E18B702" w14:textId="77777777" w:rsidR="002B144F" w:rsidRDefault="00000000">
      <w:pPr>
        <w:spacing w:before="269" w:after="269"/>
        <w:ind w:left="120"/>
      </w:pPr>
      <w:r>
        <w:rPr>
          <w:rFonts w:ascii="Times New Roman" w:hAnsi="Times New Roman"/>
          <w:color w:val="000000"/>
        </w:rPr>
        <w:t>- ვაუ.</w:t>
      </w:r>
    </w:p>
    <w:p w14:paraId="2531B75F" w14:textId="77777777" w:rsidR="002B144F" w:rsidRDefault="00000000">
      <w:pPr>
        <w:spacing w:before="269" w:after="269"/>
        <w:ind w:left="120"/>
      </w:pPr>
      <w:r>
        <w:rPr>
          <w:rFonts w:ascii="Times New Roman" w:hAnsi="Times New Roman"/>
          <w:color w:val="000000"/>
        </w:rPr>
        <w:t>„რაც არ უნდა ამაზრზენი იყო, შენ დემონური რასის ნაწილი ხარ. ისინი კი არა. დემონთა მბრძანებლის აკადემიის შეურაცხყოფა ტირან დემონთა მბრძანებლის შეურაცხყოფას ნიშნავს.“</w:t>
      </w:r>
    </w:p>
    <w:p w14:paraId="7F5483B6" w14:textId="77777777" w:rsidR="002B144F" w:rsidRDefault="00000000">
      <w:pPr>
        <w:spacing w:before="269" w:after="269"/>
        <w:ind w:left="120"/>
      </w:pPr>
      <w:r>
        <w:rPr>
          <w:rFonts w:ascii="Times New Roman" w:hAnsi="Times New Roman"/>
          <w:color w:val="000000"/>
        </w:rPr>
        <w:t>დემონ ლორდ ტირანის როლში გამოსვლა, გარკვეულწილად, მის მიმართ პატივისცემას გამოხატავს. რა აზრი აქვს განზრახ უსარგებლო არსების სახელის გამოყენებას?</w:t>
      </w:r>
    </w:p>
    <w:p w14:paraId="684DD2E7" w14:textId="77777777" w:rsidR="002B144F" w:rsidRDefault="00000000">
      <w:pPr>
        <w:spacing w:before="269" w:after="269"/>
        <w:ind w:left="120"/>
      </w:pPr>
      <w:r>
        <w:rPr>
          <w:rFonts w:ascii="Times New Roman" w:hAnsi="Times New Roman"/>
          <w:color w:val="000000"/>
        </w:rPr>
        <w:t>„პირველი რაუნდი ჩვენთვის დაგვტოვე. რადგან თავს ტირან დემონთა მბრძანებლად თვლი, განა უკეთესი არ იქნებოდა, ჩვენს უკან ფეხაკრეფით გაგემართა?“</w:t>
      </w:r>
    </w:p>
    <w:p w14:paraId="0CA0D671" w14:textId="77777777" w:rsidR="002B144F" w:rsidRDefault="00000000">
      <w:pPr>
        <w:spacing w:before="269" w:after="269"/>
        <w:ind w:left="120"/>
      </w:pPr>
      <w:r>
        <w:rPr>
          <w:rFonts w:ascii="Times New Roman" w:hAnsi="Times New Roman"/>
          <w:color w:val="000000"/>
        </w:rPr>
        <w:lastRenderedPageBreak/>
        <w:t>და მან იცის, რა უნდა თქვას.</w:t>
      </w:r>
    </w:p>
    <w:p w14:paraId="114F5D75" w14:textId="77777777" w:rsidR="002B144F" w:rsidRDefault="00000000">
      <w:pPr>
        <w:spacing w:before="269" w:after="269"/>
        <w:ind w:left="120"/>
      </w:pPr>
      <w:r>
        <w:rPr>
          <w:rFonts w:ascii="Times New Roman" w:hAnsi="Times New Roman"/>
          <w:color w:val="000000"/>
        </w:rPr>
        <w:t>- დარწმუნებული ხარ? თითქოს გზას მიხსნი.</w:t>
      </w:r>
    </w:p>
    <w:p w14:paraId="2CC11205" w14:textId="77777777" w:rsidR="002B144F" w:rsidRDefault="00000000">
      <w:pPr>
        <w:spacing w:before="269" w:after="269"/>
        <w:ind w:left="120"/>
      </w:pPr>
      <w:r>
        <w:rPr>
          <w:rFonts w:ascii="Times New Roman" w:hAnsi="Times New Roman"/>
          <w:color w:val="000000"/>
        </w:rPr>
        <w:t>- დღეს აკადემიებს შორის გამოცდა-შეჯიბრია. არ მახსოვს, დელზოგეიდში მტერთან ბრძოლაში ჩართვამდე შინაგანი კონფლიქტების მოწესრიგებას ასწავლიდნენ. თუმცა, გამარჯვების საუკეთესო გზით მიღწევა ბუნებრივია.</w:t>
      </w:r>
    </w:p>
    <w:p w14:paraId="05DD0C5B" w14:textId="77777777" w:rsidR="002B144F" w:rsidRDefault="00000000">
      <w:pPr>
        <w:spacing w:before="269" w:after="269"/>
        <w:ind w:left="120"/>
      </w:pPr>
      <w:r>
        <w:rPr>
          <w:rFonts w:ascii="Times New Roman" w:hAnsi="Times New Roman"/>
          <w:color w:val="000000"/>
        </w:rPr>
        <w:t>ამგვარი აზროვნება ძალიან დემონურია. თუ ეს მენოს სწავლებების გამო იყო? 2000 წლის წინც კი დემონები არასდროს იყვნენ გაერთიანებულნი. ზოგი ერთგული და მზრუნველი იყო, როგორც შინი, მაგრამ ბევრი იყო, ვისაც მე არ მოსწონდა. დემონები ხშირად სერიოზულ პრობლემებში ეხვეოდნენ, როდესაც მათ შინაგან დაპირისპირებას უპირატესობის მოსაპოვებლად იყენებდნენ.</w:t>
      </w:r>
    </w:p>
    <w:p w14:paraId="0C2FBDED" w14:textId="77777777" w:rsidR="002B144F" w:rsidRDefault="00000000">
      <w:pPr>
        <w:spacing w:before="269" w:after="269"/>
        <w:ind w:left="120"/>
      </w:pPr>
      <w:r>
        <w:rPr>
          <w:rFonts w:ascii="Times New Roman" w:hAnsi="Times New Roman"/>
          <w:color w:val="000000"/>
        </w:rPr>
        <w:t>მაგრამ როდესაც ადამიანებსა და სულებთან ომის დრო დადგა, დემონებმა დაივიწყეს ჩვეული კონფლიქტები და გაერთიანდნენ, რათა დაემარცხებინათ მათ წინ მდგომი მტერი. როგორც ჩანს, ეს თვისება ავოს დილჰევიამ ყველანაირად დაამახინჯა, მაგრამ ვხედავ, რომ მისი საფუძველი არ შეცვლილა.</w:t>
      </w:r>
    </w:p>
    <w:p w14:paraId="1E95EFC9" w14:textId="77777777" w:rsidR="002B144F" w:rsidRDefault="00000000">
      <w:pPr>
        <w:spacing w:before="269" w:after="269"/>
        <w:ind w:left="120"/>
      </w:pPr>
      <w:r>
        <w:rPr>
          <w:rFonts w:ascii="Times New Roman" w:hAnsi="Times New Roman"/>
          <w:color w:val="000000"/>
        </w:rPr>
        <w:t>— ჩვენი პატივცემული წინაპარი სუსტებისთვის იბრძოდა. და მე ვამაყობ, რომ მისი შთამომავალი ვარ. თუ მე უვარგისების სანაცვლოდ ვაჭრობის საგანი უნდა გავხდე, დაე, ასეც იყოს.</w:t>
      </w:r>
    </w:p>
    <w:p w14:paraId="791CBED1" w14:textId="77777777" w:rsidR="002B144F" w:rsidRDefault="00000000">
      <w:pPr>
        <w:spacing w:before="269" w:after="269"/>
        <w:ind w:left="120"/>
      </w:pPr>
      <w:r>
        <w:rPr>
          <w:rFonts w:ascii="Times New Roman" w:hAnsi="Times New Roman"/>
          <w:color w:val="000000"/>
        </w:rPr>
        <w:t>რადგან ამას საიმპერატორო ოჯახის წევრი ამბობს, უბრალოდ ვერ ვიკავებ თავს მისი გრძნობების მიმართ თანხმობის ნიშნად. ბოლოს და ბოლოს, მან ისინი გულით არ თქვა. სინამდვილეში, მან თავი დაიმდაბლა ჩემს წინაშე, რადგან უვარგისი იყო თავისი საყვარელი მასწავლებლის იმედების გასამართლებლად.</w:t>
      </w:r>
    </w:p>
    <w:p w14:paraId="5ED15F18" w14:textId="77777777" w:rsidR="002B144F" w:rsidRDefault="00000000">
      <w:pPr>
        <w:spacing w:before="269" w:after="269"/>
        <w:ind w:left="120"/>
      </w:pPr>
      <w:r>
        <w:rPr>
          <w:rFonts w:ascii="Times New Roman" w:hAnsi="Times New Roman"/>
          <w:color w:val="000000"/>
        </w:rPr>
        <w:t>- როგორც გინდა, ისე მოიქეცი. ეს ჩვენი შანსია, გავიგოთ მოწინააღმდეგის კარტები. ამავდროულად, არ მეწყინება იმის ყურება, თუ რა შეუძლიათ ჩემს უფროს თანამებრძოლებს.</w:t>
      </w:r>
    </w:p>
    <w:p w14:paraId="213A0FA3" w14:textId="77777777" w:rsidR="002B144F" w:rsidRDefault="00000000">
      <w:pPr>
        <w:spacing w:before="269" w:after="269"/>
        <w:ind w:left="120"/>
      </w:pPr>
      <w:r>
        <w:rPr>
          <w:rFonts w:ascii="Times New Roman" w:hAnsi="Times New Roman"/>
          <w:color w:val="000000"/>
        </w:rPr>
        <w:t>უშიშრად გაიღიმა.</w:t>
      </w:r>
    </w:p>
    <w:p w14:paraId="4B76939E" w14:textId="77777777" w:rsidR="002B144F" w:rsidRDefault="00000000">
      <w:pPr>
        <w:spacing w:before="269" w:after="269"/>
        <w:ind w:left="120"/>
      </w:pPr>
      <w:r>
        <w:rPr>
          <w:rFonts w:ascii="Times New Roman" w:hAnsi="Times New Roman"/>
          <w:color w:val="000000"/>
        </w:rPr>
        <w:t>- რა თქმა უნდა, მას შეეძლო არაფრის თქმა.</w:t>
      </w:r>
    </w:p>
    <w:p w14:paraId="1F09DF1B" w14:textId="77777777" w:rsidR="002B144F" w:rsidRDefault="00000000">
      <w:pPr>
        <w:spacing w:before="269" w:after="269"/>
        <w:ind w:left="120"/>
      </w:pPr>
      <w:r>
        <w:rPr>
          <w:rFonts w:ascii="Times New Roman" w:hAnsi="Times New Roman"/>
          <w:color w:val="000000"/>
        </w:rPr>
        <w:t>და ის აშკარად არ არის მლიქვნელი. საშინელებაც კია, როგორ გახდა ის უეცრად მორჩილი.</w:t>
      </w:r>
    </w:p>
    <w:p w14:paraId="58C0C5F4" w14:textId="77777777" w:rsidR="002B144F" w:rsidRDefault="00000000">
      <w:pPr>
        <w:spacing w:before="269" w:after="269"/>
        <w:ind w:left="120"/>
      </w:pPr>
      <w:r>
        <w:rPr>
          <w:rFonts w:ascii="Times New Roman" w:hAnsi="Times New Roman"/>
          <w:color w:val="000000"/>
        </w:rPr>
        <w:t>- მაშინ გადაწყვეტილია. რივესტის გუნდო, მზად ხართ?</w:t>
      </w:r>
    </w:p>
    <w:p w14:paraId="767715DA" w14:textId="77777777" w:rsidR="002B144F" w:rsidRDefault="00000000">
      <w:pPr>
        <w:spacing w:before="269" w:after="269"/>
        <w:ind w:left="120"/>
      </w:pPr>
      <w:r>
        <w:rPr>
          <w:rFonts w:ascii="Times New Roman" w:hAnsi="Times New Roman"/>
          <w:color w:val="000000"/>
        </w:rPr>
        <w:t>რივესტის გუნდის წევრები მკაცრ რიგებში ჩადგნენ და თავი დაუქნიეს.</w:t>
      </w:r>
    </w:p>
    <w:p w14:paraId="518E41D5" w14:textId="77777777" w:rsidR="002B144F" w:rsidRDefault="00000000">
      <w:pPr>
        <w:spacing w:before="269" w:after="269"/>
        <w:ind w:left="120"/>
      </w:pPr>
      <w:r>
        <w:rPr>
          <w:rFonts w:ascii="Times New Roman" w:hAnsi="Times New Roman"/>
          <w:color w:val="000000"/>
        </w:rPr>
        <w:lastRenderedPageBreak/>
        <w:t>- უკვე გითხარი, რომ ძალიან გამაბრაზეს. ვფიქრობ ჩემთვის: „რა სჭირთ? თუ რამის თქმა გინდა, პირდაპირ თქვი“. ეს ეშმაკი დიეგო კი, ჩხვლეტს და ჩხვლეტს, ჩხვლეტს და ჩხვლეტს და ჩვენს თვალწინ მშვიდად იქცევა. როგორ მაბრაზებს! - ჩურჩულით თქვა მენომ.</w:t>
      </w:r>
    </w:p>
    <w:p w14:paraId="5980691C" w14:textId="77777777" w:rsidR="002B144F" w:rsidRDefault="00000000">
      <w:pPr>
        <w:spacing w:before="269" w:after="269"/>
        <w:ind w:left="120"/>
      </w:pPr>
      <w:r>
        <w:rPr>
          <w:rFonts w:ascii="Times New Roman" w:hAnsi="Times New Roman"/>
          <w:color w:val="000000"/>
        </w:rPr>
        <w:t>რივესტის გუნდის ყველა წევრს თვალები დაჭმუჭნული ჰქონდა. სახეზე ეწერა, რომ საყვარელი მასწავლებლისთვის ფულს გადაიხდიდნენ.</w:t>
      </w:r>
    </w:p>
    <w:p w14:paraId="2E4D441E" w14:textId="77777777" w:rsidR="002B144F" w:rsidRDefault="00000000">
      <w:pPr>
        <w:spacing w:before="269" w:after="269"/>
        <w:ind w:left="120"/>
      </w:pPr>
      <w:r>
        <w:rPr>
          <w:rFonts w:ascii="Times New Roman" w:hAnsi="Times New Roman"/>
          <w:color w:val="000000"/>
        </w:rPr>
        <w:t>„მოდი! აიღე ძალაუფლება! აჩვენე ხალხს დემონთა მბრძანებლის აკადემიის ძალა!“ - იყვირა მან.</w:t>
      </w:r>
    </w:p>
    <w:p w14:paraId="653B10C8" w14:textId="77777777" w:rsidR="002B144F" w:rsidRDefault="00000000">
      <w:pPr>
        <w:spacing w:before="269" w:after="269"/>
        <w:ind w:left="120"/>
      </w:pPr>
      <w:r>
        <w:rPr>
          <w:rFonts w:ascii="Times New Roman" w:hAnsi="Times New Roman"/>
          <w:color w:val="000000"/>
        </w:rPr>
        <w:t>- ო-ო-ო-ო-ო-ო-ო-ო-ო! - უკან დაიყვირეს ისინი.</w:t>
      </w:r>
    </w:p>
    <w:p w14:paraId="25FFB95A" w14:textId="77777777" w:rsidR="002B144F" w:rsidRDefault="00000000">
      <w:pPr>
        <w:pStyle w:val="Heading2"/>
        <w:pageBreakBefore/>
        <w:spacing w:before="180" w:after="180"/>
        <w:ind w:left="120"/>
      </w:pPr>
      <w:bookmarkStart w:id="17" w:name="_§_17._წმინდა"/>
      <w:bookmarkEnd w:id="17"/>
      <w:r>
        <w:rPr>
          <w:rFonts w:ascii="Times New Roman" w:hAnsi="Times New Roman"/>
          <w:color w:val="000000"/>
          <w:sz w:val="33"/>
        </w:rPr>
        <w:lastRenderedPageBreak/>
        <w:t>§ 17. წმინდა ტბის ბარიერი</w:t>
      </w:r>
    </w:p>
    <w:p w14:paraId="5E766C5D" w14:textId="77777777" w:rsidR="002B144F" w:rsidRDefault="00000000">
      <w:pPr>
        <w:spacing w:before="269" w:after="269"/>
        <w:ind w:left="120"/>
      </w:pPr>
      <w:r>
        <w:rPr>
          <w:rFonts w:ascii="Times New Roman" w:hAnsi="Times New Roman"/>
          <w:color w:val="000000"/>
        </w:rPr>
        <w:t>„მაშ ასე, დავიწყოთ გამოცდა, აკადემიებს შორის შეჯიბრი. გმირთა აკადემიის რჩეული კლასი „ჯერგ კანონი“ დემონთა მბრძანებლის აკადემიის მესამე კურსის რივესტის გუნდის წინააღმდეგ. იბრძოლეთ წესების მიხედვით და ნუ შელახავთ თქვენი წინაპრების პატივსა და სიამაყეს.“ დიეგომ გამოცდის დაწყების ნიშანი მისცა.</w:t>
      </w:r>
    </w:p>
    <w:p w14:paraId="00280E3F" w14:textId="77777777" w:rsidR="002B144F" w:rsidRDefault="00000000">
      <w:pPr>
        <w:spacing w:before="269" w:after="269"/>
        <w:ind w:left="120"/>
      </w:pPr>
      <w:r>
        <w:rPr>
          <w:rFonts w:ascii="Times New Roman" w:hAnsi="Times New Roman"/>
          <w:color w:val="000000"/>
        </w:rPr>
        <w:t>ჩვენ ტბის ნაპირზე ვიყავით და ვუყურებდით, თუ რა ხდებოდა წყლის ქვეშ შელოცვის „რიმნეტის“ გამო. ტბაში გმირთა აკადემია იყენებდა შევარდენს, რომელიც წყლის ქვეშ ისე ცურავდა, თითქოს ჰაერში დაფრინავდა და თავისი ჯადოსნური თვალებიდან გამოსახულებას „რიმნეტს“ უგზავნიდა.</w:t>
      </w:r>
    </w:p>
    <w:p w14:paraId="1BB72DED" w14:textId="77777777" w:rsidR="002B144F" w:rsidRDefault="00000000">
      <w:pPr>
        <w:spacing w:before="269" w:after="269"/>
        <w:ind w:left="120"/>
      </w:pPr>
      <w:r>
        <w:rPr>
          <w:rFonts w:ascii="Times New Roman" w:hAnsi="Times New Roman"/>
          <w:color w:val="000000"/>
        </w:rPr>
        <w:t>„ბოდიში, ანოს“, თქვა მენომ, რომელიც ჩემთან მოვიდა.</w:t>
      </w:r>
    </w:p>
    <w:p w14:paraId="5D69A8ED" w14:textId="77777777" w:rsidR="002B144F" w:rsidRDefault="00000000">
      <w:pPr>
        <w:spacing w:before="269" w:after="269"/>
        <w:ind w:left="120"/>
      </w:pPr>
      <w:r>
        <w:rPr>
          <w:rFonts w:ascii="Times New Roman" w:hAnsi="Times New Roman"/>
          <w:color w:val="000000"/>
        </w:rPr>
        <w:t>- რისთვის?</w:t>
      </w:r>
    </w:p>
    <w:p w14:paraId="39826D6E" w14:textId="77777777" w:rsidR="002B144F" w:rsidRDefault="00000000">
      <w:pPr>
        <w:spacing w:before="269" w:after="269"/>
        <w:ind w:left="120"/>
      </w:pPr>
      <w:r>
        <w:rPr>
          <w:rFonts w:ascii="Times New Roman" w:hAnsi="Times New Roman"/>
          <w:color w:val="000000"/>
        </w:rPr>
        <w:t>— რივესტისთვის. მისი უსიამოვნო, საკმაოდ პირდაპირი და მკაცრი სიტყვებისთვის...</w:t>
      </w:r>
    </w:p>
    <w:p w14:paraId="5BACECED" w14:textId="77777777" w:rsidR="002B144F" w:rsidRDefault="00000000">
      <w:pPr>
        <w:spacing w:before="269" w:after="269"/>
        <w:ind w:left="120"/>
      </w:pPr>
      <w:r>
        <w:rPr>
          <w:rFonts w:ascii="Times New Roman" w:hAnsi="Times New Roman"/>
          <w:color w:val="000000"/>
        </w:rPr>
        <w:t>- რას ამბობ? მე უკვე შევეჩვიე იმპერიული ოჯახების ასეთ განცხადებებს.</w:t>
      </w:r>
    </w:p>
    <w:p w14:paraId="140A2361" w14:textId="77777777" w:rsidR="002B144F" w:rsidRDefault="00000000">
      <w:pPr>
        <w:spacing w:before="269" w:after="269"/>
        <w:ind w:left="120"/>
      </w:pPr>
      <w:r>
        <w:rPr>
          <w:rFonts w:ascii="Times New Roman" w:hAnsi="Times New Roman"/>
          <w:color w:val="000000"/>
        </w:rPr>
        <w:t>მენოს სახეზე ისეთი გამომეტყველება ჰქონდა, თითქოს მართლა სურდა ბოდიშის მოხდა.</w:t>
      </w:r>
    </w:p>
    <w:p w14:paraId="63FC0D90" w14:textId="77777777" w:rsidR="002B144F" w:rsidRDefault="00000000">
      <w:pPr>
        <w:spacing w:before="269" w:after="269"/>
        <w:ind w:left="120"/>
      </w:pPr>
      <w:r>
        <w:rPr>
          <w:rFonts w:ascii="Times New Roman" w:hAnsi="Times New Roman"/>
          <w:color w:val="000000"/>
        </w:rPr>
        <w:t>„რივესტი, როგორც წესი, კეთილი ბიჭია, მაგრამ ის სხვებზე მეტად დემონ-ლორდ ტირანს სცემს პატივს და თავისი სისხლით ამაყობს“, - თქვა მენომ და რიმნეტს შეხედა. „ის ახლა საკმარისად ძლიერია, რომ მესამე კურსელებს შორის საუკეთესოს ტიტულისთვის იბრძოლოს. მაგრამ როდესაც აკადემიაში პირველად შევიდა, ჩამორჩენილთა შორის იყო. მას არ შეეძლო შელოცვა „ბიჭების“ გამოყენება და გუნდის ლიდერი გამხდარიყო.</w:t>
      </w:r>
    </w:p>
    <w:p w14:paraId="57A13889" w14:textId="77777777" w:rsidR="002B144F" w:rsidRDefault="00000000">
      <w:pPr>
        <w:spacing w:before="269" w:after="269"/>
        <w:ind w:left="120"/>
      </w:pPr>
      <w:r>
        <w:rPr>
          <w:rFonts w:ascii="Times New Roman" w:hAnsi="Times New Roman"/>
          <w:color w:val="000000"/>
        </w:rPr>
        <w:t>- საოცარი.</w:t>
      </w:r>
    </w:p>
    <w:p w14:paraId="5F02B6D6" w14:textId="77777777" w:rsidR="002B144F" w:rsidRDefault="00000000">
      <w:pPr>
        <w:spacing w:before="269" w:after="269"/>
        <w:ind w:left="120"/>
      </w:pPr>
      <w:r>
        <w:rPr>
          <w:rFonts w:ascii="Times New Roman" w:hAnsi="Times New Roman"/>
          <w:color w:val="000000"/>
        </w:rPr>
        <w:t>— შესაძლოა. რივესტს სძულდა ბრძოლები. იმდენად, რომ სადღაც გულის სიღრმეში უარყოფდა საბრძოლო მოქმედებებისთვის შექმნილ ჯარისა და შეტევის შელოცვებს.</w:t>
      </w:r>
    </w:p>
    <w:p w14:paraId="062D0C22" w14:textId="77777777" w:rsidR="002B144F" w:rsidRDefault="00000000">
      <w:pPr>
        <w:spacing w:before="269" w:after="269"/>
        <w:ind w:left="120"/>
      </w:pPr>
      <w:r>
        <w:rPr>
          <w:rFonts w:ascii="Times New Roman" w:hAnsi="Times New Roman"/>
          <w:color w:val="000000"/>
        </w:rPr>
        <w:t>- რატომღაც, ის საერთოდ არ ჰგავს დემონს.</w:t>
      </w:r>
    </w:p>
    <w:p w14:paraId="09372668" w14:textId="77777777" w:rsidR="002B144F" w:rsidRDefault="00000000">
      <w:pPr>
        <w:spacing w:before="269" w:after="269"/>
        <w:ind w:left="120"/>
      </w:pPr>
      <w:r>
        <w:rPr>
          <w:rFonts w:ascii="Times New Roman" w:hAnsi="Times New Roman"/>
          <w:color w:val="000000"/>
        </w:rPr>
        <w:t>- შეიძლება. მას სძულდა დემონთა მბრძანებელი, რომლის ტირანიასაც საზღვარი არ ჰქონდა. მგონი, არ აღიარებდა, რომ თავად მემკვიდრეობით მიიღო მისი სისხლი.</w:t>
      </w:r>
    </w:p>
    <w:p w14:paraId="23C92426" w14:textId="77777777" w:rsidR="002B144F" w:rsidRDefault="00000000">
      <w:pPr>
        <w:spacing w:before="269" w:after="269"/>
        <w:ind w:left="120"/>
      </w:pPr>
      <w:r>
        <w:rPr>
          <w:rFonts w:ascii="Times New Roman" w:hAnsi="Times New Roman"/>
          <w:color w:val="000000"/>
        </w:rPr>
        <w:t>თუმცა, ის უბრალო ადამიანი არ არის. არ აქვს მნიშვნელობა ვინ იყო შენი წინაპარი და ვისი სისხლი ჩქეფს შენში, შენ, პირველ რიგში, საკუთარი თავი ხარ. თუმცა, ამ ეპოქაში, ალბათ, ასე ფიქრიც კი ადვილი არ არის.</w:t>
      </w:r>
    </w:p>
    <w:p w14:paraId="767C7A67" w14:textId="77777777" w:rsidR="002B144F" w:rsidRDefault="00000000">
      <w:pPr>
        <w:spacing w:before="269" w:after="269"/>
        <w:ind w:left="120"/>
      </w:pPr>
      <w:r>
        <w:rPr>
          <w:rFonts w:ascii="Times New Roman" w:hAnsi="Times New Roman"/>
          <w:color w:val="000000"/>
        </w:rPr>
        <w:lastRenderedPageBreak/>
        <w:t>- მერე რამ შეცვალა იგი?</w:t>
      </w:r>
    </w:p>
    <w:p w14:paraId="2070AEE4" w14:textId="77777777" w:rsidR="002B144F" w:rsidRDefault="00000000">
      <w:pPr>
        <w:spacing w:before="269" w:after="269"/>
        <w:ind w:left="120"/>
      </w:pPr>
      <w:r>
        <w:rPr>
          <w:rFonts w:ascii="Times New Roman" w:hAnsi="Times New Roman"/>
          <w:color w:val="000000"/>
        </w:rPr>
        <w:t>„როდესაც ის მეორე კურსზე იყო და მე მათ „ბიჭებს“ ვასწავლიდი, მან გამიმხილა, რომ სინამდვილეში კონფლიქტი სძულდა. ჩემთან რჩევისთვის მოვიდა, უნდა მიეტოვებინა თუ არა დემონთა მბრძანებლის აკადემია“, - თქვა მენომ.</w:t>
      </w:r>
    </w:p>
    <w:p w14:paraId="1DF222D8" w14:textId="77777777" w:rsidR="002B144F" w:rsidRDefault="00000000">
      <w:pPr>
        <w:spacing w:before="269" w:after="269"/>
        <w:ind w:left="120"/>
      </w:pPr>
      <w:r>
        <w:rPr>
          <w:rFonts w:ascii="Times New Roman" w:hAnsi="Times New Roman"/>
          <w:color w:val="000000"/>
        </w:rPr>
        <w:t>ამავდროულად, ის ნოსტალგიურად გრძნობდა თავს და იმ დროს იხსენებდა.</w:t>
      </w:r>
    </w:p>
    <w:p w14:paraId="6D2F6CEB" w14:textId="77777777" w:rsidR="002B144F" w:rsidRDefault="00000000">
      <w:pPr>
        <w:spacing w:before="269" w:after="269"/>
        <w:ind w:left="120"/>
      </w:pPr>
      <w:r>
        <w:rPr>
          <w:rFonts w:ascii="Times New Roman" w:hAnsi="Times New Roman"/>
          <w:color w:val="000000"/>
        </w:rPr>
        <w:t>დემონ ლორდის აკადემიის გაკვეთილები ბრძოლაზეა ფოკუსირებული. ბუნებრივი არჩევანია მათთვის, ვისაც ეს ბრძოლა სძულს.</w:t>
      </w:r>
    </w:p>
    <w:p w14:paraId="4F7252E7" w14:textId="77777777" w:rsidR="002B144F" w:rsidRDefault="00000000">
      <w:pPr>
        <w:spacing w:before="269" w:after="269"/>
        <w:ind w:left="120"/>
      </w:pPr>
      <w:r>
        <w:rPr>
          <w:rFonts w:ascii="Times New Roman" w:hAnsi="Times New Roman"/>
          <w:color w:val="000000"/>
        </w:rPr>
        <w:t>„ამიტომ ვუთხარი, რომ „გიზი“ სამხედრო შელოცვაა და მართალია, რომ ის ომისთვის შეიქმნა. თუმცა, დარწმუნებული ვარ, რომ წინაპარმა ეს შელოცვა დემონების დასაცავად შექმნა. წინააღმდეგ შემთხვევაში, რატომ უნდა შეექმნა დემონთა მბრძანებელი ტირანი, რომელსაც მთელი ჯოგი მტრები ცდილობდნენ მის მოკვლას, შელოცვას, რომელიც მის ჯადოსნურ ძალას მის ქვეშევრდომებს გადასცემს?“</w:t>
      </w:r>
    </w:p>
    <w:p w14:paraId="6FE35888" w14:textId="77777777" w:rsidR="002B144F" w:rsidRDefault="00000000">
      <w:pPr>
        <w:spacing w:before="269" w:after="269"/>
        <w:ind w:left="120"/>
      </w:pPr>
      <w:r>
        <w:rPr>
          <w:rFonts w:ascii="Times New Roman" w:hAnsi="Times New Roman"/>
          <w:color w:val="000000"/>
        </w:rPr>
        <w:t>ვაუ, საინტერესო რაღაცეებს ამბობს.</w:t>
      </w:r>
    </w:p>
    <w:p w14:paraId="7FC859D4" w14:textId="77777777" w:rsidR="002B144F" w:rsidRDefault="00000000">
      <w:pPr>
        <w:spacing w:before="269" w:after="269"/>
        <w:ind w:left="120"/>
      </w:pPr>
      <w:r>
        <w:rPr>
          <w:rFonts w:ascii="Times New Roman" w:hAnsi="Times New Roman"/>
          <w:color w:val="000000"/>
        </w:rPr>
        <w:t>— ეს სახელმძღვანელოებში წერია?</w:t>
      </w:r>
    </w:p>
    <w:p w14:paraId="442B271B" w14:textId="77777777" w:rsidR="002B144F" w:rsidRDefault="00000000">
      <w:pPr>
        <w:spacing w:before="269" w:after="269"/>
        <w:ind w:left="120"/>
      </w:pPr>
      <w:r>
        <w:rPr>
          <w:rFonts w:ascii="Times New Roman" w:hAnsi="Times New Roman"/>
          <w:color w:val="000000"/>
        </w:rPr>
        <w:t>— მასწავლებლები არ იქნებოდა საჭირო, თუ მხოლოდ სახელმძღვანელოებში დაწერილიდან იქნებოდა შესაძლებელი სწავლა.</w:t>
      </w:r>
    </w:p>
    <w:p w14:paraId="468811D9" w14:textId="77777777" w:rsidR="002B144F" w:rsidRDefault="00000000">
      <w:pPr>
        <w:spacing w:before="269" w:after="269"/>
        <w:ind w:left="120"/>
      </w:pPr>
      <w:r>
        <w:rPr>
          <w:rFonts w:ascii="Times New Roman" w:hAnsi="Times New Roman"/>
          <w:color w:val="000000"/>
        </w:rPr>
        <w:t>მართლაც. მასწავლებლისთვის ძალიან შესაფერისი სიტყვებია.</w:t>
      </w:r>
    </w:p>
    <w:p w14:paraId="6D217FE8" w14:textId="77777777" w:rsidR="002B144F" w:rsidRDefault="00000000">
      <w:pPr>
        <w:spacing w:before="269" w:after="269"/>
        <w:ind w:left="120"/>
      </w:pPr>
      <w:r>
        <w:rPr>
          <w:rFonts w:ascii="Times New Roman" w:hAnsi="Times New Roman"/>
          <w:color w:val="000000"/>
        </w:rPr>
        <w:t>- მეთანხმები, ანოს?</w:t>
      </w:r>
    </w:p>
    <w:p w14:paraId="3934CB76" w14:textId="77777777" w:rsidR="002B144F" w:rsidRDefault="00000000">
      <w:pPr>
        <w:spacing w:before="269" w:after="269"/>
        <w:ind w:left="120"/>
      </w:pPr>
      <w:r>
        <w:rPr>
          <w:rFonts w:ascii="Times New Roman" w:hAnsi="Times New Roman"/>
          <w:color w:val="000000"/>
        </w:rPr>
        <w:t>- კარგი, მეც არ ვიცი.</w:t>
      </w:r>
    </w:p>
    <w:p w14:paraId="396E422A" w14:textId="77777777" w:rsidR="002B144F" w:rsidRDefault="00000000">
      <w:pPr>
        <w:spacing w:before="269" w:after="269"/>
        <w:ind w:left="120"/>
      </w:pPr>
      <w:r>
        <w:rPr>
          <w:rFonts w:ascii="Times New Roman" w:hAnsi="Times New Roman"/>
          <w:color w:val="000000"/>
        </w:rPr>
        <w:t>ჩემი სიტყვების გაგონებაზე მიშამ ჩემკენ შემობრუნდა. ისე გაიღიმა, თითქოს პირდაპირ ჩემში ხედავდა.</w:t>
      </w:r>
    </w:p>
    <w:p w14:paraId="55ED05FF" w14:textId="77777777" w:rsidR="002B144F" w:rsidRDefault="00000000">
      <w:pPr>
        <w:spacing w:before="269" w:after="269"/>
        <w:ind w:left="120"/>
      </w:pPr>
      <w:r>
        <w:rPr>
          <w:rFonts w:ascii="Times New Roman" w:hAnsi="Times New Roman"/>
          <w:color w:val="000000"/>
        </w:rPr>
        <w:t>— შეიძლება კონფლიქტი გძულდეს, მაგრამ ხანდახან რაღაცის დასაცავად ძალა გჭირდება. რივესტს ვასწავლე, რომ შესაძლოა წინაპარს, მის მსგავსად, ბრძოლა არ სურდა. ვფიქრობ, ეს მის ცხოვრებაში ყველაზე მნიშვნელოვანი რამ გახდა. მას შემდეგ რივესტი პატივს სცემს წინაპარს და ამაყობს, რომ იმპერიული ოჯახის წევრია.</w:t>
      </w:r>
    </w:p>
    <w:p w14:paraId="010BDF15" w14:textId="77777777" w:rsidR="002B144F" w:rsidRDefault="00000000">
      <w:pPr>
        <w:spacing w:before="269" w:after="269"/>
        <w:ind w:left="120"/>
      </w:pPr>
      <w:r>
        <w:rPr>
          <w:rFonts w:ascii="Times New Roman" w:hAnsi="Times New Roman"/>
          <w:color w:val="000000"/>
        </w:rPr>
        <w:t>- მან ზედმეტად მიირთვა და იმპერიული ოჯახის ფრაქციის წევრი გახდა.</w:t>
      </w:r>
    </w:p>
    <w:p w14:paraId="3F79DB22" w14:textId="77777777" w:rsidR="002B144F" w:rsidRDefault="00000000">
      <w:pPr>
        <w:spacing w:before="269" w:after="269"/>
        <w:ind w:left="120"/>
      </w:pPr>
      <w:r>
        <w:rPr>
          <w:rFonts w:ascii="Times New Roman" w:hAnsi="Times New Roman"/>
          <w:color w:val="000000"/>
        </w:rPr>
        <w:t>მენომ მწარედ გაიღიმა.</w:t>
      </w:r>
    </w:p>
    <w:p w14:paraId="40D86B2A" w14:textId="77777777" w:rsidR="002B144F" w:rsidRDefault="00000000">
      <w:pPr>
        <w:spacing w:before="269" w:after="269"/>
        <w:ind w:left="120"/>
      </w:pPr>
      <w:r>
        <w:rPr>
          <w:rFonts w:ascii="Times New Roman" w:hAnsi="Times New Roman"/>
          <w:color w:val="000000"/>
        </w:rPr>
        <w:t>- კარგი, ერთგვარად. ის ფიქრობს, რომ დემონთა მბრძანებელი ტირანი უფრო განსაკუთრებულია, ვიდრე ჩვეულებრივი დემონები.</w:t>
      </w:r>
    </w:p>
    <w:p w14:paraId="4993F7F5" w14:textId="77777777" w:rsidR="002B144F" w:rsidRDefault="00000000">
      <w:pPr>
        <w:spacing w:before="269" w:after="269"/>
        <w:ind w:left="120"/>
      </w:pPr>
      <w:r>
        <w:rPr>
          <w:rFonts w:ascii="Times New Roman" w:hAnsi="Times New Roman"/>
          <w:color w:val="000000"/>
        </w:rPr>
        <w:lastRenderedPageBreak/>
        <w:t>ამ „ჩვეულებრივზე მეტი დემონის“ გამო, მას არ შეუძლია ჩემი ატანა, როცა საკუთარ თავს ტირან დემონთა მბრძანებელს ვუწოდებ. მან პატივი უნდა სცეს იმ მასწავლებელს, რომელიც იმ დროს მას ხელმძღვანელობდა.</w:t>
      </w:r>
    </w:p>
    <w:p w14:paraId="4C9C59B4" w14:textId="77777777" w:rsidR="002B144F" w:rsidRDefault="00000000">
      <w:pPr>
        <w:spacing w:before="269" w:after="269"/>
        <w:ind w:left="120"/>
      </w:pPr>
      <w:r>
        <w:rPr>
          <w:rFonts w:ascii="Times New Roman" w:hAnsi="Times New Roman"/>
          <w:color w:val="000000"/>
        </w:rPr>
        <w:t>ამიტომ მას სურდა მენოს მოლოდინების გამართლება იმ ადამიანის წინაშე თავის დამცირებით, ვისაც სძულს. ჩემს წინაშე.</w:t>
      </w:r>
    </w:p>
    <w:p w14:paraId="252A3738" w14:textId="77777777" w:rsidR="002B144F" w:rsidRDefault="00000000">
      <w:pPr>
        <w:spacing w:before="269" w:after="269"/>
        <w:ind w:left="120"/>
      </w:pPr>
      <w:r>
        <w:rPr>
          <w:rFonts w:ascii="Times New Roman" w:hAnsi="Times New Roman"/>
          <w:color w:val="000000"/>
        </w:rPr>
        <w:t>„მისმინე. ვამაყობ, რომ ის ჩემი სტუდენტია და დარწმუნებული ვარ, რომ გაიმარჯვებს“, - თქვა მენომ ღიმილით.</w:t>
      </w:r>
    </w:p>
    <w:p w14:paraId="5F95173D" w14:textId="77777777" w:rsidR="002B144F" w:rsidRDefault="00000000">
      <w:pPr>
        <w:spacing w:before="269" w:after="269"/>
        <w:ind w:left="120"/>
      </w:pPr>
      <w:r>
        <w:rPr>
          <w:rFonts w:ascii="Times New Roman" w:hAnsi="Times New Roman"/>
          <w:color w:val="000000"/>
        </w:rPr>
        <w:t>რიმნეტს გავხედეთ. მალე ორივე მხარეს მოუწია ნაბიჯის გადადგმა.</w:t>
      </w:r>
    </w:p>
    <w:p w14:paraId="75A96C54" w14:textId="77777777" w:rsidR="002B144F" w:rsidRDefault="00000000">
      <w:pPr>
        <w:spacing w:before="269" w:after="269"/>
        <w:ind w:left="120"/>
      </w:pPr>
      <w:r>
        <w:rPr>
          <w:rFonts w:ascii="Times New Roman" w:hAnsi="Times New Roman"/>
          <w:color w:val="000000"/>
        </w:rPr>
        <w:t>ჯერგა კანონის წევრებმა თავიანთი ციხესიმაგრე წყალქვეშა ქალაქში განათავსეს, სადაც შენობები და ტაძრები მოწესრიგებულ ხაზებზე იყო განლაგებული, რივესტის გუნდმა კი პოზიცია წყალქვეშა გამოქვაბულის მახლობლად დაიკავა, რომლის მახლობლადაც მრავალი კლდოვანი მთა იყო.</w:t>
      </w:r>
    </w:p>
    <w:p w14:paraId="7FADC54D" w14:textId="77777777" w:rsidR="002B144F" w:rsidRDefault="00000000">
      <w:pPr>
        <w:spacing w:before="269" w:after="269"/>
        <w:ind w:left="120"/>
      </w:pPr>
      <w:r>
        <w:rPr>
          <w:rFonts w:ascii="Times New Roman" w:hAnsi="Times New Roman"/>
          <w:color w:val="000000"/>
        </w:rPr>
        <w:t xml:space="preserve">შელოცვის „კოკო </w:t>
      </w:r>
      <w:r>
        <w:rPr>
          <w:rFonts w:ascii="Times New Roman" w:hAnsi="Times New Roman"/>
          <w:color w:val="000000"/>
          <w:sz w:val="18"/>
          <w:vertAlign w:val="superscript"/>
        </w:rPr>
        <w:t xml:space="preserve">1 </w:t>
      </w:r>
      <w:r>
        <w:rPr>
          <w:rFonts w:ascii="Times New Roman" w:hAnsi="Times New Roman"/>
          <w:color w:val="000000"/>
        </w:rPr>
        <w:t>“-ის წყალობით, მათ არ უწევდათ დახრჩობაზე ფიქრი მანამ, სანამ ჯადოსნური ძალა არ ამოეწურათ.</w:t>
      </w:r>
    </w:p>
    <w:p w14:paraId="487725AA" w14:textId="77777777" w:rsidR="002B144F" w:rsidRDefault="00000000">
      <w:pPr>
        <w:spacing w:before="269" w:after="269"/>
        <w:ind w:left="120"/>
      </w:pPr>
      <w:r>
        <w:rPr>
          <w:rFonts w:ascii="Times New Roman" w:hAnsi="Times New Roman"/>
          <w:color w:val="000000"/>
        </w:rPr>
        <w:t>„მზად ვართ, ლორდ რივესტ!“ - გადამწყვეტი ტონით თქვეს მისმა ქვეშევრდომებმა.</w:t>
      </w:r>
    </w:p>
    <w:p w14:paraId="1DECCCFE" w14:textId="77777777" w:rsidR="002B144F" w:rsidRDefault="00000000">
      <w:pPr>
        <w:spacing w:before="269" w:after="269"/>
        <w:ind w:left="120"/>
      </w:pPr>
      <w:r>
        <w:rPr>
          <w:rFonts w:ascii="Times New Roman" w:hAnsi="Times New Roman"/>
          <w:color w:val="000000"/>
        </w:rPr>
        <w:t>არ ვიცი, ეს მისი კარგი წარმომავლობის ბრალი იყო თუ რეალური ძლიერი მხარე, მაგრამ მისი გუნდის წევრების ტონი ნათლად აჩვენებდა, რომ ისინი რივესტს პატივს სცემდნენ.</w:t>
      </w:r>
    </w:p>
    <w:p w14:paraId="2080E4C6" w14:textId="77777777" w:rsidR="002B144F" w:rsidRDefault="00000000">
      <w:pPr>
        <w:spacing w:before="269" w:after="269"/>
        <w:ind w:left="120"/>
      </w:pPr>
      <w:r>
        <w:rPr>
          <w:rFonts w:ascii="Times New Roman" w:hAnsi="Times New Roman"/>
          <w:color w:val="000000"/>
        </w:rPr>
        <w:t>ან იქნებ ეს იმის შედეგია, რომ ის ჩამორჩენილიდან საუკეთესოს ტიტულისთვის კონკურენტად გადაიქცა.</w:t>
      </w:r>
    </w:p>
    <w:p w14:paraId="0BD531C3" w14:textId="77777777" w:rsidR="002B144F" w:rsidRDefault="00000000">
      <w:pPr>
        <w:spacing w:before="269" w:after="269"/>
        <w:ind w:left="120"/>
      </w:pPr>
      <w:r>
        <w:rPr>
          <w:rFonts w:ascii="Times New Roman" w:hAnsi="Times New Roman"/>
          <w:color w:val="000000"/>
        </w:rPr>
        <w:t>- მოდი, გავაკეთოთ!</w:t>
      </w:r>
    </w:p>
    <w:p w14:paraId="0CE2B14D" w14:textId="77777777" w:rsidR="002B144F" w:rsidRDefault="00000000">
      <w:pPr>
        <w:spacing w:before="269" w:after="269"/>
        <w:ind w:left="120"/>
      </w:pPr>
      <w:r>
        <w:rPr>
          <w:rFonts w:ascii="Times New Roman" w:hAnsi="Times New Roman"/>
          <w:color w:val="000000"/>
        </w:rPr>
        <w:t>- ჭამე!</w:t>
      </w:r>
    </w:p>
    <w:p w14:paraId="6FB897EF" w14:textId="77777777" w:rsidR="002B144F" w:rsidRDefault="00000000">
      <w:pPr>
        <w:spacing w:before="269" w:after="269"/>
        <w:ind w:left="120"/>
      </w:pPr>
      <w:r>
        <w:rPr>
          <w:rFonts w:ascii="Times New Roman" w:hAnsi="Times New Roman"/>
          <w:color w:val="000000"/>
        </w:rPr>
        <w:t>თავდაპირველად, რივესტმა, სტანდარტული სტრატეგიის მიხედვით, თავის პოზიციაზე დემონთა მბრძანებლის ციხესიმაგრე ააგო. ციხესიმაგრე გრძელი და თხელი იყო, კოშკის მსგავსი. მის გარშემო წყლის ნაკადი მღელვარე მორევში იკლაკნებოდა, წყლის ბარიერად იქცეოდა და დემონთა მბრძანებლის ციხესიმაგრეში შეღწევას უშლიდა ხელს.</w:t>
      </w:r>
    </w:p>
    <w:p w14:paraId="17A9982C" w14:textId="77777777" w:rsidR="002B144F" w:rsidRDefault="00000000">
      <w:pPr>
        <w:spacing w:before="269" w:after="269"/>
        <w:ind w:left="120"/>
      </w:pPr>
      <w:r>
        <w:rPr>
          <w:rFonts w:ascii="Times New Roman" w:hAnsi="Times New Roman"/>
          <w:color w:val="000000"/>
        </w:rPr>
        <w:t>დინების ცვლილების გამო, წყლის ამ მორევმა შეიწოვა და შთანთქა დინებაში მოცურავე თევზები და უზარმაზარ კლდეებში და ყველაფერი ნაჭრებად დაგლიჯა.</w:t>
      </w:r>
    </w:p>
    <w:p w14:paraId="603F9CA2" w14:textId="77777777" w:rsidR="002B144F" w:rsidRDefault="00000000">
      <w:pPr>
        <w:spacing w:before="269" w:after="269"/>
        <w:ind w:left="120"/>
      </w:pPr>
      <w:r>
        <w:rPr>
          <w:rFonts w:ascii="Times New Roman" w:hAnsi="Times New Roman"/>
          <w:color w:val="000000"/>
        </w:rPr>
        <w:t>როგორც ჩანს, ციხესიმაგრეს წყლის მაგიის გაძლიერების ტოპოგრაფიული ეფექტი აქვს. როგორც ჩანს, რივესტის გუნდს ძალიან კარგი მცველები ჰყავს, რადგან მათ ორმა შექმნეს დემონთა მბრძანებლის ციხესიმაგრე, რომელსაც შეუძლია ასეთი ძლიერი ზღვის მორევში მოქცევა მხოლოდ ნარჩენი მაგიური ძალით.</w:t>
      </w:r>
    </w:p>
    <w:p w14:paraId="0368EC17" w14:textId="77777777" w:rsidR="002B144F" w:rsidRDefault="00000000">
      <w:pPr>
        <w:spacing w:before="269" w:after="269"/>
        <w:ind w:left="120"/>
      </w:pPr>
      <w:r>
        <w:rPr>
          <w:rFonts w:ascii="Times New Roman" w:hAnsi="Times New Roman"/>
          <w:color w:val="000000"/>
        </w:rPr>
        <w:lastRenderedPageBreak/>
        <w:t>„ლამაზი ციხესიმაგრეა“, თქვა მიშამ და რიმნეტს გახედა.</w:t>
      </w:r>
    </w:p>
    <w:p w14:paraId="6B35DDC8" w14:textId="77777777" w:rsidR="002B144F" w:rsidRDefault="00000000">
      <w:pPr>
        <w:spacing w:before="269" w:after="269"/>
        <w:ind w:left="120"/>
      </w:pPr>
      <w:r>
        <w:rPr>
          <w:rFonts w:ascii="Times New Roman" w:hAnsi="Times New Roman"/>
          <w:color w:val="000000"/>
        </w:rPr>
        <w:t>- როგორც ჩანს, მათ მესამეკურსელებს ლამაზი თვალების გამო არ უწოდებდნენ. ნაკლებად სავარაუდოა, რომ პირველკურსელებს ასეთი ციხესიმაგრის აშენება შეეძლოთ.</w:t>
      </w:r>
    </w:p>
    <w:p w14:paraId="0C8A410A" w14:textId="77777777" w:rsidR="002B144F" w:rsidRDefault="00000000">
      <w:pPr>
        <w:spacing w:before="269" w:after="269"/>
        <w:ind w:left="120"/>
      </w:pPr>
      <w:r>
        <w:rPr>
          <w:rFonts w:ascii="Times New Roman" w:hAnsi="Times New Roman"/>
          <w:color w:val="000000"/>
        </w:rPr>
        <w:t>გაკვირვებულმა მიშამ თავი გვერდზე გადახარა.</w:t>
      </w:r>
    </w:p>
    <w:p w14:paraId="2EEDC805" w14:textId="77777777" w:rsidR="002B144F" w:rsidRDefault="00000000">
      <w:pPr>
        <w:spacing w:before="269" w:after="269"/>
        <w:ind w:left="120"/>
      </w:pPr>
      <w:r>
        <w:rPr>
          <w:rFonts w:ascii="Times New Roman" w:hAnsi="Times New Roman"/>
          <w:color w:val="000000"/>
        </w:rPr>
        <w:t>- შენ გამონაკლისი ხარ.</w:t>
      </w:r>
    </w:p>
    <w:p w14:paraId="731F21CF" w14:textId="77777777" w:rsidR="002B144F" w:rsidRDefault="00000000">
      <w:pPr>
        <w:spacing w:before="269" w:after="269"/>
        <w:ind w:left="120"/>
      </w:pPr>
      <w:r>
        <w:rPr>
          <w:rFonts w:ascii="Times New Roman" w:hAnsi="Times New Roman"/>
          <w:color w:val="000000"/>
        </w:rPr>
        <w:t>ამან თითქოს დაარწმუნა და კისერი გაისწორა.</w:t>
      </w:r>
    </w:p>
    <w:p w14:paraId="0C60F2AC" w14:textId="77777777" w:rsidR="002B144F" w:rsidRDefault="00000000">
      <w:pPr>
        <w:spacing w:before="269" w:after="269"/>
        <w:ind w:left="120"/>
      </w:pPr>
      <w:r>
        <w:rPr>
          <w:rFonts w:ascii="Times New Roman" w:hAnsi="Times New Roman"/>
          <w:color w:val="000000"/>
        </w:rPr>
        <w:t>— შამანები, პირველ რიგში, დაზვერვას ატარებენ. ასურასა და გაიზს შორის მთავარი განსხვავება ისაა, რომ გმირის გარდა, არსებობენ ბრძენებიც. მათ არ შეუძლიათ დემონთა მბრძანებლის ციხესიმაგრის მსგავსი ციხესიმაგრის აშენება, მაგრამ ბრძენებს აქვთ სპეციალური დამხმარე შელოცვების გამოყენების უნარი.</w:t>
      </w:r>
    </w:p>
    <w:p w14:paraId="7E4A5652" w14:textId="77777777" w:rsidR="002B144F" w:rsidRDefault="00000000">
      <w:pPr>
        <w:spacing w:before="269" w:after="269"/>
        <w:ind w:left="120"/>
      </w:pPr>
      <w:r>
        <w:rPr>
          <w:rFonts w:ascii="Times New Roman" w:hAnsi="Times New Roman"/>
          <w:color w:val="000000"/>
        </w:rPr>
        <w:t>როგორც მესამე კურსიდან იყო მოსალოდნელი. როგორც ჩანს, მან ცოტათი შეისწავლა „ასურა“. რივესტს თავის გუნდში სამი შამანი ჰყავს. ერთმა დიდი ტერიტორია ჯადოსნური ძალის ბადით დაფარა, რათა ჯერგი კანონის პოზიცია დაედგინა. მეორე თავის ჯადოსნურ თვალებს იყენებს ჯადოსნური ძალის ცვლილებების დასაკვირვებლად. და ბოლოს, მესამე მაგიის გამოყენებით აკონტროლებს ტბაში მოცურავე თევზებს, რათა დეტალურად დააკვირდეს მტრის მოძრაობებს.</w:t>
      </w:r>
    </w:p>
    <w:p w14:paraId="04DE7D95" w14:textId="77777777" w:rsidR="002B144F" w:rsidRDefault="00000000">
      <w:pPr>
        <w:spacing w:before="269" w:after="269"/>
        <w:ind w:left="120"/>
      </w:pPr>
      <w:r>
        <w:rPr>
          <w:rFonts w:ascii="Times New Roman" w:hAnsi="Times New Roman"/>
          <w:color w:val="000000"/>
        </w:rPr>
        <w:t>ისინი ბრძენებს ეძებდნენ. „ასურა“ არის შელოცვა, რომელიც გმირს აძლიერებს. მაგალითად, ჯადოქარი მას შეტევის მაგიის გაძლიერების უპირატესობას ანიჭებს, მკურნალი კი - სამკურნალო მაგიის გაძლიერების უპირატესობას. სანაცვლოდ, ჯადოქრები და მკურნალები არახელსაყრელ პირობებს იძენენ.</w:t>
      </w:r>
    </w:p>
    <w:p w14:paraId="66845EEB" w14:textId="77777777" w:rsidR="002B144F" w:rsidRDefault="00000000">
      <w:pPr>
        <w:spacing w:before="269" w:after="269"/>
        <w:ind w:left="120"/>
      </w:pPr>
      <w:r>
        <w:rPr>
          <w:rFonts w:ascii="Times New Roman" w:hAnsi="Times New Roman"/>
          <w:color w:val="000000"/>
        </w:rPr>
        <w:t>მაგრამ მხოლოდ ბრძენები არიან ოდნავ განსხვავებულები ყველასგან. ისინი იყენებენ „ასურას“ გავლენის ქვეშ მყოფი ადამიანების მაგიურ ძალას და მთელ რაზმზე დამხმარე მაგიას ახორციელებენ. ბრძენების ყოფნა გმირებს აძლიერებს. ამიტომ პირველი ნაბიჯი მათი ნეიტრალიზებაა.</w:t>
      </w:r>
    </w:p>
    <w:p w14:paraId="7F3A5A7F" w14:textId="77777777" w:rsidR="002B144F" w:rsidRDefault="00000000">
      <w:pPr>
        <w:spacing w:before="269" w:after="269"/>
        <w:ind w:left="120"/>
      </w:pPr>
      <w:r>
        <w:rPr>
          <w:rFonts w:ascii="Times New Roman" w:hAnsi="Times New Roman"/>
          <w:color w:val="000000"/>
        </w:rPr>
        <w:t>„ლორდ რივესტ“, თქვა შამანმა, „ეს უცნაურია. არ შემიძლია იმ თევზების კონტროლი, რომლებსაც ნაცნობებად ვიყენებ“.</w:t>
      </w:r>
    </w:p>
    <w:p w14:paraId="7CAEC760" w14:textId="77777777" w:rsidR="002B144F" w:rsidRDefault="00000000">
      <w:pPr>
        <w:spacing w:before="269" w:after="269"/>
        <w:ind w:left="120"/>
      </w:pPr>
      <w:r>
        <w:rPr>
          <w:rFonts w:ascii="Times New Roman" w:hAnsi="Times New Roman"/>
          <w:color w:val="000000"/>
        </w:rPr>
        <w:t>- მეც ვცდილობ მაგიური ძალის ბადის გაჭიმვას, მაგრამ ის იმსხვრევა.</w:t>
      </w:r>
    </w:p>
    <w:p w14:paraId="582396D9" w14:textId="77777777" w:rsidR="002B144F" w:rsidRDefault="00000000">
      <w:pPr>
        <w:spacing w:before="269" w:after="269"/>
        <w:ind w:left="120"/>
      </w:pPr>
      <w:r>
        <w:rPr>
          <w:rFonts w:ascii="Times New Roman" w:hAnsi="Times New Roman"/>
          <w:color w:val="000000"/>
        </w:rPr>
        <w:t>- იგივე ეხება ჯადოსნურ თვალებსაც. მე საერთოდ ვერ ვხედავ მათ ჯადოსნურ ძალას.</w:t>
      </w:r>
    </w:p>
    <w:p w14:paraId="685EEF1A" w14:textId="77777777" w:rsidR="002B144F" w:rsidRDefault="00000000">
      <w:pPr>
        <w:spacing w:before="269" w:after="269"/>
        <w:ind w:left="120"/>
      </w:pPr>
      <w:r>
        <w:rPr>
          <w:rFonts w:ascii="Times New Roman" w:hAnsi="Times New Roman"/>
          <w:color w:val="000000"/>
        </w:rPr>
        <w:t>ეს ნიშნავს, რომ ისინი სრულიად ვერ ახერხებენ დაზვერვის ჩატარებას. რივესტი ღრმად ჩაფიქრდა.</w:t>
      </w:r>
    </w:p>
    <w:p w14:paraId="1D07A458" w14:textId="77777777" w:rsidR="002B144F" w:rsidRDefault="00000000">
      <w:pPr>
        <w:spacing w:before="269" w:after="269"/>
        <w:ind w:left="120"/>
      </w:pPr>
      <w:r>
        <w:rPr>
          <w:rFonts w:ascii="Times New Roman" w:hAnsi="Times New Roman"/>
          <w:color w:val="000000"/>
        </w:rPr>
        <w:t>- ალბათ, ისინი იყენებენ ანტიმაგიას, რომელიც ხელს უშლის ჩვენს შელოცვებს.</w:t>
      </w:r>
    </w:p>
    <w:p w14:paraId="49388D06" w14:textId="77777777" w:rsidR="002B144F" w:rsidRDefault="00000000">
      <w:pPr>
        <w:spacing w:before="269" w:after="269"/>
        <w:ind w:left="120"/>
      </w:pPr>
      <w:r>
        <w:rPr>
          <w:rFonts w:ascii="Times New Roman" w:hAnsi="Times New Roman"/>
          <w:color w:val="000000"/>
        </w:rPr>
        <w:lastRenderedPageBreak/>
        <w:t>- გავგზავნოთ სადაზვერვო რაზმი, რომელიც შედგება რაინდისგან, შამანისა და მკურნალისგან. ნებისმიერ ფასად მოერიდეთ ბრძოლას. თუ ოდნავ უჩვეულო ცვლილებას შეამჩნევთ, დაუყოვნებლივ შეატყობინეთ ამის შესახებ ლიქსის მეშვეობით.</w:t>
      </w:r>
    </w:p>
    <w:p w14:paraId="1986FCD8" w14:textId="77777777" w:rsidR="002B144F" w:rsidRDefault="00000000">
      <w:pPr>
        <w:spacing w:before="269" w:after="269"/>
        <w:ind w:left="120"/>
      </w:pPr>
      <w:r>
        <w:rPr>
          <w:rFonts w:ascii="Times New Roman" w:hAnsi="Times New Roman"/>
          <w:color w:val="000000"/>
        </w:rPr>
        <w:t>- კი ბატონო.</w:t>
      </w:r>
    </w:p>
    <w:p w14:paraId="6A9E9FE4" w14:textId="77777777" w:rsidR="002B144F" w:rsidRDefault="00000000">
      <w:pPr>
        <w:spacing w:before="269" w:after="269"/>
        <w:ind w:left="120"/>
      </w:pPr>
      <w:r>
        <w:rPr>
          <w:rFonts w:ascii="Times New Roman" w:hAnsi="Times New Roman"/>
          <w:color w:val="000000"/>
        </w:rPr>
        <w:t>რივესტის გუნდის სამი რაზმი, სულ ცხრა კაცისგან შემდგარი, დემონთა მბრძანებლის ციხესიმაგრიდან სამი განსხვავებული მარშრუტით წყალქვეშა ქალაქისკენ გაემართა, სადაც ჯერგა კანონა იყო ჩამალული.</w:t>
      </w:r>
    </w:p>
    <w:p w14:paraId="6268DB39" w14:textId="77777777" w:rsidR="002B144F" w:rsidRDefault="00000000">
      <w:pPr>
        <w:spacing w:before="269" w:after="269"/>
        <w:ind w:left="120"/>
      </w:pPr>
      <w:r>
        <w:rPr>
          <w:rFonts w:ascii="Times New Roman" w:hAnsi="Times New Roman"/>
          <w:color w:val="000000"/>
        </w:rPr>
        <w:t>გარკვეული დროის განმავლობაში არაფერი მომხდარა და ისინი ფრთხილად შეიჭრნენ მტრის ტერიტორიაზე.</w:t>
      </w:r>
    </w:p>
    <w:p w14:paraId="6BAEFB09" w14:textId="77777777" w:rsidR="002B144F" w:rsidRDefault="00000000">
      <w:pPr>
        <w:spacing w:before="269" w:after="269"/>
        <w:ind w:left="120"/>
      </w:pPr>
      <w:r>
        <w:rPr>
          <w:rFonts w:ascii="Times New Roman" w:hAnsi="Times New Roman"/>
          <w:color w:val="000000"/>
        </w:rPr>
        <w:t xml:space="preserve">— ზაფხულის მწერები თავად დაფრინავენ ცეცხლში და </w:t>
      </w:r>
      <w:r>
        <w:rPr>
          <w:rFonts w:ascii="Times New Roman" w:hAnsi="Times New Roman"/>
          <w:color w:val="000000"/>
          <w:sz w:val="18"/>
          <w:vertAlign w:val="superscript"/>
        </w:rPr>
        <w:t xml:space="preserve">2 </w:t>
      </w:r>
      <w:r>
        <w:rPr>
          <w:rFonts w:ascii="Times New Roman" w:hAnsi="Times New Roman"/>
          <w:color w:val="000000"/>
        </w:rPr>
        <w:t>?</w:t>
      </w:r>
    </w:p>
    <w:p w14:paraId="32E1869A" w14:textId="77777777" w:rsidR="002B144F" w:rsidRDefault="00000000">
      <w:pPr>
        <w:spacing w:before="269" w:after="269"/>
        <w:ind w:left="120"/>
      </w:pPr>
      <w:r>
        <w:rPr>
          <w:rFonts w:ascii="Times New Roman" w:hAnsi="Times New Roman"/>
          <w:color w:val="000000"/>
        </w:rPr>
        <w:t>ლაოსი ქალაქის წინა ნაწილის შესასვლელისკენ მიმავალი რაზმის წინ გამოჩნდა.</w:t>
      </w:r>
    </w:p>
    <w:p w14:paraId="10F57F04" w14:textId="77777777" w:rsidR="002B144F" w:rsidRDefault="00000000">
      <w:pPr>
        <w:spacing w:before="269" w:after="269"/>
        <w:ind w:left="120"/>
      </w:pPr>
      <w:r>
        <w:rPr>
          <w:rFonts w:ascii="Times New Roman" w:hAnsi="Times New Roman"/>
          <w:color w:val="000000"/>
        </w:rPr>
        <w:t>„ლორდ რივესტ, გმირი მოვიდა!“ - თქვა შამანმა ლიქსის პირით.</w:t>
      </w:r>
    </w:p>
    <w:p w14:paraId="3516715A" w14:textId="77777777" w:rsidR="002B144F" w:rsidRDefault="00000000">
      <w:pPr>
        <w:spacing w:before="269" w:after="269"/>
        <w:ind w:left="120"/>
      </w:pPr>
      <w:r>
        <w:rPr>
          <w:rFonts w:ascii="Times New Roman" w:hAnsi="Times New Roman"/>
          <w:color w:val="000000"/>
        </w:rPr>
        <w:t>მაგრამ პასუხი არ იყო.</w:t>
      </w:r>
    </w:p>
    <w:p w14:paraId="39076CAD" w14:textId="77777777" w:rsidR="002B144F" w:rsidRDefault="00000000">
      <w:pPr>
        <w:spacing w:before="269" w:after="269"/>
        <w:ind w:left="120"/>
      </w:pPr>
      <w:r>
        <w:rPr>
          <w:rFonts w:ascii="Times New Roman" w:hAnsi="Times New Roman"/>
          <w:color w:val="000000"/>
        </w:rPr>
        <w:t>- ლორდ რივესტი? ლორდ რივესტი?..</w:t>
      </w:r>
    </w:p>
    <w:p w14:paraId="6CE100A9" w14:textId="77777777" w:rsidR="002B144F" w:rsidRDefault="00000000">
      <w:pPr>
        <w:spacing w:before="269" w:after="269"/>
        <w:ind w:left="120"/>
      </w:pPr>
      <w:r>
        <w:rPr>
          <w:rFonts w:ascii="Times New Roman" w:hAnsi="Times New Roman"/>
          <w:color w:val="000000"/>
        </w:rPr>
        <w:t>რამდენჯერაც არ უნდა დაერეკა, არავინ პასუხობდა. „ლიქსი“ მუშაობის პროცესში სადღაც გაწყდა.</w:t>
      </w:r>
    </w:p>
    <w:p w14:paraId="0EE34F1B" w14:textId="77777777" w:rsidR="002B144F" w:rsidRDefault="00000000">
      <w:pPr>
        <w:spacing w:before="269" w:after="269"/>
        <w:ind w:left="120"/>
      </w:pPr>
      <w:r>
        <w:rPr>
          <w:rFonts w:ascii="Times New Roman" w:hAnsi="Times New Roman"/>
          <w:color w:val="000000"/>
        </w:rPr>
        <w:t>- რა? ვერ ხვდები, რატომ არ შეგიძლია „ლიქსის“ გამოყენება?</w:t>
      </w:r>
    </w:p>
    <w:p w14:paraId="415E6E17" w14:textId="77777777" w:rsidR="002B144F" w:rsidRDefault="00000000">
      <w:pPr>
        <w:spacing w:before="269" w:after="269"/>
        <w:ind w:left="120"/>
      </w:pPr>
      <w:r>
        <w:rPr>
          <w:rFonts w:ascii="Times New Roman" w:hAnsi="Times New Roman"/>
          <w:color w:val="000000"/>
        </w:rPr>
        <w:t>ლაოსმა მაგრად შეკრა მუშტი და მასში ალი გამოჩნდა, რომელიც წმინდა ნათებას ასხივებდა. და ის საკმაოდ კაშკაშა ენთო, მიუხედავად იმისა, რომ ლაოსი წყალქვეშ იყო.</w:t>
      </w:r>
    </w:p>
    <w:p w14:paraId="5EB2336F" w14:textId="77777777" w:rsidR="002B144F" w:rsidRDefault="00000000">
      <w:pPr>
        <w:spacing w:before="269" w:after="269"/>
        <w:ind w:left="120"/>
      </w:pPr>
      <w:r>
        <w:rPr>
          <w:rFonts w:ascii="Times New Roman" w:hAnsi="Times New Roman"/>
          <w:color w:val="000000"/>
        </w:rPr>
        <w:t>- დროს გიყიდით. დაბრუნდით დემონთა მბრძანებლის ციხესიმაგრეში!</w:t>
      </w:r>
    </w:p>
    <w:p w14:paraId="756C034F" w14:textId="77777777" w:rsidR="002B144F" w:rsidRDefault="00000000">
      <w:pPr>
        <w:spacing w:before="269" w:after="269"/>
        <w:ind w:left="120"/>
      </w:pPr>
      <w:r>
        <w:rPr>
          <w:rFonts w:ascii="Times New Roman" w:hAnsi="Times New Roman"/>
          <w:color w:val="000000"/>
        </w:rPr>
        <w:t>რაინდმა დემონური ხმლის ქარქაშიდან ამოღება სცადა.</w:t>
      </w:r>
    </w:p>
    <w:p w14:paraId="4BC7F3AC" w14:textId="77777777" w:rsidR="002B144F" w:rsidRDefault="00000000">
      <w:pPr>
        <w:spacing w:before="269" w:after="269"/>
        <w:ind w:left="120"/>
      </w:pPr>
      <w:r>
        <w:rPr>
          <w:rFonts w:ascii="Times New Roman" w:hAnsi="Times New Roman"/>
          <w:color w:val="000000"/>
        </w:rPr>
        <w:t>მაგრამ არ შემეძლო.</w:t>
      </w:r>
    </w:p>
    <w:p w14:paraId="50DBDEA2" w14:textId="77777777" w:rsidR="002B144F" w:rsidRDefault="00000000">
      <w:pPr>
        <w:spacing w:before="269" w:after="269"/>
        <w:ind w:left="120"/>
      </w:pPr>
      <w:r>
        <w:rPr>
          <w:rFonts w:ascii="Times New Roman" w:hAnsi="Times New Roman"/>
          <w:color w:val="000000"/>
        </w:rPr>
        <w:t>- რა?...</w:t>
      </w:r>
    </w:p>
    <w:p w14:paraId="1DF8BBD4" w14:textId="77777777" w:rsidR="002B144F" w:rsidRDefault="00000000">
      <w:pPr>
        <w:spacing w:before="269" w:after="269"/>
        <w:ind w:left="120"/>
      </w:pPr>
      <w:r>
        <w:rPr>
          <w:rFonts w:ascii="Times New Roman" w:hAnsi="Times New Roman"/>
          <w:color w:val="000000"/>
        </w:rPr>
        <w:t>ამ წამიერი შესაძლებლობით ისარგებლა და ლაოსი რაინდს მიუახლოვდა.</w:t>
      </w:r>
    </w:p>
    <w:p w14:paraId="6A4A78B9" w14:textId="77777777" w:rsidR="002B144F" w:rsidRDefault="00000000">
      <w:pPr>
        <w:spacing w:before="269" w:after="269"/>
        <w:ind w:left="120"/>
      </w:pPr>
      <w:r>
        <w:rPr>
          <w:rFonts w:ascii="Times New Roman" w:hAnsi="Times New Roman"/>
          <w:color w:val="000000"/>
        </w:rPr>
        <w:t>- ჰა-ა-ა!</w:t>
      </w:r>
    </w:p>
    <w:p w14:paraId="460640B3" w14:textId="77777777" w:rsidR="002B144F" w:rsidRDefault="00000000">
      <w:pPr>
        <w:spacing w:before="269" w:after="269"/>
        <w:ind w:left="120"/>
      </w:pPr>
      <w:r>
        <w:rPr>
          <w:rFonts w:ascii="Times New Roman" w:hAnsi="Times New Roman"/>
          <w:color w:val="000000"/>
        </w:rPr>
        <w:t>- კარგი, სულ ესაა... ხველა!..</w:t>
      </w:r>
    </w:p>
    <w:p w14:paraId="78ECF7A7" w14:textId="77777777" w:rsidR="002B144F" w:rsidRDefault="00000000">
      <w:pPr>
        <w:spacing w:before="269" w:after="269"/>
        <w:ind w:left="120"/>
      </w:pPr>
      <w:r>
        <w:rPr>
          <w:rFonts w:ascii="Times New Roman" w:hAnsi="Times New Roman"/>
          <w:color w:val="000000"/>
        </w:rPr>
        <w:lastRenderedPageBreak/>
        <w:t>ლაოსმა ცეცხლოვანი მუშტი რაინდის მკერდში ჩაარტყა. მისი სხეული, რომელიც კანა „</w:t>
      </w:r>
      <w:r>
        <w:rPr>
          <w:rFonts w:ascii="Times New Roman" w:hAnsi="Times New Roman"/>
          <w:color w:val="000000"/>
        </w:rPr>
        <w:t>く</w:t>
      </w:r>
      <w:r>
        <w:rPr>
          <w:rFonts w:ascii="Times New Roman" w:hAnsi="Times New Roman"/>
          <w:color w:val="000000"/>
        </w:rPr>
        <w:t>“-ით ჩამოყალიბდა, წმინდა ცეცხლში ჩაიძირა და ის მყისიერად დაეცა.</w:t>
      </w:r>
    </w:p>
    <w:p w14:paraId="35E5BFB3" w14:textId="77777777" w:rsidR="002B144F" w:rsidRDefault="00000000">
      <w:pPr>
        <w:spacing w:before="269" w:after="269"/>
        <w:ind w:left="120"/>
      </w:pPr>
      <w:r>
        <w:rPr>
          <w:rFonts w:ascii="Times New Roman" w:hAnsi="Times New Roman"/>
          <w:color w:val="000000"/>
        </w:rPr>
        <w:t>- ჩჩ!..</w:t>
      </w:r>
    </w:p>
    <w:p w14:paraId="49F7FD95" w14:textId="77777777" w:rsidR="002B144F" w:rsidRDefault="00000000">
      <w:pPr>
        <w:spacing w:before="269" w:after="269"/>
        <w:ind w:left="120"/>
      </w:pPr>
      <w:r>
        <w:rPr>
          <w:rFonts w:ascii="Times New Roman" w:hAnsi="Times New Roman"/>
          <w:color w:val="000000"/>
        </w:rPr>
        <w:t>მკურნალმა მყისიერად გამოიყენა „ენშელი“. თუმცა, როგორც კი მან ჯადოსნური წრე დახატა, ის გაქრა.</w:t>
      </w:r>
    </w:p>
    <w:p w14:paraId="49C828E0" w14:textId="77777777" w:rsidR="002B144F" w:rsidRDefault="00000000">
      <w:pPr>
        <w:spacing w:before="269" w:after="269"/>
        <w:ind w:left="120"/>
      </w:pPr>
      <w:r>
        <w:rPr>
          <w:rFonts w:ascii="Times New Roman" w:hAnsi="Times New Roman"/>
          <w:color w:val="000000"/>
        </w:rPr>
        <w:t>— ...მართლა... ეს?!..</w:t>
      </w:r>
    </w:p>
    <w:p w14:paraId="1ED4FADC" w14:textId="77777777" w:rsidR="002B144F" w:rsidRDefault="00000000">
      <w:pPr>
        <w:spacing w:before="269" w:after="269"/>
        <w:ind w:left="120"/>
      </w:pPr>
      <w:r>
        <w:rPr>
          <w:rFonts w:ascii="Times New Roman" w:hAnsi="Times New Roman"/>
          <w:color w:val="000000"/>
        </w:rPr>
        <w:t>— ბოლოს და ბოლოს შენიშნე, რომ შენი მაგიური ძალა შესუსტდა?</w:t>
      </w:r>
    </w:p>
    <w:p w14:paraId="6BA88975" w14:textId="77777777" w:rsidR="002B144F" w:rsidRDefault="00000000">
      <w:pPr>
        <w:spacing w:before="269" w:after="269"/>
        <w:ind w:left="120"/>
      </w:pPr>
      <w:r>
        <w:rPr>
          <w:rFonts w:ascii="Times New Roman" w:hAnsi="Times New Roman"/>
          <w:color w:val="000000"/>
        </w:rPr>
        <w:t>ლაოსმა ერთი ნაბიჯი გადადგა წინ. მკურნალმა სცადა თავისა და ლაოსს შორის გარკვეული დისტანციის შენარჩუნება, მაგრამ მისი ფეხები ძალიან ნელა მოძრაობდა.</w:t>
      </w:r>
    </w:p>
    <w:p w14:paraId="3BAE4EE8" w14:textId="77777777" w:rsidR="002B144F" w:rsidRDefault="00000000">
      <w:pPr>
        <w:spacing w:before="269" w:after="269"/>
        <w:ind w:left="120"/>
      </w:pPr>
      <w:r>
        <w:rPr>
          <w:rFonts w:ascii="Times New Roman" w:hAnsi="Times New Roman"/>
          <w:color w:val="000000"/>
        </w:rPr>
        <w:t>- და არა მხოლოდ მაგიური ძალა, არამედ შენი ფიზიკური შესაძლებლობებიც. ახლა შენ ნაკლები ძალა გაქვს, ვიდრე სუსტ ადამიანებს!</w:t>
      </w:r>
    </w:p>
    <w:p w14:paraId="2915E86F" w14:textId="77777777" w:rsidR="002B144F" w:rsidRDefault="00000000">
      <w:pPr>
        <w:spacing w:before="269" w:after="269"/>
        <w:ind w:left="120"/>
      </w:pPr>
      <w:r>
        <w:rPr>
          <w:rFonts w:ascii="Times New Roman" w:hAnsi="Times New Roman"/>
          <w:color w:val="000000"/>
        </w:rPr>
        <w:t>მკურნალი ცეცხლში გაეხვა და მალე შამანიც დაეცა.</w:t>
      </w:r>
    </w:p>
    <w:p w14:paraId="4882AF1C" w14:textId="77777777" w:rsidR="002B144F" w:rsidRDefault="00000000">
      <w:pPr>
        <w:spacing w:before="269" w:after="269"/>
        <w:ind w:left="120"/>
      </w:pPr>
      <w:r>
        <w:rPr>
          <w:rFonts w:ascii="Times New Roman" w:hAnsi="Times New Roman"/>
          <w:color w:val="000000"/>
        </w:rPr>
        <w:t>- ჰა! ეს რა ჯანდაბა შეჯიბრია? როგორც ჩანს, ჩემი წმინდა ხმლის ამოღებაც კი არ მომიწევს.</w:t>
      </w:r>
    </w:p>
    <w:p w14:paraId="58849545" w14:textId="77777777" w:rsidR="002B144F" w:rsidRDefault="00000000">
      <w:pPr>
        <w:spacing w:before="269" w:after="269"/>
        <w:ind w:left="120"/>
      </w:pPr>
      <w:r>
        <w:rPr>
          <w:rFonts w:ascii="Times New Roman" w:hAnsi="Times New Roman"/>
          <w:color w:val="000000"/>
        </w:rPr>
        <w:t>ლაოსმა მაშინვე გამოიყენა „ლიქსი“:</w:t>
      </w:r>
    </w:p>
    <w:p w14:paraId="715F5892" w14:textId="77777777" w:rsidR="002B144F" w:rsidRDefault="00000000">
      <w:pPr>
        <w:spacing w:before="269" w:after="269"/>
        <w:ind w:left="120"/>
      </w:pPr>
      <w:r>
        <w:rPr>
          <w:rFonts w:ascii="Times New Roman" w:hAnsi="Times New Roman"/>
          <w:color w:val="000000"/>
        </w:rPr>
        <w:t>- ჰაინე, ლედრიანო, აქ დავამთავრე.</w:t>
      </w:r>
    </w:p>
    <w:p w14:paraId="71D5D771" w14:textId="77777777" w:rsidR="002B144F" w:rsidRDefault="00000000">
      <w:pPr>
        <w:spacing w:before="269" w:after="269"/>
        <w:ind w:left="120"/>
      </w:pPr>
      <w:r>
        <w:rPr>
          <w:rFonts w:ascii="Times New Roman" w:hAnsi="Times New Roman"/>
          <w:color w:val="000000"/>
        </w:rPr>
        <w:t>- მეც დავჭყლიტე ისინი.</w:t>
      </w:r>
    </w:p>
    <w:p w14:paraId="33B6F460" w14:textId="77777777" w:rsidR="002B144F" w:rsidRDefault="00000000">
      <w:pPr>
        <w:spacing w:before="269" w:after="269"/>
        <w:ind w:left="120"/>
      </w:pPr>
      <w:r>
        <w:rPr>
          <w:rFonts w:ascii="Times New Roman" w:hAnsi="Times New Roman"/>
          <w:color w:val="000000"/>
        </w:rPr>
        <w:t>- მეც რიგზე ვარ. ახლა მათ ჯადოსნური თვალები აღარ აქვთ. დროა, დემონთა მბრძანებლის ციხესიმაგრეზე შევუტიოთ.</w:t>
      </w:r>
    </w:p>
    <w:p w14:paraId="0CC9D720" w14:textId="77777777" w:rsidR="002B144F" w:rsidRDefault="00000000">
      <w:pPr>
        <w:spacing w:before="269" w:after="269"/>
        <w:ind w:left="120"/>
      </w:pPr>
      <w:r>
        <w:rPr>
          <w:rFonts w:ascii="Times New Roman" w:hAnsi="Times New Roman"/>
          <w:color w:val="000000"/>
        </w:rPr>
        <w:t>ლაოსმა წყალქვეშა ქალაქი დატოვა და რივესტის გუნდის ადგილმდებარეობისკენ გაემართა.</w:t>
      </w:r>
    </w:p>
    <w:p w14:paraId="364EAEB5" w14:textId="77777777" w:rsidR="002B144F" w:rsidRDefault="00000000">
      <w:pPr>
        <w:spacing w:before="269" w:after="269"/>
        <w:ind w:left="120"/>
      </w:pPr>
      <w:r>
        <w:rPr>
          <w:rFonts w:ascii="Times New Roman" w:hAnsi="Times New Roman"/>
          <w:color w:val="000000"/>
        </w:rPr>
        <w:t>„უცნაურია...“ თქვა მენომ, „რიმნეტს“ უყურებდა. „თუ მაგიური ძალის სფერო სტაგნაციას განიცდის და შესუსტდება, იგივე უნდა დაემართოს გმირთა აკადემიასაც. მაგრამ ისინი „ლიქსს“ იყენებენ... მე შემეძლო გამეგო, დიდი განსხვავება იქნებოდა თუ არა მაგიურ ძალაში, მაგრამ ახლა ისინი ჩვეულებრივზე ნაკლებ ენერგიას დებენ „ლიქსში“...“ თქვა მან და ღრმად ჩაფიქრდა.</w:t>
      </w:r>
    </w:p>
    <w:p w14:paraId="0391258E" w14:textId="77777777" w:rsidR="002B144F" w:rsidRDefault="00000000">
      <w:pPr>
        <w:spacing w:before="269" w:after="269"/>
        <w:ind w:left="120"/>
      </w:pPr>
      <w:r>
        <w:rPr>
          <w:rFonts w:ascii="Times New Roman" w:hAnsi="Times New Roman"/>
          <w:color w:val="000000"/>
        </w:rPr>
        <w:t xml:space="preserve">„თუ ისინი რივესტის გუნდის მაგიურ ძალას ბლოკავენ, გმირებმა ამისთვის რაიმე სახის შელოცვა უნდა გამოიყენონ, მაგრამ ვერ ვხედავ რაიმე ნიშანს იმისა, რომ გმირთა </w:t>
      </w:r>
      <w:r>
        <w:rPr>
          <w:rFonts w:ascii="Times New Roman" w:hAnsi="Times New Roman"/>
          <w:color w:val="000000"/>
        </w:rPr>
        <w:lastRenderedPageBreak/>
        <w:t>აკადემიის სტუდენტებმა მსგავსი რამ გამოიყენეს... თუ ეს შელოცვა პირდაპირ მტრის გუნდზე არ არის გამოყენებული, მაშინ მისი მოქმედების რადიუსი ძალიან დიდია...“</w:t>
      </w:r>
    </w:p>
    <w:p w14:paraId="725A7D38" w14:textId="77777777" w:rsidR="002B144F" w:rsidRDefault="00000000">
      <w:pPr>
        <w:spacing w:before="269" w:after="269"/>
        <w:ind w:left="120"/>
      </w:pPr>
      <w:r>
        <w:rPr>
          <w:rFonts w:ascii="Times New Roman" w:hAnsi="Times New Roman"/>
          <w:color w:val="000000"/>
        </w:rPr>
        <w:t>მენომ თავზე ხელი მოჰკიდა, ცხადია, ძალიან უხერხულად გრძნობდა თავს.</w:t>
      </w:r>
    </w:p>
    <w:p w14:paraId="1482B5DF" w14:textId="77777777" w:rsidR="002B144F" w:rsidRDefault="00000000">
      <w:pPr>
        <w:spacing w:before="269" w:after="269"/>
        <w:ind w:left="120"/>
      </w:pPr>
      <w:r>
        <w:rPr>
          <w:rFonts w:ascii="Times New Roman" w:hAnsi="Times New Roman"/>
          <w:color w:val="000000"/>
        </w:rPr>
        <w:t>- ჰმ, ამბობ, რომ რაღაც სახის თაღლითობა გმირთა აკადემიას უპირატესობას ანიჭებს?</w:t>
      </w:r>
    </w:p>
    <w:p w14:paraId="7587EE78" w14:textId="77777777" w:rsidR="002B144F" w:rsidRDefault="00000000">
      <w:pPr>
        <w:spacing w:before="269" w:after="269"/>
        <w:ind w:left="120"/>
      </w:pPr>
      <w:r>
        <w:rPr>
          <w:rFonts w:ascii="Times New Roman" w:hAnsi="Times New Roman"/>
          <w:color w:val="000000"/>
        </w:rPr>
        <w:t>— ...საეჭვოა, მაგრამ არანაირი მტკიცებულება არ მაქვს. შეიძლება ითქვას, რომ ისინი უბრალოდ ძალიან კარგები არიან, სულ ესაა და ეს სავსებით შესაძლებელია...</w:t>
      </w:r>
    </w:p>
    <w:p w14:paraId="7AD47637" w14:textId="77777777" w:rsidR="002B144F" w:rsidRDefault="00000000">
      <w:pPr>
        <w:spacing w:before="269" w:after="269"/>
        <w:ind w:left="120"/>
      </w:pPr>
      <w:r>
        <w:rPr>
          <w:rFonts w:ascii="Times New Roman" w:hAnsi="Times New Roman"/>
          <w:color w:val="000000"/>
        </w:rPr>
        <w:t>- სინამდვილეში, ამის მტკიცებულებები არსებობს.</w:t>
      </w:r>
    </w:p>
    <w:p w14:paraId="43C8094D" w14:textId="77777777" w:rsidR="002B144F" w:rsidRDefault="00000000">
      <w:pPr>
        <w:spacing w:before="269" w:after="269"/>
        <w:ind w:left="120"/>
      </w:pPr>
      <w:r>
        <w:rPr>
          <w:rFonts w:ascii="Times New Roman" w:hAnsi="Times New Roman"/>
          <w:color w:val="000000"/>
        </w:rPr>
        <w:t>- ...რა?..</w:t>
      </w:r>
    </w:p>
    <w:p w14:paraId="6C19A969" w14:textId="77777777" w:rsidR="002B144F" w:rsidRDefault="00000000">
      <w:pPr>
        <w:spacing w:before="269" w:after="269"/>
        <w:ind w:left="120"/>
      </w:pPr>
      <w:r>
        <w:rPr>
          <w:rFonts w:ascii="Times New Roman" w:hAnsi="Times New Roman"/>
          <w:color w:val="000000"/>
        </w:rPr>
        <w:t>— ტბა შეიცავს წმინდა წყალს. ეს არის ერთგვარი განსაკუთრებული ჯადოსნური არტეფაქტი, რომელსაც ფორმა არ აქვს. როდესაც მისი ძალა გამოიყოფა, ადამიანები უპირატესობას იძენენ მაგიურ ძალაში, მაგრამ დემონებისთვის ეს პირიქითაა: შხამი.</w:t>
      </w:r>
    </w:p>
    <w:p w14:paraId="2F850433" w14:textId="77777777" w:rsidR="002B144F" w:rsidRDefault="00000000">
      <w:pPr>
        <w:spacing w:before="269" w:after="269"/>
        <w:ind w:left="120"/>
      </w:pPr>
      <w:r>
        <w:rPr>
          <w:rFonts w:ascii="Times New Roman" w:hAnsi="Times New Roman"/>
          <w:color w:val="000000"/>
        </w:rPr>
        <w:t>რადგან ეს წმინდა წყალია, რომელსაც ღმერთები დემონების დასაფრთხობად მოაქვთ. 2000 წლის წინც კი ცოტას შეეძლო მისი კონტროლი და, როგორც ჩანს, ის დღემდე შემორჩა.</w:t>
      </w:r>
    </w:p>
    <w:p w14:paraId="1CFEF777" w14:textId="77777777" w:rsidR="002B144F" w:rsidRDefault="00000000">
      <w:pPr>
        <w:spacing w:before="269" w:after="269"/>
        <w:ind w:left="120"/>
      </w:pPr>
      <w:r>
        <w:rPr>
          <w:rFonts w:ascii="Times New Roman" w:hAnsi="Times New Roman"/>
          <w:color w:val="000000"/>
        </w:rPr>
        <w:t>წმინდა წყალი უკიდურესად მოქნილი ჯადოსნური არტეფაქტია. ასევე, პირველად ვხედავ მის გამოყენებას. მოიგონეს მისი არსებობის ოსტატურად დამალვის გზა?</w:t>
      </w:r>
    </w:p>
    <w:p w14:paraId="7C684906" w14:textId="77777777" w:rsidR="002B144F" w:rsidRDefault="00000000">
      <w:pPr>
        <w:spacing w:before="269" w:after="269"/>
        <w:ind w:left="120"/>
      </w:pPr>
      <w:r>
        <w:rPr>
          <w:rFonts w:ascii="Times New Roman" w:hAnsi="Times New Roman"/>
          <w:color w:val="000000"/>
        </w:rPr>
        <w:t>„საქმე იმაშია, რომ სითხეში გახსნილი წმინდა წყალი ჯადოსნურ წრეს ქმნის“, - ვუთხარი მას.</w:t>
      </w:r>
    </w:p>
    <w:p w14:paraId="47C65F3E" w14:textId="77777777" w:rsidR="002B144F" w:rsidRDefault="00000000">
      <w:pPr>
        <w:spacing w:before="269" w:after="269"/>
        <w:ind w:left="120"/>
      </w:pPr>
      <w:r>
        <w:rPr>
          <w:rFonts w:ascii="Times New Roman" w:hAnsi="Times New Roman"/>
          <w:color w:val="000000"/>
        </w:rPr>
        <w:t>მენომ ჯადოსნური თვალები დაძაბა და ყურადღებით მიაჩერდა წყალქვეშ მიმდინარე მოვლენებს.</w:t>
      </w:r>
    </w:p>
    <w:p w14:paraId="2040B54D" w14:textId="77777777" w:rsidR="002B144F" w:rsidRDefault="00000000">
      <w:pPr>
        <w:spacing w:before="269" w:after="269"/>
        <w:ind w:left="120"/>
      </w:pPr>
      <w:r>
        <w:rPr>
          <w:rFonts w:ascii="Times New Roman" w:hAnsi="Times New Roman"/>
          <w:color w:val="000000"/>
        </w:rPr>
        <w:t>— ...ვერაფერს ვხედავ... შეგიძლიათ განასხვავოთ ტბაში გახსნილი წყლის ტიპები?</w:t>
      </w:r>
    </w:p>
    <w:p w14:paraId="6D781466" w14:textId="77777777" w:rsidR="002B144F" w:rsidRDefault="00000000">
      <w:pPr>
        <w:spacing w:before="269" w:after="269"/>
        <w:ind w:left="120"/>
      </w:pPr>
      <w:r>
        <w:rPr>
          <w:rFonts w:ascii="Times New Roman" w:hAnsi="Times New Roman"/>
          <w:color w:val="000000"/>
        </w:rPr>
        <w:t>ეს ადვილი სულაც არ არის. რადგან ისინი ოსტატურად მალავენ თავიანთ მაგიურ ძალას.</w:t>
      </w:r>
    </w:p>
    <w:p w14:paraId="32B38D8F" w14:textId="77777777" w:rsidR="002B144F" w:rsidRDefault="00000000">
      <w:pPr>
        <w:spacing w:before="269" w:after="269"/>
        <w:ind w:left="120"/>
      </w:pPr>
      <w:r>
        <w:rPr>
          <w:rFonts w:ascii="Times New Roman" w:hAnsi="Times New Roman"/>
          <w:color w:val="000000"/>
        </w:rPr>
        <w:t>- მოდი, გაჩვენებ.</w:t>
      </w:r>
    </w:p>
    <w:p w14:paraId="2D4A6E35" w14:textId="77777777" w:rsidR="002B144F" w:rsidRDefault="00000000">
      <w:pPr>
        <w:spacing w:before="269" w:after="269"/>
        <w:ind w:left="120"/>
      </w:pPr>
      <w:r>
        <w:rPr>
          <w:rFonts w:ascii="Times New Roman" w:hAnsi="Times New Roman"/>
          <w:color w:val="000000"/>
        </w:rPr>
        <w:t>მენოს ჯადოსნურ თვალებს შევეხე და მათზე ჯადოსნური წრეები დავხატე. მათში ჯადოსნური ძალის გაგზავნით, მისი თვალები გავაძლიერე.</w:t>
      </w:r>
    </w:p>
    <w:p w14:paraId="1B72B721" w14:textId="77777777" w:rsidR="002B144F" w:rsidRDefault="00000000">
      <w:pPr>
        <w:spacing w:before="269" w:after="269"/>
        <w:ind w:left="120"/>
      </w:pPr>
      <w:r>
        <w:rPr>
          <w:rFonts w:ascii="Times New Roman" w:hAnsi="Times New Roman"/>
          <w:color w:val="000000"/>
        </w:rPr>
        <w:t>- რა?.. ეს არის?..</w:t>
      </w:r>
    </w:p>
    <w:p w14:paraId="1AE83898" w14:textId="77777777" w:rsidR="002B144F" w:rsidRDefault="00000000">
      <w:pPr>
        <w:spacing w:before="269" w:after="269"/>
        <w:ind w:left="120"/>
      </w:pPr>
      <w:r>
        <w:rPr>
          <w:rFonts w:ascii="Times New Roman" w:hAnsi="Times New Roman"/>
          <w:color w:val="000000"/>
        </w:rPr>
        <w:t>- ახლა ნათლად ხედავთ მაგიურ ძალას. ასე ვხედავ მე სამყაროს.</w:t>
      </w:r>
    </w:p>
    <w:p w14:paraId="59CFDD42" w14:textId="77777777" w:rsidR="002B144F" w:rsidRDefault="00000000">
      <w:pPr>
        <w:spacing w:before="269" w:after="269"/>
        <w:ind w:left="120"/>
      </w:pPr>
      <w:r>
        <w:rPr>
          <w:rFonts w:ascii="Times New Roman" w:hAnsi="Times New Roman"/>
          <w:color w:val="000000"/>
        </w:rPr>
        <w:lastRenderedPageBreak/>
        <w:t>ამის გაკეთება მხოლოდ იმიტომ შევძელი, რომ მის ჯადოსნურ თვალებს გარკვეული ძალა ჰქონდათ. წინააღმდეგ შემთხვევაში, უარეს შემთხვევაში, ის დაბრმავდებოდა.</w:t>
      </w:r>
    </w:p>
    <w:p w14:paraId="1668161B" w14:textId="77777777" w:rsidR="002B144F" w:rsidRDefault="00000000">
      <w:pPr>
        <w:spacing w:before="269" w:after="269"/>
        <w:ind w:left="120"/>
      </w:pPr>
      <w:r>
        <w:rPr>
          <w:rFonts w:ascii="Times New Roman" w:hAnsi="Times New Roman"/>
          <w:color w:val="000000"/>
        </w:rPr>
        <w:t>— ...თვალებს არ ვუჯერებ... ვერასდროს ვიფიქრებდი, რომ ჯადოსნურ ძალას მატერიაზე უფრო ნათლად დავინახავდი...</w:t>
      </w:r>
    </w:p>
    <w:p w14:paraId="3224B737" w14:textId="77777777" w:rsidR="002B144F" w:rsidRDefault="00000000">
      <w:pPr>
        <w:spacing w:before="269" w:after="269"/>
        <w:ind w:left="120"/>
      </w:pPr>
      <w:r>
        <w:rPr>
          <w:rFonts w:ascii="Times New Roman" w:hAnsi="Times New Roman"/>
          <w:color w:val="000000"/>
        </w:rPr>
        <w:t>მენომ რიმნეტის მიერ ნაჩვენებ წყალქვეშა სივრცის გამოსახულებას შეხედა. ახლა მას ნათლად უნდა დაენახა ტბაში გახსნილი წმინდა წყლის მიერ შექმნილი ჯადოსნური წრე.</w:t>
      </w:r>
    </w:p>
    <w:p w14:paraId="459595AB" w14:textId="77777777" w:rsidR="002B144F" w:rsidRDefault="00000000">
      <w:pPr>
        <w:spacing w:before="269" w:after="269"/>
        <w:ind w:left="120"/>
      </w:pPr>
      <w:r>
        <w:rPr>
          <w:rFonts w:ascii="Times New Roman" w:hAnsi="Times New Roman"/>
          <w:color w:val="000000"/>
        </w:rPr>
        <w:t>- ეს... ბარიერი... ფორმულაა... ზუსტად არ ვიცი, რა ეფექტი აქვს, მაგრამ...</w:t>
      </w:r>
    </w:p>
    <w:p w14:paraId="169B8F0D" w14:textId="77777777" w:rsidR="002B144F" w:rsidRDefault="00000000">
      <w:pPr>
        <w:spacing w:before="269" w:after="269"/>
        <w:ind w:left="120"/>
      </w:pPr>
      <w:r>
        <w:rPr>
          <w:rFonts w:ascii="Times New Roman" w:hAnsi="Times New Roman"/>
          <w:color w:val="000000"/>
        </w:rPr>
        <w:t>— მისი მაგიური ეფექტი ბარიერის შიგნით მყოფი ადამიანების მაგიური ძალის გაზრდაა, ამავდროულად, წმინდა წყლის ძალის გამოთავისუფლებით დემონების ძალის დაბლოკვა. წმინდა წყალი წმინდა ტბიდან მოედინება. გმირთა აკადემია მაგიური ძალის ამოუწურავი წყაროთი მარაგდება და დემონები გამუდმებით კარგავენ მას.</w:t>
      </w:r>
    </w:p>
    <w:p w14:paraId="68CB959A" w14:textId="77777777" w:rsidR="002B144F" w:rsidRDefault="00000000">
      <w:pPr>
        <w:spacing w:before="269" w:after="269"/>
        <w:ind w:left="120"/>
      </w:pPr>
      <w:r>
        <w:rPr>
          <w:rFonts w:ascii="Times New Roman" w:hAnsi="Times New Roman"/>
          <w:color w:val="000000"/>
        </w:rPr>
        <w:t>— ...როგორ შეიძლება ეს... ვერც კი ვაიძულებ საკუთარ თავს, რომ ამას საშინაო უპირატესობა ვუწოდო. ბოლოს და ბოლოს, არსებობს მაგიური ძალის წყარო, რომლის გამოყენებაც მხოლოდ გმირთა აკადემიას შეუძლია...</w:t>
      </w:r>
    </w:p>
    <w:p w14:paraId="65371168" w14:textId="77777777" w:rsidR="002B144F" w:rsidRDefault="00000000">
      <w:pPr>
        <w:spacing w:before="269" w:after="269"/>
        <w:ind w:left="120"/>
      </w:pPr>
      <w:r>
        <w:rPr>
          <w:rFonts w:ascii="Times New Roman" w:hAnsi="Times New Roman"/>
          <w:color w:val="000000"/>
        </w:rPr>
        <w:t>მენო აღარ მალავდა თავის აღშფოთებას. ვიცოდი, რომ ტბაში წმინდა წყალი მოედინებოდა, მაგრამ თუ მის ძალას ვერ გამოავლენდნენ, ეს არც ღვთის სანთელი იყო და არც ეშმაკის სათამაშო. არ მეგონა, რომ ამას აკადემიებს შორის გამოცდების შეჯიბრის საბაბით გამოიყენებდნენ.</w:t>
      </w:r>
    </w:p>
    <w:p w14:paraId="0CA3A22B" w14:textId="77777777" w:rsidR="002B144F" w:rsidRDefault="00000000">
      <w:pPr>
        <w:spacing w:before="269" w:after="269"/>
        <w:ind w:left="120"/>
      </w:pPr>
      <w:r>
        <w:rPr>
          <w:rFonts w:ascii="Times New Roman" w:hAnsi="Times New Roman"/>
          <w:color w:val="000000"/>
        </w:rPr>
        <w:t>სურთ თუ არა მათ გამარჯვება, მაშინაც კი, თუ მომავალ ურთიერთობებში მტრულ განწყობას შეინარჩუნებენ? თუ ფიქრობდნენ, რომ ჩვენ ამას ვერ შევამჩნევდით?</w:t>
      </w:r>
    </w:p>
    <w:p w14:paraId="7C9107DC" w14:textId="77777777" w:rsidR="002B144F" w:rsidRDefault="00000000">
      <w:pPr>
        <w:spacing w:before="269" w:after="269"/>
        <w:ind w:left="120"/>
      </w:pPr>
      <w:r>
        <w:rPr>
          <w:rFonts w:ascii="Times New Roman" w:hAnsi="Times New Roman"/>
          <w:color w:val="000000"/>
        </w:rPr>
        <w:t>- რას აპირებ? ამას შეჯიბრი ძნელად შეიძლება ეწოდოს.</w:t>
      </w:r>
    </w:p>
    <w:p w14:paraId="62E7849F" w14:textId="77777777" w:rsidR="002B144F" w:rsidRDefault="00000000">
      <w:pPr>
        <w:spacing w:before="269" w:after="269"/>
        <w:ind w:left="120"/>
      </w:pPr>
      <w:r>
        <w:rPr>
          <w:rFonts w:ascii="Times New Roman" w:hAnsi="Times New Roman"/>
          <w:color w:val="000000"/>
        </w:rPr>
        <w:t>- გმადლობთ. ახლა საკმარისი მტკიცებულებები მაქვს. წავალ და გამოცდას გავასაჩივრებ.</w:t>
      </w:r>
    </w:p>
    <w:p w14:paraId="66D7B1C9" w14:textId="77777777" w:rsidR="002B144F" w:rsidRDefault="00000000">
      <w:pPr>
        <w:spacing w:before="269" w:after="269"/>
        <w:ind w:left="120"/>
      </w:pPr>
      <w:r>
        <w:rPr>
          <w:rFonts w:ascii="Times New Roman" w:hAnsi="Times New Roman"/>
          <w:color w:val="000000"/>
        </w:rPr>
        <w:t>მენო გაბრაზებული მზერით დიეგოსკენ წავიდა.</w:t>
      </w:r>
    </w:p>
    <w:p w14:paraId="7BCC46AE" w14:textId="77777777" w:rsidR="002B144F" w:rsidRDefault="00000000">
      <w:pPr>
        <w:pStyle w:val="Heading4"/>
        <w:spacing w:before="269" w:after="269"/>
        <w:ind w:left="120"/>
      </w:pPr>
      <w:r>
        <w:rPr>
          <w:rFonts w:ascii="Times New Roman" w:hAnsi="Times New Roman"/>
          <w:i w:val="0"/>
          <w:color w:val="000000"/>
        </w:rPr>
        <w:t>შენიშვნები</w:t>
      </w:r>
    </w:p>
    <w:p w14:paraId="66C0792B" w14:textId="77777777" w:rsidR="002B144F" w:rsidRDefault="00000000">
      <w:pPr>
        <w:spacing w:before="269" w:after="269"/>
        <w:ind w:left="120"/>
      </w:pPr>
      <w:r>
        <w:rPr>
          <w:rFonts w:ascii="Times New Roman" w:hAnsi="Times New Roman"/>
          <w:color w:val="000000"/>
        </w:rPr>
        <w:t>1. ჩაწერილია, როგორც: „აქტივობები წყალქვეშ“.</w:t>
      </w:r>
    </w:p>
    <w:p w14:paraId="00F55F7C" w14:textId="77777777" w:rsidR="002B144F" w:rsidRDefault="00000000">
      <w:pPr>
        <w:spacing w:before="269" w:after="269"/>
        <w:ind w:left="120"/>
      </w:pPr>
      <w:r>
        <w:rPr>
          <w:rFonts w:ascii="Times New Roman" w:hAnsi="Times New Roman"/>
          <w:color w:val="000000"/>
        </w:rPr>
        <w:t>2. პატარა იაპონური ანდაზა, რომელიც ამბობს, რომ ზაფხულის მწერები, რომლებიც სიკაშკაშით იზიდავენ, თავად ხვდებიან უსიამოვნებაში და ცოცხლად იწვებიან.</w:t>
      </w:r>
    </w:p>
    <w:p w14:paraId="605CCAFF" w14:textId="77777777" w:rsidR="002B144F" w:rsidRDefault="00000000">
      <w:pPr>
        <w:pStyle w:val="Heading2"/>
        <w:pageBreakBefore/>
        <w:spacing w:before="180" w:after="180"/>
        <w:ind w:left="120"/>
      </w:pPr>
      <w:bookmarkStart w:id="18" w:name="_§_18._სტუდენტის"/>
      <w:bookmarkEnd w:id="18"/>
      <w:r>
        <w:rPr>
          <w:rFonts w:ascii="Times New Roman" w:hAnsi="Times New Roman"/>
          <w:color w:val="000000"/>
          <w:sz w:val="33"/>
        </w:rPr>
        <w:lastRenderedPageBreak/>
        <w:t>§ 18. სტუდენტის მოთხოვნა</w:t>
      </w:r>
    </w:p>
    <w:p w14:paraId="62E48642" w14:textId="77777777" w:rsidR="002B144F" w:rsidRDefault="00000000">
      <w:pPr>
        <w:spacing w:before="269" w:after="269"/>
        <w:ind w:left="120"/>
      </w:pPr>
      <w:r>
        <w:rPr>
          <w:rFonts w:ascii="Times New Roman" w:hAnsi="Times New Roman"/>
          <w:color w:val="000000"/>
        </w:rPr>
        <w:t>- ლორდ რივესტ, რაზმებიდან არცერთი არ პასუხობს.</w:t>
      </w:r>
    </w:p>
    <w:p w14:paraId="73FF6D50" w14:textId="77777777" w:rsidR="002B144F" w:rsidRDefault="00000000">
      <w:pPr>
        <w:spacing w:before="269" w:after="269"/>
        <w:ind w:left="120"/>
      </w:pPr>
      <w:r>
        <w:rPr>
          <w:rFonts w:ascii="Times New Roman" w:hAnsi="Times New Roman"/>
          <w:color w:val="000000"/>
        </w:rPr>
        <w:t>დემონთა მბრძანებლის ციხესიმაგრეში რივესტის ქვეშევრდომები ძალიან ღელავდნენ, რადგან „ლიქსი“ არ მუშაობდა.</w:t>
      </w:r>
    </w:p>
    <w:p w14:paraId="29118003" w14:textId="77777777" w:rsidR="002B144F" w:rsidRDefault="00000000">
      <w:pPr>
        <w:spacing w:before="269" w:after="269"/>
        <w:ind w:left="120"/>
      </w:pPr>
      <w:r>
        <w:rPr>
          <w:rFonts w:ascii="Times New Roman" w:hAnsi="Times New Roman"/>
          <w:color w:val="000000"/>
        </w:rPr>
        <w:t>- რა ვქნათ? თუ ისინი „ლიქსს“ არ უპასუხებენ, მაშინ შეიძლება ბრძოლაში შევიდნენ ან უკვე წააგონ. როგორ ფიქრობთ, ძირითადი ძალებით უნდა შევუტიოთ და არა სადაზვერვო რაზმით?</w:t>
      </w:r>
    </w:p>
    <w:p w14:paraId="1F68C6F0" w14:textId="77777777" w:rsidR="002B144F" w:rsidRDefault="00000000">
      <w:pPr>
        <w:spacing w:before="269" w:after="269"/>
        <w:ind w:left="120"/>
      </w:pPr>
      <w:r>
        <w:rPr>
          <w:rFonts w:ascii="Times New Roman" w:hAnsi="Times New Roman"/>
          <w:color w:val="000000"/>
        </w:rPr>
        <w:t>— ...ძალიან უცნაურია. მათ არ ჰქონდათ „ლიქსის“ გამოყენების შესაძლებლობა? ეს იმას არ ნიშნავს, რომ ისინი უბრალოდ ძლიერები იყვნენ. ვფიქრობ, უნდა გავითვალისწინოთ, რომ გარეთ რაღაც ხაფანგია. თუ დაუდევრად მოვიქცევით, მასში გავებმებით.</w:t>
      </w:r>
    </w:p>
    <w:p w14:paraId="11A4A27B" w14:textId="77777777" w:rsidR="002B144F" w:rsidRDefault="00000000">
      <w:pPr>
        <w:spacing w:before="269" w:after="269"/>
        <w:ind w:left="120"/>
      </w:pPr>
      <w:r>
        <w:rPr>
          <w:rFonts w:ascii="Times New Roman" w:hAnsi="Times New Roman"/>
          <w:color w:val="000000"/>
        </w:rPr>
        <w:t>რივესტმა დაასკვნა, რომ რადგან არ იცოდა, რა კარტები ეჭირა ხელში მოწინააღმდეგეს, ახლა უნდა დალოდებოდა.</w:t>
      </w:r>
    </w:p>
    <w:p w14:paraId="73FA127C" w14:textId="77777777" w:rsidR="002B144F" w:rsidRDefault="00000000">
      <w:pPr>
        <w:spacing w:before="269" w:after="269"/>
        <w:ind w:left="120"/>
      </w:pPr>
      <w:r>
        <w:rPr>
          <w:rFonts w:ascii="Times New Roman" w:hAnsi="Times New Roman"/>
          <w:color w:val="000000"/>
        </w:rPr>
        <w:t>„არ მინდა ვაღიარო, მაგრამ ალყისთვის მზადება უნდა დავიწყოთ.“</w:t>
      </w:r>
    </w:p>
    <w:p w14:paraId="5BA41C07" w14:textId="77777777" w:rsidR="002B144F" w:rsidRDefault="00000000">
      <w:pPr>
        <w:spacing w:before="269" w:after="269"/>
        <w:ind w:left="120"/>
      </w:pPr>
      <w:r>
        <w:rPr>
          <w:rFonts w:ascii="Times New Roman" w:hAnsi="Times New Roman"/>
          <w:color w:val="000000"/>
        </w:rPr>
        <w:t>თუ ისინი დემონ მბრძანებლის ციხესიმაგრეში დარჩებიან, მათი ტოპოგრაფიული ეფექტი მეფის ძალაუფლებაზე - რივესტზე გავრცელდება. სწორედ ალყის ბრძოლებში იმალება „ბიჭების“ ნამდვილი ძალა.</w:t>
      </w:r>
    </w:p>
    <w:p w14:paraId="41D4117C" w14:textId="77777777" w:rsidR="002B144F" w:rsidRDefault="00000000">
      <w:pPr>
        <w:spacing w:before="269" w:after="269"/>
        <w:ind w:left="120"/>
      </w:pPr>
      <w:r>
        <w:rPr>
          <w:rFonts w:ascii="Times New Roman" w:hAnsi="Times New Roman"/>
          <w:color w:val="000000"/>
        </w:rPr>
        <w:t>- დაიწყეთ მაგიური ძალის დაგროვება. როგორც კი გამოჩნდებიან, რაღაცას ვაჩვენებთ.</w:t>
      </w:r>
    </w:p>
    <w:p w14:paraId="7FAF8CD2" w14:textId="77777777" w:rsidR="002B144F" w:rsidRDefault="00000000">
      <w:pPr>
        <w:spacing w:before="269" w:after="269"/>
        <w:ind w:left="120"/>
      </w:pPr>
      <w:r>
        <w:rPr>
          <w:rFonts w:ascii="Times New Roman" w:hAnsi="Times New Roman"/>
          <w:color w:val="000000"/>
        </w:rPr>
        <w:t>- კი ბატონო!</w:t>
      </w:r>
    </w:p>
    <w:p w14:paraId="0CBA5F22" w14:textId="77777777" w:rsidR="002B144F" w:rsidRDefault="00000000">
      <w:pPr>
        <w:spacing w:before="269" w:after="269"/>
        <w:ind w:left="120"/>
      </w:pPr>
      <w:r>
        <w:rPr>
          <w:rFonts w:ascii="Times New Roman" w:hAnsi="Times New Roman"/>
          <w:color w:val="000000"/>
        </w:rPr>
        <w:t>რივესტის გუნდმა მტრის მოსვლას დაელოდა და ფარულად დიდი მაგიის მომზადება დაიწყო, რათა ის შეუმჩნეველი დარჩენილიყო.</w:t>
      </w:r>
    </w:p>
    <w:p w14:paraId="64E06527" w14:textId="77777777" w:rsidR="002B144F" w:rsidRDefault="00000000">
      <w:pPr>
        <w:spacing w:before="269" w:after="269"/>
        <w:ind w:left="120"/>
      </w:pPr>
      <w:r>
        <w:rPr>
          <w:rFonts w:ascii="Times New Roman" w:hAnsi="Times New Roman"/>
          <w:color w:val="000000"/>
        </w:rPr>
        <w:t>და გარკვეული დროის შემდეგ...</w:t>
      </w:r>
    </w:p>
    <w:p w14:paraId="0F958627" w14:textId="77777777" w:rsidR="002B144F" w:rsidRDefault="00000000">
      <w:pPr>
        <w:spacing w:before="269" w:after="269"/>
        <w:ind w:left="120"/>
      </w:pPr>
      <w:r>
        <w:rPr>
          <w:rFonts w:ascii="Times New Roman" w:hAnsi="Times New Roman"/>
          <w:color w:val="000000"/>
        </w:rPr>
        <w:t>- ჰა, საბოლოოდ ვიპოვე. სწრაფად დავასრულოთ.</w:t>
      </w:r>
    </w:p>
    <w:p w14:paraId="764838BE" w14:textId="77777777" w:rsidR="002B144F" w:rsidRDefault="00000000">
      <w:pPr>
        <w:spacing w:before="269" w:after="269"/>
        <w:ind w:left="120"/>
      </w:pPr>
      <w:r>
        <w:rPr>
          <w:rFonts w:ascii="Times New Roman" w:hAnsi="Times New Roman"/>
          <w:color w:val="000000"/>
        </w:rPr>
        <w:t>ლაოსი დემონთა მბრძანებლის ციხის აღმოსავლეთიდან, თვალსაჩინო მანძილზე გამოჩნდა.</w:t>
      </w:r>
    </w:p>
    <w:p w14:paraId="4BB5C22A" w14:textId="77777777" w:rsidR="002B144F" w:rsidRDefault="00000000">
      <w:pPr>
        <w:spacing w:before="269" w:after="269"/>
        <w:ind w:left="120"/>
      </w:pPr>
      <w:r>
        <w:rPr>
          <w:rFonts w:ascii="Times New Roman" w:hAnsi="Times New Roman"/>
          <w:color w:val="000000"/>
        </w:rPr>
        <w:t>- რა მოუთმენელი ხარ, ლაოს. მოსაწყენი იქნება, თუ მათთან ცოტას არ ვითამაშებთ.</w:t>
      </w:r>
    </w:p>
    <w:p w14:paraId="16E6A9E4" w14:textId="77777777" w:rsidR="002B144F" w:rsidRDefault="00000000">
      <w:pPr>
        <w:spacing w:before="269" w:after="269"/>
        <w:ind w:left="120"/>
      </w:pPr>
      <w:r>
        <w:rPr>
          <w:rFonts w:ascii="Times New Roman" w:hAnsi="Times New Roman"/>
          <w:color w:val="000000"/>
        </w:rPr>
        <w:t>ჰაინე დასავლეთიდან ჩამოვიდა.</w:t>
      </w:r>
    </w:p>
    <w:p w14:paraId="2A104122" w14:textId="77777777" w:rsidR="002B144F" w:rsidRDefault="00000000">
      <w:pPr>
        <w:spacing w:before="269" w:after="269"/>
        <w:ind w:left="120"/>
      </w:pPr>
      <w:r>
        <w:rPr>
          <w:rFonts w:ascii="Times New Roman" w:hAnsi="Times New Roman"/>
          <w:color w:val="000000"/>
        </w:rPr>
        <w:t>- ფრთხილად იყავი. ჯერ არ ვიცით, რას აპირებენ, უფრო ფრთხილად წადი ციხესიმაგრისკენ.</w:t>
      </w:r>
    </w:p>
    <w:p w14:paraId="4C9F7CC2" w14:textId="77777777" w:rsidR="002B144F" w:rsidRDefault="00000000">
      <w:pPr>
        <w:spacing w:before="269" w:after="269"/>
        <w:ind w:left="120"/>
      </w:pPr>
      <w:r>
        <w:rPr>
          <w:rFonts w:ascii="Times New Roman" w:hAnsi="Times New Roman"/>
          <w:color w:val="000000"/>
        </w:rPr>
        <w:lastRenderedPageBreak/>
        <w:t>ლედრიანო ჩრდილოეთიდან გამოჩნდა.</w:t>
      </w:r>
    </w:p>
    <w:p w14:paraId="1D81FC4A" w14:textId="77777777" w:rsidR="002B144F" w:rsidRDefault="00000000">
      <w:pPr>
        <w:spacing w:before="269" w:after="269"/>
        <w:ind w:left="120"/>
      </w:pPr>
      <w:r>
        <w:rPr>
          <w:rFonts w:ascii="Times New Roman" w:hAnsi="Times New Roman"/>
          <w:color w:val="000000"/>
        </w:rPr>
        <w:t>„ჩვენ ვხედავთ მათ! გმირები აღმოსავლეთიდან, დასავლეთიდან და ჩრდილოეთიდან მოდიან!“ - იყვირა რივესტის ხელქვეითმა.</w:t>
      </w:r>
    </w:p>
    <w:p w14:paraId="1EB8663F" w14:textId="77777777" w:rsidR="002B144F" w:rsidRDefault="00000000">
      <w:pPr>
        <w:spacing w:before="269" w:after="269"/>
        <w:ind w:left="120"/>
      </w:pPr>
      <w:r>
        <w:rPr>
          <w:rFonts w:ascii="Times New Roman" w:hAnsi="Times New Roman"/>
          <w:color w:val="000000"/>
        </w:rPr>
        <w:t>— მათ სამს შორის გაიყვეს ძალაუფლება? თუმცა, ამას მნიშვნელობა არ აქვს. ახლა კი, წავიდეთ! მოდით, ვაჩვენოთ მათ დემონთა მბრძანებლის აკადემიის ძალა!</w:t>
      </w:r>
    </w:p>
    <w:p w14:paraId="23373DAE" w14:textId="77777777" w:rsidR="002B144F" w:rsidRDefault="00000000">
      <w:pPr>
        <w:spacing w:before="269" w:after="269"/>
        <w:ind w:left="120"/>
      </w:pPr>
      <w:r>
        <w:rPr>
          <w:rFonts w:ascii="Times New Roman" w:hAnsi="Times New Roman"/>
          <w:color w:val="000000"/>
        </w:rPr>
        <w:t xml:space="preserve">- კი!! ჩვენ ვამზადებთ "რიო ეიას </w:t>
      </w:r>
      <w:r>
        <w:rPr>
          <w:rFonts w:ascii="Times New Roman" w:hAnsi="Times New Roman"/>
          <w:color w:val="000000"/>
          <w:sz w:val="18"/>
          <w:vertAlign w:val="superscript"/>
        </w:rPr>
        <w:t xml:space="preserve">1 </w:t>
      </w:r>
      <w:r>
        <w:rPr>
          <w:rFonts w:ascii="Times New Roman" w:hAnsi="Times New Roman"/>
          <w:color w:val="000000"/>
        </w:rPr>
        <w:t>"-ს!!</w:t>
      </w:r>
    </w:p>
    <w:p w14:paraId="1945F7EE" w14:textId="77777777" w:rsidR="002B144F" w:rsidRDefault="00000000">
      <w:pPr>
        <w:spacing w:before="269" w:after="269"/>
        <w:ind w:left="120"/>
      </w:pPr>
      <w:r>
        <w:rPr>
          <w:rFonts w:ascii="Times New Roman" w:hAnsi="Times New Roman"/>
          <w:color w:val="000000"/>
        </w:rPr>
        <w:t>— „რიო ეიასს“ ვამზადებთ!! ჯადოსნური წრის გაშლას ვიწყებთ!!</w:t>
      </w:r>
    </w:p>
    <w:p w14:paraId="2C453663" w14:textId="77777777" w:rsidR="002B144F" w:rsidRDefault="00000000">
      <w:pPr>
        <w:spacing w:before="269" w:after="269"/>
        <w:ind w:left="120"/>
      </w:pPr>
      <w:r>
        <w:rPr>
          <w:rFonts w:ascii="Times New Roman" w:hAnsi="Times New Roman"/>
          <w:color w:val="000000"/>
        </w:rPr>
        <w:t>დემონთა მბრძანებლის ციხესიმაგრეზე უზარმაზარი ჯადოსნური წრე გამოჩნდა და 10 ქვემეხის კოშკად გადაიქცა.</w:t>
      </w:r>
    </w:p>
    <w:p w14:paraId="76442E08" w14:textId="77777777" w:rsidR="002B144F" w:rsidRDefault="00000000">
      <w:pPr>
        <w:spacing w:before="269" w:after="269"/>
        <w:ind w:left="120"/>
      </w:pPr>
      <w:r>
        <w:rPr>
          <w:rFonts w:ascii="Times New Roman" w:hAnsi="Times New Roman"/>
          <w:color w:val="000000"/>
        </w:rPr>
        <w:t>— მაგიური ძალით ვვარჯიშობ!!</w:t>
      </w:r>
    </w:p>
    <w:p w14:paraId="30A6E058" w14:textId="77777777" w:rsidR="002B144F" w:rsidRDefault="00000000">
      <w:pPr>
        <w:spacing w:before="269" w:after="269"/>
        <w:ind w:left="120"/>
      </w:pPr>
      <w:r>
        <w:rPr>
          <w:rFonts w:ascii="Times New Roman" w:hAnsi="Times New Roman"/>
          <w:color w:val="000000"/>
        </w:rPr>
        <w:t>ენერგიის ინფუზიამ გაააქტიურა ჯადოსნური წრეები და სინათლე, რომელიც თოფის კოშკურებში შეგროვდა.</w:t>
      </w:r>
    </w:p>
    <w:p w14:paraId="0CF95821" w14:textId="77777777" w:rsidR="002B144F" w:rsidRDefault="00000000">
      <w:pPr>
        <w:spacing w:before="269" w:after="269"/>
        <w:ind w:left="120"/>
      </w:pPr>
      <w:r>
        <w:rPr>
          <w:rFonts w:ascii="Times New Roman" w:hAnsi="Times New Roman"/>
          <w:color w:val="000000"/>
        </w:rPr>
        <w:t>— მზადაა სროლისთვის!!</w:t>
      </w:r>
    </w:p>
    <w:p w14:paraId="54B69A64" w14:textId="77777777" w:rsidR="002B144F" w:rsidRDefault="00000000">
      <w:pPr>
        <w:spacing w:before="269" w:after="269"/>
        <w:ind w:left="120"/>
      </w:pPr>
      <w:r>
        <w:rPr>
          <w:rFonts w:ascii="Times New Roman" w:hAnsi="Times New Roman"/>
          <w:color w:val="000000"/>
        </w:rPr>
        <w:t>მაგიური ხელმძღვანელობა ლაოსის, ჰაინეს და ლედრიანოსკენ იყო მიმართული.</w:t>
      </w:r>
    </w:p>
    <w:p w14:paraId="7C4DD534" w14:textId="77777777" w:rsidR="002B144F" w:rsidRDefault="00000000">
      <w:pPr>
        <w:spacing w:before="269" w:after="269"/>
        <w:ind w:left="120"/>
      </w:pPr>
      <w:r>
        <w:rPr>
          <w:rFonts w:ascii="Times New Roman" w:hAnsi="Times New Roman"/>
          <w:color w:val="000000"/>
        </w:rPr>
        <w:t>- წავიდეთ!! „რიო ეიას“, ცეცხლი!! - გადამწყვეტად გასცა ბრძანება რივესტმა.</w:t>
      </w:r>
    </w:p>
    <w:p w14:paraId="50F914CA" w14:textId="77777777" w:rsidR="002B144F" w:rsidRDefault="00000000">
      <w:pPr>
        <w:spacing w:before="269" w:after="269"/>
        <w:ind w:left="120"/>
      </w:pPr>
      <w:r>
        <w:rPr>
          <w:rFonts w:ascii="Times New Roman" w:hAnsi="Times New Roman"/>
          <w:color w:val="000000"/>
        </w:rPr>
        <w:t>მაგრამ იმ მომენტში…</w:t>
      </w:r>
    </w:p>
    <w:p w14:paraId="7E9F6E9C" w14:textId="77777777" w:rsidR="002B144F" w:rsidRDefault="00000000">
      <w:pPr>
        <w:spacing w:before="269" w:after="269"/>
        <w:ind w:left="120"/>
      </w:pPr>
      <w:r>
        <w:rPr>
          <w:rFonts w:ascii="Times New Roman" w:hAnsi="Times New Roman"/>
          <w:color w:val="000000"/>
        </w:rPr>
        <w:t>ტბა გათეთრდა. იგი წმინდა შუქში იყო გახვეული. სამკუთხედი დახატული იყო ჯადოსნური ხაზებით, რომელთა წვეროები იყო ლაოსი, ჰაინე და ლედრიანო. მის ცენტრში გიგანტური ჯადოსნური წრე გამოჩნდა და მასში შეკრებილი შუქი თითქოს დემონთა მბრძანებლის ციხესიმაგრეს ფარავდა.</w:t>
      </w:r>
    </w:p>
    <w:p w14:paraId="45633FB9" w14:textId="77777777" w:rsidR="002B144F" w:rsidRDefault="00000000">
      <w:pPr>
        <w:spacing w:before="269" w:after="269"/>
        <w:ind w:left="120"/>
      </w:pPr>
      <w:r>
        <w:rPr>
          <w:rFonts w:ascii="Times New Roman" w:hAnsi="Times New Roman"/>
          <w:color w:val="000000"/>
        </w:rPr>
        <w:t>— ...ლორდ რივესტ, მოცულობა... დამუხტვის მაგიური ძალის მოცულობა სწრაფად მცირდება. ჩვენ არ შეგვიძლია მაგიური წრის შენარჩუნება!</w:t>
      </w:r>
    </w:p>
    <w:p w14:paraId="0B906929" w14:textId="77777777" w:rsidR="002B144F" w:rsidRDefault="00000000">
      <w:pPr>
        <w:spacing w:before="269" w:after="269"/>
        <w:ind w:left="120"/>
      </w:pPr>
      <w:r>
        <w:rPr>
          <w:rFonts w:ascii="Times New Roman" w:hAnsi="Times New Roman"/>
          <w:color w:val="000000"/>
        </w:rPr>
        <w:t>დემონთა მბრძანებლის ციხესიმაგრეზე განლაგებული ჯადოსნური წრე „რიო ეიასა“ გაქრა. და თითქოს ეს არ კმაროდა, ციხესიმაგრის გარშემო არსებული მორევიც გაქრა.</w:t>
      </w:r>
    </w:p>
    <w:p w14:paraId="3E1F1247" w14:textId="77777777" w:rsidR="002B144F" w:rsidRDefault="00000000">
      <w:pPr>
        <w:spacing w:before="269" w:after="269"/>
        <w:ind w:left="120"/>
      </w:pPr>
      <w:r>
        <w:rPr>
          <w:rFonts w:ascii="Times New Roman" w:hAnsi="Times New Roman"/>
          <w:color w:val="000000"/>
        </w:rPr>
        <w:t>— ...მე-მე ვერ გამოვყოფ ჩემს მაგიურ ძალას. ამ ტემპით, ჩვენი ციხესიმაგრე!..</w:t>
      </w:r>
    </w:p>
    <w:p w14:paraId="490CF31A" w14:textId="77777777" w:rsidR="002B144F" w:rsidRDefault="00000000">
      <w:pPr>
        <w:spacing w:before="269" w:after="269"/>
        <w:ind w:left="120"/>
      </w:pPr>
      <w:r>
        <w:rPr>
          <w:rFonts w:ascii="Times New Roman" w:hAnsi="Times New Roman"/>
          <w:color w:val="000000"/>
        </w:rPr>
        <w:t>როგორც კი მცველმა ეს დაიყვირა, დემონთა მბრძანებლის ციხესიმაგრე დაიშალა და დინებამ წაიღო.</w:t>
      </w:r>
    </w:p>
    <w:p w14:paraId="10D706F6" w14:textId="77777777" w:rsidR="002B144F" w:rsidRDefault="00000000">
      <w:pPr>
        <w:spacing w:before="269" w:after="269"/>
        <w:ind w:left="120"/>
      </w:pPr>
      <w:r>
        <w:rPr>
          <w:rFonts w:ascii="Times New Roman" w:hAnsi="Times New Roman"/>
          <w:color w:val="000000"/>
        </w:rPr>
        <w:t>-...ააააააააააააააააააააააააააააააააააა</w:t>
      </w:r>
    </w:p>
    <w:p w14:paraId="2432CF08" w14:textId="77777777" w:rsidR="002B144F" w:rsidRDefault="00000000">
      <w:pPr>
        <w:spacing w:before="269" w:after="269"/>
        <w:ind w:left="120"/>
      </w:pPr>
      <w:r>
        <w:rPr>
          <w:rFonts w:ascii="Times New Roman" w:hAnsi="Times New Roman"/>
          <w:color w:val="000000"/>
        </w:rPr>
        <w:lastRenderedPageBreak/>
        <w:t>მათ თვალწინ გარე კედლები, იატაკი და ჭერი ჩამოინგრა და რივესტის გუნდი ციხესიმაგრიდან გამოაგდეს. ციხესიმაგრის დანგრევამ ტბაზე უზარმაზარი ტალღები გამოიწვია. რივესტი წყალქვეშ გაფრინდა შელოცვის „ფლესის“ გამოყენებით და როგორღაც მოახერხა თავის სწორ გზაზე დაბრუნება. მან მაშინვე გამოიყენა „ლიქსი“.</w:t>
      </w:r>
    </w:p>
    <w:p w14:paraId="4C3D1A35" w14:textId="77777777" w:rsidR="002B144F" w:rsidRDefault="00000000">
      <w:pPr>
        <w:spacing w:before="269" w:after="269"/>
        <w:ind w:left="120"/>
      </w:pPr>
      <w:r>
        <w:rPr>
          <w:rFonts w:ascii="Times New Roman" w:hAnsi="Times New Roman"/>
          <w:color w:val="000000"/>
        </w:rPr>
        <w:t>- ყველამ, მოიკრიბეთ თავი და მოემზადეთ მტრის თავდასხმისთვის! ახლავე დაგეხმარებით!</w:t>
      </w:r>
    </w:p>
    <w:p w14:paraId="5F2334D9" w14:textId="77777777" w:rsidR="002B144F" w:rsidRDefault="00000000">
      <w:pPr>
        <w:spacing w:before="269" w:after="269"/>
        <w:ind w:left="120"/>
      </w:pPr>
      <w:r>
        <w:rPr>
          <w:rFonts w:ascii="Times New Roman" w:hAnsi="Times New Roman"/>
          <w:color w:val="000000"/>
        </w:rPr>
        <w:t>- ვაუ, დარწმუნებული ხარ, რომ ამას შეძლებ?</w:t>
      </w:r>
    </w:p>
    <w:p w14:paraId="64AF619D" w14:textId="77777777" w:rsidR="002B144F" w:rsidRDefault="00000000">
      <w:pPr>
        <w:spacing w:before="269" w:after="269"/>
        <w:ind w:left="120"/>
      </w:pPr>
      <w:r>
        <w:rPr>
          <w:rFonts w:ascii="Times New Roman" w:hAnsi="Times New Roman"/>
          <w:color w:val="000000"/>
        </w:rPr>
        <w:t>ჰაინე რივესტის უკან აღმოჩნდა.</w:t>
      </w:r>
    </w:p>
    <w:p w14:paraId="3740BCBF" w14:textId="77777777" w:rsidR="002B144F" w:rsidRDefault="00000000">
      <w:pPr>
        <w:spacing w:before="269" w:after="269"/>
        <w:ind w:left="120"/>
      </w:pPr>
      <w:r>
        <w:rPr>
          <w:rFonts w:ascii="Times New Roman" w:hAnsi="Times New Roman"/>
          <w:color w:val="000000"/>
        </w:rPr>
        <w:t>- რადგან მეფე ხარ, მომავალში დემონების მბრძანებელი უნდა გახდე?</w:t>
      </w:r>
    </w:p>
    <w:p w14:paraId="4995B6C4" w14:textId="77777777" w:rsidR="002B144F" w:rsidRDefault="00000000">
      <w:pPr>
        <w:spacing w:before="269" w:after="269"/>
        <w:ind w:left="120"/>
      </w:pPr>
      <w:r>
        <w:rPr>
          <w:rFonts w:ascii="Times New Roman" w:hAnsi="Times New Roman"/>
          <w:color w:val="000000"/>
        </w:rPr>
        <w:t>- და რა მოხდება, თუ ასეა?</w:t>
      </w:r>
    </w:p>
    <w:p w14:paraId="0F914CB5" w14:textId="77777777" w:rsidR="002B144F" w:rsidRDefault="00000000">
      <w:pPr>
        <w:spacing w:before="269" w:after="269"/>
        <w:ind w:left="120"/>
      </w:pPr>
      <w:r>
        <w:rPr>
          <w:rFonts w:ascii="Times New Roman" w:hAnsi="Times New Roman"/>
          <w:color w:val="000000"/>
        </w:rPr>
        <w:t>ჰაინემ ჩაიცინა.</w:t>
      </w:r>
    </w:p>
    <w:p w14:paraId="54386484" w14:textId="77777777" w:rsidR="002B144F" w:rsidRDefault="00000000">
      <w:pPr>
        <w:spacing w:before="269" w:after="269"/>
        <w:ind w:left="120"/>
      </w:pPr>
      <w:r>
        <w:rPr>
          <w:rFonts w:ascii="Times New Roman" w:hAnsi="Times New Roman"/>
          <w:color w:val="000000"/>
        </w:rPr>
        <w:t>- იქით გაიხედე. ხედავ?</w:t>
      </w:r>
    </w:p>
    <w:p w14:paraId="1274EE9A" w14:textId="77777777" w:rsidR="002B144F" w:rsidRDefault="00000000">
      <w:pPr>
        <w:spacing w:before="269" w:after="269"/>
        <w:ind w:left="120"/>
      </w:pPr>
      <w:r>
        <w:rPr>
          <w:rFonts w:ascii="Times New Roman" w:hAnsi="Times New Roman"/>
          <w:color w:val="000000"/>
        </w:rPr>
        <w:t>რივესტი ჰაინეს მიერ მითითებული მიმართულებით შებრუნდა.</w:t>
      </w:r>
    </w:p>
    <w:p w14:paraId="2AF24AD6" w14:textId="77777777" w:rsidR="002B144F" w:rsidRDefault="00000000">
      <w:pPr>
        <w:spacing w:before="269" w:after="269"/>
        <w:ind w:left="120"/>
      </w:pPr>
      <w:r>
        <w:rPr>
          <w:rFonts w:ascii="Times New Roman" w:hAnsi="Times New Roman"/>
          <w:color w:val="000000"/>
        </w:rPr>
        <w:t>რაღაც ციმციმებდა. დანგრეული დემონთა მბრძანებლის ციხის წყალქვეშა ნანგრევებს შორის, ტბის ფსკერიდან წმინდა ალი ესროლეს მოწაფეებს, რომლებიც რამდენჯერმე გადააგდეს ციხიდან.</w:t>
      </w:r>
    </w:p>
    <w:p w14:paraId="2C2DB2C2" w14:textId="77777777" w:rsidR="002B144F" w:rsidRDefault="00000000">
      <w:pPr>
        <w:spacing w:before="269" w:after="269"/>
        <w:ind w:left="120"/>
      </w:pPr>
      <w:r>
        <w:rPr>
          <w:rFonts w:ascii="Times New Roman" w:hAnsi="Times New Roman"/>
          <w:color w:val="000000"/>
        </w:rPr>
        <w:t>— ნ-ეს არ მუშაობს!.. ანტიმაგიის გამოყენებაც კი არ შემიძლია... ღა-ა-ა-ა-ა!</w:t>
      </w:r>
    </w:p>
    <w:p w14:paraId="702F8D19" w14:textId="77777777" w:rsidR="002B144F" w:rsidRDefault="00000000">
      <w:pPr>
        <w:spacing w:before="269" w:after="269"/>
        <w:ind w:left="120"/>
      </w:pPr>
      <w:r>
        <w:rPr>
          <w:rFonts w:ascii="Times New Roman" w:hAnsi="Times New Roman"/>
          <w:color w:val="000000"/>
        </w:rPr>
        <w:t>„კიააააააააა!“ - გაისმა ტკივილიანი კივილი წყალქვეშ.</w:t>
      </w:r>
    </w:p>
    <w:p w14:paraId="6B44E301" w14:textId="77777777" w:rsidR="002B144F" w:rsidRDefault="00000000">
      <w:pPr>
        <w:spacing w:before="269" w:after="269"/>
        <w:ind w:left="120"/>
      </w:pPr>
      <w:r>
        <w:rPr>
          <w:rFonts w:ascii="Times New Roman" w:hAnsi="Times New Roman"/>
          <w:color w:val="000000"/>
        </w:rPr>
        <w:t>ძლივს მოქმედმა კოკოს შელოცვამ მათი სუსტი ხმები რივესტამდე მიიტანა.</w:t>
      </w:r>
    </w:p>
    <w:p w14:paraId="4CC57EFF" w14:textId="77777777" w:rsidR="002B144F" w:rsidRDefault="00000000">
      <w:pPr>
        <w:spacing w:before="269" w:after="269"/>
        <w:ind w:left="120"/>
      </w:pPr>
      <w:r>
        <w:rPr>
          <w:rFonts w:ascii="Times New Roman" w:hAnsi="Times New Roman"/>
          <w:color w:val="000000"/>
        </w:rPr>
        <w:t>- ჰა, რა სუსტები ხართ! თუ მხოლოდ ეს შეგიძლიათ, მაშინ თქვენ, დემონურო შთამომავლებო, სუსტების საცოდავი ხროვა ხართ.</w:t>
      </w:r>
    </w:p>
    <w:p w14:paraId="4FA5CA30" w14:textId="77777777" w:rsidR="002B144F" w:rsidRDefault="00000000">
      <w:pPr>
        <w:spacing w:before="269" w:after="269"/>
        <w:ind w:left="120"/>
      </w:pPr>
      <w:r>
        <w:rPr>
          <w:rFonts w:ascii="Times New Roman" w:hAnsi="Times New Roman"/>
          <w:color w:val="000000"/>
        </w:rPr>
        <w:t xml:space="preserve">ლაოსმა ერთმანეთის მიყოლებით გამოუშვა „საიფუ </w:t>
      </w:r>
      <w:r>
        <w:rPr>
          <w:rFonts w:ascii="Times New Roman" w:hAnsi="Times New Roman"/>
          <w:color w:val="000000"/>
          <w:sz w:val="18"/>
          <w:vertAlign w:val="superscript"/>
        </w:rPr>
        <w:t xml:space="preserve">2 </w:t>
      </w:r>
      <w:r>
        <w:rPr>
          <w:rFonts w:ascii="Times New Roman" w:hAnsi="Times New Roman"/>
          <w:color w:val="000000"/>
        </w:rPr>
        <w:t>“, რითაც სტუდენტები ერთმანეთის მიყოლებით ცეცხლს უკიდებდა. რადგან ბარიერი ბლოკავდა როგორც ანტიმაგიური, ასევე სამკურნალო მაგიის მოქმედებას, ისინი წყალში გაიფანტნენ ყოველგვარი შესაძლებლობის გარეშე.</w:t>
      </w:r>
    </w:p>
    <w:p w14:paraId="264A6D34" w14:textId="77777777" w:rsidR="002B144F" w:rsidRDefault="00000000">
      <w:pPr>
        <w:spacing w:before="269" w:after="269"/>
        <w:ind w:left="120"/>
      </w:pPr>
      <w:r>
        <w:rPr>
          <w:rFonts w:ascii="Times New Roman" w:hAnsi="Times New Roman"/>
          <w:color w:val="000000"/>
        </w:rPr>
        <w:t>- აჰა-ჰა-ჰა-ჰა-ჰა-ჰა-ჰა, რა უხერხულია. გიყურებ, მომავალ დემონთა მბრძანებელს, და სიცილს ვერ ვიკავებ. საერთოდ, რას გასწავლიან დემონთა მბრძანებლის აკადემიაში? მიატოვო შენი ამხანაგები ბედის ანაბარა?</w:t>
      </w:r>
    </w:p>
    <w:p w14:paraId="104C2E99" w14:textId="77777777" w:rsidR="002B144F" w:rsidRDefault="00000000">
      <w:pPr>
        <w:spacing w:before="269" w:after="269"/>
        <w:ind w:left="120"/>
      </w:pPr>
      <w:r>
        <w:rPr>
          <w:rFonts w:ascii="Times New Roman" w:hAnsi="Times New Roman"/>
          <w:color w:val="000000"/>
        </w:rPr>
        <w:lastRenderedPageBreak/>
        <w:t>რივესტმა გაბრაზებულმა შეხედა ჰაინს, რომელიც ხმამაღლა იცინოდა. მან სცადა დემონის ხმლის ქარქაშიდან ამოღება, მაგრამ ვერ შეძლო, რადგან საკმარისი მაგიური ძალა არ ჰქონდა.</w:t>
      </w:r>
    </w:p>
    <w:p w14:paraId="55A45ABA" w14:textId="77777777" w:rsidR="002B144F" w:rsidRDefault="00000000">
      <w:pPr>
        <w:spacing w:before="269" w:after="269"/>
        <w:ind w:left="120"/>
      </w:pPr>
      <w:r>
        <w:rPr>
          <w:rFonts w:ascii="Times New Roman" w:hAnsi="Times New Roman"/>
          <w:color w:val="000000"/>
        </w:rPr>
        <w:t>„უნდა გითხრა, რატომ შესუსტდა შენი მაგიური ძალა?“ თქვა ჰაინემ ისეთი სახით, თითქოს მხიარულებაში იყო ჩაფლული. „ამ ტბაში გახსნილი წმინდა წყალი მაგიური ძალის განსაკუთრებულ ველს ქმნის. თუ მის ძალას წარმატებით ამოიღებ, მისი ენერგიის წყაროდ გამოყენება შეიძლება, მაგრამ თუ არა, ეფექტი საპირისპირო იქნება - ველი ხელს შეგიშლის მაგიური ძალის გამოყენებაში. და ეს შენთვის ასე რთულია ზუსტად იმიტომ, რომ ამის გაკეთება არ შეგიძლია.“</w:t>
      </w:r>
    </w:p>
    <w:p w14:paraId="1D3985C9" w14:textId="77777777" w:rsidR="002B144F" w:rsidRDefault="00000000">
      <w:pPr>
        <w:spacing w:before="269" w:after="269"/>
        <w:ind w:left="120"/>
      </w:pPr>
      <w:r>
        <w:rPr>
          <w:rFonts w:ascii="Times New Roman" w:hAnsi="Times New Roman"/>
          <w:color w:val="000000"/>
        </w:rPr>
        <w:t>ჰაინემ წმინდა წყალი სპეციალურად ჯადოსნურ არტეფაქტად გამოიყენა, რათა რივესტს მისი დანახვა შეძლებოდა.</w:t>
      </w:r>
    </w:p>
    <w:p w14:paraId="42CE3F4B" w14:textId="77777777" w:rsidR="002B144F" w:rsidRDefault="00000000">
      <w:pPr>
        <w:spacing w:before="269" w:after="269"/>
        <w:ind w:left="120"/>
      </w:pPr>
      <w:r>
        <w:rPr>
          <w:rFonts w:ascii="Times New Roman" w:hAnsi="Times New Roman"/>
          <w:color w:val="000000"/>
        </w:rPr>
        <w:t>- ანუ ასეა საქმე?.. ამაზე მატჩის ბოლომდე უნდა გაჩუმებულიყავი!!</w:t>
      </w:r>
    </w:p>
    <w:p w14:paraId="7D5F00D3" w14:textId="77777777" w:rsidR="002B144F" w:rsidRDefault="00000000">
      <w:pPr>
        <w:spacing w:before="269" w:after="269"/>
        <w:ind w:left="120"/>
      </w:pPr>
      <w:r>
        <w:rPr>
          <w:rFonts w:ascii="Times New Roman" w:hAnsi="Times New Roman"/>
          <w:color w:val="000000"/>
        </w:rPr>
        <w:t>რივესტმა ზუსტად გააანალიზა ჰაინეს ჯადოსნური ძალის ნაკადი და იმავე გზით გამოიყენა წმინდა წყალი, როგორც ჯადოსნური არტეფაქტი.</w:t>
      </w:r>
    </w:p>
    <w:p w14:paraId="40AFA406" w14:textId="77777777" w:rsidR="002B144F" w:rsidRDefault="00000000">
      <w:pPr>
        <w:spacing w:before="269" w:after="269"/>
        <w:ind w:left="120"/>
      </w:pPr>
      <w:r>
        <w:rPr>
          <w:rFonts w:ascii="Times New Roman" w:hAnsi="Times New Roman"/>
          <w:color w:val="000000"/>
        </w:rPr>
        <w:t>და ეს ხაფანგი აღმოჩნდა.</w:t>
      </w:r>
    </w:p>
    <w:p w14:paraId="2D34604F" w14:textId="77777777" w:rsidR="002B144F" w:rsidRDefault="00000000">
      <w:pPr>
        <w:spacing w:before="269" w:after="269"/>
        <w:ind w:left="120"/>
      </w:pPr>
      <w:r>
        <w:rPr>
          <w:rFonts w:ascii="Times New Roman" w:hAnsi="Times New Roman"/>
          <w:color w:val="000000"/>
        </w:rPr>
        <w:t>— …ა…გა….</w:t>
      </w:r>
    </w:p>
    <w:p w14:paraId="4D5F8047" w14:textId="77777777" w:rsidR="002B144F" w:rsidRDefault="00000000">
      <w:pPr>
        <w:spacing w:before="269" w:after="269"/>
        <w:ind w:left="120"/>
      </w:pPr>
      <w:r>
        <w:rPr>
          <w:rFonts w:ascii="Times New Roman" w:hAnsi="Times New Roman"/>
          <w:color w:val="000000"/>
        </w:rPr>
        <w:t>წმინდა წყლის ძალა პირდაპირ რივესტის გულს აღწევდა. წმინდა წყალი, რომელიც ადამიანებს მაგიურ ძალაში უპირატესობას ანიჭებს, დემონებისთვის შხამია. მისი წმინდა ძალა მის სხეულს შიგნიდან ანადგურებს. სისხლი მთელი სხეულიდან სდიოდა.</w:t>
      </w:r>
    </w:p>
    <w:p w14:paraId="63C90BDE" w14:textId="77777777" w:rsidR="002B144F" w:rsidRDefault="00000000">
      <w:pPr>
        <w:spacing w:before="269" w:after="269"/>
        <w:ind w:left="120"/>
      </w:pPr>
      <w:r>
        <w:rPr>
          <w:rFonts w:ascii="Times New Roman" w:hAnsi="Times New Roman"/>
          <w:color w:val="000000"/>
        </w:rPr>
        <w:t>— აჰა-ჰა-ჰა-ჰა-ჰა-ჰა! ცდება, ცდება! ბოლოს და ბოლოს, ასეთი რთული რამ დემონთა მბრძანებლის აკადემიის სტუდენტების შესაძლებლობებს აღემატება!</w:t>
      </w:r>
    </w:p>
    <w:p w14:paraId="32D928F4" w14:textId="77777777" w:rsidR="002B144F" w:rsidRDefault="00000000">
      <w:pPr>
        <w:spacing w:before="269" w:after="269"/>
        <w:ind w:left="120"/>
      </w:pPr>
      <w:r>
        <w:rPr>
          <w:rFonts w:ascii="Times New Roman" w:hAnsi="Times New Roman"/>
          <w:color w:val="000000"/>
        </w:rPr>
        <w:t>ჰაინემ გაიცინა და მარჯვენა ხელი ასწია.</w:t>
      </w:r>
    </w:p>
    <w:p w14:paraId="5004E24B" w14:textId="77777777" w:rsidR="002B144F" w:rsidRDefault="00000000">
      <w:pPr>
        <w:spacing w:before="269" w:after="269"/>
        <w:ind w:left="120"/>
      </w:pPr>
      <w:r>
        <w:rPr>
          <w:rFonts w:ascii="Times New Roman" w:hAnsi="Times New Roman"/>
          <w:color w:val="000000"/>
        </w:rPr>
        <w:t>- მოდი, ჩემო წმინდა ხმალო. ზელეს წმინდა მიწის დიდო ხმალო.</w:t>
      </w:r>
    </w:p>
    <w:p w14:paraId="666A464A" w14:textId="77777777" w:rsidR="002B144F" w:rsidRDefault="00000000">
      <w:pPr>
        <w:spacing w:before="269" w:after="269"/>
        <w:ind w:left="120"/>
      </w:pPr>
      <w:r>
        <w:rPr>
          <w:rFonts w:ascii="Times New Roman" w:hAnsi="Times New Roman"/>
          <w:color w:val="000000"/>
        </w:rPr>
        <w:t>მის ხელისგულში სინათლე შეიკრიბა და მყისიერად მატერიალური სახე მიიღო. ჰაინეს ხელში მუქი მწვანე ნათების გამოსხივებული წმინდა ხმალი გამოჩნდა.</w:t>
      </w:r>
    </w:p>
    <w:p w14:paraId="16176611" w14:textId="77777777" w:rsidR="002B144F" w:rsidRDefault="00000000">
      <w:pPr>
        <w:spacing w:before="269" w:after="269"/>
        <w:ind w:left="120"/>
      </w:pPr>
      <w:r>
        <w:rPr>
          <w:rFonts w:ascii="Times New Roman" w:hAnsi="Times New Roman"/>
          <w:color w:val="000000"/>
        </w:rPr>
        <w:t>- მოდი, სრული ძალით გამოიყენე ანტიმაგია. შენს დონეს შევეგუები. თუ ჩემს დარტყმას პირდაპირ შუბლში მიიღებ, გარდაუვლად მოკვდები!!</w:t>
      </w:r>
    </w:p>
    <w:p w14:paraId="1AB36435" w14:textId="77777777" w:rsidR="002B144F" w:rsidRDefault="00000000">
      <w:pPr>
        <w:spacing w:before="269" w:after="269"/>
        <w:ind w:left="120"/>
      </w:pPr>
      <w:r>
        <w:rPr>
          <w:rFonts w:ascii="Times New Roman" w:hAnsi="Times New Roman"/>
          <w:color w:val="000000"/>
        </w:rPr>
        <w:t>მან მაშინვე დააგდო ხმალი. ხმლის ზეწოლით, მისი აბსურდული მაგიური ძალის ნაკადით წყალი შუაზე გაიყო. უეცრად, რიმნეტმა გამოსახულების ჩვენება შეწყვიტა. ნაცნობი შევარდენი, რომელიც ამას აცხადებდა, ალბათ, ამ თავდასხმის დროს მოყვა.</w:t>
      </w:r>
    </w:p>
    <w:p w14:paraId="6F180A69" w14:textId="77777777" w:rsidR="002B144F" w:rsidRDefault="00000000">
      <w:pPr>
        <w:spacing w:before="269" w:after="269"/>
        <w:ind w:left="120"/>
      </w:pPr>
      <w:r>
        <w:rPr>
          <w:rFonts w:ascii="Times New Roman" w:hAnsi="Times New Roman"/>
          <w:color w:val="000000"/>
        </w:rPr>
        <w:lastRenderedPageBreak/>
        <w:t>— …რივესტი? — იკივლა მენომ სანაპიროზე.</w:t>
      </w:r>
    </w:p>
    <w:p w14:paraId="08545117" w14:textId="77777777" w:rsidR="002B144F" w:rsidRDefault="00000000">
      <w:pPr>
        <w:spacing w:before="269" w:after="269"/>
        <w:ind w:left="120"/>
      </w:pPr>
      <w:r>
        <w:rPr>
          <w:rFonts w:ascii="Times New Roman" w:hAnsi="Times New Roman"/>
          <w:color w:val="000000"/>
        </w:rPr>
        <w:t>მომდევნო წამს მან დიეგოს მუქარით შეხედა და მასთან ახლოს მივიდა.</w:t>
      </w:r>
    </w:p>
    <w:p w14:paraId="25B7850C" w14:textId="77777777" w:rsidR="002B144F" w:rsidRDefault="00000000">
      <w:pPr>
        <w:spacing w:before="269" w:after="269"/>
        <w:ind w:left="120"/>
      </w:pPr>
      <w:r>
        <w:rPr>
          <w:rFonts w:ascii="Times New Roman" w:hAnsi="Times New Roman"/>
          <w:color w:val="000000"/>
        </w:rPr>
        <w:t>„სასწრაფოდ გამოიყვანეთ ყველა სტუდენტი წყლიდან! თუ გმირთა აკადემიას რამე დაემართება, პასუხისმგებლობას ვერ გავექეცით!“ გაბრაზებულმა დაიღრინა მენომ.</w:t>
      </w:r>
    </w:p>
    <w:p w14:paraId="0C77DEDA" w14:textId="77777777" w:rsidR="002B144F" w:rsidRDefault="00000000">
      <w:pPr>
        <w:spacing w:before="269" w:after="269"/>
        <w:ind w:left="120"/>
      </w:pPr>
      <w:r>
        <w:rPr>
          <w:rFonts w:ascii="Times New Roman" w:hAnsi="Times New Roman"/>
          <w:color w:val="000000"/>
        </w:rPr>
        <w:t>დიეგომ დემონსტრაციულად ამოიოხრა.</w:t>
      </w:r>
    </w:p>
    <w:p w14:paraId="6DACFB3A" w14:textId="77777777" w:rsidR="002B144F" w:rsidRDefault="00000000">
      <w:pPr>
        <w:spacing w:before="269" w:after="269"/>
        <w:ind w:left="120"/>
      </w:pPr>
      <w:r>
        <w:rPr>
          <w:rFonts w:ascii="Times New Roman" w:hAnsi="Times New Roman"/>
          <w:color w:val="000000"/>
        </w:rPr>
        <w:t>„ამას ამბობ, მაგრამ ჩვენც არ ველოდით, რომ დემონთა მბრძანებლის აკადემიის სტუდენტები ასეთი სუსტები იქნებოდნენ. ჩვენს გუნდურ შეჯიბრებებში უკვე რამდენიმე წელია, არც ერთი ადამიანი არ ყოფილა ისეთი, ვისაც იქიდან დამოუკიდებლად ვერ გამოსვლა არ შეეძლო. რა თქმა უნდა, მაშინვე გამოვგზავნი მათ საშველად, მაგრამ ვერ ვხვდები, რომ თქვენივე სტუდენტების უღიმღამოობაზე პასუხისმგებლობა ჩვენ უნდა ვიკისროთ.“</w:t>
      </w:r>
    </w:p>
    <w:p w14:paraId="202EDC74" w14:textId="77777777" w:rsidR="002B144F" w:rsidRDefault="00000000">
      <w:pPr>
        <w:spacing w:before="269" w:after="269"/>
        <w:ind w:left="120"/>
      </w:pPr>
      <w:r>
        <w:rPr>
          <w:rFonts w:ascii="Times New Roman" w:hAnsi="Times New Roman"/>
          <w:color w:val="000000"/>
        </w:rPr>
        <w:t>მენომ კბილები დააჭირა. ბევრი რამის თქმა სურდა მისთვის, მაგრამ თავი შეიკავა, რადგან ახლა ყველაზე მნიშვნელოვანი სტუდენტების გადარჩენა იყო.</w:t>
      </w:r>
    </w:p>
    <w:p w14:paraId="40CC15B3" w14:textId="77777777" w:rsidR="002B144F" w:rsidRDefault="00000000">
      <w:pPr>
        <w:spacing w:before="269" w:after="269"/>
        <w:ind w:left="120"/>
      </w:pPr>
      <w:r>
        <w:rPr>
          <w:rFonts w:ascii="Times New Roman" w:hAnsi="Times New Roman"/>
          <w:color w:val="000000"/>
        </w:rPr>
        <w:t>- ნუ ელაპარაკები, მაგრამ სწრაფად გადაარჩინე ისინი! რას აკეთებ?</w:t>
      </w:r>
    </w:p>
    <w:p w14:paraId="70693969" w14:textId="77777777" w:rsidR="002B144F" w:rsidRDefault="00000000">
      <w:pPr>
        <w:spacing w:before="269" w:after="269"/>
        <w:ind w:left="120"/>
      </w:pPr>
      <w:r>
        <w:rPr>
          <w:rFonts w:ascii="Times New Roman" w:hAnsi="Times New Roman"/>
          <w:color w:val="000000"/>
        </w:rPr>
        <w:t>- ახლა? ნაცნობს ვაგზავნი, რომ ვინმეს დაურეკოს. მაგრამ რადგან ყველაფერი უცებ მოხდა, არ ვარ დარწმუნებული, დროულად მივაღწევთ თუ არა. ცოტა ხანს მოიცადე.</w:t>
      </w:r>
    </w:p>
    <w:p w14:paraId="0FCC52A1" w14:textId="77777777" w:rsidR="002B144F" w:rsidRDefault="00000000">
      <w:pPr>
        <w:spacing w:before="269" w:after="269"/>
        <w:ind w:left="120"/>
      </w:pPr>
      <w:r>
        <w:rPr>
          <w:rFonts w:ascii="Times New Roman" w:hAnsi="Times New Roman"/>
          <w:color w:val="000000"/>
        </w:rPr>
        <w:t>მენო გაოგნებული იყო. სატესტო შეჯიბრი ომის სიმულაციას წარმოადგენდა. იქნებოდნენ დაჭრილები. შეიძლებოდა მომხდარიყო უბედური შემთხვევები. ყველაზე ნაკლებად სავარაუდო შედეგებიც კი უნდა გაეთვალისწინებინათ. არა მგონია, წარმოედგინა, რომ საგანგებო სიტუაციებისთვის არაფერი ექნებოდათ მომზადებული.</w:t>
      </w:r>
    </w:p>
    <w:p w14:paraId="2C8AAA1B" w14:textId="77777777" w:rsidR="002B144F" w:rsidRDefault="00000000">
      <w:pPr>
        <w:spacing w:before="269" w:after="269"/>
        <w:ind w:left="120"/>
      </w:pPr>
      <w:r>
        <w:rPr>
          <w:rFonts w:ascii="Times New Roman" w:hAnsi="Times New Roman"/>
          <w:color w:val="000000"/>
        </w:rPr>
        <w:t>მენო ვეღარ მოითმინა და ტბისკენ გაიქცა.</w:t>
      </w:r>
    </w:p>
    <w:p w14:paraId="5EAC8973" w14:textId="77777777" w:rsidR="002B144F" w:rsidRDefault="00000000">
      <w:pPr>
        <w:spacing w:before="269" w:after="269"/>
        <w:ind w:left="120"/>
      </w:pPr>
      <w:r>
        <w:rPr>
          <w:rFonts w:ascii="Times New Roman" w:hAnsi="Times New Roman"/>
          <w:color w:val="000000"/>
        </w:rPr>
        <w:t>- არ იჩქარო.</w:t>
      </w:r>
    </w:p>
    <w:p w14:paraId="1C21F119" w14:textId="77777777" w:rsidR="002B144F" w:rsidRDefault="00000000">
      <w:pPr>
        <w:spacing w:before="269" w:after="269"/>
        <w:ind w:left="120"/>
      </w:pPr>
      <w:r>
        <w:rPr>
          <w:rFonts w:ascii="Times New Roman" w:hAnsi="Times New Roman"/>
          <w:color w:val="000000"/>
        </w:rPr>
        <w:t>მხარზე ხელი მოვკიდე, როცა შიგნით ჩაყვინთვას ცდილობდა.</w:t>
      </w:r>
    </w:p>
    <w:p w14:paraId="5D2B0A45" w14:textId="77777777" w:rsidR="002B144F" w:rsidRDefault="00000000">
      <w:pPr>
        <w:spacing w:before="269" w:after="269"/>
        <w:ind w:left="120"/>
      </w:pPr>
      <w:r>
        <w:rPr>
          <w:rFonts w:ascii="Times New Roman" w:hAnsi="Times New Roman"/>
          <w:color w:val="000000"/>
        </w:rPr>
        <w:t>— დემონი ამ ბარიერის შიგნით ბევრს ვერაფერს გააკეთებს.</w:t>
      </w:r>
    </w:p>
    <w:p w14:paraId="5735F020" w14:textId="77777777" w:rsidR="002B144F" w:rsidRDefault="00000000">
      <w:pPr>
        <w:spacing w:before="269" w:after="269"/>
        <w:ind w:left="120"/>
      </w:pPr>
      <w:r>
        <w:rPr>
          <w:rFonts w:ascii="Times New Roman" w:hAnsi="Times New Roman"/>
          <w:color w:val="000000"/>
        </w:rPr>
        <w:t>- ასეც იყოს, აღარ შემიძლია ლოდინი!</w:t>
      </w:r>
    </w:p>
    <w:p w14:paraId="4B49ED84" w14:textId="77777777" w:rsidR="002B144F" w:rsidRDefault="00000000">
      <w:pPr>
        <w:spacing w:before="269" w:after="269"/>
        <w:ind w:left="120"/>
      </w:pPr>
      <w:r>
        <w:rPr>
          <w:rFonts w:ascii="Times New Roman" w:hAnsi="Times New Roman"/>
          <w:color w:val="000000"/>
        </w:rPr>
        <w:t>— კიდევ ხუთი წამი?</w:t>
      </w:r>
    </w:p>
    <w:p w14:paraId="6E29BE63" w14:textId="77777777" w:rsidR="002B144F" w:rsidRDefault="00000000">
      <w:pPr>
        <w:spacing w:before="269" w:after="269"/>
        <w:ind w:left="120"/>
      </w:pPr>
      <w:r>
        <w:rPr>
          <w:rFonts w:ascii="Times New Roman" w:hAnsi="Times New Roman"/>
          <w:color w:val="000000"/>
        </w:rPr>
        <w:t>ჩემი გაგონებისას გაკვირვებულმა თვალები გაახილა. რის შემდეგაც წყლის ზედაპირზე დიდი შხეფები გამოჩნდა. ტბიდან, ერთმანეთის მიყოლებით, დაცემული სტუდენტები ჰაერში აფრინდნენ. რის შემდეგაც თითოეულმა მათგანმა ნელა დაიწყო მიწაზე დაშვება.</w:t>
      </w:r>
    </w:p>
    <w:p w14:paraId="5279C936" w14:textId="77777777" w:rsidR="002B144F" w:rsidRDefault="00000000">
      <w:pPr>
        <w:spacing w:before="269" w:after="269"/>
        <w:ind w:left="120"/>
      </w:pPr>
      <w:r>
        <w:rPr>
          <w:rFonts w:ascii="Times New Roman" w:hAnsi="Times New Roman"/>
          <w:color w:val="000000"/>
        </w:rPr>
        <w:lastRenderedPageBreak/>
        <w:t>- ანოს, შენ გააკეთე ეს?..</w:t>
      </w:r>
    </w:p>
    <w:p w14:paraId="2528F02A" w14:textId="77777777" w:rsidR="002B144F" w:rsidRDefault="00000000">
      <w:pPr>
        <w:spacing w:before="269" w:after="269"/>
        <w:ind w:left="120"/>
      </w:pPr>
      <w:r>
        <w:rPr>
          <w:rFonts w:ascii="Times New Roman" w:hAnsi="Times New Roman"/>
          <w:color w:val="000000"/>
        </w:rPr>
        <w:t>— ვინც არ იბრძვის, მათი გამოყვანა ადვილია.</w:t>
      </w:r>
    </w:p>
    <w:p w14:paraId="2E92430A" w14:textId="77777777" w:rsidR="002B144F" w:rsidRDefault="00000000">
      <w:pPr>
        <w:spacing w:before="269" w:after="269"/>
        <w:ind w:left="120"/>
      </w:pPr>
      <w:r>
        <w:rPr>
          <w:rFonts w:ascii="Times New Roman" w:hAnsi="Times New Roman"/>
          <w:color w:val="000000"/>
        </w:rPr>
        <w:t>მაგიით გამოყვანილი ყველა სტუდენტი ტბის ნაპირზე მოათავსეს.</w:t>
      </w:r>
    </w:p>
    <w:p w14:paraId="3C22B0EC" w14:textId="77777777" w:rsidR="002B144F" w:rsidRDefault="00000000">
      <w:pPr>
        <w:spacing w:before="269" w:after="269"/>
        <w:ind w:left="120"/>
      </w:pPr>
      <w:r>
        <w:rPr>
          <w:rFonts w:ascii="Times New Roman" w:hAnsi="Times New Roman"/>
          <w:color w:val="000000"/>
        </w:rPr>
        <w:t>— …რივესტი!!..</w:t>
      </w:r>
    </w:p>
    <w:p w14:paraId="19EA22DB" w14:textId="77777777" w:rsidR="002B144F" w:rsidRDefault="00000000">
      <w:pPr>
        <w:spacing w:before="269" w:after="269"/>
        <w:ind w:left="120"/>
      </w:pPr>
      <w:r>
        <w:rPr>
          <w:rFonts w:ascii="Times New Roman" w:hAnsi="Times New Roman"/>
          <w:color w:val="000000"/>
        </w:rPr>
        <w:t>მენო რივესტთან გაიქცა, რომელიც ყველაზე მეტად დაშავებული იყო. მან მაშინვე ჯადოსნური წრე დახატა და მას „ენშელი“ დაადო.</w:t>
      </w:r>
    </w:p>
    <w:p w14:paraId="4647EC39" w14:textId="77777777" w:rsidR="002B144F" w:rsidRDefault="00000000">
      <w:pPr>
        <w:spacing w:before="269" w:after="269"/>
        <w:ind w:left="120"/>
      </w:pPr>
      <w:r>
        <w:rPr>
          <w:rFonts w:ascii="Times New Roman" w:hAnsi="Times New Roman"/>
          <w:color w:val="000000"/>
        </w:rPr>
        <w:t>მაგრამ მისი ჭრილობები არასდროს შეხორცებულა.</w:t>
      </w:r>
    </w:p>
    <w:p w14:paraId="503E172E" w14:textId="77777777" w:rsidR="002B144F" w:rsidRDefault="00000000">
      <w:pPr>
        <w:spacing w:before="269" w:after="269"/>
        <w:ind w:left="120"/>
      </w:pPr>
      <w:r>
        <w:rPr>
          <w:rFonts w:ascii="Times New Roman" w:hAnsi="Times New Roman"/>
          <w:color w:val="000000"/>
        </w:rPr>
        <w:t>— …რატომ?.. ეს არ შეიძლება იყოს…</w:t>
      </w:r>
    </w:p>
    <w:p w14:paraId="790C1CB2" w14:textId="77777777" w:rsidR="002B144F" w:rsidRDefault="00000000">
      <w:pPr>
        <w:spacing w:before="269" w:after="269"/>
        <w:ind w:left="120"/>
      </w:pPr>
      <w:r>
        <w:rPr>
          <w:rFonts w:ascii="Times New Roman" w:hAnsi="Times New Roman"/>
          <w:color w:val="000000"/>
        </w:rPr>
        <w:t>მენომ კიდევ უფრო მეტი ჯადოსნური ძალა დაასხა, მაგრამ რივესტის სისხლდენა არ შეჩერებულა.</w:t>
      </w:r>
    </w:p>
    <w:p w14:paraId="60B5C276" w14:textId="77777777" w:rsidR="002B144F" w:rsidRDefault="00000000">
      <w:pPr>
        <w:spacing w:before="269" w:after="269"/>
        <w:ind w:left="120"/>
      </w:pPr>
      <w:r>
        <w:rPr>
          <w:rFonts w:ascii="Times New Roman" w:hAnsi="Times New Roman"/>
          <w:color w:val="000000"/>
        </w:rPr>
        <w:t>- რატომ?.. გთხოვ, იმოქმედე... გთხოვ!..</w:t>
      </w:r>
    </w:p>
    <w:p w14:paraId="37F214FD" w14:textId="77777777" w:rsidR="002B144F" w:rsidRDefault="00000000">
      <w:pPr>
        <w:spacing w:before="269" w:after="269"/>
        <w:ind w:left="120"/>
      </w:pPr>
      <w:r>
        <w:rPr>
          <w:rFonts w:ascii="Times New Roman" w:hAnsi="Times New Roman"/>
          <w:color w:val="000000"/>
        </w:rPr>
        <w:t xml:space="preserve">„ქალბატონო მენო, აზრი არ აქვს. მას სტიგმატები აქვს </w:t>
      </w:r>
      <w:r>
        <w:rPr>
          <w:rFonts w:ascii="Times New Roman" w:hAnsi="Times New Roman"/>
          <w:color w:val="000000"/>
          <w:sz w:val="18"/>
          <w:vertAlign w:val="superscript"/>
        </w:rPr>
        <w:t xml:space="preserve">“ </w:t>
      </w:r>
      <w:r>
        <w:rPr>
          <w:rFonts w:ascii="Times New Roman" w:hAnsi="Times New Roman"/>
          <w:color w:val="000000"/>
        </w:rPr>
        <w:t>, - გულგრილად თქვა დიეგომ.</w:t>
      </w:r>
    </w:p>
    <w:p w14:paraId="5D1C0BDE" w14:textId="77777777" w:rsidR="002B144F" w:rsidRDefault="00000000">
      <w:pPr>
        <w:spacing w:before="269" w:after="269"/>
        <w:ind w:left="120"/>
      </w:pPr>
      <w:r>
        <w:rPr>
          <w:rFonts w:ascii="Times New Roman" w:hAnsi="Times New Roman"/>
          <w:color w:val="000000"/>
        </w:rPr>
        <w:t>მენომ მას შეხედა.</w:t>
      </w:r>
    </w:p>
    <w:p w14:paraId="18003B50" w14:textId="77777777" w:rsidR="002B144F" w:rsidRDefault="00000000">
      <w:pPr>
        <w:spacing w:before="269" w:after="269"/>
        <w:ind w:left="120"/>
      </w:pPr>
      <w:r>
        <w:rPr>
          <w:rFonts w:ascii="Times New Roman" w:hAnsi="Times New Roman"/>
          <w:color w:val="000000"/>
        </w:rPr>
        <w:t>„რას გულისხმობ?“ მკვეთრად იკითხა მან და ჯადოქრობა განაგრძო.</w:t>
      </w:r>
    </w:p>
    <w:p w14:paraId="5BF0229C" w14:textId="77777777" w:rsidR="002B144F" w:rsidRDefault="00000000">
      <w:pPr>
        <w:spacing w:before="269" w:after="269"/>
        <w:ind w:left="120"/>
      </w:pPr>
      <w:r>
        <w:rPr>
          <w:rFonts w:ascii="Times New Roman" w:hAnsi="Times New Roman"/>
          <w:color w:val="000000"/>
        </w:rPr>
        <w:t>„როდესაც წმინდა მაგიისგან სერიოზულ ჭრილობებს იღებთ, როგორც ეს სტუდენტია, შესაძლოა სტიგმატები გაჩნდეს. ასეთ შემთხვევაში, სამკურნალო მაგია უძლურია. რა მოხდება შემდეგ, მთლიანად მის სიცოცხლის ნებაზეა დამოკიდებული.“</w:t>
      </w:r>
    </w:p>
    <w:p w14:paraId="266C9D81" w14:textId="77777777" w:rsidR="002B144F" w:rsidRDefault="00000000">
      <w:pPr>
        <w:spacing w:before="269" w:after="269"/>
        <w:ind w:left="120"/>
      </w:pPr>
      <w:r>
        <w:rPr>
          <w:rFonts w:ascii="Times New Roman" w:hAnsi="Times New Roman"/>
          <w:color w:val="000000"/>
        </w:rPr>
        <w:t>- განკურნე იგი!</w:t>
      </w:r>
    </w:p>
    <w:p w14:paraId="2FE327BE" w14:textId="77777777" w:rsidR="002B144F" w:rsidRDefault="00000000">
      <w:pPr>
        <w:spacing w:before="269" w:after="269"/>
        <w:ind w:left="120"/>
      </w:pPr>
      <w:r>
        <w:rPr>
          <w:rFonts w:ascii="Times New Roman" w:hAnsi="Times New Roman"/>
          <w:color w:val="000000"/>
        </w:rPr>
        <w:t>- გაიგე რა გითხარი? სამკურნალო მაგია უძლურია.</w:t>
      </w:r>
    </w:p>
    <w:p w14:paraId="3878819C" w14:textId="77777777" w:rsidR="002B144F" w:rsidRDefault="00000000">
      <w:pPr>
        <w:spacing w:before="269" w:after="269"/>
        <w:ind w:left="120"/>
      </w:pPr>
      <w:r>
        <w:rPr>
          <w:rFonts w:ascii="Times New Roman" w:hAnsi="Times New Roman"/>
          <w:color w:val="000000"/>
        </w:rPr>
        <w:t>- ამაზე პასუხისმგებლობა გმირთა აკადემიას დაეკისრება! რას ფიქრობდი, გამოცდაზე ასეთ საშიშ მაგიას იყენებდი? წმინდა წყალზე რამდენჯერმე გითხარი!</w:t>
      </w:r>
    </w:p>
    <w:p w14:paraId="0211127F" w14:textId="77777777" w:rsidR="002B144F" w:rsidRDefault="00000000">
      <w:pPr>
        <w:spacing w:before="269" w:after="269"/>
        <w:ind w:left="120"/>
      </w:pPr>
      <w:r>
        <w:rPr>
          <w:rFonts w:ascii="Times New Roman" w:hAnsi="Times New Roman"/>
          <w:color w:val="000000"/>
        </w:rPr>
        <w:t>- არა, ეს საერთოდ არ არის საშიში მაგია. სინამდვილეში, გმირთა აკადემიის სტუდენტებს არ უცდიათ მათზე სტიგმების დატოვება. ეს ალბათ იმიტომ მოხდა, რომ დემონთა მბრძანებლის აკადემიის სტუდენტები ძალიან სუსტები იყვნენ. რაც შეეხება წმინდა წყალს, როგორც ადრე ავხსენი, ეს არ არის ჯადოსნური არტეფაქტი, როგორც თქვენ ამტკიცებთ. ჩვენ მას აღვიქვამთ, როგორც გარემოს, რომელიც იწვევს ჯადოსნური ძალის უსიამოვნო ველის გაჩენას. უბრალოდ, თქვენს სტუდენტებს არ შეეძლოთ მასთან ადაპტაცია.</w:t>
      </w:r>
    </w:p>
    <w:p w14:paraId="63FF36ED" w14:textId="77777777" w:rsidR="002B144F" w:rsidRDefault="00000000">
      <w:pPr>
        <w:spacing w:before="269" w:after="269"/>
        <w:ind w:left="120"/>
      </w:pPr>
      <w:r>
        <w:rPr>
          <w:rFonts w:ascii="Times New Roman" w:hAnsi="Times New Roman"/>
          <w:color w:val="000000"/>
        </w:rPr>
        <w:lastRenderedPageBreak/>
        <w:t>- შემიძლია დავამტკიცო, რომ ეს ჯადოსნური არტეფაქტია!!</w:t>
      </w:r>
    </w:p>
    <w:p w14:paraId="50EB030E" w14:textId="77777777" w:rsidR="002B144F" w:rsidRDefault="00000000">
      <w:pPr>
        <w:spacing w:before="269" w:after="269"/>
        <w:ind w:left="120"/>
      </w:pPr>
      <w:r>
        <w:rPr>
          <w:rFonts w:ascii="Times New Roman" w:hAnsi="Times New Roman"/>
          <w:color w:val="000000"/>
        </w:rPr>
        <w:t>- კარგია, თუ ასეა, მაგრამ ეს ისე გავაკეთეთ, რომ არაფერი ვიცოდით. გამიგებდა, თუ ეს განზრახ გავაკეთეთ, მაგრამ შენი ცრუ ბრალდებები არაკომფორტულად მაგრძნობინებს თავს. კარგი, მოდი, ეს შემთხვევით ჩავთვალოთ. სასარგებლო გაკვეთილი ორივესთვის მომავლისთვის.</w:t>
      </w:r>
    </w:p>
    <w:p w14:paraId="62E12293" w14:textId="77777777" w:rsidR="002B144F" w:rsidRDefault="00000000">
      <w:pPr>
        <w:spacing w:before="269" w:after="269"/>
        <w:ind w:left="120"/>
      </w:pPr>
      <w:r>
        <w:rPr>
          <w:rFonts w:ascii="Times New Roman" w:hAnsi="Times New Roman"/>
          <w:color w:val="000000"/>
        </w:rPr>
        <w:t>რა ადვილი და მარტივია მისთვის ყველაფერი სიტყვებით.</w:t>
      </w:r>
    </w:p>
    <w:p w14:paraId="71F85038" w14:textId="77777777" w:rsidR="002B144F" w:rsidRDefault="00000000">
      <w:pPr>
        <w:spacing w:before="269" w:after="269"/>
        <w:ind w:left="120"/>
      </w:pPr>
      <w:r>
        <w:rPr>
          <w:rFonts w:ascii="Times New Roman" w:hAnsi="Times New Roman"/>
          <w:color w:val="000000"/>
        </w:rPr>
        <w:t>- წმინდა წყალზე კამათი არ მაწყენინებს, მაგრამ არ ფიქრობ, რომ ჯერ შენს სტუდენტებს როგორმე უნდა დაეხმარო?</w:t>
      </w:r>
    </w:p>
    <w:p w14:paraId="5E2A66FC" w14:textId="77777777" w:rsidR="002B144F" w:rsidRDefault="00000000">
      <w:pPr>
        <w:spacing w:before="269" w:after="269"/>
        <w:ind w:left="120"/>
      </w:pPr>
      <w:r>
        <w:rPr>
          <w:rFonts w:ascii="Times New Roman" w:hAnsi="Times New Roman"/>
          <w:color w:val="000000"/>
        </w:rPr>
        <w:t>მენოს ამაზე არაფერი ჰქონდა სათქმელი და დიეგო უბრალოდ წავიდა.</w:t>
      </w:r>
    </w:p>
    <w:p w14:paraId="1BBDA817" w14:textId="77777777" w:rsidR="002B144F" w:rsidRDefault="00000000">
      <w:pPr>
        <w:spacing w:before="269" w:after="269"/>
        <w:ind w:left="120"/>
      </w:pPr>
      <w:r>
        <w:rPr>
          <w:rFonts w:ascii="Times New Roman" w:hAnsi="Times New Roman"/>
          <w:color w:val="000000"/>
        </w:rPr>
        <w:t>ის რივესტზე სამკურნალო მაგიის გამოყენებას განაგრძობდა, მაგრამ რამდენი ჯადოსნური ძალაც არ უნდა ჩაედინა მასში, მისი ჭრილობები არ შეხორცდებოდა.</w:t>
      </w:r>
    </w:p>
    <w:p w14:paraId="55E64C53" w14:textId="77777777" w:rsidR="002B144F" w:rsidRDefault="00000000">
      <w:pPr>
        <w:spacing w:before="269" w:after="269"/>
        <w:ind w:left="120"/>
      </w:pPr>
      <w:r>
        <w:rPr>
          <w:rFonts w:ascii="Times New Roman" w:hAnsi="Times New Roman"/>
          <w:color w:val="000000"/>
        </w:rPr>
        <w:t>— …ანოსი…</w:t>
      </w:r>
    </w:p>
    <w:p w14:paraId="7F0B0169" w14:textId="77777777" w:rsidR="002B144F" w:rsidRDefault="00000000">
      <w:pPr>
        <w:spacing w:before="269" w:after="269"/>
        <w:ind w:left="120"/>
      </w:pPr>
      <w:r>
        <w:rPr>
          <w:rFonts w:ascii="Times New Roman" w:hAnsi="Times New Roman"/>
          <w:color w:val="000000"/>
        </w:rPr>
        <w:t>მენომ ვედრებით შემომხედა.</w:t>
      </w:r>
    </w:p>
    <w:p w14:paraId="6442239C" w14:textId="77777777" w:rsidR="002B144F" w:rsidRDefault="00000000">
      <w:pPr>
        <w:spacing w:before="269" w:after="269"/>
        <w:ind w:left="120"/>
      </w:pPr>
      <w:r>
        <w:rPr>
          <w:rFonts w:ascii="Times New Roman" w:hAnsi="Times New Roman"/>
          <w:color w:val="000000"/>
        </w:rPr>
        <w:t>- რატომ ღელავ ასე ძალიან? ასეთი სტიგმატის განკურნება შესაძლებელია.</w:t>
      </w:r>
    </w:p>
    <w:p w14:paraId="585D0B49" w14:textId="77777777" w:rsidR="002B144F" w:rsidRDefault="00000000">
      <w:pPr>
        <w:spacing w:before="269" w:after="269"/>
        <w:ind w:left="120"/>
      </w:pPr>
      <w:r>
        <w:rPr>
          <w:rFonts w:ascii="Times New Roman" w:hAnsi="Times New Roman"/>
          <w:color w:val="000000"/>
        </w:rPr>
        <w:t>- მართალია?..</w:t>
      </w:r>
    </w:p>
    <w:p w14:paraId="0486D3C7" w14:textId="77777777" w:rsidR="002B144F" w:rsidRDefault="00000000">
      <w:pPr>
        <w:spacing w:before="269" w:after="269"/>
        <w:ind w:left="120"/>
      </w:pPr>
      <w:r>
        <w:rPr>
          <w:rFonts w:ascii="Times New Roman" w:hAnsi="Times New Roman"/>
          <w:color w:val="000000"/>
        </w:rPr>
        <w:t>თავი დავუქნიე, რივესტის გვერდით ჩამოვჯექი და ხელი მკერდის იმ ადგილას დავადე, სადაც ზელეს წმინდა მიწის დიდი ხმლით იყო გახვრეტილი, იმ ადგილას, სადაც სტიგმატები გამოჩნდა.</w:t>
      </w:r>
    </w:p>
    <w:p w14:paraId="43772E1E" w14:textId="77777777" w:rsidR="002B144F" w:rsidRDefault="00000000">
      <w:pPr>
        <w:spacing w:before="269" w:after="269"/>
        <w:ind w:left="120"/>
      </w:pPr>
      <w:r>
        <w:rPr>
          <w:rFonts w:ascii="Times New Roman" w:hAnsi="Times New Roman"/>
          <w:color w:val="000000"/>
        </w:rPr>
        <w:t>ამ დროს რივესტმა ნელა ამოძრავა ხელი და ჩემი ხელი ჩამკიდა.</w:t>
      </w:r>
    </w:p>
    <w:p w14:paraId="4E3110E9" w14:textId="77777777" w:rsidR="002B144F" w:rsidRDefault="00000000">
      <w:pPr>
        <w:spacing w:before="269" w:after="269"/>
        <w:ind w:left="120"/>
      </w:pPr>
      <w:r>
        <w:rPr>
          <w:rFonts w:ascii="Times New Roman" w:hAnsi="Times New Roman"/>
          <w:color w:val="000000"/>
        </w:rPr>
        <w:t>— ...მაპატიე... მასწავლებელო... ვერ გავამართლე შენი მოლოდინები...</w:t>
      </w:r>
    </w:p>
    <w:p w14:paraId="4B629695" w14:textId="77777777" w:rsidR="002B144F" w:rsidRDefault="00000000">
      <w:pPr>
        <w:spacing w:before="269" w:after="269"/>
        <w:ind w:left="120"/>
      </w:pPr>
      <w:r>
        <w:rPr>
          <w:rFonts w:ascii="Times New Roman" w:hAnsi="Times New Roman"/>
          <w:color w:val="000000"/>
        </w:rPr>
        <w:t>ამის გაგონებაზე მენო კინაღამ ცრემლები წამოუვიდა.</w:t>
      </w:r>
    </w:p>
    <w:p w14:paraId="2037A71A" w14:textId="77777777" w:rsidR="002B144F" w:rsidRDefault="00000000">
      <w:pPr>
        <w:spacing w:before="269" w:after="269"/>
        <w:ind w:left="120"/>
      </w:pPr>
      <w:r>
        <w:rPr>
          <w:rFonts w:ascii="Times New Roman" w:hAnsi="Times New Roman"/>
          <w:color w:val="000000"/>
        </w:rPr>
        <w:t>- არა, მაპატიე... რივესტი. ჩემი ბრალია. იმდენი სისულელე მომცეს, რომ მეც ავიტანე და ჩემი მოსწავლეები საფრთხეში ჩავაგდე... საზიზღარი მასწავლებელი ვარ...</w:t>
      </w:r>
    </w:p>
    <w:p w14:paraId="1212432D" w14:textId="77777777" w:rsidR="002B144F" w:rsidRDefault="00000000">
      <w:pPr>
        <w:spacing w:before="269" w:after="269"/>
        <w:ind w:left="120"/>
      </w:pPr>
      <w:r>
        <w:rPr>
          <w:rFonts w:ascii="Times New Roman" w:hAnsi="Times New Roman"/>
          <w:color w:val="000000"/>
        </w:rPr>
        <w:t>— ...არაფერი მსგავსი... თქვენ ყველაზე მშვენიერი მასწავლებელი ხართ... მინდოდა... ამაში დარწმუნებული ვყოფილიყავი...</w:t>
      </w:r>
    </w:p>
    <w:p w14:paraId="61A7C7B3" w14:textId="77777777" w:rsidR="002B144F" w:rsidRDefault="00000000">
      <w:pPr>
        <w:spacing w:before="269" w:after="269"/>
        <w:ind w:left="120"/>
      </w:pPr>
      <w:r>
        <w:rPr>
          <w:rFonts w:ascii="Times New Roman" w:hAnsi="Times New Roman"/>
          <w:color w:val="000000"/>
        </w:rPr>
        <w:t>რივესტი დიდი გაჭირვებით ლაპარაკობდა.</w:t>
      </w:r>
    </w:p>
    <w:p w14:paraId="7CA4FA43" w14:textId="77777777" w:rsidR="002B144F" w:rsidRDefault="00000000">
      <w:pPr>
        <w:spacing w:before="269" w:after="269"/>
        <w:ind w:left="120"/>
      </w:pPr>
      <w:r>
        <w:rPr>
          <w:rFonts w:ascii="Times New Roman" w:hAnsi="Times New Roman"/>
          <w:color w:val="000000"/>
        </w:rPr>
        <w:t>— იმაში... რომ...</w:t>
      </w:r>
    </w:p>
    <w:p w14:paraId="6021CD2E" w14:textId="77777777" w:rsidR="002B144F" w:rsidRDefault="00000000">
      <w:pPr>
        <w:spacing w:before="269" w:after="269"/>
        <w:ind w:left="120"/>
      </w:pPr>
      <w:r>
        <w:rPr>
          <w:rFonts w:ascii="Times New Roman" w:hAnsi="Times New Roman"/>
          <w:color w:val="000000"/>
        </w:rPr>
        <w:lastRenderedPageBreak/>
        <w:t>მან მეორე ხელი გაშალა. მასში გმირთა აკადემიის სკოლის სამკერდე ნიშანი იდო.</w:t>
      </w:r>
    </w:p>
    <w:p w14:paraId="0BC94CD5" w14:textId="77777777" w:rsidR="002B144F" w:rsidRDefault="00000000">
      <w:pPr>
        <w:spacing w:before="269" w:after="269"/>
        <w:ind w:left="120"/>
      </w:pPr>
      <w:r>
        <w:rPr>
          <w:rFonts w:ascii="Times New Roman" w:hAnsi="Times New Roman"/>
          <w:color w:val="000000"/>
        </w:rPr>
        <w:t>- ეს რა არის?..</w:t>
      </w:r>
    </w:p>
    <w:p w14:paraId="4495492A" w14:textId="77777777" w:rsidR="002B144F" w:rsidRDefault="00000000">
      <w:pPr>
        <w:spacing w:before="269" w:after="269"/>
        <w:ind w:left="120"/>
      </w:pPr>
      <w:r>
        <w:rPr>
          <w:rFonts w:ascii="Times New Roman" w:hAnsi="Times New Roman"/>
          <w:color w:val="000000"/>
        </w:rPr>
        <w:t>— …ჯადოსნური არტეფაქტი… რომელიც მათ საშუალებას აძლევს… აკონტროლონ წმინდა წყალი… მის გარეშე მათი ძალა განახევრდება…</w:t>
      </w:r>
    </w:p>
    <w:p w14:paraId="2E24BC88" w14:textId="77777777" w:rsidR="002B144F" w:rsidRDefault="00000000">
      <w:pPr>
        <w:spacing w:before="269" w:after="269"/>
        <w:ind w:left="120"/>
      </w:pPr>
      <w:r>
        <w:rPr>
          <w:rFonts w:ascii="Times New Roman" w:hAnsi="Times New Roman"/>
          <w:color w:val="000000"/>
        </w:rPr>
        <w:t>მესმის. ასე მალავენ წმინდა წყალს.</w:t>
      </w:r>
    </w:p>
    <w:p w14:paraId="526172F0" w14:textId="77777777" w:rsidR="002B144F" w:rsidRDefault="00000000">
      <w:pPr>
        <w:spacing w:before="269" w:after="269"/>
        <w:ind w:left="120"/>
      </w:pPr>
      <w:r>
        <w:rPr>
          <w:rFonts w:ascii="Times New Roman" w:hAnsi="Times New Roman"/>
          <w:color w:val="000000"/>
        </w:rPr>
        <w:t>- მთელი შენი ძალა ჯადოსნურ თვალებში ჩადე და არა ანტიმაგიაში, სანამ წმინდა მახვილი გაგჭრიდა?</w:t>
      </w:r>
    </w:p>
    <w:p w14:paraId="7F83509A" w14:textId="77777777" w:rsidR="002B144F" w:rsidRDefault="00000000">
      <w:pPr>
        <w:spacing w:before="269" w:after="269"/>
        <w:ind w:left="120"/>
      </w:pPr>
      <w:r>
        <w:rPr>
          <w:rFonts w:ascii="Times New Roman" w:hAnsi="Times New Roman"/>
          <w:color w:val="000000"/>
        </w:rPr>
        <w:t>მან თავი დაუცველად დატოვა, რათა ეპოვა არტეფაქტი, რომელიც წმინდა წყალს აკონტროლებდა. მას შეეძლო სიკვდილი. დიდი მონდომება.</w:t>
      </w:r>
    </w:p>
    <w:p w14:paraId="6BB827F7" w14:textId="77777777" w:rsidR="002B144F" w:rsidRDefault="00000000">
      <w:pPr>
        <w:spacing w:before="269" w:after="269"/>
        <w:ind w:left="120"/>
      </w:pPr>
      <w:r>
        <w:rPr>
          <w:rFonts w:ascii="Times New Roman" w:hAnsi="Times New Roman"/>
          <w:color w:val="000000"/>
        </w:rPr>
        <w:t>— …უვარგისი… — დამიძახა რივესტმა. — ამაზრზენი ხარ და… მე… მთელი სულით მძულხარ.</w:t>
      </w:r>
    </w:p>
    <w:p w14:paraId="12E23109" w14:textId="77777777" w:rsidR="002B144F" w:rsidRDefault="00000000">
      <w:pPr>
        <w:spacing w:before="269" w:after="269"/>
        <w:ind w:left="120"/>
      </w:pPr>
      <w:r>
        <w:rPr>
          <w:rFonts w:ascii="Times New Roman" w:hAnsi="Times New Roman"/>
          <w:color w:val="000000"/>
        </w:rPr>
        <w:t>- შესაძლოა.</w:t>
      </w:r>
    </w:p>
    <w:p w14:paraId="0A7FD4F4" w14:textId="77777777" w:rsidR="002B144F" w:rsidRDefault="00000000">
      <w:pPr>
        <w:spacing w:before="269" w:after="269"/>
        <w:ind w:left="120"/>
      </w:pPr>
      <w:r>
        <w:rPr>
          <w:rFonts w:ascii="Times New Roman" w:hAnsi="Times New Roman"/>
          <w:color w:val="000000"/>
        </w:rPr>
        <w:t>მან მთელი ძალით მომხვია ხელი.</w:t>
      </w:r>
    </w:p>
    <w:p w14:paraId="65194E55" w14:textId="77777777" w:rsidR="002B144F" w:rsidRDefault="00000000">
      <w:pPr>
        <w:spacing w:before="269" w:after="269"/>
        <w:ind w:left="120"/>
      </w:pPr>
      <w:r>
        <w:rPr>
          <w:rFonts w:ascii="Times New Roman" w:hAnsi="Times New Roman"/>
          <w:color w:val="000000"/>
        </w:rPr>
        <w:t>— ...მაგრამ დღეს პირველად ვიფიქრე... შენი ძალა რომ მქონდეს... თუნდაც ამაში კეთილშობილება არ იყოს... შენსავით ძლიერი რომ ვიყო...</w:t>
      </w:r>
    </w:p>
    <w:p w14:paraId="16DF0DD7" w14:textId="77777777" w:rsidR="002B144F" w:rsidRDefault="00000000">
      <w:pPr>
        <w:spacing w:before="269" w:after="269"/>
        <w:ind w:left="120"/>
      </w:pPr>
      <w:r>
        <w:rPr>
          <w:rFonts w:ascii="Times New Roman" w:hAnsi="Times New Roman"/>
          <w:color w:val="000000"/>
        </w:rPr>
        <w:t>- არა უშავს, რივესტ. გმირთა აკადემიამ მოატყუა. მათ მოამზადეს წმინდა წყალი, ჯადოსნური არტეფაქტი, რომელიც მშიშრებისთვისაა შესაფერისი. მე დაველაპარაკები დემონ იმპერატორებს და ოფიციალურ პროტესტს შევიტან.</w:t>
      </w:r>
    </w:p>
    <w:p w14:paraId="0622A75B" w14:textId="77777777" w:rsidR="002B144F" w:rsidRDefault="00000000">
      <w:pPr>
        <w:spacing w:before="269" w:after="269"/>
        <w:ind w:left="120"/>
      </w:pPr>
      <w:r>
        <w:rPr>
          <w:rFonts w:ascii="Times New Roman" w:hAnsi="Times New Roman"/>
          <w:color w:val="000000"/>
        </w:rPr>
        <w:t>რივესტმა კბილები დააჭირა. შემდეგ თავი გააქნია და ტირილი დაიწყო.</w:t>
      </w:r>
    </w:p>
    <w:p w14:paraId="7A7B1503" w14:textId="77777777" w:rsidR="002B144F" w:rsidRDefault="00000000">
      <w:pPr>
        <w:spacing w:before="269" w:after="269"/>
        <w:ind w:left="120"/>
      </w:pPr>
      <w:r>
        <w:rPr>
          <w:rFonts w:ascii="Times New Roman" w:hAnsi="Times New Roman"/>
          <w:color w:val="000000"/>
        </w:rPr>
        <w:t>— გევედრები, სირცხვილის ატანა... გთხოვ... ანოს, გთხოვ...</w:t>
      </w:r>
    </w:p>
    <w:p w14:paraId="5EE214D1" w14:textId="77777777" w:rsidR="002B144F" w:rsidRDefault="00000000">
      <w:pPr>
        <w:spacing w:before="269" w:after="269"/>
        <w:ind w:left="120"/>
      </w:pPr>
      <w:r>
        <w:rPr>
          <w:rFonts w:ascii="Times New Roman" w:hAnsi="Times New Roman"/>
          <w:color w:val="000000"/>
        </w:rPr>
        <w:t>- არაფრის თქმა არ არის საჭირო, რივესტ.</w:t>
      </w:r>
    </w:p>
    <w:p w14:paraId="2245722A" w14:textId="77777777" w:rsidR="002B144F" w:rsidRDefault="00000000">
      <w:pPr>
        <w:spacing w:before="269" w:after="269"/>
        <w:ind w:left="120"/>
      </w:pPr>
      <w:r>
        <w:rPr>
          <w:rFonts w:ascii="Times New Roman" w:hAnsi="Times New Roman"/>
          <w:color w:val="000000"/>
        </w:rPr>
        <w:t>ნაკლებად სავარაუდოა, რომ ისეთი სასტიკი რამ მომხდარიყო, რომ ყველას ეს ეთქვა. მესმის, რას გრძნობს. მესმის, რომ არ სურს ამის პროტესტით დასრულება.</w:t>
      </w:r>
    </w:p>
    <w:p w14:paraId="5D397FBC" w14:textId="77777777" w:rsidR="002B144F" w:rsidRDefault="00000000">
      <w:pPr>
        <w:spacing w:before="269" w:after="269"/>
        <w:ind w:left="120"/>
      </w:pPr>
      <w:r>
        <w:rPr>
          <w:rFonts w:ascii="Times New Roman" w:hAnsi="Times New Roman"/>
          <w:color w:val="000000"/>
        </w:rPr>
        <w:t>- თქვენ იდეალურად შეასრულეთ თქვენი დავალება. თქვენ აღმოაჩინეთ წმინდა წყლის გამოყენებით შექმნილი ბარიერის ფორმულა და აღმოაჩინეთ, რომ მათ აქვთ ჯადოსნური არტეფაქტი, რომელიც მას აკონტროლებს.</w:t>
      </w:r>
    </w:p>
    <w:p w14:paraId="01E63E45" w14:textId="77777777" w:rsidR="002B144F" w:rsidRDefault="00000000">
      <w:pPr>
        <w:spacing w:before="269" w:after="269"/>
        <w:ind w:left="120"/>
      </w:pPr>
      <w:r>
        <w:rPr>
          <w:rFonts w:ascii="Times New Roman" w:hAnsi="Times New Roman"/>
          <w:color w:val="000000"/>
        </w:rPr>
        <w:t>რივესტი სტიგმატებისგან რომ გავათავისუფლე, წამოვდექი.</w:t>
      </w:r>
    </w:p>
    <w:p w14:paraId="78EF90EA" w14:textId="77777777" w:rsidR="002B144F" w:rsidRDefault="00000000">
      <w:pPr>
        <w:spacing w:before="269" w:after="269"/>
        <w:ind w:left="120"/>
      </w:pPr>
      <w:r>
        <w:rPr>
          <w:rFonts w:ascii="Times New Roman" w:hAnsi="Times New Roman"/>
          <w:i/>
          <w:color w:val="000000"/>
        </w:rPr>
        <w:t xml:space="preserve">სამართლიანად და წესების დაცვით </w:t>
      </w:r>
      <w:r>
        <w:rPr>
          <w:rFonts w:ascii="Times New Roman" w:hAnsi="Times New Roman"/>
          <w:color w:val="000000"/>
        </w:rPr>
        <w:t>გავატარებ .</w:t>
      </w:r>
    </w:p>
    <w:p w14:paraId="19975587" w14:textId="77777777" w:rsidR="002B144F" w:rsidRDefault="00000000">
      <w:pPr>
        <w:pStyle w:val="Heading4"/>
        <w:spacing w:before="269" w:after="269"/>
        <w:ind w:left="120"/>
      </w:pPr>
      <w:r>
        <w:rPr>
          <w:rFonts w:ascii="Times New Roman" w:hAnsi="Times New Roman"/>
          <w:i w:val="0"/>
          <w:color w:val="000000"/>
        </w:rPr>
        <w:lastRenderedPageBreak/>
        <w:t>შენიშვნები</w:t>
      </w:r>
    </w:p>
    <w:p w14:paraId="5DB8D177" w14:textId="77777777" w:rsidR="002B144F" w:rsidRDefault="00000000">
      <w:pPr>
        <w:spacing w:before="269" w:after="269"/>
        <w:ind w:left="120"/>
      </w:pPr>
      <w:r>
        <w:rPr>
          <w:rFonts w:ascii="Times New Roman" w:hAnsi="Times New Roman"/>
          <w:color w:val="000000"/>
        </w:rPr>
        <w:t>1. ჩაწერილია, როგორც: „აბსოლუტურად დამანგრეველი წყლის ჭავლი“.</w:t>
      </w:r>
    </w:p>
    <w:p w14:paraId="1648AFA1" w14:textId="77777777" w:rsidR="002B144F" w:rsidRDefault="00000000">
      <w:pPr>
        <w:spacing w:before="269" w:after="269"/>
        <w:ind w:left="120"/>
      </w:pPr>
      <w:r>
        <w:rPr>
          <w:rFonts w:ascii="Times New Roman" w:hAnsi="Times New Roman"/>
          <w:color w:val="000000"/>
        </w:rPr>
        <w:t>2. ჩაწერილია, როგორც: „წმინდა ალი“.</w:t>
      </w:r>
    </w:p>
    <w:p w14:paraId="7D866E74" w14:textId="77777777" w:rsidR="002B144F" w:rsidRDefault="00000000">
      <w:pPr>
        <w:spacing w:before="269" w:after="269"/>
        <w:ind w:left="120"/>
      </w:pPr>
      <w:r>
        <w:rPr>
          <w:rFonts w:ascii="Times New Roman" w:hAnsi="Times New Roman"/>
          <w:color w:val="000000"/>
        </w:rPr>
        <w:t xml:space="preserve">3. </w:t>
      </w:r>
      <w:r>
        <w:rPr>
          <w:rFonts w:ascii="Times New Roman" w:hAnsi="Times New Roman"/>
          <w:b/>
          <w:color w:val="000000"/>
        </w:rPr>
        <w:t xml:space="preserve">სტიგმატები </w:t>
      </w:r>
      <w:r>
        <w:rPr>
          <w:rFonts w:ascii="Times New Roman" w:hAnsi="Times New Roman"/>
          <w:color w:val="000000"/>
        </w:rPr>
        <w:t>(ბერძნ. στίγματος - „ნიშნები, კვალი, წყლულები, ჭრილობები“) - მტკივნეული სისხლმდენი ჭრილობები, რომლებიც იხსნება ცალკეული კათოლიკე ასკეტების სხეულზე - რელიგიური ეგზალტაციის გავლენით - სხეულის იმ ნაწილებზე, სადაც, სავარაუდოდ, მდებარეობდა ქრისტეს ჭრილობები, რომლებიც მან ჯვარცმის დროს მიიღო.</w:t>
      </w:r>
    </w:p>
    <w:p w14:paraId="29485679" w14:textId="77777777" w:rsidR="002B144F" w:rsidRDefault="00000000">
      <w:pPr>
        <w:pStyle w:val="Heading2"/>
        <w:pageBreakBefore/>
        <w:spacing w:before="180" w:after="180"/>
        <w:ind w:left="120"/>
      </w:pPr>
      <w:bookmarkStart w:id="19" w:name="_§_19._ანოსის"/>
      <w:bookmarkEnd w:id="19"/>
      <w:r>
        <w:rPr>
          <w:rFonts w:ascii="Times New Roman" w:hAnsi="Times New Roman"/>
          <w:color w:val="000000"/>
          <w:sz w:val="33"/>
        </w:rPr>
        <w:lastRenderedPageBreak/>
        <w:t>§ 19. ანოსის გუნდი ბრძოლაში შედის</w:t>
      </w:r>
    </w:p>
    <w:p w14:paraId="572A1D06" w14:textId="77777777" w:rsidR="002B144F" w:rsidRDefault="00000000">
      <w:pPr>
        <w:spacing w:before="269" w:after="269"/>
        <w:ind w:left="120"/>
      </w:pPr>
      <w:r>
        <w:rPr>
          <w:rFonts w:ascii="Times New Roman" w:hAnsi="Times New Roman"/>
          <w:color w:val="000000"/>
        </w:rPr>
        <w:t>მშვიდად წავედი წინ და გმირთა აკადემიის ჯგუფისკენ გავემართე.</w:t>
      </w:r>
    </w:p>
    <w:p w14:paraId="05A84A72" w14:textId="77777777" w:rsidR="002B144F" w:rsidRDefault="00000000">
      <w:pPr>
        <w:spacing w:before="269" w:after="269"/>
        <w:ind w:left="120"/>
      </w:pPr>
      <w:r>
        <w:rPr>
          <w:rFonts w:ascii="Times New Roman" w:hAnsi="Times New Roman"/>
          <w:color w:val="000000"/>
        </w:rPr>
        <w:t>ისინი ჩემსკენ გასწორდნენ: რეი, ხელში ნებისყოფის მახვილით სიგსესტოი, ხოლო მეორე მხარეს საშა „უკვდავი ჩიტის კუბოში“. მიშა ჩუმად ჩადგა გვერდზე. მიშა გულშემატკივართა კავშირის რვა გოგონასთან ერთად მოვიდა. მან თვალებით მკითხა, წინააღმდეგი ხომ არ ვიყავი და მე თავი დავუქნიე.</w:t>
      </w:r>
    </w:p>
    <w:p w14:paraId="243CB408" w14:textId="77777777" w:rsidR="002B144F" w:rsidRDefault="00000000">
      <w:pPr>
        <w:spacing w:before="269" w:after="269"/>
        <w:ind w:left="120"/>
      </w:pPr>
      <w:r>
        <w:rPr>
          <w:rFonts w:ascii="Times New Roman" w:hAnsi="Times New Roman"/>
          <w:color w:val="000000"/>
        </w:rPr>
        <w:t>ახლა 13 ვართ. საკმარისია აკადემიებს შორის შეჯიბრში მონაწილეობის მისაღებად.</w:t>
      </w:r>
    </w:p>
    <w:p w14:paraId="47D36EB9" w14:textId="77777777" w:rsidR="002B144F" w:rsidRDefault="00000000">
      <w:pPr>
        <w:spacing w:before="269" w:after="269"/>
        <w:ind w:left="120"/>
      </w:pPr>
      <w:r>
        <w:rPr>
          <w:rFonts w:ascii="Times New Roman" w:hAnsi="Times New Roman"/>
          <w:color w:val="000000"/>
        </w:rPr>
        <w:t>- ჰაინე.</w:t>
      </w:r>
    </w:p>
    <w:p w14:paraId="154B848E" w14:textId="77777777" w:rsidR="002B144F" w:rsidRDefault="00000000">
      <w:pPr>
        <w:spacing w:before="269" w:after="269"/>
        <w:ind w:left="120"/>
      </w:pPr>
      <w:r>
        <w:rPr>
          <w:rFonts w:ascii="Times New Roman" w:hAnsi="Times New Roman"/>
          <w:color w:val="000000"/>
        </w:rPr>
        <w:t>ტბის ნაპირზე კლდეზე იჯდა, სახეზე ისეთი გამომეტყველება ჰქონდა, თითქოს რთული დავალება შეესრულებინა და უმანკოდ იღიმოდა.</w:t>
      </w:r>
    </w:p>
    <w:p w14:paraId="0D28EACB" w14:textId="77777777" w:rsidR="002B144F" w:rsidRDefault="00000000">
      <w:pPr>
        <w:spacing w:before="269" w:after="269"/>
        <w:ind w:left="120"/>
      </w:pPr>
      <w:r>
        <w:rPr>
          <w:rFonts w:ascii="Times New Roman" w:hAnsi="Times New Roman"/>
          <w:color w:val="000000"/>
        </w:rPr>
        <w:t>- ჰეი, ძმაო, შენი უფროსკლასელები ძალიან სუსტები იყვნენ. იმის გათვალისწინებით, რომ ისინი მესამე კურსზე არიან, შეიძლება ითქვას, რომ მთელი დემონური რასა დიდად ძლიერი არ არის.</w:t>
      </w:r>
    </w:p>
    <w:p w14:paraId="75C431DA" w14:textId="77777777" w:rsidR="002B144F" w:rsidRDefault="00000000">
      <w:pPr>
        <w:spacing w:before="269" w:after="269"/>
        <w:ind w:left="120"/>
      </w:pPr>
      <w:r>
        <w:rPr>
          <w:rFonts w:ascii="Times New Roman" w:hAnsi="Times New Roman"/>
          <w:color w:val="000000"/>
        </w:rPr>
        <w:t>ჩვენს პროვოცირებაზე ჰაინე ჩაიცინა.</w:t>
      </w:r>
    </w:p>
    <w:p w14:paraId="02B97CAC" w14:textId="77777777" w:rsidR="002B144F" w:rsidRDefault="00000000">
      <w:pPr>
        <w:spacing w:before="269" w:after="269"/>
        <w:ind w:left="120"/>
      </w:pPr>
      <w:r>
        <w:rPr>
          <w:rFonts w:ascii="Times New Roman" w:hAnsi="Times New Roman"/>
          <w:color w:val="000000"/>
        </w:rPr>
        <w:t>- კი, ნამდვილი გმირი კანონი რომ ყოფილიყავი, ნაკურთხი წყლის გამოყენებაც კი არ დაგჭირდებოდა.</w:t>
      </w:r>
    </w:p>
    <w:p w14:paraId="20F08B5B" w14:textId="77777777" w:rsidR="002B144F" w:rsidRDefault="00000000">
      <w:pPr>
        <w:spacing w:before="269" w:after="269"/>
        <w:ind w:left="120"/>
      </w:pPr>
      <w:r>
        <w:rPr>
          <w:rFonts w:ascii="Times New Roman" w:hAnsi="Times New Roman"/>
          <w:color w:val="000000"/>
        </w:rPr>
        <w:t>ჰაინეს კმაყოფილმა და მომღიმარმა სახე ოდნავ შეჭმუხნა.</w:t>
      </w:r>
    </w:p>
    <w:p w14:paraId="471EF6BB" w14:textId="77777777" w:rsidR="002B144F" w:rsidRDefault="00000000">
      <w:pPr>
        <w:spacing w:before="269" w:after="269"/>
        <w:ind w:left="120"/>
      </w:pPr>
      <w:r>
        <w:rPr>
          <w:rFonts w:ascii="Times New Roman" w:hAnsi="Times New Roman"/>
          <w:color w:val="000000"/>
        </w:rPr>
        <w:t>- რას გულისხმობ ამაში?</w:t>
      </w:r>
    </w:p>
    <w:p w14:paraId="09EC3828" w14:textId="77777777" w:rsidR="002B144F" w:rsidRDefault="00000000">
      <w:pPr>
        <w:spacing w:before="269" w:after="269"/>
        <w:ind w:left="120"/>
      </w:pPr>
      <w:r>
        <w:rPr>
          <w:rFonts w:ascii="Times New Roman" w:hAnsi="Times New Roman"/>
          <w:color w:val="000000"/>
        </w:rPr>
        <w:t>- და ფაქტია, რომ რაც არ უნდა იწუწუნოთ აქ, თქვენ მხოლოდ ყალბი ადამიანები ხართ. გმირი ის არის, ვინც ძალასა და გამბედაობას აერთიანებს. და თქვენ ოდნავადაც არ ჰგავხართ იმ ბიჭს, რომელიც მეორე მსოფლიო ომის დროს დემონებსაც კი აწყალებდა და გამუდმებით, როგორც ადამიანი, შინაგან კონფლიქტს ებრძოდა.</w:t>
      </w:r>
    </w:p>
    <w:p w14:paraId="4633104D" w14:textId="77777777" w:rsidR="002B144F" w:rsidRDefault="00000000">
      <w:pPr>
        <w:spacing w:before="269" w:after="269"/>
        <w:ind w:left="120"/>
      </w:pPr>
      <w:r>
        <w:rPr>
          <w:rFonts w:ascii="Times New Roman" w:hAnsi="Times New Roman"/>
          <w:color w:val="000000"/>
        </w:rPr>
        <w:t>- ვაუ, გინდა თქვა, რომ გმირი არ ვარ? არ იცი, რაზე ლაპარაკობ. - თქვა ჰაინემ, თითქოს ამ სიტყვებს აფურთხებდა. - რამე იცი ადამიანებზე? რეინკარნირებულთაგანი ხარ? შეიძლება გმირს შეხვედრიხარ, მაგრამ ახლა მისი ხმა მუდმივად გვესმის.</w:t>
      </w:r>
    </w:p>
    <w:p w14:paraId="30053589" w14:textId="77777777" w:rsidR="002B144F" w:rsidRDefault="00000000">
      <w:pPr>
        <w:spacing w:before="269" w:after="269"/>
        <w:ind w:left="120"/>
      </w:pPr>
      <w:r>
        <w:rPr>
          <w:rFonts w:ascii="Times New Roman" w:hAnsi="Times New Roman"/>
          <w:color w:val="000000"/>
        </w:rPr>
        <w:t>ჰმ, რა საინტერესოა. ამის შესახებ მეტი უნდა ვკითხო, როგორც კი გავანადგურებ.</w:t>
      </w:r>
    </w:p>
    <w:p w14:paraId="52E3A142" w14:textId="77777777" w:rsidR="002B144F" w:rsidRDefault="00000000">
      <w:pPr>
        <w:spacing w:before="269" w:after="269"/>
        <w:ind w:left="120"/>
      </w:pPr>
      <w:r>
        <w:rPr>
          <w:rFonts w:ascii="Times New Roman" w:hAnsi="Times New Roman"/>
          <w:color w:val="000000"/>
        </w:rPr>
        <w:t>- მერე რა? ახლა ჩვენთან ერთად ითამაშებ?</w:t>
      </w:r>
    </w:p>
    <w:p w14:paraId="01AE4EAD" w14:textId="77777777" w:rsidR="002B144F" w:rsidRDefault="00000000">
      <w:pPr>
        <w:spacing w:before="269" w:after="269"/>
        <w:ind w:left="120"/>
      </w:pPr>
      <w:r>
        <w:rPr>
          <w:rFonts w:ascii="Times New Roman" w:hAnsi="Times New Roman"/>
          <w:color w:val="000000"/>
        </w:rPr>
        <w:t>- კარგი, იმედია სახალისო იქნება. ან იქნებ ისე გამოვიდეს, რომ შენს უმნიშვნელო სიამაყეს ადვილად დავამსხვრევ.</w:t>
      </w:r>
    </w:p>
    <w:p w14:paraId="170CF354" w14:textId="77777777" w:rsidR="002B144F" w:rsidRDefault="00000000">
      <w:pPr>
        <w:spacing w:before="269" w:after="269"/>
        <w:ind w:left="120"/>
      </w:pPr>
      <w:r>
        <w:rPr>
          <w:rFonts w:ascii="Times New Roman" w:hAnsi="Times New Roman"/>
          <w:color w:val="000000"/>
        </w:rPr>
        <w:lastRenderedPageBreak/>
        <w:t>ჰაინე ლედრიანოს უკან მდგომმა სათვალე საჩვენებელი თითით გაისწორა, ლაოსი კი წამოხტა და თითები აკაკუნა. აშკარა იყო, რომ ჯერგა კანონის კლასში ყველა სტუდენტს ეს სურდა.</w:t>
      </w:r>
    </w:p>
    <w:p w14:paraId="66DFA4FF" w14:textId="77777777" w:rsidR="002B144F" w:rsidRDefault="00000000">
      <w:pPr>
        <w:spacing w:before="269" w:after="269"/>
        <w:ind w:left="120"/>
      </w:pPr>
      <w:r>
        <w:rPr>
          <w:rFonts w:ascii="Times New Roman" w:hAnsi="Times New Roman"/>
          <w:color w:val="000000"/>
        </w:rPr>
        <w:t>„ბოდიშს გიხდით, რომ ანიმაციას ხელს გიშლით, მაგრამ თქვენი მტრები ჯერგა კანონის კლასის წევრები არ იქნებიან“, - თქვა დიეგომ, როცა ჩვენთან მოახლოვდა. „პირველ რიგში, თუ ახლა დაიწყებთ, ეს ნიშნავს, რომ ჯერგა კანონის ჯგუფს ზედიზედ რამდენჯერმე მოუწევს ბრძოლა. ალბათ გეგონათ, რომ გამარჯვებას შეძლებდით, თუ ისინი დაღლილები იქნებოდნენ, მაგრამ ეს ძალიან მშიშარაობაა. აჰ, თუ ამას გასწავლიან დემონთა მბრძანებლის აკადემიაში?“ - დამცინავად თქვა დიეგომ. „მაპატიეთ, მაგრამ თქვენ გმირთა აკადემიაში ხართ და გაცვლითი პროგრამის განმავლობაში გთხოვთ, თავი შეიკავოთ ასეთი ტაქტიკისგან“.</w:t>
      </w:r>
    </w:p>
    <w:p w14:paraId="2CC9C66B" w14:textId="77777777" w:rsidR="002B144F" w:rsidRDefault="00000000">
      <w:pPr>
        <w:spacing w:before="269" w:after="269"/>
        <w:ind w:left="120"/>
      </w:pPr>
      <w:r>
        <w:rPr>
          <w:rFonts w:ascii="Times New Roman" w:hAnsi="Times New Roman"/>
          <w:color w:val="000000"/>
        </w:rPr>
        <w:t>ჩემი აზრით, სწორედ ის არის აქ ყველაზე მეტად გატაცებული ამით.</w:t>
      </w:r>
    </w:p>
    <w:p w14:paraId="53CDD368" w14:textId="77777777" w:rsidR="002B144F" w:rsidRDefault="00000000">
      <w:pPr>
        <w:spacing w:before="269" w:after="269"/>
        <w:ind w:left="120"/>
      </w:pPr>
      <w:r>
        <w:rPr>
          <w:rFonts w:ascii="Times New Roman" w:hAnsi="Times New Roman"/>
          <w:color w:val="000000"/>
        </w:rPr>
        <w:t>„ნეტავ შემეძლოს შემოგთავაზოთ აკადემიებს შორის შეჯიბრის გამოცდის სხვა დღეს ჩატარება ჯერგა კანონთან ერთად, მაგრამ მესმის თქვენი, შურისძიება გსურთ. მაშინ რას იტყვით ამაზე: ჯერ ჩვენს მესამეკურსელებს შეებრძოლეთ და შემდეგ თანაბარი პირობები გექნებათ.“</w:t>
      </w:r>
    </w:p>
    <w:p w14:paraId="1A342323" w14:textId="77777777" w:rsidR="002B144F" w:rsidRDefault="00000000">
      <w:pPr>
        <w:spacing w:before="269" w:after="269"/>
        <w:ind w:left="120"/>
      </w:pPr>
      <w:r>
        <w:rPr>
          <w:rFonts w:ascii="Times New Roman" w:hAnsi="Times New Roman"/>
          <w:color w:val="000000"/>
        </w:rPr>
        <w:t>ყველაფერი ნათელია. მას ჯერგა კანონის დასვენება სურს და ამასობაში ჩვენ მათ ჩვენს ბარათებს ვაჩვენებთ. გმირთა აკადემიის მესამე კურსის სტუდენტებთან ბრძოლის შემდეგ, აღმოჩნდება, რომ ჩვენც ზედიზედ რამდენიმე ბრძოლაში მივიღებთ მონაწილეობას. და ის გამოცდის დაუყოვნებლივ დაწყებას გეგმავს, დროის ნაკლებობის მოტივით? რა უმნიშვნელო ხრიკებს მიმართავს?</w:t>
      </w:r>
    </w:p>
    <w:p w14:paraId="5D34ADD6" w14:textId="77777777" w:rsidR="002B144F" w:rsidRDefault="00000000">
      <w:pPr>
        <w:spacing w:before="269" w:after="269"/>
        <w:ind w:left="120"/>
      </w:pPr>
      <w:r>
        <w:rPr>
          <w:rFonts w:ascii="Times New Roman" w:hAnsi="Times New Roman"/>
          <w:color w:val="000000"/>
        </w:rPr>
        <w:t>- როგორც გნებავთ. მაშინ თქვენი პატარა კარტოფილი მომიტანეთ.</w:t>
      </w:r>
    </w:p>
    <w:p w14:paraId="48FDC674" w14:textId="77777777" w:rsidR="002B144F" w:rsidRDefault="00000000">
      <w:pPr>
        <w:spacing w:before="269" w:after="269"/>
        <w:ind w:left="120"/>
      </w:pPr>
      <w:r>
        <w:rPr>
          <w:rFonts w:ascii="Times New Roman" w:hAnsi="Times New Roman"/>
          <w:color w:val="000000"/>
        </w:rPr>
        <w:t>დიეგომ მნიშვნელობით გაიღიმა, თითქოს იმის სათქმელად, რომ ყველაფერი გეგმის მიხედვით მიდიოდა.</w:t>
      </w:r>
    </w:p>
    <w:p w14:paraId="4AB33691" w14:textId="77777777" w:rsidR="002B144F" w:rsidRDefault="00000000">
      <w:pPr>
        <w:spacing w:before="269" w:after="269"/>
        <w:ind w:left="120"/>
      </w:pPr>
      <w:r>
        <w:rPr>
          <w:rFonts w:ascii="Times New Roman" w:hAnsi="Times New Roman"/>
          <w:color w:val="000000"/>
        </w:rPr>
        <w:t>სავარაუდოა, რომ წმინდა წყლის ბარიერი მხოლოდ რეინკარნირებული ადამიანებით არ შემოიფარგლება. ის ჩვენი ძალის შემცირებას გეგმავს, რათა ჯერგა კანონმა ჩვენი განადგურება შეძლოს.</w:t>
      </w:r>
    </w:p>
    <w:p w14:paraId="58413E21" w14:textId="77777777" w:rsidR="002B144F" w:rsidRDefault="00000000">
      <w:pPr>
        <w:spacing w:before="269" w:after="269"/>
        <w:ind w:left="120"/>
      </w:pPr>
      <w:r>
        <w:rPr>
          <w:rFonts w:ascii="Times New Roman" w:hAnsi="Times New Roman"/>
          <w:color w:val="000000"/>
        </w:rPr>
        <w:t>- მაშინ დაუყოვნებლივ დავიწყოთ. რომელ პოზიციას ირჩევთ?</w:t>
      </w:r>
    </w:p>
    <w:p w14:paraId="59F94F94" w14:textId="77777777" w:rsidR="002B144F" w:rsidRDefault="00000000">
      <w:pPr>
        <w:spacing w:before="269" w:after="269"/>
        <w:ind w:left="120"/>
      </w:pPr>
      <w:r>
        <w:rPr>
          <w:rFonts w:ascii="Times New Roman" w:hAnsi="Times New Roman"/>
          <w:color w:val="000000"/>
        </w:rPr>
        <w:t>- შეგიძლიათ წყალქვეშა ქალაქი საკუთარ თავზე აიღოთ.</w:t>
      </w:r>
    </w:p>
    <w:p w14:paraId="4C6EC791" w14:textId="77777777" w:rsidR="002B144F" w:rsidRDefault="00000000">
      <w:pPr>
        <w:spacing w:before="269" w:after="269"/>
        <w:ind w:left="120"/>
      </w:pPr>
      <w:r>
        <w:rPr>
          <w:rFonts w:ascii="Times New Roman" w:hAnsi="Times New Roman"/>
          <w:color w:val="000000"/>
        </w:rPr>
        <w:t>შემოვბრუნდით და ტბისკენ წავედით.</w:t>
      </w:r>
    </w:p>
    <w:p w14:paraId="50EAE79B" w14:textId="77777777" w:rsidR="002B144F" w:rsidRDefault="00000000">
      <w:pPr>
        <w:spacing w:before="269" w:after="269"/>
        <w:ind w:left="120"/>
      </w:pPr>
      <w:r>
        <w:rPr>
          <w:rFonts w:ascii="Times New Roman" w:hAnsi="Times New Roman"/>
          <w:color w:val="000000"/>
        </w:rPr>
        <w:t>„ოჰ, კი, მაშინვე გეტყვი: კოკოს შელოცვა არ ვიცი“, - თქვა რეიმ მშვიდად გაიღიმა.</w:t>
      </w:r>
    </w:p>
    <w:p w14:paraId="5EC40EA8" w14:textId="77777777" w:rsidR="002B144F" w:rsidRDefault="00000000">
      <w:pPr>
        <w:spacing w:before="269" w:after="269"/>
        <w:ind w:left="120"/>
      </w:pPr>
      <w:r>
        <w:rPr>
          <w:rFonts w:ascii="Times New Roman" w:hAnsi="Times New Roman"/>
          <w:color w:val="000000"/>
        </w:rPr>
        <w:t>- ...და რას აპირებ წმინდა წყალქვეშა ბრძოლაში? - გაოცებულმა წამოიძახა საშამ.</w:t>
      </w:r>
    </w:p>
    <w:p w14:paraId="22732BB5" w14:textId="77777777" w:rsidR="002B144F" w:rsidRDefault="00000000">
      <w:pPr>
        <w:spacing w:before="269" w:after="269"/>
        <w:ind w:left="120"/>
      </w:pPr>
      <w:r>
        <w:rPr>
          <w:rFonts w:ascii="Times New Roman" w:hAnsi="Times New Roman"/>
          <w:color w:val="000000"/>
        </w:rPr>
        <w:lastRenderedPageBreak/>
        <w:t>ეს მოულოდნელია, რეის ძალის გათვალისწინებით.</w:t>
      </w:r>
    </w:p>
    <w:p w14:paraId="37608F14" w14:textId="77777777" w:rsidR="002B144F" w:rsidRDefault="00000000">
      <w:pPr>
        <w:spacing w:before="269" w:after="269"/>
        <w:ind w:left="120"/>
      </w:pPr>
      <w:r>
        <w:rPr>
          <w:rFonts w:ascii="Times New Roman" w:hAnsi="Times New Roman"/>
          <w:color w:val="000000"/>
        </w:rPr>
        <w:t>- არა უშავს. დიდხანს შემიძლია სუნთქვის შეკავება.</w:t>
      </w:r>
    </w:p>
    <w:p w14:paraId="0E5DC151" w14:textId="77777777" w:rsidR="002B144F" w:rsidRDefault="00000000">
      <w:pPr>
        <w:spacing w:before="269" w:after="269"/>
        <w:ind w:left="120"/>
      </w:pPr>
      <w:r>
        <w:rPr>
          <w:rFonts w:ascii="Times New Roman" w:hAnsi="Times New Roman"/>
          <w:color w:val="000000"/>
        </w:rPr>
        <w:t>- რა-რა?</w:t>
      </w:r>
    </w:p>
    <w:p w14:paraId="3DCE0C1B" w14:textId="77777777" w:rsidR="002B144F" w:rsidRDefault="00000000">
      <w:pPr>
        <w:spacing w:before="269" w:after="269"/>
        <w:ind w:left="120"/>
      </w:pPr>
      <w:r>
        <w:rPr>
          <w:rFonts w:ascii="Times New Roman" w:hAnsi="Times New Roman"/>
          <w:color w:val="000000"/>
        </w:rPr>
        <w:t>— სხვას ხომ არ ეკუთვნის?</w:t>
      </w:r>
    </w:p>
    <w:p w14:paraId="24B32CD2" w14:textId="77777777" w:rsidR="002B144F" w:rsidRDefault="00000000">
      <w:pPr>
        <w:spacing w:before="269" w:after="269"/>
        <w:ind w:left="120"/>
      </w:pPr>
      <w:r>
        <w:rPr>
          <w:rFonts w:ascii="Times New Roman" w:hAnsi="Times New Roman"/>
          <w:color w:val="000000"/>
        </w:rPr>
        <w:t>მიშამ ხელი ასწია, თითქოს ვინმეს სთხოვდა ამის შესახებ შეტყობინებას. გულშემატკივრების კავშირის 8 გოგონამ ხელები ასწია. ისინი ძალიან შერცხვენილები იყვნენ.</w:t>
      </w:r>
    </w:p>
    <w:p w14:paraId="08CB32EF" w14:textId="77777777" w:rsidR="002B144F" w:rsidRDefault="00000000">
      <w:pPr>
        <w:spacing w:before="269" w:after="269"/>
        <w:ind w:left="120"/>
      </w:pPr>
      <w:r>
        <w:rPr>
          <w:rFonts w:ascii="Times New Roman" w:hAnsi="Times New Roman"/>
          <w:color w:val="000000"/>
        </w:rPr>
        <w:t>— …მიუხედავად იმისა, რომ ისინი მონაწილეთა საჭირო რაოდენობის შესაგროვებლად წავიყვანეთ, თუ მათ ბედის ანაბარა მივატოვებთ, ისინი დაიღუპებიან… მაგრამ ნუთუ არ შეგვიძლია მათი წყლის ზედაპირზე ცურვა?</w:t>
      </w:r>
    </w:p>
    <w:p w14:paraId="766DA89A" w14:textId="77777777" w:rsidR="002B144F" w:rsidRDefault="00000000">
      <w:pPr>
        <w:spacing w:before="269" w:after="269"/>
        <w:ind w:left="120"/>
      </w:pPr>
      <w:r>
        <w:rPr>
          <w:rFonts w:ascii="Times New Roman" w:hAnsi="Times New Roman"/>
          <w:color w:val="000000"/>
        </w:rPr>
        <w:t>— უნდა დავუჭირო მხარი მათ?</w:t>
      </w:r>
    </w:p>
    <w:p w14:paraId="67EA1B79" w14:textId="77777777" w:rsidR="002B144F" w:rsidRDefault="00000000">
      <w:pPr>
        <w:spacing w:before="269" w:after="269"/>
        <w:ind w:left="120"/>
      </w:pPr>
      <w:r>
        <w:rPr>
          <w:rFonts w:ascii="Times New Roman" w:hAnsi="Times New Roman"/>
          <w:color w:val="000000"/>
        </w:rPr>
        <w:t>თუ მიშა „კოკოს“ გამოიყენებს, კავშირის რვა გოგონა როგორმე წყალქვეშ მოქმედებას შეძლებს.</w:t>
      </w:r>
    </w:p>
    <w:p w14:paraId="1B2CD0CB" w14:textId="77777777" w:rsidR="002B144F" w:rsidRDefault="00000000">
      <w:pPr>
        <w:spacing w:before="269" w:after="269"/>
        <w:ind w:left="120"/>
      </w:pPr>
      <w:r>
        <w:rPr>
          <w:rFonts w:ascii="Times New Roman" w:hAnsi="Times New Roman"/>
          <w:color w:val="000000"/>
        </w:rPr>
        <w:t>- მაგრამ მიშა ასეთ დატვირთვას ვერ გაუძლებს.</w:t>
      </w:r>
    </w:p>
    <w:p w14:paraId="2152BB70" w14:textId="77777777" w:rsidR="002B144F" w:rsidRDefault="00000000">
      <w:pPr>
        <w:spacing w:before="269" w:after="269"/>
        <w:ind w:left="120"/>
      </w:pPr>
      <w:r>
        <w:rPr>
          <w:rFonts w:ascii="Times New Roman" w:hAnsi="Times New Roman"/>
          <w:color w:val="000000"/>
        </w:rPr>
        <w:t>- ამაზე ფიქრი არ გჭირდება.</w:t>
      </w:r>
    </w:p>
    <w:p w14:paraId="7DED7A4C" w14:textId="77777777" w:rsidR="002B144F" w:rsidRDefault="00000000">
      <w:pPr>
        <w:spacing w:before="269" w:after="269"/>
        <w:ind w:left="120"/>
      </w:pPr>
      <w:r>
        <w:rPr>
          <w:rFonts w:ascii="Times New Roman" w:hAnsi="Times New Roman"/>
          <w:color w:val="000000"/>
        </w:rPr>
        <w:t>„კოკო“ გამოვიყენე და ტბაში ჩავყვინთე. იქ „ფლესი“ წყალქვეშ ვისროლე და ჩვენი პოზიციისკენ - გამოქვაბულის გარეუბნისკენ - გავემართე.</w:t>
      </w:r>
    </w:p>
    <w:p w14:paraId="1A79A1CF" w14:textId="77777777" w:rsidR="002B144F" w:rsidRDefault="00000000">
      <w:pPr>
        <w:spacing w:before="269" w:after="269"/>
        <w:ind w:left="120"/>
      </w:pPr>
      <w:r>
        <w:rPr>
          <w:rFonts w:ascii="Times New Roman" w:hAnsi="Times New Roman"/>
          <w:color w:val="000000"/>
        </w:rPr>
        <w:t>- ჰეი, როგორ შეგიძლია ასეთი უაზრო იყო?</w:t>
      </w:r>
    </w:p>
    <w:p w14:paraId="474140C4" w14:textId="77777777" w:rsidR="002B144F" w:rsidRDefault="00000000">
      <w:pPr>
        <w:spacing w:before="269" w:after="269"/>
        <w:ind w:left="120"/>
      </w:pPr>
      <w:r>
        <w:rPr>
          <w:rFonts w:ascii="Times New Roman" w:hAnsi="Times New Roman"/>
          <w:color w:val="000000"/>
        </w:rPr>
        <w:t>საშა და ჩემი გუნდი მაშინვე გამომყვნენ. რამდენჯერმე გავიგე შორიდან ხალხის ყვინთვის ხმა. ეს ადგილი გმირთა აკადემიის სტუდენტებს ეკუთვნოდათ. როგორც კი ჩაყვინთავდნენ, მაშინვე წყალქვეშა ქალაქთან აღმოჩნდებოდნენ. იქ პოზიციას დაიკავებდნენ და სწრაფად აღმართავდნენ ბარიერს.</w:t>
      </w:r>
    </w:p>
    <w:p w14:paraId="2D5E6C61" w14:textId="66813C2A" w:rsidR="002B144F" w:rsidRDefault="00000000">
      <w:pPr>
        <w:spacing w:before="269" w:after="269"/>
        <w:ind w:left="120"/>
      </w:pPr>
      <w:r>
        <w:rPr>
          <w:rFonts w:ascii="Times New Roman" w:hAnsi="Times New Roman"/>
          <w:color w:val="000000"/>
        </w:rPr>
        <w:t xml:space="preserve">როდესაც ჩვენს პოზიციას მივაღწიეთ, </w:t>
      </w:r>
      <w:r w:rsidR="0029207D">
        <w:rPr>
          <w:rFonts w:ascii="Sylfaen" w:hAnsi="Sylfaen"/>
          <w:color w:val="000000"/>
          <w:lang w:val="ka-GE"/>
        </w:rPr>
        <w:t>ლიქს</w:t>
      </w:r>
      <w:r>
        <w:rPr>
          <w:rFonts w:ascii="Times New Roman" w:hAnsi="Times New Roman"/>
          <w:color w:val="000000"/>
        </w:rPr>
        <w:t>ის მეშვეობით დიეგოს ხმა გავიგეთ.</w:t>
      </w:r>
    </w:p>
    <w:p w14:paraId="1A70A287"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ორივე გუნდი მზადაა? მაშინ დავიწყოთ გამოცდა-შეჯიბრი დემონთა მბრძანებლის აკადემიის პირველი კურსებისა და გმირთა აკადემიის მესამე კურსების გუნდებს შორის. იბრძოლეთ წესების მიხედვით და ნუ შელახავთ თქვენი წინაპრების პატივსა და სიამაყეს </w:t>
      </w:r>
      <w:r>
        <w:rPr>
          <w:rFonts w:ascii="Times New Roman" w:hAnsi="Times New Roman"/>
          <w:color w:val="000000"/>
        </w:rPr>
        <w:t>.“ დიეგომ გამოცდის დაწყების ნიშანი მისცა.</w:t>
      </w:r>
    </w:p>
    <w:p w14:paraId="6E17CDFC" w14:textId="77777777" w:rsidR="002B144F" w:rsidRDefault="00000000">
      <w:pPr>
        <w:spacing w:before="269" w:after="269"/>
        <w:ind w:left="120"/>
      </w:pPr>
      <w:r>
        <w:rPr>
          <w:rFonts w:ascii="Times New Roman" w:hAnsi="Times New Roman"/>
          <w:color w:val="000000"/>
        </w:rPr>
        <w:t>- პირველ რიგში, როგორმე უნდა გავუმკლავდეთ მათ წმინდა წყლის ბარიერს. სანამ ის არსებობს, დემონების ძალა განახევრდება.</w:t>
      </w:r>
    </w:p>
    <w:p w14:paraId="22463E8D" w14:textId="77777777" w:rsidR="002B144F" w:rsidRDefault="00000000">
      <w:pPr>
        <w:spacing w:before="269" w:after="269"/>
        <w:ind w:left="120"/>
      </w:pPr>
      <w:r>
        <w:rPr>
          <w:rFonts w:ascii="Times New Roman" w:hAnsi="Times New Roman"/>
          <w:color w:val="000000"/>
        </w:rPr>
        <w:lastRenderedPageBreak/>
        <w:t>- მათ გმირთა აკადემიის სამკერდე ნიშნებს წავართმევთ?</w:t>
      </w:r>
    </w:p>
    <w:p w14:paraId="7BDA6064" w14:textId="77777777" w:rsidR="002B144F" w:rsidRDefault="00000000">
      <w:pPr>
        <w:spacing w:before="269" w:after="269"/>
        <w:ind w:left="120"/>
      </w:pPr>
      <w:r>
        <w:rPr>
          <w:rFonts w:ascii="Times New Roman" w:hAnsi="Times New Roman"/>
          <w:color w:val="000000"/>
        </w:rPr>
        <w:t>მიშამ და საშამ შემომხედეს.</w:t>
      </w:r>
    </w:p>
    <w:p w14:paraId="03B0CCE0" w14:textId="77777777" w:rsidR="002B144F" w:rsidRDefault="00000000">
      <w:pPr>
        <w:spacing w:before="269" w:after="269"/>
        <w:ind w:left="120"/>
      </w:pPr>
      <w:r>
        <w:rPr>
          <w:rFonts w:ascii="Times New Roman" w:hAnsi="Times New Roman"/>
          <w:color w:val="000000"/>
        </w:rPr>
        <w:t>— წმინდა წყლის ბარიერი მაგიური არტეფაქტის ძალით იქმნება — სკოლის სამკერდე ნიშნის, რომელიც ტბის დინების კონტროლის საშუალებას იძლევა. ამ გზით მათ შეუძლიათ თავისუფლად გადაადგილონ ნაადრევი წმინდა წყალი. ასე ქმნიან ისინი ჯადოსნურ ფორმულას. ამიტომ, წყლის დინება უნდა შევაჩეროთ.</w:t>
      </w:r>
    </w:p>
    <w:p w14:paraId="30B05A42" w14:textId="77777777" w:rsidR="002B144F" w:rsidRDefault="00000000">
      <w:pPr>
        <w:spacing w:before="269" w:after="269"/>
        <w:ind w:left="120"/>
      </w:pPr>
      <w:r>
        <w:rPr>
          <w:rFonts w:ascii="Times New Roman" w:hAnsi="Times New Roman"/>
          <w:color w:val="000000"/>
        </w:rPr>
        <w:t>„მაგრამ როგორ აპირებ ამის გაკეთებას?“ იკითხა მიშამ.</w:t>
      </w:r>
    </w:p>
    <w:p w14:paraId="7883683F" w14:textId="77777777" w:rsidR="002B144F" w:rsidRDefault="00000000">
      <w:pPr>
        <w:spacing w:before="269" w:after="269"/>
        <w:ind w:left="120"/>
      </w:pPr>
      <w:r>
        <w:rPr>
          <w:rFonts w:ascii="Times New Roman" w:hAnsi="Times New Roman"/>
          <w:color w:val="000000"/>
        </w:rPr>
        <w:t>- მარტივი და მარტივი.</w:t>
      </w:r>
    </w:p>
    <w:p w14:paraId="644323A8" w14:textId="77777777" w:rsidR="002B144F" w:rsidRDefault="00000000">
      <w:pPr>
        <w:spacing w:before="269" w:after="269"/>
        <w:ind w:left="120"/>
      </w:pPr>
      <w:r>
        <w:rPr>
          <w:rFonts w:ascii="Times New Roman" w:hAnsi="Times New Roman"/>
          <w:color w:val="000000"/>
        </w:rPr>
        <w:t>ხელი წინ დავიდე და ჯადოსნური წრე დავხატე. ის ჩემს თვალწინ გაიზარდა და მაგიური ძალის ნაწილაკები ძლიერად ამოაფრქვია.</w:t>
      </w:r>
    </w:p>
    <w:p w14:paraId="7EBBDE16" w14:textId="77777777" w:rsidR="002B144F" w:rsidRDefault="00000000">
      <w:pPr>
        <w:spacing w:before="269" w:after="269"/>
        <w:ind w:left="120"/>
      </w:pPr>
      <w:r>
        <w:rPr>
          <w:rFonts w:ascii="Times New Roman" w:hAnsi="Times New Roman"/>
          <w:color w:val="000000"/>
        </w:rPr>
        <w:t>— …რა?.. — გაოცებულმა წამოიძახა საშამ, მიუხედავად იმისა, რომ მან უკვე ბევრჯერ ნახა ჩემი მაგია. — …ჰ-ჰეი… მოიცადეთ ერთი წუთით… რა გიჟური მაგიური ძალაა ეს?!.. დამოუკიდებელი სწავლის დროსაც კი…</w:t>
      </w:r>
    </w:p>
    <w:p w14:paraId="0843EE14" w14:textId="77777777" w:rsidR="002B144F" w:rsidRDefault="00000000">
      <w:pPr>
        <w:spacing w:before="269" w:after="269"/>
        <w:ind w:left="120"/>
      </w:pPr>
      <w:r>
        <w:rPr>
          <w:rFonts w:ascii="Times New Roman" w:hAnsi="Times New Roman"/>
          <w:color w:val="000000"/>
        </w:rPr>
        <w:t>- ისტორიის გაკვეთილებზე ალბათ ისწავლე იმ შელოცვის სახელი, რომლითაც დემონების ტირან-მბრძანებელმა 2000 წლის წინ მთელი დილჰეიდი დაწვა, საშა.</w:t>
      </w:r>
    </w:p>
    <w:p w14:paraId="311120F3" w14:textId="77777777" w:rsidR="002B144F" w:rsidRDefault="00000000">
      <w:pPr>
        <w:spacing w:before="269" w:after="269"/>
        <w:ind w:left="120"/>
      </w:pPr>
      <w:r>
        <w:rPr>
          <w:rFonts w:ascii="Times New Roman" w:hAnsi="Times New Roman"/>
          <w:color w:val="000000"/>
        </w:rPr>
        <w:t>„მართლა არ გიბრძოლია ადრე მთელი ძალით?“ - გაოცებულმა ჩაილაპარაკა საშამ.</w:t>
      </w:r>
    </w:p>
    <w:p w14:paraId="7929E024" w14:textId="77777777" w:rsidR="002B144F" w:rsidRDefault="00000000">
      <w:pPr>
        <w:spacing w:before="269" w:after="269"/>
        <w:ind w:left="120"/>
      </w:pPr>
      <w:r>
        <w:rPr>
          <w:rFonts w:ascii="Times New Roman" w:hAnsi="Times New Roman"/>
          <w:color w:val="000000"/>
        </w:rPr>
        <w:t>- რა თქმა უნდა არა. რომ არ შემეკავებინა თავი, მთელ ქვეყანას გავანადგურებდი. მაგრამ ისეთი ბარიერი, რომელიც დემონების ძალას ახშობს, მგონი, ეს სწორია.</w:t>
      </w:r>
    </w:p>
    <w:p w14:paraId="5688CB6C" w14:textId="77777777" w:rsidR="002B144F" w:rsidRDefault="00000000">
      <w:pPr>
        <w:spacing w:before="269" w:after="269"/>
        <w:ind w:left="120"/>
      </w:pPr>
      <w:r>
        <w:rPr>
          <w:rFonts w:ascii="Times New Roman" w:hAnsi="Times New Roman"/>
          <w:color w:val="000000"/>
        </w:rPr>
        <w:t>ჯადოსნური წრის ქვემეხის კოშკურიდან შავი მზე გამოჩნდა. მაგრამ ეს მაინც არ ნიშნავს, რომ სრული სიმძლავრით შემიძლია მისი გასროლა.</w:t>
      </w:r>
    </w:p>
    <w:p w14:paraId="58F0E24C" w14:textId="77777777" w:rsidR="002B144F" w:rsidRDefault="00000000">
      <w:pPr>
        <w:spacing w:before="269" w:after="269"/>
        <w:ind w:left="120"/>
      </w:pPr>
      <w:r>
        <w:rPr>
          <w:rFonts w:ascii="Times New Roman" w:hAnsi="Times New Roman"/>
          <w:color w:val="000000"/>
        </w:rPr>
        <w:t>- დავიწყოთ, ადამიანებო. გაიცანით დემონთა მბრძანებლის ძალა.</w:t>
      </w:r>
    </w:p>
    <w:p w14:paraId="2C266550" w14:textId="77777777" w:rsidR="002B144F" w:rsidRDefault="00000000">
      <w:pPr>
        <w:spacing w:before="269" w:after="269"/>
        <w:ind w:left="120"/>
      </w:pPr>
      <w:r>
        <w:rPr>
          <w:rFonts w:ascii="Times New Roman" w:hAnsi="Times New Roman"/>
          <w:color w:val="000000"/>
        </w:rPr>
        <w:t>კუპრივით შავმა მზემ მუქ შუქს გამოსცა, რომელმაც მყისიერად დაფარა ტბის მთელი ფსკერი. ჩემს მიერ გამოშვებულმა „გიო გრაზემ“ მყისიერად აორთქლა როგორც წყალი, ასევე წმინდა წყალი. ნამდვილ ღამეს ჰგავდა სიბნელეში შავი მზე კვლავ აგრძელებდა წმინდა ტბის წვას.</w:t>
      </w:r>
    </w:p>
    <w:p w14:paraId="58097086" w14:textId="77777777" w:rsidR="002B144F" w:rsidRDefault="00000000">
      <w:pPr>
        <w:spacing w:before="269" w:after="269"/>
        <w:ind w:left="120"/>
      </w:pPr>
      <w:r>
        <w:rPr>
          <w:rFonts w:ascii="Times New Roman" w:hAnsi="Times New Roman"/>
          <w:color w:val="000000"/>
        </w:rPr>
        <w:t>- ჰმ, შეგიძლია სუნთქვის შეკავება შეწყვიტო, რეი.</w:t>
      </w:r>
    </w:p>
    <w:p w14:paraId="7D2EA2F0" w14:textId="77777777" w:rsidR="002B144F" w:rsidRDefault="00000000">
      <w:pPr>
        <w:spacing w:before="269" w:after="269"/>
        <w:ind w:left="120"/>
      </w:pPr>
      <w:r>
        <w:rPr>
          <w:rFonts w:ascii="Times New Roman" w:hAnsi="Times New Roman"/>
          <w:color w:val="000000"/>
        </w:rPr>
        <w:t>მალე სინათლემ გაარღვია და სწრაფად გაფანტა სიბნელე. წმინდა ტბის წყალი მთლიანად აორთქლდა და გმირთა აკადემიის სტუდენტები წყალქვეშა ქალაქში იწვნენ.</w:t>
      </w:r>
    </w:p>
    <w:p w14:paraId="012DBE5D" w14:textId="77777777" w:rsidR="002B144F" w:rsidRDefault="00000000">
      <w:pPr>
        <w:spacing w:before="269" w:after="269"/>
        <w:ind w:left="120"/>
      </w:pPr>
      <w:r>
        <w:rPr>
          <w:rFonts w:ascii="Times New Roman" w:hAnsi="Times New Roman"/>
          <w:color w:val="000000"/>
        </w:rPr>
        <w:lastRenderedPageBreak/>
        <w:t>- თუ წყალი არ არის, მაშინ მისი ნაკადის კონტროლი უსარგებლო იქნება. რამდენი წმინდა წყალიც არ უნდა გქონდეთ იქ, ისინი ვერ შეძლებენ ბარიერის ჯადოსნური წრის დახატვას.</w:t>
      </w:r>
    </w:p>
    <w:p w14:paraId="52EC9BEC" w14:textId="77777777" w:rsidR="002B144F" w:rsidRDefault="00000000">
      <w:pPr>
        <w:spacing w:before="269" w:after="269"/>
        <w:ind w:left="120"/>
      </w:pPr>
      <w:r>
        <w:rPr>
          <w:rFonts w:ascii="Times New Roman" w:hAnsi="Times New Roman"/>
          <w:color w:val="000000"/>
        </w:rPr>
        <w:t>ჩემი ჯადოსნური თვალები ტბის ნაპირისკენ მივაპყარი და დავინახე დიეგო, რომელმაც არშინი გადაყლაპა და ვერხვის ფოთოლივით კანკალებდა.</w:t>
      </w:r>
    </w:p>
    <w:p w14:paraId="5A269808" w14:textId="77777777" w:rsidR="002B144F" w:rsidRDefault="00000000">
      <w:pPr>
        <w:spacing w:before="269" w:after="269"/>
        <w:ind w:left="120"/>
      </w:pPr>
      <w:r>
        <w:rPr>
          <w:rFonts w:ascii="Times New Roman" w:hAnsi="Times New Roman"/>
          <w:color w:val="000000"/>
        </w:rPr>
        <w:t>„ეს არ შეიძლება იყოს...“ - სიტყვები ძლივს ამოდიოდა მისი პირიდან, შოკისა და შიშისგან გაფითრებულ სახეზე.</w:t>
      </w:r>
    </w:p>
    <w:p w14:paraId="15A35468" w14:textId="77777777" w:rsidR="002B144F" w:rsidRDefault="00000000">
      <w:pPr>
        <w:spacing w:before="269" w:after="269"/>
        <w:ind w:left="120"/>
      </w:pPr>
      <w:r>
        <w:rPr>
          <w:rFonts w:ascii="Times New Roman" w:hAnsi="Times New Roman"/>
          <w:color w:val="000000"/>
        </w:rPr>
        <w:t>— მან აორთქლდა... წმინდა ტბის წყალი... ღმერთების მიერ მოცემული წმინდა წყალი... მხოლოდ ერთი... შელოცვით...</w:t>
      </w:r>
    </w:p>
    <w:p w14:paraId="35E9EA08" w14:textId="77777777" w:rsidR="002B144F" w:rsidRDefault="00000000">
      <w:pPr>
        <w:spacing w:before="269" w:after="269"/>
        <w:ind w:left="120"/>
      </w:pPr>
      <w:r>
        <w:rPr>
          <w:rFonts w:ascii="Times New Roman" w:hAnsi="Times New Roman"/>
          <w:color w:val="000000"/>
        </w:rPr>
        <w:t>გაოცებით შეხედა ცარიელ წმინდა ტბას. ფსკერზე მწოლიარე მესამე წლის არცერთს არ უცდია განძრევა. მათ აღარ შეეძლოთ ბრძოლის გაგრძელება. მათთვის ჯადოსნური ძალის გავგზავნე, დაცემული აღვადგინე და ტბის ნაპირზე დავწექი.</w:t>
      </w:r>
    </w:p>
    <w:p w14:paraId="69C3FCFC" w14:textId="77777777" w:rsidR="002B144F" w:rsidRDefault="00000000">
      <w:pPr>
        <w:spacing w:before="269" w:after="269"/>
        <w:ind w:left="120"/>
      </w:pPr>
      <w:r>
        <w:rPr>
          <w:rFonts w:ascii="Times New Roman" w:hAnsi="Times New Roman"/>
          <w:color w:val="000000"/>
        </w:rPr>
        <w:t>- ჰმ, გზის გამკვალავებზე მხოლოდ ერთხელ მომივიდა შეტევა. როგორც ჩანს, თქვენი მესამე კურსის მოსწავლეები ისეთივე ხასიათზე არიან, მიუხედავად იმისა, რომ გმირებს უწოდებენ. - „ლიქსი“ ჯერგა კანონის კლასში გავგზავნე.</w:t>
      </w:r>
    </w:p>
    <w:p w14:paraId="1ECD45B6" w14:textId="77777777" w:rsidR="002B144F" w:rsidRDefault="00000000">
      <w:pPr>
        <w:spacing w:before="269" w:after="269"/>
        <w:ind w:left="120"/>
      </w:pPr>
      <w:r>
        <w:rPr>
          <w:rFonts w:ascii="Times New Roman" w:hAnsi="Times New Roman"/>
          <w:color w:val="000000"/>
        </w:rPr>
        <w:t>ტბის ნაპირზე მდგომ ლაოსს, ჰაინეს და ლედრიანოს პირქუში სახეები ჰქონდათ.</w:t>
      </w:r>
    </w:p>
    <w:p w14:paraId="43F81BC0" w14:textId="77777777" w:rsidR="002B144F" w:rsidRDefault="00000000">
      <w:pPr>
        <w:spacing w:before="269" w:after="269"/>
        <w:ind w:left="120"/>
      </w:pPr>
      <w:r>
        <w:rPr>
          <w:rFonts w:ascii="Times New Roman" w:hAnsi="Times New Roman"/>
          <w:color w:val="000000"/>
        </w:rPr>
        <w:t>— ...რა ჯანდაბაა?.. მან ტბაში არსებული მთელი წყალი ბარიერთან ერთად მხოლოდ ერთი შელოცვით დაცალა?.. ეს ბიჭი... ნამდვილი ურჩხულია... ის დემონთა მბრძანებელი კი არა, ჩვეულებრივი რეინკარნირებულია და ასეთი ძალა აქვს?..</w:t>
      </w:r>
    </w:p>
    <w:p w14:paraId="204D7D47" w14:textId="77777777" w:rsidR="002B144F" w:rsidRDefault="00000000">
      <w:pPr>
        <w:spacing w:before="269" w:after="269"/>
        <w:ind w:left="120"/>
      </w:pPr>
      <w:r>
        <w:rPr>
          <w:rFonts w:ascii="Times New Roman" w:hAnsi="Times New Roman"/>
          <w:color w:val="000000"/>
        </w:rPr>
        <w:t>— ...როგორც ჩანს, ის აშკარად არ შეედრება იმ მესამეკურსელებს... და ჩვენს წინაპრებს მისნაირ ადამიანთა მთელ ბრბოსთან მოუწიათ ბრძოლა?.. ვერ ვხვდები, როგორ გადარჩნენ ადამიანები დღევანდელ ეპოქამდე...</w:t>
      </w:r>
    </w:p>
    <w:p w14:paraId="57CBCF2E" w14:textId="77777777" w:rsidR="002B144F" w:rsidRDefault="00000000">
      <w:pPr>
        <w:spacing w:before="269" w:after="269"/>
        <w:ind w:left="120"/>
      </w:pPr>
      <w:r>
        <w:rPr>
          <w:rFonts w:ascii="Times New Roman" w:hAnsi="Times New Roman"/>
          <w:color w:val="000000"/>
        </w:rPr>
        <w:t>- მაგრამ რაც უფრო ძლიერია მტერი, მით უფრო სასიამოვნოა მისი მუხლებზე დაჩოქება. თუ მათ ბარიერში ჩავკეტავთ, როგორმე გავრღვევით. - თქვეს მათ.</w:t>
      </w:r>
    </w:p>
    <w:p w14:paraId="40D7EF01" w14:textId="77777777" w:rsidR="002B144F" w:rsidRDefault="00000000">
      <w:pPr>
        <w:spacing w:before="269" w:after="269"/>
        <w:ind w:left="120"/>
      </w:pPr>
      <w:r>
        <w:rPr>
          <w:rFonts w:ascii="Times New Roman" w:hAnsi="Times New Roman"/>
          <w:color w:val="000000"/>
        </w:rPr>
        <w:t>- რაზე ბუტბუტებ? შემდეგი შენ ხარ. სწრაფად ჩამოდი.</w:t>
      </w:r>
    </w:p>
    <w:p w14:paraId="36F8C44B" w14:textId="77777777" w:rsidR="002B144F" w:rsidRDefault="00000000">
      <w:pPr>
        <w:pStyle w:val="Heading2"/>
        <w:pageBreakBefore/>
        <w:spacing w:before="180" w:after="180"/>
        <w:ind w:left="120"/>
      </w:pPr>
      <w:bookmarkStart w:id="20" w:name="_§_20._1088"/>
      <w:bookmarkEnd w:id="20"/>
      <w:r>
        <w:rPr>
          <w:rFonts w:ascii="Times New Roman" w:hAnsi="Times New Roman"/>
          <w:color w:val="000000"/>
          <w:sz w:val="33"/>
        </w:rPr>
        <w:lastRenderedPageBreak/>
        <w:t>§ 20. 1088 ბარიერები</w:t>
      </w:r>
    </w:p>
    <w:p w14:paraId="008F3D4D" w14:textId="77777777" w:rsidR="002B144F" w:rsidRDefault="00000000">
      <w:pPr>
        <w:spacing w:before="269" w:after="269"/>
        <w:ind w:left="120"/>
      </w:pPr>
      <w:r>
        <w:rPr>
          <w:rFonts w:ascii="Times New Roman" w:hAnsi="Times New Roman"/>
          <w:color w:val="000000"/>
        </w:rPr>
        <w:t>ლედრიანო და მისი თანამებრძოლები დამშრალი ტბისკენ დაიძრნენ.</w:t>
      </w:r>
    </w:p>
    <w:p w14:paraId="122F7477" w14:textId="77777777" w:rsidR="002B144F" w:rsidRDefault="00000000">
      <w:pPr>
        <w:spacing w:before="269" w:after="269"/>
        <w:ind w:left="120"/>
      </w:pPr>
      <w:r>
        <w:rPr>
          <w:rFonts w:ascii="Times New Roman" w:hAnsi="Times New Roman"/>
          <w:color w:val="000000"/>
        </w:rPr>
        <w:t>„ჰეი... შენ...“ დიეგომ, რომელსაც ჯერ კიდევ არ შეეძლო გაოცების დამალვა, როგორღაც თავი გამოყო.</w:t>
      </w:r>
    </w:p>
    <w:p w14:paraId="4193A344" w14:textId="77777777" w:rsidR="002B144F" w:rsidRDefault="00000000">
      <w:pPr>
        <w:spacing w:before="269" w:after="269"/>
        <w:ind w:left="120"/>
      </w:pPr>
      <w:r>
        <w:rPr>
          <w:rFonts w:ascii="Times New Roman" w:hAnsi="Times New Roman"/>
          <w:color w:val="000000"/>
        </w:rPr>
        <w:t xml:space="preserve">„ნუ ღელავთ, ბატონო დიეგო. გამოვიყენებთ </w:t>
      </w:r>
      <w:r>
        <w:rPr>
          <w:rFonts w:ascii="Times New Roman" w:hAnsi="Times New Roman"/>
          <w:i/>
          <w:color w:val="000000"/>
        </w:rPr>
        <w:t xml:space="preserve">“ </w:t>
      </w:r>
      <w:r>
        <w:rPr>
          <w:rFonts w:ascii="Times New Roman" w:hAnsi="Times New Roman"/>
          <w:color w:val="000000"/>
        </w:rPr>
        <w:t>, - თქვა ლედრიანომ.</w:t>
      </w:r>
    </w:p>
    <w:p w14:paraId="57EB4939" w14:textId="77777777" w:rsidR="002B144F" w:rsidRDefault="00000000">
      <w:pPr>
        <w:spacing w:before="269" w:after="269"/>
        <w:ind w:left="120"/>
      </w:pPr>
      <w:r>
        <w:rPr>
          <w:rFonts w:ascii="Times New Roman" w:hAnsi="Times New Roman"/>
          <w:color w:val="000000"/>
        </w:rPr>
        <w:t>- გაჩერდი, მე ამის უფლება არ მოგეცი.</w:t>
      </w:r>
    </w:p>
    <w:p w14:paraId="7864E5DF" w14:textId="77777777" w:rsidR="002B144F" w:rsidRDefault="00000000">
      <w:pPr>
        <w:spacing w:before="269" w:after="269"/>
        <w:ind w:left="120"/>
      </w:pPr>
      <w:r>
        <w:rPr>
          <w:rFonts w:ascii="Times New Roman" w:hAnsi="Times New Roman"/>
          <w:color w:val="000000"/>
        </w:rPr>
        <w:t>„ჩვენ არ ვაპირებთ უსაქმოდ დავჯდეთ და მას ჩვენი დაცინვის უფლება მივცეთ.“</w:t>
      </w:r>
    </w:p>
    <w:p w14:paraId="51D397DE" w14:textId="77777777" w:rsidR="002B144F" w:rsidRDefault="00000000">
      <w:pPr>
        <w:spacing w:before="269" w:after="269"/>
        <w:ind w:left="120"/>
      </w:pPr>
      <w:r>
        <w:rPr>
          <w:rFonts w:ascii="Times New Roman" w:hAnsi="Times New Roman"/>
          <w:color w:val="000000"/>
        </w:rPr>
        <w:t>ლაოსმა თითები დაატკაცუნა.</w:t>
      </w:r>
    </w:p>
    <w:p w14:paraId="3D76033B" w14:textId="77777777" w:rsidR="002B144F" w:rsidRDefault="00000000">
      <w:pPr>
        <w:spacing w:before="269" w:after="269"/>
        <w:ind w:left="120"/>
      </w:pPr>
      <w:r>
        <w:rPr>
          <w:rFonts w:ascii="Times New Roman" w:hAnsi="Times New Roman"/>
          <w:color w:val="000000"/>
        </w:rPr>
        <w:t>- მაშინ უყურე, როგორ კარგად ვცემთ მას.</w:t>
      </w:r>
    </w:p>
    <w:p w14:paraId="7366B144" w14:textId="77777777" w:rsidR="002B144F" w:rsidRDefault="00000000">
      <w:pPr>
        <w:spacing w:before="269" w:after="269"/>
        <w:ind w:left="120"/>
      </w:pPr>
      <w:r>
        <w:rPr>
          <w:rFonts w:ascii="Times New Roman" w:hAnsi="Times New Roman"/>
          <w:color w:val="000000"/>
        </w:rPr>
        <w:t>ჰაინე გადმოხტა, ლედრიანო და ლაოსი მოჰყვა. ჯერგ კანონის ყველა სტუდენტი, ჟოლოსფერ ფორმაში გამოწყობილი, ტბის ფსკერზე დაეშვა.</w:t>
      </w:r>
    </w:p>
    <w:p w14:paraId="45AB7ECE" w14:textId="77777777" w:rsidR="002B144F" w:rsidRDefault="00000000">
      <w:pPr>
        <w:spacing w:before="269" w:after="269"/>
        <w:ind w:left="120"/>
      </w:pPr>
      <w:r>
        <w:rPr>
          <w:rFonts w:ascii="Times New Roman" w:hAnsi="Times New Roman"/>
          <w:color w:val="000000"/>
        </w:rPr>
        <w:t>- სწრაფად დაბრუნდი! ნებართვა არ მიმიცია. საკუთარი ახირებით გადაწყვიტე აკადემიებს შორის გამოცდა-კონკურსის ჩატარება?</w:t>
      </w:r>
    </w:p>
    <w:p w14:paraId="5F2C7D79" w14:textId="77777777" w:rsidR="002B144F" w:rsidRDefault="00000000">
      <w:pPr>
        <w:spacing w:before="269" w:after="269"/>
        <w:ind w:left="120"/>
      </w:pPr>
      <w:r>
        <w:rPr>
          <w:rFonts w:ascii="Times New Roman" w:hAnsi="Times New Roman"/>
          <w:color w:val="000000"/>
        </w:rPr>
        <w:t>„მოდით, დავიწყოთ გამოცდა-შეჯიბრი გმირთა აკადემიის შერჩეულ კლას „ჯერგა კანონისა“ და დემონ მბრძანებლის აკადემიის პირველი კურსის ანოსის გუნდს შორის.“ მენომ მატჩის დაწყების სიგნალი დიეგოს ნაცვლად „ლიქსის“ მეშვეობით მისცა. „იბრძოლეთ წესების მიხედვით და ნუ შელახავთ თქვენი წინაპრების პატივსა და სიამაყეს.“</w:t>
      </w:r>
    </w:p>
    <w:p w14:paraId="48D68697" w14:textId="77777777" w:rsidR="002B144F" w:rsidRDefault="00000000">
      <w:pPr>
        <w:spacing w:before="269" w:after="269"/>
        <w:ind w:left="120"/>
      </w:pPr>
      <w:r>
        <w:rPr>
          <w:rFonts w:ascii="Times New Roman" w:hAnsi="Times New Roman"/>
          <w:color w:val="000000"/>
        </w:rPr>
        <w:t>- ქალბატონო მენო, მინდა გთხოვთ, თავი შეიკავოთ ყოველგვარი სამოყვარულო საქმიანობისგან.</w:t>
      </w:r>
    </w:p>
    <w:p w14:paraId="68F61D74" w14:textId="77777777" w:rsidR="002B144F" w:rsidRDefault="00000000">
      <w:pPr>
        <w:spacing w:before="269" w:after="269"/>
        <w:ind w:left="120"/>
      </w:pPr>
      <w:r>
        <w:rPr>
          <w:rFonts w:ascii="Times New Roman" w:hAnsi="Times New Roman"/>
          <w:color w:val="000000"/>
        </w:rPr>
        <w:t>- ოჰ? თქვენ ახლახან ახსენეთ, რომ ჯერგა კანონი მესამე კურსის შემდეგ გამოცდა-კონკურსში მიიღებს მონაწილეობას. თუ წაგების გეშინიათ?</w:t>
      </w:r>
    </w:p>
    <w:p w14:paraId="44D4D9BC" w14:textId="77777777" w:rsidR="002B144F" w:rsidRDefault="00000000">
      <w:pPr>
        <w:spacing w:before="269" w:after="269"/>
        <w:ind w:left="120"/>
      </w:pPr>
      <w:r>
        <w:rPr>
          <w:rFonts w:ascii="Times New Roman" w:hAnsi="Times New Roman"/>
          <w:color w:val="000000"/>
        </w:rPr>
        <w:t>- სულაც არა, უბრალოდ, ახლა, როდესაც ტბის ბარიერი გაქრა, შეგვიძლია გაირადიტს ზიანი მივაყენოთ.</w:t>
      </w:r>
    </w:p>
    <w:p w14:paraId="34B1DF08" w14:textId="77777777" w:rsidR="002B144F" w:rsidRDefault="00000000">
      <w:pPr>
        <w:spacing w:before="269" w:after="269"/>
        <w:ind w:left="120"/>
      </w:pPr>
      <w:r>
        <w:rPr>
          <w:rFonts w:ascii="Times New Roman" w:hAnsi="Times New Roman"/>
          <w:color w:val="000000"/>
        </w:rPr>
        <w:t>სანამ დიეგო ამაზე საუბრობდა, მე გამშრალი ტბა მასშტაბური ანტიმაგიური ნივთიერებითა და ჯადოსნური ბარიერით დავფარე.</w:t>
      </w:r>
    </w:p>
    <w:p w14:paraId="26C618AA" w14:textId="77777777" w:rsidR="002B144F" w:rsidRDefault="00000000">
      <w:pPr>
        <w:spacing w:before="269" w:after="269"/>
        <w:ind w:left="120"/>
      </w:pPr>
      <w:r>
        <w:rPr>
          <w:rFonts w:ascii="Times New Roman" w:hAnsi="Times New Roman"/>
          <w:color w:val="000000"/>
        </w:rPr>
        <w:t>„ეს ადგილი კიდევ უფრო უსაფრთხო გავხადე, ვიდრე ადრე“, - ვუთხარი მას ლიქსის მეშვეობით.</w:t>
      </w:r>
    </w:p>
    <w:p w14:paraId="18ACF4AC" w14:textId="77777777" w:rsidR="002B144F" w:rsidRDefault="00000000">
      <w:pPr>
        <w:spacing w:before="269" w:after="269"/>
        <w:ind w:left="120"/>
      </w:pPr>
      <w:r>
        <w:rPr>
          <w:rFonts w:ascii="Times New Roman" w:hAnsi="Times New Roman"/>
          <w:color w:val="000000"/>
        </w:rPr>
        <w:lastRenderedPageBreak/>
        <w:t>„ვფიქრობ, ჩვენი სტუდენტებისთვის არახელსაყრელი იქნება განლაგებულ ანტიმაგიასთან ბრძოლა, მაგრამ თქვენ მაინც ცდილობთ გაქცევას მას შემდეგაც კი, რაც ასეთი უპირატესობა მოგეცით?“</w:t>
      </w:r>
    </w:p>
    <w:p w14:paraId="3E3325D4" w14:textId="77777777" w:rsidR="002B144F" w:rsidRDefault="00000000">
      <w:pPr>
        <w:spacing w:before="269" w:after="269"/>
        <w:ind w:left="120"/>
      </w:pPr>
      <w:r>
        <w:rPr>
          <w:rFonts w:ascii="Times New Roman" w:hAnsi="Times New Roman"/>
          <w:color w:val="000000"/>
        </w:rPr>
        <w:t>დიეგომ გაღიზიანებულმა შეხედა მენოს.</w:t>
      </w:r>
    </w:p>
    <w:p w14:paraId="4B3F0A76" w14:textId="77777777" w:rsidR="002B144F" w:rsidRDefault="00000000">
      <w:pPr>
        <w:spacing w:before="269" w:after="269"/>
        <w:ind w:left="120"/>
      </w:pPr>
      <w:r>
        <w:rPr>
          <w:rFonts w:ascii="Times New Roman" w:hAnsi="Times New Roman"/>
          <w:color w:val="000000"/>
        </w:rPr>
        <w:t xml:space="preserve">- რაც გინდა, ის გააკეთე. - დიეგომ დააფურთხა და „ლიქსი“ გაგზავნა, ამჯერად „გერგა კანონი“. - </w:t>
      </w:r>
      <w:r>
        <w:rPr>
          <w:rFonts w:ascii="Times New Roman" w:hAnsi="Times New Roman"/>
          <w:i/>
          <w:color w:val="000000"/>
        </w:rPr>
        <w:t xml:space="preserve">ჰეი, ლედრიანო. იცი ჩვენი მიზანი, არა? მის მისაღწევად ნებისმიერი საშუალება გამოიყენე, მაგრამ აუცილებლად გაიმარჯვე. დარწმუნდი, რომ ისინი აღარასდროს ჩაერევიან. გასაგებია </w:t>
      </w:r>
      <w:r>
        <w:rPr>
          <w:rFonts w:ascii="Times New Roman" w:hAnsi="Times New Roman"/>
          <w:color w:val="000000"/>
        </w:rPr>
        <w:t>?</w:t>
      </w:r>
    </w:p>
    <w:p w14:paraId="4C811F8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ბატონო </w:t>
      </w:r>
      <w:r>
        <w:rPr>
          <w:rFonts w:ascii="Times New Roman" w:hAnsi="Times New Roman"/>
          <w:color w:val="000000"/>
        </w:rPr>
        <w:t>“, მშვიდად უპასუხა ლედრიანომ და სიტყვა „ლიქს“ შეაწყვეტინა.</w:t>
      </w:r>
    </w:p>
    <w:p w14:paraId="10A3E6B3" w14:textId="77777777" w:rsidR="002B144F" w:rsidRDefault="00000000">
      <w:pPr>
        <w:spacing w:before="269" w:after="269"/>
        <w:ind w:left="120"/>
      </w:pPr>
      <w:r>
        <w:rPr>
          <w:rFonts w:ascii="Times New Roman" w:hAnsi="Times New Roman"/>
          <w:color w:val="000000"/>
        </w:rPr>
        <w:t>- ასე რომ.</w:t>
      </w:r>
    </w:p>
    <w:p w14:paraId="7AD61446" w14:textId="77777777" w:rsidR="002B144F" w:rsidRDefault="00000000">
      <w:pPr>
        <w:spacing w:before="269" w:after="269"/>
        <w:ind w:left="120"/>
      </w:pPr>
      <w:r>
        <w:rPr>
          <w:rFonts w:ascii="Times New Roman" w:hAnsi="Times New Roman"/>
          <w:color w:val="000000"/>
        </w:rPr>
        <w:t>ჯადოსნური წრე ხელახლა შევქმენი. ბოლოს და ბოლოს, გამოცდის დაწყების სიგნალი უკვე მიცემული იყო.</w:t>
      </w:r>
    </w:p>
    <w:p w14:paraId="01D4CAED" w14:textId="77777777" w:rsidR="002B144F" w:rsidRDefault="00000000">
      <w:pPr>
        <w:spacing w:before="269" w:after="269"/>
        <w:ind w:left="120"/>
      </w:pPr>
      <w:r>
        <w:rPr>
          <w:rFonts w:ascii="Times New Roman" w:hAnsi="Times New Roman"/>
          <w:color w:val="000000"/>
        </w:rPr>
        <w:t>„მისმინე, გთხოვე, ჩემთვისაც დაგეტოვებინა რაღაც“, - წუწუნებდა საშა, ჩემს გვერდით მდგომი.</w:t>
      </w:r>
    </w:p>
    <w:p w14:paraId="5B79A590" w14:textId="77777777" w:rsidR="002B144F" w:rsidRDefault="00000000">
      <w:pPr>
        <w:spacing w:before="269" w:after="269"/>
        <w:ind w:left="120"/>
      </w:pPr>
      <w:r>
        <w:rPr>
          <w:rFonts w:ascii="Times New Roman" w:hAnsi="Times New Roman"/>
          <w:color w:val="000000"/>
        </w:rPr>
        <w:t>- მინდა, რომ ეს თქვან.</w:t>
      </w:r>
    </w:p>
    <w:p w14:paraId="64D15962" w14:textId="74DB64F7" w:rsidR="002B144F" w:rsidRDefault="00000000">
      <w:pPr>
        <w:spacing w:before="269" w:after="269"/>
        <w:ind w:left="120"/>
      </w:pPr>
      <w:r>
        <w:rPr>
          <w:rFonts w:ascii="Times New Roman" w:hAnsi="Times New Roman"/>
          <w:color w:val="000000"/>
        </w:rPr>
        <w:t xml:space="preserve">მე გავისროლე </w:t>
      </w:r>
      <w:r w:rsidR="00BF260C">
        <w:rPr>
          <w:rFonts w:ascii="Sylfaen" w:hAnsi="Sylfaen"/>
          <w:color w:val="000000"/>
          <w:lang w:val="ka-GE"/>
        </w:rPr>
        <w:t>ჯ</w:t>
      </w:r>
      <w:r w:rsidR="003F5AB1">
        <w:rPr>
          <w:color w:val="000000"/>
          <w:lang w:val="ka-GE"/>
        </w:rPr>
        <w:t>იო გრეიზი</w:t>
      </w:r>
      <w:r>
        <w:rPr>
          <w:rFonts w:ascii="Times New Roman" w:hAnsi="Times New Roman"/>
          <w:color w:val="000000"/>
        </w:rPr>
        <w:t>, რომელიც წინას მსგავსი მძლავრი იყო და ჩამქრალი გიგანტური, ჭავლისფერი მზე კინაღამ წყალქვეშა ქალაქი მიწასთან გაასწორა.</w:t>
      </w:r>
    </w:p>
    <w:p w14:paraId="4E5EEDCD" w14:textId="77777777" w:rsidR="002B144F" w:rsidRDefault="00000000">
      <w:pPr>
        <w:spacing w:before="269" w:after="269"/>
        <w:ind w:left="120"/>
      </w:pPr>
      <w:r>
        <w:rPr>
          <w:rFonts w:ascii="Times New Roman" w:hAnsi="Times New Roman"/>
          <w:color w:val="000000"/>
        </w:rPr>
        <w:t xml:space="preserve">- „დე იგერია </w:t>
      </w:r>
      <w:r>
        <w:rPr>
          <w:rFonts w:ascii="Times New Roman" w:hAnsi="Times New Roman"/>
          <w:color w:val="000000"/>
          <w:sz w:val="18"/>
          <w:vertAlign w:val="superscript"/>
        </w:rPr>
        <w:t xml:space="preserve">1 </w:t>
      </w:r>
      <w:r>
        <w:rPr>
          <w:rFonts w:ascii="Times New Roman" w:hAnsi="Times New Roman"/>
          <w:color w:val="000000"/>
        </w:rPr>
        <w:t>“.</w:t>
      </w:r>
    </w:p>
    <w:p w14:paraId="2AD5AC36" w14:textId="77777777" w:rsidR="002B144F" w:rsidRDefault="00000000">
      <w:pPr>
        <w:spacing w:before="269" w:after="269"/>
        <w:ind w:left="120"/>
      </w:pPr>
      <w:r>
        <w:rPr>
          <w:rFonts w:ascii="Times New Roman" w:hAnsi="Times New Roman"/>
          <w:color w:val="000000"/>
        </w:rPr>
        <w:t>უეცრად, წყალქვეშა ქალაქის ჩრდილოეთით, დასავლეთით, აღმოსავლეთით და სამხრეთით 4 უზარმაზარი მაგიური წრე გამოჩნდა. თითოეული საკუთარი სტიქიისგან იყო შექმნილი - ცეცხლი, წყალი, მიწა და ჰაერი. ოთხი მაგიური წრე ანტიმაგიური გახდა, რომელთა სინერგიამ თითოეული წრის ეფექტი გაზარდა.</w:t>
      </w:r>
    </w:p>
    <w:p w14:paraId="623C6C2E" w14:textId="77777777" w:rsidR="002B144F" w:rsidRDefault="00000000">
      <w:pPr>
        <w:spacing w:before="269" w:after="269"/>
        <w:ind w:left="120"/>
      </w:pPr>
      <w:r>
        <w:rPr>
          <w:rFonts w:ascii="Times New Roman" w:hAnsi="Times New Roman"/>
          <w:color w:val="000000"/>
        </w:rPr>
        <w:t>„ჯიო გრაზე“ კედლის წინ გაჩერდა და მისი ძალა ვარდნას იწყებდა. შავი მზე წმინდა ბარიერს შეეჯახა და ორივე მხარის დაპირისპირებას ღრიალი ახლდა თან. შედეგად, ძლიერი ქარიშხალი წარმოიშვა.</w:t>
      </w:r>
    </w:p>
    <w:p w14:paraId="430F1560" w14:textId="77777777" w:rsidR="002B144F" w:rsidRDefault="00000000">
      <w:pPr>
        <w:spacing w:before="269" w:after="269"/>
        <w:ind w:left="120"/>
      </w:pPr>
      <w:r>
        <w:rPr>
          <w:rFonts w:ascii="Times New Roman" w:hAnsi="Times New Roman"/>
          <w:color w:val="000000"/>
        </w:rPr>
        <w:t>მომდევნო წამს ადამიანის ფიგურა წამოხტა და სინათლის ელვარება გაჩნდა. შავი მზე შუაზე გაიჭედა. კაშკაშა შუქის გამოსხივებით, ის სწრაფად გაქრა. ადამიანის ფიგურა, რომელმაც გიო გრაზე გაჭრა, მიწაზე დაეცა.</w:t>
      </w:r>
    </w:p>
    <w:p w14:paraId="34B3D699" w14:textId="77777777" w:rsidR="002B144F" w:rsidRDefault="00000000">
      <w:pPr>
        <w:spacing w:before="269" w:after="269"/>
        <w:ind w:left="120"/>
      </w:pPr>
      <w:r>
        <w:rPr>
          <w:rFonts w:ascii="Times New Roman" w:hAnsi="Times New Roman"/>
          <w:color w:val="000000"/>
        </w:rPr>
        <w:t>ჯადოსნური თვალებით რომ ვუყურებდი, იქ გოგონა დავინახე. მას იასამნისფერი თმა ჰქონდა შეკრული და ხელში წმინდა ხმალი ეჭირა, რომელიც შუქით ანათებდა.</w:t>
      </w:r>
    </w:p>
    <w:p w14:paraId="723C736F" w14:textId="77777777" w:rsidR="002B144F" w:rsidRDefault="00000000">
      <w:pPr>
        <w:spacing w:before="269" w:after="269"/>
        <w:ind w:left="120"/>
      </w:pPr>
      <w:r>
        <w:rPr>
          <w:rFonts w:ascii="Times New Roman" w:hAnsi="Times New Roman"/>
          <w:color w:val="000000"/>
        </w:rPr>
        <w:lastRenderedPageBreak/>
        <w:t>- ჰმ, მიუხედავად იმისა, რომ „ჯიო გრაზეს“ ძალა ბარიერმა შეამცირა, მისი გაჭრა ადვილი საქმე არ არის.</w:t>
      </w:r>
    </w:p>
    <w:p w14:paraId="142570F3" w14:textId="77777777" w:rsidR="002B144F" w:rsidRDefault="00000000">
      <w:pPr>
        <w:spacing w:before="269" w:after="269"/>
        <w:ind w:left="120"/>
      </w:pPr>
      <w:r>
        <w:rPr>
          <w:rFonts w:ascii="Times New Roman" w:hAnsi="Times New Roman"/>
          <w:color w:val="000000"/>
        </w:rPr>
        <w:t>სხვათა შორის, ჯერ პირველი რანგის გმირთა აკადემიის წევრი არ შემხვედრია. ვფიქრობ, არ შევცდები, რომ ეს გოგონა ჯერგა კანონის კლასის ერთ-ერთი სტუდენტია.</w:t>
      </w:r>
    </w:p>
    <w:p w14:paraId="7B6AC50F" w14:textId="77777777" w:rsidR="002B144F" w:rsidRDefault="00000000">
      <w:pPr>
        <w:spacing w:before="269" w:after="269"/>
        <w:ind w:left="120"/>
      </w:pPr>
      <w:r>
        <w:rPr>
          <w:rFonts w:ascii="Times New Roman" w:hAnsi="Times New Roman"/>
          <w:color w:val="000000"/>
        </w:rPr>
        <w:t>— როგორც ჩანს, მათ შორის არიან ისეთებიც, რომლებსაც შეუძლიათ ღირსეული წინააღმდეგობის გაწევა.</w:t>
      </w:r>
    </w:p>
    <w:p w14:paraId="4A16C5C9" w14:textId="77777777" w:rsidR="002B144F" w:rsidRDefault="00000000">
      <w:pPr>
        <w:spacing w:before="269" w:after="269"/>
        <w:ind w:left="120"/>
      </w:pPr>
      <w:r>
        <w:rPr>
          <w:rFonts w:ascii="Times New Roman" w:hAnsi="Times New Roman"/>
          <w:color w:val="000000"/>
        </w:rPr>
        <w:t>- მაშ, რას აპირებ? კიდევ უფრო ძლიერი გიო გრეიზით გაანადგურო ისინი?</w:t>
      </w:r>
    </w:p>
    <w:p w14:paraId="66AE9B3D" w14:textId="77777777" w:rsidR="002B144F" w:rsidRDefault="00000000">
      <w:pPr>
        <w:spacing w:before="269" w:after="269"/>
        <w:ind w:left="120"/>
      </w:pPr>
      <w:r>
        <w:rPr>
          <w:rFonts w:ascii="Times New Roman" w:hAnsi="Times New Roman"/>
          <w:color w:val="000000"/>
        </w:rPr>
        <w:t>საშამ უკმაყოფილოდ შემომხედა.</w:t>
      </w:r>
    </w:p>
    <w:p w14:paraId="53867097" w14:textId="77777777" w:rsidR="002B144F" w:rsidRDefault="00000000">
      <w:pPr>
        <w:spacing w:before="269" w:after="269"/>
        <w:ind w:left="120"/>
      </w:pPr>
      <w:r>
        <w:rPr>
          <w:rFonts w:ascii="Times New Roman" w:hAnsi="Times New Roman"/>
          <w:color w:val="000000"/>
        </w:rPr>
        <w:t>- შესაძლებელია, მაგრამ თუ ძალას კიდევ უფრო გავზრდი, მის შეკავებას ვერ შევძლებ. წარმოიდგინეთ, რა მოხდება, თუ ისინიც საძირკველთან ერთად წაიღება.</w:t>
      </w:r>
    </w:p>
    <w:p w14:paraId="679A2D3D" w14:textId="77777777" w:rsidR="002B144F" w:rsidRDefault="00000000">
      <w:pPr>
        <w:spacing w:before="269" w:after="269"/>
        <w:ind w:left="120"/>
      </w:pPr>
      <w:r>
        <w:rPr>
          <w:rFonts w:ascii="Times New Roman" w:hAnsi="Times New Roman"/>
          <w:color w:val="000000"/>
        </w:rPr>
        <w:t>ჩვენ აქ ომში არ ვართ. აკადემიებს შორის კონკურსის გამოცდაში ამდენ წარმატებას ვერ მივაღწევ.</w:t>
      </w:r>
    </w:p>
    <w:p w14:paraId="20C67BF1" w14:textId="77777777" w:rsidR="002B144F" w:rsidRDefault="00000000">
      <w:pPr>
        <w:spacing w:before="269" w:after="269"/>
        <w:ind w:left="120"/>
      </w:pPr>
      <w:r>
        <w:rPr>
          <w:rFonts w:ascii="Times New Roman" w:hAnsi="Times New Roman"/>
          <w:color w:val="000000"/>
        </w:rPr>
        <w:t>- მოდი, შევიდეთ.</w:t>
      </w:r>
    </w:p>
    <w:p w14:paraId="798D8CE9" w14:textId="77777777" w:rsidR="002B144F" w:rsidRDefault="00000000">
      <w:pPr>
        <w:spacing w:before="269" w:after="269"/>
        <w:ind w:left="120"/>
      </w:pPr>
      <w:r>
        <w:rPr>
          <w:rFonts w:ascii="Times New Roman" w:hAnsi="Times New Roman"/>
          <w:color w:val="000000"/>
        </w:rPr>
        <w:t>წყალქვეშა ქალაქისკენ უდარდელად მივდიოდი.</w:t>
      </w:r>
    </w:p>
    <w:p w14:paraId="4663C7F9" w14:textId="77777777" w:rsidR="002B144F" w:rsidRDefault="00000000">
      <w:pPr>
        <w:spacing w:before="269" w:after="269"/>
        <w:ind w:left="120"/>
      </w:pPr>
      <w:r>
        <w:rPr>
          <w:rFonts w:ascii="Times New Roman" w:hAnsi="Times New Roman"/>
          <w:color w:val="000000"/>
        </w:rPr>
        <w:t>„დემონთა მბრძანებლის ციხესიმაგრეს ნუ აშენებ?“ იკითხა მიშამ.</w:t>
      </w:r>
    </w:p>
    <w:p w14:paraId="7CFB62B6" w14:textId="77777777" w:rsidR="002B144F" w:rsidRDefault="00000000">
      <w:pPr>
        <w:spacing w:before="269" w:after="269"/>
        <w:ind w:left="120"/>
      </w:pPr>
      <w:r>
        <w:rPr>
          <w:rFonts w:ascii="Times New Roman" w:hAnsi="Times New Roman"/>
          <w:color w:val="000000"/>
        </w:rPr>
        <w:t>„როგორც ჩანს, წყალქვეშა ქალაქის გარშემო არსებული ბარიერი მისი მცირე ზომის გამო ძლიერია. მე მჯერა, რომ მათ გაზარდეს დემონების ჯადოსნური ძალის დაბლოკვის ძალა ოთხი სხვადასხვა ელემენტისგან შემდგარი რამდენიმე ბარიერის განლაგებით. დარწმუნებული ვარ, რომ ჩემი „გიო გრაზეს“ გამო, ისინი არ იჩქარებენ გამოსვლას.“</w:t>
      </w:r>
    </w:p>
    <w:p w14:paraId="5306D65A" w14:textId="77777777" w:rsidR="002B144F" w:rsidRDefault="00000000">
      <w:pPr>
        <w:spacing w:before="269" w:after="269"/>
        <w:ind w:left="120"/>
      </w:pPr>
      <w:r>
        <w:rPr>
          <w:rFonts w:ascii="Times New Roman" w:hAnsi="Times New Roman"/>
          <w:color w:val="000000"/>
        </w:rPr>
        <w:t>დემონთა მბრძანებლის ციხესიმაგრეს რომ ავაშენოთ და დაველოდოთ, ეს არაფერს მიგვიყვანს და ვერსადაც ვერ მივაღწევთ.</w:t>
      </w:r>
    </w:p>
    <w:p w14:paraId="485A2CD0" w14:textId="77777777" w:rsidR="002B144F" w:rsidRDefault="00000000">
      <w:pPr>
        <w:spacing w:before="269" w:after="269"/>
        <w:ind w:left="120"/>
      </w:pPr>
      <w:r>
        <w:rPr>
          <w:rFonts w:ascii="Times New Roman" w:hAnsi="Times New Roman"/>
          <w:color w:val="000000"/>
        </w:rPr>
        <w:t>- მაგრამ ჩვენთვის არახელსაყრელი იქნება მასში ბრძოლა. ალბათ, ჩვენც იგივეს გავივლით, რასაც რივესტის გუნდი.</w:t>
      </w:r>
    </w:p>
    <w:p w14:paraId="4675F38A" w14:textId="77777777" w:rsidR="002B144F" w:rsidRDefault="00000000">
      <w:pPr>
        <w:spacing w:before="269" w:after="269"/>
        <w:ind w:left="120"/>
      </w:pPr>
      <w:r>
        <w:rPr>
          <w:rFonts w:ascii="Times New Roman" w:hAnsi="Times New Roman"/>
          <w:color w:val="000000"/>
        </w:rPr>
        <w:t>„ბარიერი გაქრება, თუ მსროლელი განეიტრალდება, არა?“ იკითხა რეიმ მშვიდი ღიმილით.</w:t>
      </w:r>
    </w:p>
    <w:p w14:paraId="360CD604" w14:textId="77777777" w:rsidR="002B144F" w:rsidRDefault="00000000">
      <w:pPr>
        <w:spacing w:before="269" w:after="269"/>
        <w:ind w:left="120"/>
      </w:pPr>
      <w:r>
        <w:rPr>
          <w:rFonts w:ascii="Times New Roman" w:hAnsi="Times New Roman"/>
          <w:color w:val="000000"/>
        </w:rPr>
        <w:t>— სავარაუდოდ, შელოცვების ავტორები ისინი არიან, ვინც საკუთარ თავს გმირი კანონის რეინკარნაციებს უწოდებენ.</w:t>
      </w:r>
    </w:p>
    <w:p w14:paraId="257B2BF9" w14:textId="77777777" w:rsidR="002B144F" w:rsidRDefault="00000000">
      <w:pPr>
        <w:spacing w:before="269" w:after="269"/>
        <w:ind w:left="120"/>
      </w:pPr>
      <w:r>
        <w:rPr>
          <w:rFonts w:ascii="Times New Roman" w:hAnsi="Times New Roman"/>
          <w:color w:val="000000"/>
        </w:rPr>
        <w:t>„მაგრამ მსროლელი ბარიერის შიგნით უნდა იყოს და ჩვენ მაინც მის შიგნით უნდა ვიბრძოლოთ, არა?“ თქვა მიშამ სასიკვდილოდ სერიოზული გამომეტყველებით.</w:t>
      </w:r>
    </w:p>
    <w:p w14:paraId="0152C51B" w14:textId="77777777" w:rsidR="002B144F" w:rsidRDefault="00000000">
      <w:pPr>
        <w:spacing w:before="269" w:after="269"/>
        <w:ind w:left="120"/>
      </w:pPr>
      <w:r>
        <w:rPr>
          <w:rFonts w:ascii="Times New Roman" w:hAnsi="Times New Roman"/>
          <w:color w:val="000000"/>
        </w:rPr>
        <w:lastRenderedPageBreak/>
        <w:t>გულშემატკივართა კავშირის გოგონებმა თავი დაუქნიეს.</w:t>
      </w:r>
    </w:p>
    <w:p w14:paraId="5F604186" w14:textId="77777777" w:rsidR="002B144F" w:rsidRDefault="00000000">
      <w:pPr>
        <w:spacing w:before="269" w:after="269"/>
        <w:ind w:left="120"/>
      </w:pPr>
      <w:r>
        <w:rPr>
          <w:rFonts w:ascii="Times New Roman" w:hAnsi="Times New Roman"/>
          <w:color w:val="000000"/>
        </w:rPr>
        <w:t>„წყალქვეშა ქალაქში დემონთა მბრძანებლის ციხესიმაგრის აშენება?“ შესთავაზა მიშამ. „ციხესიმაგრის ტოპოგრაფიული ეფექტი წყალქვეშა ქალაქის ბარიერულ ეფექტს გაანეიტრალებს.“</w:t>
      </w:r>
    </w:p>
    <w:p w14:paraId="0ABE8BAC" w14:textId="77777777" w:rsidR="002B144F" w:rsidRDefault="00000000">
      <w:pPr>
        <w:spacing w:before="269" w:after="269"/>
        <w:ind w:left="120"/>
      </w:pPr>
      <w:r>
        <w:rPr>
          <w:rFonts w:ascii="Times New Roman" w:hAnsi="Times New Roman"/>
          <w:color w:val="000000"/>
        </w:rPr>
        <w:t>თუ მთელი წყალქვეშა ქალაქის ზომის ციხეს ავაშენებთ, შეგვიძლია ბარიერის ეფექტი გავანეიტრალოთ, მაგრამ ეს ყველაფერი მსროლელზეა დამოკიდებული. მისი მაგიური ძალის მიხედვით კი, უპირატესობაც შეგვიძლია მოვიპოვოთ.</w:t>
      </w:r>
    </w:p>
    <w:p w14:paraId="4B010A31" w14:textId="77777777" w:rsidR="002B144F" w:rsidRDefault="00000000">
      <w:pPr>
        <w:spacing w:before="269" w:after="269"/>
        <w:ind w:left="120"/>
      </w:pPr>
      <w:r>
        <w:rPr>
          <w:rFonts w:ascii="Times New Roman" w:hAnsi="Times New Roman"/>
          <w:color w:val="000000"/>
        </w:rPr>
        <w:t>- მაგრამ ასეთი ტოპოგრაფიული ეფექტის მქონე ციხესიმაგრის აშენებას დრო დასჭირდება. ასევე, ბარიერის შიგნით მაგიის გამოყენება მოგიწევთ.</w:t>
      </w:r>
    </w:p>
    <w:p w14:paraId="01F0E94C" w14:textId="77777777" w:rsidR="002B144F" w:rsidRDefault="00000000">
      <w:pPr>
        <w:spacing w:before="269" w:after="269"/>
        <w:ind w:left="120"/>
      </w:pPr>
      <w:r>
        <w:rPr>
          <w:rFonts w:ascii="Times New Roman" w:hAnsi="Times New Roman"/>
          <w:color w:val="000000"/>
        </w:rPr>
        <w:t>მიშამ თავი დაუქნია.</w:t>
      </w:r>
    </w:p>
    <w:p w14:paraId="1232C6E1" w14:textId="77777777" w:rsidR="002B144F" w:rsidRDefault="00000000">
      <w:pPr>
        <w:spacing w:before="269" w:after="269"/>
        <w:ind w:left="120"/>
      </w:pPr>
      <w:r>
        <w:rPr>
          <w:rFonts w:ascii="Times New Roman" w:hAnsi="Times New Roman"/>
          <w:color w:val="000000"/>
        </w:rPr>
        <w:t>- სამი წუთი საკმარისი იქნება.</w:t>
      </w:r>
    </w:p>
    <w:p w14:paraId="4104570B" w14:textId="77777777" w:rsidR="002B144F" w:rsidRDefault="00000000">
      <w:pPr>
        <w:spacing w:before="269" w:after="269"/>
        <w:ind w:left="120"/>
      </w:pPr>
      <w:r>
        <w:rPr>
          <w:rFonts w:ascii="Times New Roman" w:hAnsi="Times New Roman"/>
          <w:color w:val="000000"/>
        </w:rPr>
        <w:t>- მაშინ გადაწყვეტილია. მე დავიცავ მიშას და დემონთა მბრძანებლის ციხესიმაგრეს ამ სამი წუთის განმავლობაში. დანარჩენები ბარიერის გარეთ დაელოდებიან. როგორც კი ციხესიმაგრე აშენდება, საშა და რეი, თქვენ შეხვალთ ბარიერში და დაამარცხებთ მის მხარდამჭერ შელოცვების მატარებლებს. მიშა და სხვები დანარჩენ წვრილმანებს გაანადგურებენ.</w:t>
      </w:r>
    </w:p>
    <w:p w14:paraId="5E8C1F67" w14:textId="77777777" w:rsidR="002B144F" w:rsidRDefault="00000000">
      <w:pPr>
        <w:spacing w:before="269" w:after="269"/>
        <w:ind w:left="120"/>
      </w:pPr>
      <w:r>
        <w:rPr>
          <w:rFonts w:ascii="Times New Roman" w:hAnsi="Times New Roman"/>
          <w:color w:val="000000"/>
        </w:rPr>
        <w:t>- ჭამე.</w:t>
      </w:r>
    </w:p>
    <w:p w14:paraId="409DAD87" w14:textId="77777777" w:rsidR="002B144F" w:rsidRDefault="00000000">
      <w:pPr>
        <w:spacing w:before="269" w:after="269"/>
        <w:ind w:left="120"/>
      </w:pPr>
      <w:r>
        <w:rPr>
          <w:rFonts w:ascii="Times New Roman" w:hAnsi="Times New Roman"/>
          <w:color w:val="000000"/>
        </w:rPr>
        <w:t>„გასაგებია“, უპასუხეს რეიმ და საშამ.</w:t>
      </w:r>
    </w:p>
    <w:p w14:paraId="7C16D839" w14:textId="77777777" w:rsidR="002B144F" w:rsidRDefault="00000000">
      <w:pPr>
        <w:spacing w:before="269" w:after="269"/>
        <w:ind w:left="120"/>
      </w:pPr>
      <w:r>
        <w:rPr>
          <w:rFonts w:ascii="Times New Roman" w:hAnsi="Times New Roman"/>
          <w:color w:val="000000"/>
        </w:rPr>
        <w:t>- ბატონი ანოსის შერცხვენა არ უნდა შევურაცხყოთ და დრო სწორად უნდა დავადგინოთ...</w:t>
      </w:r>
    </w:p>
    <w:p w14:paraId="13720E27" w14:textId="77777777" w:rsidR="002B144F" w:rsidRDefault="00000000">
      <w:pPr>
        <w:spacing w:before="269" w:after="269"/>
        <w:ind w:left="120"/>
      </w:pPr>
      <w:r>
        <w:rPr>
          <w:rFonts w:ascii="Times New Roman" w:hAnsi="Times New Roman"/>
          <w:color w:val="000000"/>
        </w:rPr>
        <w:t>კავშირის წევრმა ჰელენმა მუშტი შეკრა, სახეზე სერიოზული გამომეტყველება ჰქონდა.</w:t>
      </w:r>
    </w:p>
    <w:p w14:paraId="1995A2FF" w14:textId="77777777" w:rsidR="002B144F" w:rsidRDefault="00000000">
      <w:pPr>
        <w:spacing w:before="269" w:after="269"/>
        <w:ind w:left="120"/>
      </w:pPr>
      <w:r>
        <w:rPr>
          <w:rFonts w:ascii="Times New Roman" w:hAnsi="Times New Roman"/>
          <w:color w:val="000000"/>
        </w:rPr>
        <w:t>- დამშვიდდით, ყველაფერი კარგად იქნება. პირველივე შეხედვით მიხვდებით, როცა ციხე აშენდება. - უთხრა მათ მისამ.</w:t>
      </w:r>
    </w:p>
    <w:p w14:paraId="1C9AC64A" w14:textId="77777777" w:rsidR="002B144F" w:rsidRDefault="00000000">
      <w:pPr>
        <w:spacing w:before="269" w:after="269"/>
        <w:ind w:left="120"/>
      </w:pPr>
      <w:r>
        <w:rPr>
          <w:rFonts w:ascii="Times New Roman" w:hAnsi="Times New Roman"/>
          <w:color w:val="000000"/>
        </w:rPr>
        <w:t>— მე ვსაუბრობ გულშემატკივრების სიმღერის მომენტზე.</w:t>
      </w:r>
    </w:p>
    <w:p w14:paraId="78B5BA74" w14:textId="77777777" w:rsidR="002B144F" w:rsidRDefault="00000000">
      <w:pPr>
        <w:spacing w:before="269" w:after="269"/>
        <w:ind w:left="120"/>
      </w:pPr>
      <w:r>
        <w:rPr>
          <w:rFonts w:ascii="Times New Roman" w:hAnsi="Times New Roman"/>
          <w:color w:val="000000"/>
        </w:rPr>
        <w:t>— ...ა-ა-ჰა... მგონი არ უნდა იმღერო...</w:t>
      </w:r>
    </w:p>
    <w:p w14:paraId="6EBEEF78" w14:textId="77777777" w:rsidR="002B144F" w:rsidRDefault="00000000">
      <w:pPr>
        <w:spacing w:before="269" w:after="269"/>
        <w:ind w:left="120"/>
      </w:pPr>
      <w:r>
        <w:rPr>
          <w:rFonts w:ascii="Times New Roman" w:hAnsi="Times New Roman"/>
          <w:color w:val="000000"/>
        </w:rPr>
        <w:t>ჰმ, რეი და ჩემი ჩვეული დასის დანარჩენი წევრები კარგად არიან, მაგრამ მეგონა, რომ გულშემატკივრების კავშირი სიტუაციის მოულოდნელობამ დააბნია, მაგრამ ახლა ისინი ისე არ იქცევიან, როგორც საკუთარ თავს. საკმაოდ მაგრები არიან.</w:t>
      </w:r>
    </w:p>
    <w:p w14:paraId="2DF5CE33" w14:textId="77777777" w:rsidR="002B144F" w:rsidRDefault="00000000">
      <w:pPr>
        <w:spacing w:before="269" w:after="269"/>
        <w:ind w:left="120"/>
      </w:pPr>
      <w:r>
        <w:rPr>
          <w:rFonts w:ascii="Times New Roman" w:hAnsi="Times New Roman"/>
          <w:color w:val="000000"/>
        </w:rPr>
        <w:lastRenderedPageBreak/>
        <w:t>- თუ შანსი გექნება, იმდენი იმღერე, რამდენიც გინდა. შენივე გზით უნდა დაამსხვრიო ჩვენი მტრის სული.</w:t>
      </w:r>
    </w:p>
    <w:p w14:paraId="49F43AE4" w14:textId="77777777" w:rsidR="002B144F" w:rsidRDefault="00000000">
      <w:pPr>
        <w:spacing w:before="269" w:after="269"/>
        <w:ind w:left="120"/>
      </w:pPr>
      <w:r>
        <w:rPr>
          <w:rFonts w:ascii="Times New Roman" w:hAnsi="Times New Roman"/>
          <w:color w:val="000000"/>
        </w:rPr>
        <w:t>— … კარგი!</w:t>
      </w:r>
    </w:p>
    <w:p w14:paraId="398417CB" w14:textId="77777777" w:rsidR="002B144F" w:rsidRDefault="00000000">
      <w:pPr>
        <w:spacing w:before="269" w:after="269"/>
        <w:ind w:left="120"/>
      </w:pPr>
      <w:r>
        <w:rPr>
          <w:rFonts w:ascii="Times New Roman" w:hAnsi="Times New Roman"/>
          <w:color w:val="000000"/>
        </w:rPr>
        <w:t>ჰელენმა და სხვა გოგონებმა თავი დაუქნიეს და თითქოს გამოცოცხლდნენ.</w:t>
      </w:r>
    </w:p>
    <w:p w14:paraId="1B918DDB" w14:textId="77777777" w:rsidR="002B144F" w:rsidRDefault="00000000">
      <w:pPr>
        <w:spacing w:before="269" w:after="269"/>
        <w:ind w:left="120"/>
      </w:pPr>
      <w:r>
        <w:rPr>
          <w:rFonts w:ascii="Times New Roman" w:hAnsi="Times New Roman"/>
          <w:color w:val="000000"/>
        </w:rPr>
        <w:t>- კარგი მაშინ, წავიდეთ.</w:t>
      </w:r>
    </w:p>
    <w:p w14:paraId="39FBCC7F" w14:textId="77777777" w:rsidR="002B144F" w:rsidRDefault="00000000">
      <w:pPr>
        <w:spacing w:before="269" w:after="269"/>
        <w:ind w:left="120"/>
      </w:pPr>
      <w:r>
        <w:rPr>
          <w:rFonts w:ascii="Times New Roman" w:hAnsi="Times New Roman"/>
          <w:color w:val="000000"/>
        </w:rPr>
        <w:t>მიშას ხელი გავუწოდე და მან თითის წვერებით შეეხო. ჩემი ჯადოსნური თვალები შორს მივაპყარი და მათი მხედველობის არეში დავინახე დანიშნულების ადგილი - წყალქვეშა ქალაქის ცენტრი.</w:t>
      </w:r>
    </w:p>
    <w:p w14:paraId="0BE0F7FC" w14:textId="77777777" w:rsidR="002B144F" w:rsidRDefault="00000000">
      <w:pPr>
        <w:spacing w:before="269" w:after="269"/>
        <w:ind w:left="120"/>
      </w:pPr>
      <w:r>
        <w:rPr>
          <w:rFonts w:ascii="Times New Roman" w:hAnsi="Times New Roman"/>
          <w:color w:val="000000"/>
        </w:rPr>
        <w:t>„გატომი“ გამოვიყენე და ტელეპორტაცია გავწიეთ. ერთი წამით პეიზაჟი თოვლივით გათეთრდა და კვადრატში აღმოვჩნდით. იდეალური ადგილია ციხესიმაგრის ასაშენებლად, იმის გათვალისწინებით, თუ რამდენი თავისუფალი სივრცეა.</w:t>
      </w:r>
    </w:p>
    <w:p w14:paraId="50963BD6" w14:textId="77777777" w:rsidR="002B144F" w:rsidRDefault="00000000">
      <w:pPr>
        <w:spacing w:before="269" w:after="269"/>
        <w:ind w:left="120"/>
      </w:pPr>
      <w:r>
        <w:rPr>
          <w:rFonts w:ascii="Times New Roman" w:hAnsi="Times New Roman"/>
          <w:color w:val="000000"/>
        </w:rPr>
        <w:t>ბარიერის ეფექტი ვიგრძენი, მაგრამ განსაკუთრებული პრობლემები არ შემქმნია.</w:t>
      </w:r>
    </w:p>
    <w:p w14:paraId="2E8270E9" w14:textId="77777777" w:rsidR="002B144F" w:rsidRDefault="00000000">
      <w:pPr>
        <w:spacing w:before="269" w:after="269"/>
        <w:ind w:left="120"/>
      </w:pPr>
      <w:r>
        <w:rPr>
          <w:rFonts w:ascii="Times New Roman" w:hAnsi="Times New Roman"/>
          <w:color w:val="000000"/>
        </w:rPr>
        <w:t>- "ირისი."</w:t>
      </w:r>
    </w:p>
    <w:p w14:paraId="5D327143" w14:textId="77777777" w:rsidR="002B144F" w:rsidRDefault="00000000">
      <w:pPr>
        <w:spacing w:before="269" w:after="269"/>
        <w:ind w:left="120"/>
      </w:pPr>
      <w:r>
        <w:rPr>
          <w:rFonts w:ascii="Times New Roman" w:hAnsi="Times New Roman"/>
          <w:color w:val="000000"/>
        </w:rPr>
        <w:t>მიშამ ხელები ლოცვის პოზაში შეაერთა. როგორც კი მის საჩვენებელ თითზე „ყინულის ლოტოსის ფოთლის ბეჭდიდან“ მრავალი ყინულის კრისტალი გამოჩნდა, ისინი თვალისმომჭრელად ბრწყინავდნენ და ჯადოსნურ წრეს ქმნიდნენ.</w:t>
      </w:r>
    </w:p>
    <w:p w14:paraId="732FF047" w14:textId="77777777" w:rsidR="002B144F" w:rsidRDefault="00000000">
      <w:pPr>
        <w:spacing w:before="269" w:after="269"/>
        <w:ind w:left="120"/>
      </w:pPr>
      <w:r>
        <w:rPr>
          <w:rFonts w:ascii="Times New Roman" w:hAnsi="Times New Roman"/>
          <w:color w:val="000000"/>
        </w:rPr>
        <w:t>— ყინულის ციხე და ქალაქი.</w:t>
      </w:r>
    </w:p>
    <w:p w14:paraId="1121C4F0" w14:textId="77777777" w:rsidR="002B144F" w:rsidRDefault="00000000">
      <w:pPr>
        <w:spacing w:before="269" w:after="269"/>
        <w:ind w:left="120"/>
      </w:pPr>
      <w:r>
        <w:rPr>
          <w:rFonts w:ascii="Times New Roman" w:hAnsi="Times New Roman"/>
          <w:color w:val="000000"/>
        </w:rPr>
        <w:t>ყინულის კრისტალები მთელ ტერიტორიაზე გავრცელდა. ყინულის ციხესიმაგრის ფორმირებასთან ერთად, მან მიწა გაიყინა და ცისკენ დაიწყო ზრდა. თუმცა, ეს ჯერ კიდევ არ დასრულებულა. თუმცა, შელოცვა „ირისი“ არ შეწყვეტილა. წყალქვეშა ქალაქის მთელი ხმელეთი დაფარული ყინულის კრისტალები სულ უფრო და უფრო იზრდებოდა.</w:t>
      </w:r>
    </w:p>
    <w:p w14:paraId="578CE974" w14:textId="77777777" w:rsidR="002B144F" w:rsidRDefault="00000000">
      <w:pPr>
        <w:spacing w:before="269" w:after="269"/>
        <w:ind w:left="120"/>
      </w:pPr>
      <w:r>
        <w:rPr>
          <w:rFonts w:ascii="Times New Roman" w:hAnsi="Times New Roman"/>
          <w:color w:val="000000"/>
        </w:rPr>
        <w:t>„ვაუ, ასეთი მასშტაბური მაგიის გამოყენება „დე იგერიას“ გავლენის ქვეშ შეგიძლია“, - თავმომწონედ თქვა ჰაინემ მოედანზე გამოჩენისას.</w:t>
      </w:r>
    </w:p>
    <w:p w14:paraId="53E4DECE" w14:textId="77777777" w:rsidR="002B144F" w:rsidRDefault="00000000">
      <w:pPr>
        <w:spacing w:before="269" w:after="269"/>
        <w:ind w:left="120"/>
      </w:pPr>
      <w:r>
        <w:rPr>
          <w:rFonts w:ascii="Times New Roman" w:hAnsi="Times New Roman"/>
          <w:color w:val="000000"/>
        </w:rPr>
        <w:t>„მაგრამ, როგორც ჩანს, ჯერ არ დასრულებულა.“</w:t>
      </w:r>
    </w:p>
    <w:p w14:paraId="0E44729C" w14:textId="77777777" w:rsidR="002B144F" w:rsidRDefault="00000000">
      <w:pPr>
        <w:spacing w:before="269" w:after="269"/>
        <w:ind w:left="120"/>
      </w:pPr>
      <w:r>
        <w:rPr>
          <w:rFonts w:ascii="Times New Roman" w:hAnsi="Times New Roman"/>
          <w:color w:val="000000"/>
        </w:rPr>
        <w:t>ჰაინეს შემდეგ ლედრიანო გამოჩნდა.</w:t>
      </w:r>
    </w:p>
    <w:p w14:paraId="72ED821E" w14:textId="77777777" w:rsidR="002B144F" w:rsidRDefault="00000000">
      <w:pPr>
        <w:spacing w:before="269" w:after="269"/>
        <w:ind w:left="120"/>
      </w:pPr>
      <w:r>
        <w:rPr>
          <w:rFonts w:ascii="Times New Roman" w:hAnsi="Times New Roman"/>
          <w:color w:val="000000"/>
        </w:rPr>
        <w:t>— გადაწყვიტეთ, რომ ამ ნაგვის ჩვენს ტერიტორიაზე აშენებას წინააღმდეგობის გარეშე დავუშვებთ?</w:t>
      </w:r>
    </w:p>
    <w:p w14:paraId="1CA5A2A0" w14:textId="77777777" w:rsidR="002B144F" w:rsidRDefault="00000000">
      <w:pPr>
        <w:spacing w:before="269" w:after="269"/>
        <w:ind w:left="120"/>
      </w:pPr>
      <w:r>
        <w:rPr>
          <w:rFonts w:ascii="Times New Roman" w:hAnsi="Times New Roman"/>
          <w:color w:val="000000"/>
        </w:rPr>
        <w:t>ლაოსი მშვიდი გამომეტყველებით გავიდა გარეთ.</w:t>
      </w:r>
    </w:p>
    <w:p w14:paraId="195C92FE" w14:textId="77777777" w:rsidR="002B144F" w:rsidRDefault="00000000">
      <w:pPr>
        <w:spacing w:before="269" w:after="269"/>
        <w:ind w:left="120"/>
      </w:pPr>
      <w:r>
        <w:rPr>
          <w:rFonts w:ascii="Times New Roman" w:hAnsi="Times New Roman"/>
          <w:color w:val="000000"/>
        </w:rPr>
        <w:lastRenderedPageBreak/>
        <w:t>— …</w:t>
      </w:r>
    </w:p>
    <w:p w14:paraId="0F7FDCF7" w14:textId="77777777" w:rsidR="002B144F" w:rsidRDefault="00000000">
      <w:pPr>
        <w:spacing w:before="269" w:after="269"/>
        <w:ind w:left="120"/>
      </w:pPr>
      <w:r>
        <w:rPr>
          <w:rFonts w:ascii="Times New Roman" w:hAnsi="Times New Roman"/>
          <w:color w:val="000000"/>
        </w:rPr>
        <w:t>და ბოლოს, უკანასკნელად, ჩემს წინ, ჩუმად იდგა იგივე გოგონა სინათლის წმინდა მახვილით.</w:t>
      </w:r>
    </w:p>
    <w:p w14:paraId="374C962B" w14:textId="77777777" w:rsidR="002B144F" w:rsidRDefault="00000000">
      <w:pPr>
        <w:spacing w:before="269" w:after="269"/>
        <w:ind w:left="120"/>
      </w:pPr>
      <w:r>
        <w:rPr>
          <w:rFonts w:ascii="Times New Roman" w:hAnsi="Times New Roman"/>
          <w:color w:val="000000"/>
        </w:rPr>
        <w:t>- ბრავო, შენ მოახერხე ჩემი „ჯიო გრაზეს“ სრულად განადგურება, თუმცა „დე იგერიას“ არსებობის ხარჯზე. მითხარი, რა გქვია?</w:t>
      </w:r>
    </w:p>
    <w:p w14:paraId="1029D06F" w14:textId="77777777" w:rsidR="002B144F" w:rsidRDefault="00000000">
      <w:pPr>
        <w:spacing w:before="269" w:after="269"/>
        <w:ind w:left="120"/>
      </w:pPr>
      <w:r>
        <w:rPr>
          <w:rFonts w:ascii="Times New Roman" w:hAnsi="Times New Roman"/>
          <w:color w:val="000000"/>
        </w:rPr>
        <w:t>მაგრამ გოგონამ ჩემს სიტყვებს არ უპასუხა.</w:t>
      </w:r>
    </w:p>
    <w:p w14:paraId="2F2DD983" w14:textId="77777777" w:rsidR="002B144F" w:rsidRDefault="00000000">
      <w:pPr>
        <w:spacing w:before="269" w:after="269"/>
        <w:ind w:left="120"/>
      </w:pPr>
      <w:r>
        <w:rPr>
          <w:rFonts w:ascii="Times New Roman" w:hAnsi="Times New Roman"/>
          <w:color w:val="000000"/>
        </w:rPr>
        <w:t>— მაპატიეთ, მაგრამ მას ლაპარაკი არ შეუძლია, ამიტომ მის მაგივრად მე ვაგებ პასუხს. ის გმირთა აკადემიის პირველი რანგის სტუდენტია. არჩეული კლასის „ჯერგა კანონის“ სტუდენტი, მე-4 გმირთა კანონის ფონდის რეინკარნაცია და წმინდა ქარის მეორედ მოსვლის რაინდი - ზესია კანონი იჯეიშიკა.</w:t>
      </w:r>
    </w:p>
    <w:p w14:paraId="0CFE505B" w14:textId="77777777" w:rsidR="002B144F" w:rsidRDefault="002B144F">
      <w:pPr>
        <w:spacing w:before="269" w:after="269"/>
        <w:ind w:left="120"/>
      </w:pPr>
    </w:p>
    <w:p w14:paraId="135D7DC4"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3310FDD3" wp14:editId="2DE66829">
            <wp:extent cx="5732145" cy="81364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04AE7F5B" w14:textId="77777777" w:rsidR="002B144F" w:rsidRDefault="002B144F">
      <w:pPr>
        <w:spacing w:before="269" w:after="269"/>
        <w:ind w:left="120"/>
      </w:pPr>
    </w:p>
    <w:p w14:paraId="35586D8C" w14:textId="77777777" w:rsidR="002B144F" w:rsidRDefault="00000000">
      <w:pPr>
        <w:spacing w:before="269" w:after="269"/>
        <w:ind w:left="120"/>
      </w:pPr>
      <w:r>
        <w:rPr>
          <w:rFonts w:ascii="Times New Roman" w:hAnsi="Times New Roman"/>
          <w:color w:val="000000"/>
        </w:rPr>
        <w:lastRenderedPageBreak/>
        <w:t>პირველი რანგი. ანუ ის მეოთხე რეინკარნაციაა? ასე რომ, როდესაც ელეონორამ თქვა, რომ ოთხი იყო, მასწავლებლის გამორიცხვას გულისხმობდა.</w:t>
      </w:r>
    </w:p>
    <w:p w14:paraId="1C6F6323" w14:textId="77777777" w:rsidR="002B144F" w:rsidRDefault="00000000">
      <w:pPr>
        <w:spacing w:before="269" w:after="269"/>
        <w:ind w:left="120"/>
      </w:pPr>
      <w:r>
        <w:rPr>
          <w:rFonts w:ascii="Times New Roman" w:hAnsi="Times New Roman"/>
          <w:color w:val="000000"/>
        </w:rPr>
        <w:t>ჰმ, მისი საძირკვლის უფსკრულს ვერ ვხედავ. ჩემთვისაც კი უჩვეულოა ეს.</w:t>
      </w:r>
    </w:p>
    <w:p w14:paraId="783AEFEE" w14:textId="77777777" w:rsidR="002B144F" w:rsidRDefault="00000000">
      <w:pPr>
        <w:spacing w:before="269" w:after="269"/>
        <w:ind w:left="120"/>
      </w:pPr>
      <w:r>
        <w:rPr>
          <w:rFonts w:ascii="Times New Roman" w:hAnsi="Times New Roman"/>
          <w:color w:val="000000"/>
        </w:rPr>
        <w:t>- ძალიან კარგი წმინდა ხმალი გაქვს. რა ჰქვია?</w:t>
      </w:r>
    </w:p>
    <w:p w14:paraId="081382D6" w14:textId="77777777" w:rsidR="002B144F" w:rsidRDefault="00000000">
      <w:pPr>
        <w:spacing w:before="269" w:after="269"/>
        <w:ind w:left="120"/>
      </w:pPr>
      <w:r>
        <w:rPr>
          <w:rFonts w:ascii="Times New Roman" w:hAnsi="Times New Roman"/>
          <w:color w:val="000000"/>
        </w:rPr>
        <w:t>— სინათლის წმინდა ხმალი ენჰალე. ის უარყოფს ყველა დემონურ ძალას, არაფრად აქცევს მათ. ვფიქრობ, ის ერთი დარტყმით დაანგრევს ამ დაუმთავრებელ ციხესიმაგრეს.</w:t>
      </w:r>
    </w:p>
    <w:p w14:paraId="6F8F0B81" w14:textId="77777777" w:rsidR="002B144F" w:rsidRDefault="00000000">
      <w:pPr>
        <w:spacing w:before="269" w:after="269"/>
        <w:ind w:left="120"/>
      </w:pPr>
      <w:r>
        <w:rPr>
          <w:rFonts w:ascii="Times New Roman" w:hAnsi="Times New Roman"/>
          <w:color w:val="000000"/>
        </w:rPr>
        <w:t>მინდოდა გამეგო, ნამდვილად კანონი იყო თუ არა, მაგრამ როგორც ჩანს, ჯერ იმ წმინდა ხმალთან მომიწევს გამკლავება. მისი შუქი ჯადოსნურ თვალებს აბნელებს.</w:t>
      </w:r>
    </w:p>
    <w:p w14:paraId="5DB943CE" w14:textId="77777777" w:rsidR="002B144F" w:rsidRDefault="00000000">
      <w:pPr>
        <w:spacing w:before="269" w:after="269"/>
        <w:ind w:left="120"/>
      </w:pPr>
      <w:r>
        <w:rPr>
          <w:rFonts w:ascii="Times New Roman" w:hAnsi="Times New Roman"/>
          <w:color w:val="000000"/>
        </w:rPr>
        <w:t>- ჰეი, ლედრიანო, შეწყვიტე სისულელეების ლაპარაკი.</w:t>
      </w:r>
    </w:p>
    <w:p w14:paraId="276B1E10" w14:textId="77777777" w:rsidR="002B144F" w:rsidRDefault="00000000">
      <w:pPr>
        <w:spacing w:before="269" w:after="269"/>
        <w:ind w:left="120"/>
      </w:pPr>
      <w:r>
        <w:rPr>
          <w:rFonts w:ascii="Times New Roman" w:hAnsi="Times New Roman"/>
          <w:color w:val="000000"/>
        </w:rPr>
        <w:t>ჰაინემ ხელი წინ დაადო და მასში ჯადოსნური წრე გამოჩნდა.</w:t>
      </w:r>
    </w:p>
    <w:p w14:paraId="536D18B0" w14:textId="77777777" w:rsidR="002B144F" w:rsidRDefault="00000000">
      <w:pPr>
        <w:spacing w:before="269" w:after="269"/>
        <w:ind w:left="120"/>
      </w:pPr>
      <w:r>
        <w:rPr>
          <w:rFonts w:ascii="Times New Roman" w:hAnsi="Times New Roman"/>
          <w:color w:val="000000"/>
        </w:rPr>
        <w:t>- მოდი, ეს დავასრულოთ, სანამ დემონთა მბრძანებლის ციხესიმაგრის მშენებლობას დაასრულებენ.</w:t>
      </w:r>
    </w:p>
    <w:p w14:paraId="1B58FFB7" w14:textId="77777777" w:rsidR="002B144F" w:rsidRDefault="00000000">
      <w:pPr>
        <w:spacing w:before="269" w:after="269"/>
        <w:ind w:left="120"/>
      </w:pPr>
      <w:r>
        <w:rPr>
          <w:rFonts w:ascii="Times New Roman" w:hAnsi="Times New Roman"/>
          <w:color w:val="000000"/>
        </w:rPr>
        <w:t>ლედრიანომ, ლაოსმა და ზესიამ ასევე განალაგეს ჯადოსნური წრეები.</w:t>
      </w:r>
    </w:p>
    <w:p w14:paraId="4056D8E9" w14:textId="77777777" w:rsidR="002B144F" w:rsidRDefault="00000000">
      <w:pPr>
        <w:spacing w:before="269" w:after="269"/>
        <w:ind w:left="120"/>
      </w:pPr>
      <w:r>
        <w:rPr>
          <w:rFonts w:ascii="Times New Roman" w:hAnsi="Times New Roman"/>
          <w:color w:val="000000"/>
        </w:rPr>
        <w:t xml:space="preserve">- "დე იჯედ </w:t>
      </w:r>
      <w:r>
        <w:rPr>
          <w:rFonts w:ascii="Times New Roman" w:hAnsi="Times New Roman"/>
          <w:color w:val="000000"/>
          <w:sz w:val="18"/>
          <w:vertAlign w:val="superscript"/>
        </w:rPr>
        <w:t xml:space="preserve">2 </w:t>
      </w:r>
      <w:r>
        <w:rPr>
          <w:rFonts w:ascii="Times New Roman" w:hAnsi="Times New Roman"/>
          <w:color w:val="000000"/>
        </w:rPr>
        <w:t>".</w:t>
      </w:r>
    </w:p>
    <w:p w14:paraId="5ECC3CC8" w14:textId="77777777" w:rsidR="002B144F" w:rsidRDefault="00000000">
      <w:pPr>
        <w:spacing w:before="269" w:after="269"/>
        <w:ind w:left="120"/>
      </w:pPr>
      <w:r>
        <w:rPr>
          <w:rFonts w:ascii="Times New Roman" w:hAnsi="Times New Roman"/>
          <w:color w:val="000000"/>
        </w:rPr>
        <w:t>ოთხი ელემენტის ჯადოსნურმა წრეებმა ერთდროულად გაათავისუფლეს თავიანთი ძალა და დაუმთავრებელი ციხესიმაგრისკენ მიმართეს.</w:t>
      </w:r>
    </w:p>
    <w:p w14:paraId="5C44B233" w14:textId="77777777" w:rsidR="002B144F" w:rsidRDefault="00000000">
      <w:pPr>
        <w:spacing w:before="269" w:after="269"/>
        <w:ind w:left="120"/>
      </w:pPr>
      <w:r>
        <w:rPr>
          <w:rFonts w:ascii="Times New Roman" w:hAnsi="Times New Roman"/>
          <w:color w:val="000000"/>
        </w:rPr>
        <w:t>- ჰმ, როგორც ჩანს, ბოლომდე მომკლავ.</w:t>
      </w:r>
    </w:p>
    <w:p w14:paraId="52753DCC" w14:textId="77777777" w:rsidR="002B144F" w:rsidRDefault="00000000">
      <w:pPr>
        <w:spacing w:before="269" w:after="269"/>
        <w:ind w:left="120"/>
      </w:pPr>
      <w:r>
        <w:rPr>
          <w:rFonts w:ascii="Times New Roman" w:hAnsi="Times New Roman"/>
          <w:color w:val="000000"/>
        </w:rPr>
        <w:t>მე შევქმენი ანტიმაგია და ჩავერიე „დე იჯედში“. და ამ მომენტში, ჯადოსნური წრეები ნაწილებად დაიშალა და ჩემი ხელები და ფეხები ჯადოსნური ჯაჭვებით იყო შეკრული. თითოეულ ჯაჭვს თავისი სტიქია ჰქონდა - მიწა, წყალი, ცეცხლი და ჰაერი.</w:t>
      </w:r>
    </w:p>
    <w:p w14:paraId="76D08AD4" w14:textId="77777777" w:rsidR="002B144F" w:rsidRDefault="00000000">
      <w:pPr>
        <w:spacing w:before="269" w:after="269"/>
        <w:ind w:left="120"/>
      </w:pPr>
      <w:r>
        <w:rPr>
          <w:rFonts w:ascii="Times New Roman" w:hAnsi="Times New Roman"/>
          <w:color w:val="000000"/>
        </w:rPr>
        <w:t>- ვაუ, როგორც ჩანს, „დე იგერიასაც“ წმინდა წყევლის მაგიის ეფექტი აქვს.</w:t>
      </w:r>
    </w:p>
    <w:p w14:paraId="396AF169" w14:textId="77777777" w:rsidR="002B144F" w:rsidRDefault="00000000">
      <w:pPr>
        <w:spacing w:before="269" w:after="269"/>
        <w:ind w:left="120"/>
      </w:pPr>
      <w:r>
        <w:rPr>
          <w:rFonts w:ascii="Times New Roman" w:hAnsi="Times New Roman"/>
          <w:color w:val="000000"/>
        </w:rPr>
        <w:t>ეს არის წმინდა წყევლა, რომელსაც გმირები იყენებენ. დე იგერიაში წყევლა იწვევს ჩვენთვის არახელსაყრელ ფენომენს. მაგალითად, დე იჯედში ის აქტიურდება, როდესაც შელოცვას ანტიმაგიურით ბლოკავ და ამით მაგიური ჯაჭვით გკრავ.</w:t>
      </w:r>
    </w:p>
    <w:p w14:paraId="56BC0F80" w14:textId="77777777" w:rsidR="002B144F" w:rsidRDefault="00000000">
      <w:pPr>
        <w:spacing w:before="269" w:after="269"/>
        <w:ind w:left="120"/>
      </w:pPr>
      <w:r>
        <w:rPr>
          <w:rFonts w:ascii="Times New Roman" w:hAnsi="Times New Roman"/>
          <w:color w:val="000000"/>
        </w:rPr>
        <w:t>„აი, ძმაო, შენი საკუთარი ძალით ტრაბახის დასასრული. „დე იჯედით“ შებოჭილი შენი ძალა და მაგიური ენერგია თავდაპირველი მოცულობის ერთ მეათედამდე შემცირდება.“ ამის თქმის შემდეგ, ჰაინამ ხელი თავზე ასწია. „მოდი, ჩემო წმინდა ხმალო. ზელეს წმინდა მიწის დიდო ხმალო.“</w:t>
      </w:r>
    </w:p>
    <w:p w14:paraId="07AB90D9" w14:textId="77777777" w:rsidR="002B144F" w:rsidRDefault="00000000">
      <w:pPr>
        <w:spacing w:before="269" w:after="269"/>
        <w:ind w:left="120"/>
      </w:pPr>
      <w:r>
        <w:rPr>
          <w:rFonts w:ascii="Times New Roman" w:hAnsi="Times New Roman"/>
          <w:color w:val="000000"/>
        </w:rPr>
        <w:lastRenderedPageBreak/>
        <w:t>მის ხელისგულში სინათლე მოიყარა თავს და წმინდა ხმალი გამოჩნდა, რომელიც მუქ მწვანე ელვარებას ასხივებდა.</w:t>
      </w:r>
    </w:p>
    <w:p w14:paraId="5BE08529" w14:textId="77777777" w:rsidR="002B144F" w:rsidRDefault="00000000">
      <w:pPr>
        <w:spacing w:before="269" w:after="269"/>
        <w:ind w:left="120"/>
      </w:pPr>
      <w:r>
        <w:rPr>
          <w:rFonts w:ascii="Times New Roman" w:hAnsi="Times New Roman"/>
          <w:color w:val="000000"/>
        </w:rPr>
        <w:t>- ჰე-ჰე-ჰე, იქნებ შეწყალების თხოვნა დაიწყო, ჰა? მაგალითად: "გთხოვ, შემიწყალე!"</w:t>
      </w:r>
    </w:p>
    <w:p w14:paraId="4F6155CD" w14:textId="77777777" w:rsidR="002B144F" w:rsidRDefault="00000000">
      <w:pPr>
        <w:spacing w:before="269" w:after="269"/>
        <w:ind w:left="120"/>
      </w:pPr>
      <w:r>
        <w:rPr>
          <w:rFonts w:ascii="Times New Roman" w:hAnsi="Times New Roman"/>
          <w:color w:val="000000"/>
        </w:rPr>
        <w:t>- ჰმ, შეწყალებას ვთხოვ, ამბობ? კარგი, თუ ბოდიშს მომიხდი, გაპატიებ.</w:t>
      </w:r>
    </w:p>
    <w:p w14:paraId="6425867E" w14:textId="77777777" w:rsidR="002B144F" w:rsidRDefault="00000000">
      <w:pPr>
        <w:spacing w:before="269" w:after="269"/>
        <w:ind w:left="120"/>
      </w:pPr>
      <w:r>
        <w:rPr>
          <w:rFonts w:ascii="Times New Roman" w:hAnsi="Times New Roman"/>
          <w:color w:val="000000"/>
        </w:rPr>
        <w:t>ამპარტავანი გამომეტყველებით შევხედე ჰაინს, დე იედმა კიდურები შეკრული მქონდა.</w:t>
      </w:r>
    </w:p>
    <w:p w14:paraId="0EA574A1" w14:textId="77777777" w:rsidR="002B144F" w:rsidRDefault="00000000">
      <w:pPr>
        <w:spacing w:before="269" w:after="269"/>
        <w:ind w:left="120"/>
      </w:pPr>
      <w:r>
        <w:rPr>
          <w:rFonts w:ascii="Times New Roman" w:hAnsi="Times New Roman"/>
          <w:color w:val="000000"/>
        </w:rPr>
        <w:t>„იცი რა,“ ჰაინეს სახე უკმაყოფილოდ შეეჭმუხნა, „ასეთ ხუმრობებს ვერ ვიტან!!“</w:t>
      </w:r>
    </w:p>
    <w:p w14:paraId="7C780AB1" w14:textId="77777777" w:rsidR="002B144F" w:rsidRDefault="00000000">
      <w:pPr>
        <w:spacing w:before="269" w:after="269"/>
        <w:ind w:left="120"/>
      </w:pPr>
      <w:r>
        <w:rPr>
          <w:rFonts w:ascii="Times New Roman" w:hAnsi="Times New Roman"/>
          <w:color w:val="000000"/>
        </w:rPr>
        <w:t>ის მიწიდან წამოხტა და მყისიერად მოგვიახლოვდა. შემდეგ კი, ზელეს წმინდა მიწის დიდი ხმალი მოქაჩა და მთელი ძალით ჩამოაგდო. წმინდა, მაგიური დარტყმა პირდაპირ მომხვდა და სინათლის ნაწილაკები მიმოფანტა.</w:t>
      </w:r>
    </w:p>
    <w:p w14:paraId="243F3013" w14:textId="77777777" w:rsidR="002B144F" w:rsidRDefault="00000000">
      <w:pPr>
        <w:spacing w:before="269" w:after="269"/>
        <w:ind w:left="120"/>
      </w:pPr>
      <w:r>
        <w:rPr>
          <w:rFonts w:ascii="Times New Roman" w:hAnsi="Times New Roman"/>
          <w:color w:val="000000"/>
        </w:rPr>
        <w:t>- ჰე-ჰე-ჰე, აჰა-ჰა-ჰა-ჰა. კარგი, როგორ არის საქმე? როგორია წაგების შეგრძნება რეალური ძალის გამოვლენის გარეშე? რა, აღარ გესმის ჩემი?</w:t>
      </w:r>
    </w:p>
    <w:p w14:paraId="2724017A" w14:textId="77777777" w:rsidR="002B144F" w:rsidRDefault="00000000">
      <w:pPr>
        <w:spacing w:before="269" w:after="269"/>
        <w:ind w:left="120"/>
      </w:pPr>
      <w:r>
        <w:rPr>
          <w:rFonts w:ascii="Times New Roman" w:hAnsi="Times New Roman"/>
          <w:color w:val="000000"/>
        </w:rPr>
        <w:t>- ეს საკმაოდ კარგი ხმალია. რაც იმას ნიშნავს, რომ მას ადვილად შეუძლია გაჭრას „დე იჯედი“, რომელიც დემონურ ძალებს აკავებს.</w:t>
      </w:r>
    </w:p>
    <w:p w14:paraId="2B595E1E" w14:textId="77777777" w:rsidR="002B144F" w:rsidRDefault="00000000">
      <w:pPr>
        <w:spacing w:before="269" w:after="269"/>
        <w:ind w:left="120"/>
      </w:pPr>
      <w:r>
        <w:rPr>
          <w:rFonts w:ascii="Times New Roman" w:hAnsi="Times New Roman"/>
          <w:color w:val="000000"/>
        </w:rPr>
        <w:t>ჯადოსნური ჯაჭვების გასაწყვეტად წმინდა ხმლის დარტყმა გამოვიყენე.</w:t>
      </w:r>
    </w:p>
    <w:p w14:paraId="1E7C729A" w14:textId="77777777" w:rsidR="002B144F" w:rsidRDefault="00000000">
      <w:pPr>
        <w:spacing w:before="269" w:after="269"/>
        <w:ind w:left="120"/>
      </w:pPr>
      <w:r>
        <w:rPr>
          <w:rFonts w:ascii="Times New Roman" w:hAnsi="Times New Roman"/>
          <w:color w:val="000000"/>
        </w:rPr>
        <w:t>— …?!</w:t>
      </w:r>
    </w:p>
    <w:p w14:paraId="27453F49" w14:textId="77777777" w:rsidR="002B144F" w:rsidRDefault="00000000">
      <w:pPr>
        <w:spacing w:before="269" w:after="269"/>
        <w:ind w:left="120"/>
      </w:pPr>
      <w:r>
        <w:rPr>
          <w:rFonts w:ascii="Times New Roman" w:hAnsi="Times New Roman"/>
          <w:color w:val="000000"/>
        </w:rPr>
        <w:t>სინათლის სხივები გარემოს დაფარვისას მთლიანად გაქრა და ჩემი გარეგნობა გამოაშკარავა. ისინი გაოგნებულები იყვნენ იმ ფაქტით, რომ ჩემს სხეულზე ერთი ნაკაწრიც არ იყო.</w:t>
      </w:r>
    </w:p>
    <w:p w14:paraId="269995FC" w14:textId="77777777" w:rsidR="002B144F" w:rsidRDefault="00000000">
      <w:pPr>
        <w:spacing w:before="269" w:after="269"/>
        <w:ind w:left="120"/>
      </w:pPr>
      <w:r>
        <w:rPr>
          <w:rFonts w:ascii="Times New Roman" w:hAnsi="Times New Roman"/>
          <w:color w:val="000000"/>
        </w:rPr>
        <w:t>- თუ საბოლოოდ მოახერხეთ მტრის დაჭერა, უფრო მეტად იფიქრეთ იმაზე, თუ როგორ შეუტიოთ მას.</w:t>
      </w:r>
    </w:p>
    <w:p w14:paraId="6D1B9C71" w14:textId="77777777" w:rsidR="002B144F" w:rsidRDefault="00000000">
      <w:pPr>
        <w:spacing w:before="269" w:after="269"/>
        <w:ind w:left="120"/>
      </w:pPr>
      <w:r>
        <w:rPr>
          <w:rFonts w:ascii="Times New Roman" w:hAnsi="Times New Roman"/>
          <w:color w:val="000000"/>
        </w:rPr>
        <w:t>— …გაჩუმდი! მაშინ ვეცდებით, სანამ არ დაგჭრით!! ლედრიანო, ლაოსი, ზესია!</w:t>
      </w:r>
    </w:p>
    <w:p w14:paraId="574D8838" w14:textId="77777777" w:rsidR="002B144F" w:rsidRDefault="00000000">
      <w:pPr>
        <w:spacing w:before="269" w:after="269"/>
        <w:ind w:left="120"/>
      </w:pPr>
      <w:r>
        <w:rPr>
          <w:rFonts w:ascii="Times New Roman" w:hAnsi="Times New Roman"/>
          <w:color w:val="000000"/>
        </w:rPr>
        <w:t>- ვიცი.</w:t>
      </w:r>
    </w:p>
    <w:p w14:paraId="546FBF35" w14:textId="77777777" w:rsidR="002B144F" w:rsidRDefault="00000000">
      <w:pPr>
        <w:spacing w:before="269" w:after="269"/>
        <w:ind w:left="120"/>
      </w:pPr>
      <w:r>
        <w:rPr>
          <w:rFonts w:ascii="Times New Roman" w:hAnsi="Times New Roman"/>
          <w:color w:val="000000"/>
        </w:rPr>
        <w:t>ოთხმა მათგანმა კიდევ ერთხელ შექმნა ოთხი ელემენტის ჯადოსნური წრეები და ესროლა ისინი დემონთა მბრძანებლის ციხესიმაგრეს.</w:t>
      </w:r>
    </w:p>
    <w:p w14:paraId="5E073F8D" w14:textId="77777777" w:rsidR="002B144F" w:rsidRDefault="00000000">
      <w:pPr>
        <w:spacing w:before="269" w:after="269"/>
        <w:ind w:left="120"/>
      </w:pPr>
      <w:r>
        <w:rPr>
          <w:rFonts w:ascii="Times New Roman" w:hAnsi="Times New Roman"/>
          <w:color w:val="000000"/>
        </w:rPr>
        <w:t>- მოდი, ანტიმაგიურით დაიცავით თავი. ციხესიმაგრის დაზიანებას ვერ დაუშვებ, არა?</w:t>
      </w:r>
    </w:p>
    <w:p w14:paraId="571DE242" w14:textId="77777777" w:rsidR="002B144F" w:rsidRDefault="00000000">
      <w:pPr>
        <w:spacing w:before="269" w:after="269"/>
        <w:ind w:left="120"/>
      </w:pPr>
      <w:r>
        <w:rPr>
          <w:rFonts w:ascii="Times New Roman" w:hAnsi="Times New Roman"/>
          <w:color w:val="000000"/>
        </w:rPr>
        <w:t>- ჰმ, ალბათ.</w:t>
      </w:r>
    </w:p>
    <w:p w14:paraId="307DD63E" w14:textId="77777777" w:rsidR="002B144F" w:rsidRDefault="00000000">
      <w:pPr>
        <w:spacing w:before="269" w:after="269"/>
        <w:ind w:left="120"/>
      </w:pPr>
      <w:r>
        <w:rPr>
          <w:rFonts w:ascii="Times New Roman" w:hAnsi="Times New Roman"/>
          <w:color w:val="000000"/>
        </w:rPr>
        <w:t>მე შევქმენი ანტიმაგია და შევაჩერე ჯადოსნური წრეები.</w:t>
      </w:r>
    </w:p>
    <w:p w14:paraId="6690E150" w14:textId="77777777" w:rsidR="002B144F" w:rsidRDefault="00000000">
      <w:pPr>
        <w:spacing w:before="269" w:after="269"/>
        <w:ind w:left="120"/>
      </w:pPr>
      <w:r>
        <w:rPr>
          <w:rFonts w:ascii="Times New Roman" w:hAnsi="Times New Roman"/>
          <w:color w:val="000000"/>
        </w:rPr>
        <w:lastRenderedPageBreak/>
        <w:t>- ახლა კი კიდევ უფრო დაგჭრით წმინდა მაგიით... რა?!..</w:t>
      </w:r>
    </w:p>
    <w:p w14:paraId="5F209D44" w14:textId="77777777" w:rsidR="002B144F" w:rsidRDefault="00000000">
      <w:pPr>
        <w:spacing w:before="269" w:after="269"/>
        <w:ind w:left="120"/>
      </w:pPr>
      <w:r>
        <w:rPr>
          <w:rFonts w:ascii="Times New Roman" w:hAnsi="Times New Roman"/>
          <w:color w:val="000000"/>
        </w:rPr>
        <w:t>ჰაინე ენა ჩაუვარდა. ჩემი კიდურები ჯაჭვებით არ იყო შეკრული. „დე იედი“, რომელიც ანტიმაგიის დაცვისას მოქმედებდა, არ აქტიურდებოდა.</w:t>
      </w:r>
    </w:p>
    <w:p w14:paraId="013E266E" w14:textId="77777777" w:rsidR="002B144F" w:rsidRDefault="00000000">
      <w:pPr>
        <w:spacing w:before="269" w:after="269"/>
        <w:ind w:left="120"/>
      </w:pPr>
      <w:r>
        <w:rPr>
          <w:rFonts w:ascii="Times New Roman" w:hAnsi="Times New Roman"/>
          <w:color w:val="000000"/>
        </w:rPr>
        <w:t>— …შეუძლებელია… რატომ?!..</w:t>
      </w:r>
    </w:p>
    <w:p w14:paraId="4854EC94" w14:textId="77777777" w:rsidR="002B144F" w:rsidRDefault="00000000">
      <w:pPr>
        <w:spacing w:before="269" w:after="269"/>
        <w:ind w:left="120"/>
      </w:pPr>
      <w:r>
        <w:rPr>
          <w:rFonts w:ascii="Times New Roman" w:hAnsi="Times New Roman"/>
          <w:color w:val="000000"/>
        </w:rPr>
        <w:t>— გადაწყვიტე, რომ ერთი და იგივე შეტევა ზედიზედ ორჯერ იმოქმედებდა ჩემზე?</w:t>
      </w:r>
    </w:p>
    <w:p w14:paraId="7D04C075" w14:textId="77777777" w:rsidR="002B144F" w:rsidRDefault="00000000">
      <w:pPr>
        <w:spacing w:before="269" w:after="269"/>
        <w:ind w:left="120"/>
      </w:pPr>
      <w:r>
        <w:rPr>
          <w:rFonts w:ascii="Times New Roman" w:hAnsi="Times New Roman"/>
          <w:color w:val="000000"/>
        </w:rPr>
        <w:t>წინ გადავდგი ნაბიჯი. შიშისგან კანკალებდა ჰაინე, უკან დაიხია.</w:t>
      </w:r>
    </w:p>
    <w:p w14:paraId="3A5833E0" w14:textId="77777777" w:rsidR="002B144F" w:rsidRDefault="00000000">
      <w:pPr>
        <w:spacing w:before="269" w:after="269"/>
        <w:ind w:left="120"/>
      </w:pPr>
      <w:r>
        <w:rPr>
          <w:rFonts w:ascii="Times New Roman" w:hAnsi="Times New Roman"/>
          <w:color w:val="000000"/>
        </w:rPr>
        <w:t>- შეუძლებელია... როგორ... ასე ადვილად გატეხე ჩვენი შელოცვა, რომლის სრულყოფაზეც დღითი დღე ვმუშაობდით დემონების დასამარცხებლად?..</w:t>
      </w:r>
    </w:p>
    <w:p w14:paraId="64CAFD74" w14:textId="77777777" w:rsidR="002B144F" w:rsidRDefault="00000000">
      <w:pPr>
        <w:spacing w:before="269" w:after="269"/>
        <w:ind w:left="120"/>
      </w:pPr>
      <w:r>
        <w:rPr>
          <w:rFonts w:ascii="Times New Roman" w:hAnsi="Times New Roman"/>
          <w:color w:val="000000"/>
        </w:rPr>
        <w:t>ჰაინე თეატრალურად მუხლებზე დაეცა და მიწას მუშტი დაარტყა.</w:t>
      </w:r>
    </w:p>
    <w:p w14:paraId="5A6A2641" w14:textId="77777777" w:rsidR="002B144F" w:rsidRDefault="00000000">
      <w:pPr>
        <w:spacing w:before="269" w:after="269"/>
        <w:ind w:left="120"/>
      </w:pPr>
      <w:r>
        <w:rPr>
          <w:rFonts w:ascii="Times New Roman" w:hAnsi="Times New Roman"/>
          <w:color w:val="000000"/>
        </w:rPr>
        <w:t>— ...რა, ამის მოსმენას ელოდი?</w:t>
      </w:r>
    </w:p>
    <w:p w14:paraId="354A60A8" w14:textId="77777777" w:rsidR="002B144F" w:rsidRDefault="00000000">
      <w:pPr>
        <w:spacing w:before="269" w:after="269"/>
        <w:ind w:left="120"/>
      </w:pPr>
      <w:r>
        <w:rPr>
          <w:rFonts w:ascii="Times New Roman" w:hAnsi="Times New Roman"/>
          <w:color w:val="000000"/>
        </w:rPr>
        <w:t>ჰმ, ნუთუ ეგონა, რომ ასეთი სამარცხვინო მოძრაობით ჩემს საქციელს იწინასწარმეტყველებდა? დამცინავი სახის აწევით მიწაზე ჯადოსნური წრე შექმნა. მისმა სამმა ამხანაგმაც იგივე გააკეთა.</w:t>
      </w:r>
    </w:p>
    <w:p w14:paraId="016AED18" w14:textId="77777777" w:rsidR="002B144F" w:rsidRDefault="00000000">
      <w:pPr>
        <w:spacing w:before="269" w:after="269"/>
        <w:ind w:left="120"/>
      </w:pPr>
      <w:r>
        <w:rPr>
          <w:rFonts w:ascii="Times New Roman" w:hAnsi="Times New Roman"/>
          <w:color w:val="000000"/>
        </w:rPr>
        <w:t xml:space="preserve">- "დე იენკს </w:t>
      </w:r>
      <w:r>
        <w:rPr>
          <w:rFonts w:ascii="Times New Roman" w:hAnsi="Times New Roman"/>
          <w:color w:val="000000"/>
          <w:sz w:val="18"/>
          <w:vertAlign w:val="superscript"/>
        </w:rPr>
        <w:t xml:space="preserve">3 </w:t>
      </w:r>
      <w:r>
        <w:rPr>
          <w:rFonts w:ascii="Times New Roman" w:hAnsi="Times New Roman"/>
          <w:color w:val="000000"/>
        </w:rPr>
        <w:t>".</w:t>
      </w:r>
    </w:p>
    <w:p w14:paraId="7E165FF2" w14:textId="77777777" w:rsidR="002B144F" w:rsidRDefault="00000000">
      <w:pPr>
        <w:spacing w:before="269" w:after="269"/>
        <w:ind w:left="120"/>
      </w:pPr>
      <w:r>
        <w:rPr>
          <w:rFonts w:ascii="Times New Roman" w:hAnsi="Times New Roman"/>
          <w:color w:val="000000"/>
        </w:rPr>
        <w:t>დედამიწა მოძრაობდა, ირყეოდა და ბრუნავდა ჩემს გარშემო.</w:t>
      </w:r>
    </w:p>
    <w:p w14:paraId="3B6BC9E4" w14:textId="77777777" w:rsidR="002B144F" w:rsidRDefault="00000000">
      <w:pPr>
        <w:spacing w:before="269" w:after="269"/>
        <w:ind w:left="120"/>
      </w:pPr>
      <w:r>
        <w:rPr>
          <w:rFonts w:ascii="Times New Roman" w:hAnsi="Times New Roman"/>
          <w:color w:val="000000"/>
        </w:rPr>
        <w:t>- არ გვეგონა, რომ ერთი და იგივე შელოცვა ზედიზედ რამდენჯერმე იმოქმედებდა შენს წინააღმდეგ. შესანიშნავი ჯადოსნური თვალები და ანალიტიკური უნარები გაქვს, რადგან ერთი და იგივე შეტევა არ გჭირდება, მაგრამ ნება მომეცი გაჩვენო, რამდენი ბარიერული შელოცვა გვაქვს - ჯერგა კანონი.</w:t>
      </w:r>
    </w:p>
    <w:p w14:paraId="312D0253" w14:textId="77777777" w:rsidR="002B144F" w:rsidRDefault="00000000">
      <w:pPr>
        <w:spacing w:before="269" w:after="269"/>
        <w:ind w:left="120"/>
      </w:pPr>
      <w:r>
        <w:rPr>
          <w:rFonts w:ascii="Times New Roman" w:hAnsi="Times New Roman"/>
          <w:color w:val="000000"/>
        </w:rPr>
        <w:t>მიწის გალია მთლიანად დამფარა.</w:t>
      </w:r>
    </w:p>
    <w:p w14:paraId="26BF0378" w14:textId="77777777" w:rsidR="002B144F" w:rsidRDefault="00000000">
      <w:pPr>
        <w:spacing w:before="269" w:after="269"/>
        <w:ind w:left="120"/>
      </w:pPr>
      <w:r>
        <w:rPr>
          <w:rFonts w:ascii="Times New Roman" w:hAnsi="Times New Roman"/>
          <w:color w:val="000000"/>
        </w:rPr>
        <w:t>- ათას ოთხმოცი რვა.</w:t>
      </w:r>
    </w:p>
    <w:p w14:paraId="08F4D9DB" w14:textId="77777777" w:rsidR="002B144F" w:rsidRDefault="00000000">
      <w:pPr>
        <w:spacing w:before="269" w:after="269"/>
        <w:ind w:left="120"/>
      </w:pPr>
      <w:r>
        <w:rPr>
          <w:rFonts w:ascii="Times New Roman" w:hAnsi="Times New Roman"/>
          <w:color w:val="000000"/>
        </w:rPr>
        <w:t>- ჰა-ჰა-ჰა! რაც არ უნდა ძლიერი იყო, კიდევ 1087-ს ვერ გაუძლებ! - თქვა ლაოსმა ხალისიანი ხმით.</w:t>
      </w:r>
    </w:p>
    <w:p w14:paraId="34565012" w14:textId="77777777" w:rsidR="002B144F" w:rsidRDefault="00000000">
      <w:pPr>
        <w:spacing w:before="269" w:after="269"/>
        <w:ind w:left="120"/>
      </w:pPr>
      <w:r>
        <w:rPr>
          <w:rFonts w:ascii="Times New Roman" w:hAnsi="Times New Roman"/>
          <w:color w:val="000000"/>
        </w:rPr>
        <w:t>ამ დროს, თიხის გალიიდან შავი ელვა გამოვარდა.</w:t>
      </w:r>
    </w:p>
    <w:p w14:paraId="6E4A8E24" w14:textId="77777777" w:rsidR="002B144F" w:rsidRDefault="00000000">
      <w:pPr>
        <w:spacing w:before="269" w:after="269"/>
        <w:ind w:left="120"/>
      </w:pPr>
      <w:r>
        <w:rPr>
          <w:rFonts w:ascii="Times New Roman" w:hAnsi="Times New Roman"/>
          <w:color w:val="000000"/>
        </w:rPr>
        <w:t>- რა?!..</w:t>
      </w:r>
    </w:p>
    <w:p w14:paraId="3D3BDF7C" w14:textId="77777777" w:rsidR="002B144F" w:rsidRDefault="00000000">
      <w:pPr>
        <w:spacing w:before="269" w:after="269"/>
        <w:ind w:left="120"/>
      </w:pPr>
      <w:r>
        <w:rPr>
          <w:rFonts w:ascii="Times New Roman" w:hAnsi="Times New Roman"/>
          <w:color w:val="000000"/>
        </w:rPr>
        <w:t>ყრუ ტკაცუნით, უჯრედის გულიდან შავი ელვა გავრცელდა.</w:t>
      </w:r>
    </w:p>
    <w:p w14:paraId="3CF95ACF" w14:textId="77777777" w:rsidR="002B144F" w:rsidRDefault="00000000">
      <w:pPr>
        <w:spacing w:before="269" w:after="269"/>
        <w:ind w:left="120"/>
      </w:pPr>
      <w:r>
        <w:rPr>
          <w:rFonts w:ascii="Times New Roman" w:hAnsi="Times New Roman"/>
          <w:color w:val="000000"/>
        </w:rPr>
        <w:t>- დოჯი!!</w:t>
      </w:r>
    </w:p>
    <w:p w14:paraId="451D8AF8" w14:textId="77777777" w:rsidR="002B144F" w:rsidRDefault="00000000">
      <w:pPr>
        <w:spacing w:before="269" w:after="269"/>
        <w:ind w:left="120"/>
      </w:pPr>
      <w:r>
        <w:rPr>
          <w:rFonts w:ascii="Times New Roman" w:hAnsi="Times New Roman"/>
          <w:color w:val="000000"/>
        </w:rPr>
        <w:lastRenderedPageBreak/>
        <w:t>როგორც კი ლედრიანომ ეს დაიყვირა, ოთხივე მათგანი შავი ელვისებური შუქით დაიფარა და მათი ანტიმაგია ნამსხვრევებად დაშალა. უფრო მეტიც, ის მთელ არეალს მოედო, ჭექა-ქუხილივით მძვინვარებდა.</w:t>
      </w:r>
    </w:p>
    <w:p w14:paraId="196928C8" w14:textId="77777777" w:rsidR="002B144F" w:rsidRDefault="00000000">
      <w:pPr>
        <w:spacing w:before="269" w:after="269"/>
        <w:ind w:left="120"/>
      </w:pPr>
      <w:r>
        <w:rPr>
          <w:rFonts w:ascii="Times New Roman" w:hAnsi="Times New Roman"/>
          <w:color w:val="000000"/>
        </w:rPr>
        <w:t>— ...ასეთი... ძალა და დიდი მაგია... „დე იგერიას“ გავლენით...</w:t>
      </w:r>
    </w:p>
    <w:p w14:paraId="724E4E94" w14:textId="77777777" w:rsidR="002B144F" w:rsidRDefault="00000000">
      <w:pPr>
        <w:spacing w:before="269" w:after="269"/>
        <w:ind w:left="120"/>
      </w:pPr>
      <w:r>
        <w:rPr>
          <w:rFonts w:ascii="Times New Roman" w:hAnsi="Times New Roman"/>
          <w:color w:val="000000"/>
        </w:rPr>
        <w:t>— დ-არ გამოვიდა?!.. ჯანდაბა!! ამდენი ბარიერული შელოცვა ვისროლეთ... და ვერ ვიკავებთ მას... როგორ არის ეს შესაძლებელი... რატომ?!.. საიდან გაჩნდა ასეთი აბსურდული მაგია...?!</w:t>
      </w:r>
    </w:p>
    <w:p w14:paraId="4129805F" w14:textId="77777777" w:rsidR="002B144F" w:rsidRDefault="00000000">
      <w:pPr>
        <w:spacing w:before="269" w:after="269"/>
        <w:ind w:left="120"/>
      </w:pPr>
      <w:r>
        <w:rPr>
          <w:rFonts w:ascii="Times New Roman" w:hAnsi="Times New Roman"/>
          <w:color w:val="000000"/>
        </w:rPr>
        <w:t>-უაააააააააააააააააააააააააააააააააააა</w:t>
      </w:r>
    </w:p>
    <w:p w14:paraId="702E990C" w14:textId="77777777" w:rsidR="002B144F" w:rsidRDefault="00000000">
      <w:pPr>
        <w:spacing w:before="269" w:after="269"/>
        <w:ind w:left="120"/>
      </w:pPr>
      <w:r>
        <w:rPr>
          <w:rFonts w:ascii="Times New Roman" w:hAnsi="Times New Roman"/>
          <w:color w:val="000000"/>
        </w:rPr>
        <w:t>ჯირასტის წყაროს მაგიამ შთანთქა და უკან მოიშორა ჰაინე, ლედრიანო, ლაოსი და ზესია.</w:t>
      </w:r>
    </w:p>
    <w:p w14:paraId="46B247B6" w14:textId="77777777" w:rsidR="002B144F" w:rsidRDefault="00000000">
      <w:pPr>
        <w:spacing w:before="269" w:after="269"/>
        <w:ind w:left="120"/>
      </w:pPr>
      <w:r>
        <w:rPr>
          <w:rFonts w:ascii="Times New Roman" w:hAnsi="Times New Roman"/>
          <w:color w:val="000000"/>
        </w:rPr>
        <w:t>- როგორც ჩანს, რაღაც არასწორად გაიგე...</w:t>
      </w:r>
    </w:p>
    <w:p w14:paraId="4075EFC0" w14:textId="77777777" w:rsidR="002B144F" w:rsidRDefault="00000000">
      <w:pPr>
        <w:spacing w:before="269" w:after="269"/>
        <w:ind w:left="120"/>
      </w:pPr>
      <w:r>
        <w:rPr>
          <w:rFonts w:ascii="Times New Roman" w:hAnsi="Times New Roman"/>
          <w:color w:val="000000"/>
        </w:rPr>
        <w:t>შავმა ელვამ მთლიანად ააფეთქა თიხის გალია, მტვრის ერთი ნაწილაკიც კი არ დატოვა.</w:t>
      </w:r>
    </w:p>
    <w:p w14:paraId="077B8267" w14:textId="77777777" w:rsidR="002B144F" w:rsidRDefault="00000000">
      <w:pPr>
        <w:spacing w:before="269" w:after="269"/>
        <w:ind w:left="120"/>
      </w:pPr>
      <w:r>
        <w:rPr>
          <w:rFonts w:ascii="Times New Roman" w:hAnsi="Times New Roman"/>
          <w:color w:val="000000"/>
        </w:rPr>
        <w:t>— მაშინაც კი, თუ ერთი და იგივე შეტევა ორჯერ არ იმუშავებს, ეს არ ნიშნავს, რომ პირველად გამოყენებულს აუცილებლად ექნება ეფექტი.</w:t>
      </w:r>
    </w:p>
    <w:p w14:paraId="2846613E" w14:textId="77777777" w:rsidR="002B144F" w:rsidRDefault="00000000">
      <w:pPr>
        <w:pStyle w:val="Heading4"/>
        <w:spacing w:before="269" w:after="269"/>
        <w:ind w:left="120"/>
      </w:pPr>
      <w:r>
        <w:rPr>
          <w:rFonts w:ascii="Times New Roman" w:hAnsi="Times New Roman"/>
          <w:i w:val="0"/>
          <w:color w:val="000000"/>
        </w:rPr>
        <w:t>შენიშვნები</w:t>
      </w:r>
    </w:p>
    <w:p w14:paraId="2F0D475D" w14:textId="77777777" w:rsidR="002B144F" w:rsidRDefault="00000000">
      <w:pPr>
        <w:spacing w:before="269" w:after="269"/>
        <w:ind w:left="120"/>
      </w:pPr>
      <w:r>
        <w:rPr>
          <w:rFonts w:ascii="Times New Roman" w:hAnsi="Times New Roman"/>
          <w:color w:val="000000"/>
        </w:rPr>
        <w:t>1. დაწერილია როგორც: „4 ელემენტისგან შემდგარი დალუქვის ბარიერი“.</w:t>
      </w:r>
    </w:p>
    <w:p w14:paraId="2B778B56" w14:textId="77777777" w:rsidR="002B144F" w:rsidRDefault="00000000">
      <w:pPr>
        <w:spacing w:before="269" w:after="269"/>
        <w:ind w:left="120"/>
      </w:pPr>
      <w:r>
        <w:rPr>
          <w:rFonts w:ascii="Times New Roman" w:hAnsi="Times New Roman"/>
          <w:color w:val="000000"/>
        </w:rPr>
        <w:t>2. დაწერილია როგორც: „ოთხი ელემენტის ბარიერული ჯაჭვი“.</w:t>
      </w:r>
    </w:p>
    <w:p w14:paraId="24291FD6" w14:textId="77777777" w:rsidR="002B144F" w:rsidRDefault="00000000">
      <w:pPr>
        <w:spacing w:before="269" w:after="269"/>
        <w:ind w:left="120"/>
      </w:pPr>
      <w:r>
        <w:rPr>
          <w:rFonts w:ascii="Times New Roman" w:hAnsi="Times New Roman"/>
          <w:color w:val="000000"/>
        </w:rPr>
        <w:t>3. დაწერილია როგორც: „ოთხი ელემენტის ბარიერული უჯრედი“.</w:t>
      </w:r>
    </w:p>
    <w:p w14:paraId="58B7140E" w14:textId="77777777" w:rsidR="002B144F" w:rsidRDefault="00000000">
      <w:pPr>
        <w:pStyle w:val="Heading2"/>
        <w:pageBreakBefore/>
        <w:spacing w:before="180" w:after="180"/>
        <w:ind w:left="120"/>
      </w:pPr>
      <w:bookmarkStart w:id="21" w:name="_§_21._ორი"/>
      <w:bookmarkEnd w:id="21"/>
      <w:r>
        <w:rPr>
          <w:rFonts w:ascii="Times New Roman" w:hAnsi="Times New Roman"/>
          <w:color w:val="000000"/>
          <w:sz w:val="33"/>
        </w:rPr>
        <w:lastRenderedPageBreak/>
        <w:t>§ 21. ორი წმინდა ხმალი</w:t>
      </w:r>
    </w:p>
    <w:p w14:paraId="02894996" w14:textId="77777777" w:rsidR="002B144F" w:rsidRDefault="00000000">
      <w:pPr>
        <w:spacing w:before="269" w:after="269"/>
        <w:ind w:left="120"/>
      </w:pPr>
      <w:r>
        <w:rPr>
          <w:rFonts w:ascii="Times New Roman" w:hAnsi="Times New Roman"/>
          <w:color w:val="000000"/>
        </w:rPr>
        <w:t>„ჯირასტის“ პირდაპირი დარტყმის შემდეგ, ლაოსები და მათი ყველა თანამოძმე მოედნიდან აფეთქების შედეგად გაიფანტნენ და მხოლოდ მაშინ გაჩერდნენ, როდესაც შენობებს შეეჯახნენ. დამწვარი, ისინი მიწაზე დაეშვნენ და, როგორც ჩანს, ბრძოლის გაგრძელება და ფეხზე დგომაც კი აღარ შეეძლოთ.</w:t>
      </w:r>
    </w:p>
    <w:p w14:paraId="67D8B391" w14:textId="77777777" w:rsidR="002B144F" w:rsidRDefault="00000000">
      <w:pPr>
        <w:spacing w:before="269" w:after="269"/>
        <w:ind w:left="120"/>
      </w:pPr>
      <w:r>
        <w:rPr>
          <w:rFonts w:ascii="Times New Roman" w:hAnsi="Times New Roman"/>
          <w:color w:val="000000"/>
        </w:rPr>
        <w:t>მაგრამ იმ მომენტში მათი სხეულები კაშკაშა შუქმა მოიცვა. ეს სამკურნალო მაგია იყო.</w:t>
      </w:r>
    </w:p>
    <w:p w14:paraId="7F6DA4BB" w14:textId="77777777" w:rsidR="002B144F" w:rsidRDefault="00000000">
      <w:pPr>
        <w:spacing w:before="269" w:after="269"/>
        <w:ind w:left="120"/>
      </w:pPr>
      <w:r>
        <w:rPr>
          <w:rFonts w:ascii="Times New Roman" w:hAnsi="Times New Roman"/>
          <w:color w:val="000000"/>
        </w:rPr>
        <w:t>- ჰმ, როგორც ჩანს, ვცდებოდი. „დე იგერიას“ ეს ოთხი კი არა, სხვა ვინმე უჭერს მხარს.</w:t>
      </w:r>
    </w:p>
    <w:p w14:paraId="2C558FB9" w14:textId="77777777" w:rsidR="002B144F" w:rsidRDefault="00000000">
      <w:pPr>
        <w:spacing w:before="269" w:after="269"/>
        <w:ind w:left="120"/>
      </w:pPr>
      <w:r>
        <w:rPr>
          <w:rFonts w:ascii="Times New Roman" w:hAnsi="Times New Roman"/>
          <w:color w:val="000000"/>
        </w:rPr>
        <w:t>„დე იგერია“ ამცირებს დემონების ძალას და ზრდის ადამიანების ძალას. მისი ერთ-ერთი ეფექტი კი სამკურნალო მაგიაა. სანამ ისინი ბარიერის შიგნით იმყოფებიან, ნებისმიერი ჭრილობა, გარდა სასიკვდილოებისა, მყისიერად შეხორცდება.</w:t>
      </w:r>
    </w:p>
    <w:p w14:paraId="6977745C" w14:textId="77777777" w:rsidR="002B144F" w:rsidRDefault="00000000">
      <w:pPr>
        <w:spacing w:before="269" w:after="269"/>
        <w:ind w:left="120"/>
      </w:pPr>
      <w:r>
        <w:rPr>
          <w:rFonts w:ascii="Times New Roman" w:hAnsi="Times New Roman"/>
          <w:color w:val="000000"/>
        </w:rPr>
        <w:t>ბარიერის შელოცვის შესანარჩუნებლად, მის ფორმულაში მუდმივად უნდა შეიყვანოთ ჯადოსნური ძალა. თუ ისინი გამოეყენებინათ „დე იგერია“, ბარიერი „ჯირასტის“ ბოლოდროინდელი ზალპისგან გაიფანტებოდა.</w:t>
      </w:r>
    </w:p>
    <w:p w14:paraId="26B7EA8E" w14:textId="77777777" w:rsidR="002B144F" w:rsidRDefault="00000000">
      <w:pPr>
        <w:spacing w:before="269" w:after="269"/>
        <w:ind w:left="120"/>
      </w:pPr>
      <w:r>
        <w:rPr>
          <w:rFonts w:ascii="Times New Roman" w:hAnsi="Times New Roman"/>
          <w:color w:val="000000"/>
        </w:rPr>
        <w:t>„ბარიერს სხვა სტუდენტი უჭირავს?“ მკითხა მიშამ.</w:t>
      </w:r>
    </w:p>
    <w:p w14:paraId="78AE0A19" w14:textId="77777777" w:rsidR="002B144F" w:rsidRDefault="00000000">
      <w:pPr>
        <w:spacing w:before="269" w:after="269"/>
        <w:ind w:left="120"/>
      </w:pPr>
      <w:r>
        <w:rPr>
          <w:rFonts w:ascii="Times New Roman" w:hAnsi="Times New Roman"/>
          <w:color w:val="000000"/>
        </w:rPr>
        <w:t>- როგორც ჩანს, ასეა.</w:t>
      </w:r>
    </w:p>
    <w:p w14:paraId="47C649FB" w14:textId="77777777" w:rsidR="002B144F" w:rsidRDefault="00000000">
      <w:pPr>
        <w:spacing w:before="269" w:after="269"/>
        <w:ind w:left="120"/>
      </w:pPr>
      <w:r>
        <w:rPr>
          <w:rFonts w:ascii="Times New Roman" w:hAnsi="Times New Roman"/>
          <w:color w:val="000000"/>
        </w:rPr>
        <w:t>— იპოვე ის?</w:t>
      </w:r>
    </w:p>
    <w:p w14:paraId="1D11076A" w14:textId="77777777" w:rsidR="002B144F" w:rsidRDefault="00000000">
      <w:pPr>
        <w:spacing w:before="269" w:after="269"/>
        <w:ind w:left="120"/>
      </w:pPr>
      <w:r>
        <w:rPr>
          <w:rFonts w:ascii="Times New Roman" w:hAnsi="Times New Roman"/>
          <w:color w:val="000000"/>
        </w:rPr>
        <w:t>მის წინ დემონთა მბრძანებლის დასრულებული ყინულის ციხესიმაგრე იდგა. მიწა უამრავი ყინულის კრისტალით იყო დაფარული და გზების მსგავსად, ისინი წყალქვეშა ქალაქში იყო გადაჭიმული. ყინულის გზებიდან ყინულის ხეები, ყვავილები და შენობები ამოიზარდა და ციხე-ქალაქს ქმნიდა.</w:t>
      </w:r>
    </w:p>
    <w:p w14:paraId="31563032" w14:textId="77777777" w:rsidR="002B144F" w:rsidRDefault="00000000">
      <w:pPr>
        <w:spacing w:before="269" w:after="269"/>
        <w:ind w:left="120"/>
      </w:pPr>
      <w:r>
        <w:rPr>
          <w:rFonts w:ascii="Times New Roman" w:hAnsi="Times New Roman"/>
          <w:color w:val="000000"/>
        </w:rPr>
        <w:t>მიშამ თითის წვერებით შეეხო ციხესიმაგრეს და ჯადოსნური თვალები მიაპყრო. „ირისის“ მიერ შექმნილი ციხესიმაგრე და ქალაქი ბარიერს წარმოადგენდა. მიშას თვალებით მთელი ტერიტორია ფრთხილად მოავლო თვალი. როგორც ჩანს, მას განზრახული ჰქონდა ეპოვა ჯადოსნური მატარებელი, რომელმაც „დე იგერია“ განალაგა და გაანეიტრალებინა.</w:t>
      </w:r>
    </w:p>
    <w:p w14:paraId="5283BAF7" w14:textId="77777777" w:rsidR="002B144F" w:rsidRDefault="00000000">
      <w:pPr>
        <w:spacing w:before="269" w:after="269"/>
        <w:ind w:left="120"/>
      </w:pPr>
      <w:r>
        <w:rPr>
          <w:rFonts w:ascii="Times New Roman" w:hAnsi="Times New Roman"/>
          <w:color w:val="000000"/>
        </w:rPr>
        <w:t>— მე მას ვერ ვპოულობ.</w:t>
      </w:r>
    </w:p>
    <w:p w14:paraId="22A8768A" w14:textId="77777777" w:rsidR="002B144F" w:rsidRDefault="00000000">
      <w:pPr>
        <w:spacing w:before="269" w:after="269"/>
        <w:ind w:left="120"/>
      </w:pPr>
      <w:r>
        <w:rPr>
          <w:rFonts w:ascii="Times New Roman" w:hAnsi="Times New Roman"/>
          <w:color w:val="000000"/>
        </w:rPr>
        <w:t>ვაუ, კარგი შელოცვის ოსტატი ჰყავთ, რადგან მან მიშას ჯადოსნური თვალებიდან თავის დაღწევა მოახერხა.</w:t>
      </w:r>
    </w:p>
    <w:p w14:paraId="33D859AF" w14:textId="77777777" w:rsidR="002B144F" w:rsidRDefault="00000000">
      <w:pPr>
        <w:spacing w:before="269" w:after="269"/>
        <w:ind w:left="120"/>
      </w:pPr>
      <w:r>
        <w:rPr>
          <w:rFonts w:ascii="Times New Roman" w:hAnsi="Times New Roman"/>
          <w:color w:val="000000"/>
        </w:rPr>
        <w:t>„მაგრამ აღმოვაჩინე,“ დაიწყო მან გულგრილი ტონით, „რომ ჯერგ კანონის სტუდენტებს შორის მხოლოდ ერთ ადამიანს შეეძლო ჩვენგან დამალვა.</w:t>
      </w:r>
    </w:p>
    <w:p w14:paraId="0DF56857" w14:textId="77777777" w:rsidR="002B144F" w:rsidRDefault="00000000">
      <w:pPr>
        <w:spacing w:before="269" w:after="269"/>
        <w:ind w:left="120"/>
      </w:pPr>
      <w:r>
        <w:rPr>
          <w:rFonts w:ascii="Times New Roman" w:hAnsi="Times New Roman"/>
          <w:color w:val="000000"/>
        </w:rPr>
        <w:lastRenderedPageBreak/>
        <w:t>ჰმ, მიშასგან ნაკლებს არც ველოდი. ალბათ კარგად ახსოვდა ჯერგ კანონის სტუდენტების რაოდენობა და სახეები. სხვა სიტყვებით რომ ვთქვათ, ის, ვინც ვერ შევნიშნეთ, ნამდვილად „დე იგერიას“ შემქმნელია.</w:t>
      </w:r>
    </w:p>
    <w:p w14:paraId="1AB09C50" w14:textId="77777777" w:rsidR="002B144F" w:rsidRDefault="00000000">
      <w:pPr>
        <w:spacing w:before="269" w:after="269"/>
        <w:ind w:left="120"/>
      </w:pPr>
      <w:r>
        <w:rPr>
          <w:rFonts w:ascii="Times New Roman" w:hAnsi="Times New Roman"/>
          <w:color w:val="000000"/>
        </w:rPr>
        <w:t>- და ვინ არის ეს სტუდენტი?</w:t>
      </w:r>
    </w:p>
    <w:p w14:paraId="04696037" w14:textId="77777777" w:rsidR="002B144F" w:rsidRDefault="00000000">
      <w:pPr>
        <w:spacing w:before="269" w:after="269"/>
        <w:ind w:left="120"/>
      </w:pPr>
      <w:r>
        <w:rPr>
          <w:rFonts w:ascii="Times New Roman" w:hAnsi="Times New Roman"/>
          <w:color w:val="000000"/>
        </w:rPr>
        <w:t>- ელეონორა.</w:t>
      </w:r>
    </w:p>
    <w:p w14:paraId="599CC577" w14:textId="77777777" w:rsidR="002B144F" w:rsidRDefault="00000000">
      <w:pPr>
        <w:spacing w:before="269" w:after="269"/>
        <w:ind w:left="120"/>
      </w:pPr>
      <w:r>
        <w:rPr>
          <w:rFonts w:ascii="Times New Roman" w:hAnsi="Times New Roman"/>
          <w:color w:val="000000"/>
        </w:rPr>
        <w:t>მესმის. თუმცა, მას შეუძლია საფუძვლების პირდაპირ დანახვა. უცნაურია, რომ მან მხოლოდ „დე იგერია“ გამოიყენა, რომელიც ერთდროულად ოთხ სხვადასხვა ელემენტს აშლიდა.</w:t>
      </w:r>
    </w:p>
    <w:p w14:paraId="6E505BDE" w14:textId="77777777" w:rsidR="002B144F" w:rsidRDefault="00000000">
      <w:pPr>
        <w:spacing w:before="269" w:after="269"/>
        <w:ind w:left="120"/>
      </w:pPr>
      <w:r>
        <w:rPr>
          <w:rFonts w:ascii="Times New Roman" w:hAnsi="Times New Roman"/>
          <w:color w:val="000000"/>
        </w:rPr>
        <w:t>- ის ჩემთვის დამიტოვეთ.</w:t>
      </w:r>
    </w:p>
    <w:p w14:paraId="1BE1343C" w14:textId="77777777" w:rsidR="002B144F" w:rsidRDefault="00000000">
      <w:pPr>
        <w:spacing w:before="269" w:after="269"/>
        <w:ind w:left="120"/>
      </w:pPr>
      <w:r>
        <w:rPr>
          <w:rFonts w:ascii="Times New Roman" w:hAnsi="Times New Roman"/>
          <w:color w:val="000000"/>
        </w:rPr>
        <w:t>- ფრთხილად იყავი, ის საკმაოდ ჯიუტია.</w:t>
      </w:r>
    </w:p>
    <w:p w14:paraId="299D9A85" w14:textId="77777777" w:rsidR="002B144F" w:rsidRDefault="00000000">
      <w:pPr>
        <w:spacing w:before="269" w:after="269"/>
        <w:ind w:left="120"/>
      </w:pPr>
      <w:r>
        <w:rPr>
          <w:rFonts w:ascii="Times New Roman" w:hAnsi="Times New Roman"/>
          <w:color w:val="000000"/>
        </w:rPr>
        <w:t>მიუხედავად იმისა, რომ ის რანგით ლედრიანოსა და მის თანამებრძოლებზე დაბალია, ეს არ ნიშნავს, რომ ის მათზე სუსტია. მე უვარგისის იარლიყი მომადეს.</w:t>
      </w:r>
    </w:p>
    <w:p w14:paraId="1E3DA70D" w14:textId="77777777" w:rsidR="002B144F" w:rsidRDefault="00000000">
      <w:pPr>
        <w:spacing w:before="269" w:after="269"/>
        <w:ind w:left="120"/>
      </w:pPr>
      <w:r>
        <w:rPr>
          <w:rFonts w:ascii="Times New Roman" w:hAnsi="Times New Roman"/>
          <w:color w:val="000000"/>
        </w:rPr>
        <w:t>- წარმატებები.</w:t>
      </w:r>
    </w:p>
    <w:p w14:paraId="3E3E632E" w14:textId="77777777" w:rsidR="002B144F" w:rsidRDefault="00000000">
      <w:pPr>
        <w:spacing w:before="269" w:after="269"/>
        <w:ind w:left="120"/>
      </w:pPr>
      <w:r>
        <w:rPr>
          <w:rFonts w:ascii="Times New Roman" w:hAnsi="Times New Roman"/>
          <w:color w:val="000000"/>
        </w:rPr>
        <w:t>მიშამ ბეჭდით ხელში ხელი ასწია და ციხე-ქალაქში ჯადოსნური ძალა ჩაასხა. მას „დე იგერიასა“ და დემონთა მბრძანებლის ციხე-სიმაგრეს შორის ერთგვარი ჯადოსნური ბარიერული შეჯიბრი ელოდა, რომელშიც მოწინააღმდეგეები პირისპირ არ შეხვდებიან. საინტერესო სანახაობა.</w:t>
      </w:r>
    </w:p>
    <w:p w14:paraId="7A6FC428" w14:textId="77777777" w:rsidR="002B144F" w:rsidRDefault="00000000">
      <w:pPr>
        <w:spacing w:before="269" w:after="269"/>
        <w:ind w:left="120"/>
      </w:pPr>
      <w:r>
        <w:rPr>
          <w:rFonts w:ascii="Times New Roman" w:hAnsi="Times New Roman"/>
          <w:color w:val="000000"/>
        </w:rPr>
        <w:t>— ... ცკ, ჯანდაბა, გვიჭირს... ჰოდა, ის რა თქმა უნდა ურჩხულია... „დე იგერია“ რომ არა, უკვე დავიხოცებოდით.</w:t>
      </w:r>
    </w:p>
    <w:p w14:paraId="2CC53AAD" w14:textId="77777777" w:rsidR="002B144F" w:rsidRDefault="00000000">
      <w:pPr>
        <w:spacing w:before="269" w:after="269"/>
        <w:ind w:left="120"/>
      </w:pPr>
      <w:r>
        <w:rPr>
          <w:rFonts w:ascii="Times New Roman" w:hAnsi="Times New Roman"/>
          <w:color w:val="000000"/>
        </w:rPr>
        <w:t>ლაოსი ფეხზე წამოდგა, თითქოს არაფერი მომხდარიყოს, მოედნიდან შორს, თუმცა ცოტა ხნის წინ საკმაოდ მძიმედ დაიწვა მზეზე.</w:t>
      </w:r>
    </w:p>
    <w:p w14:paraId="2568DA56" w14:textId="77777777" w:rsidR="002B144F" w:rsidRDefault="00000000">
      <w:pPr>
        <w:spacing w:before="269" w:after="269"/>
        <w:ind w:left="120"/>
      </w:pPr>
      <w:r>
        <w:rPr>
          <w:rFonts w:ascii="Times New Roman" w:hAnsi="Times New Roman"/>
          <w:color w:val="000000"/>
        </w:rPr>
        <w:t>— ...როგორ მაბრაზებს ეს. განა ის არ მატყუებს, რადგან დემონია და ბარიერულ მაგიას მასზე სასურველი ეფექტი არ აქვს?.. — თქვა ჰაინემ, რომელიც ასევე შორს გაიქცა და გონს მოეგო.</w:t>
      </w:r>
    </w:p>
    <w:p w14:paraId="428CE6C4" w14:textId="77777777" w:rsidR="002B144F" w:rsidRDefault="00000000">
      <w:pPr>
        <w:spacing w:before="269" w:after="269"/>
        <w:ind w:left="120"/>
      </w:pPr>
      <w:r>
        <w:rPr>
          <w:rFonts w:ascii="Times New Roman" w:hAnsi="Times New Roman"/>
          <w:color w:val="000000"/>
        </w:rPr>
        <w:t>- არ აქვს მნიშვნელობა რამდენად ძლიერია, რადგან არ გვაინტერესებს რამდენჯერ დავარტყებით. ჩვენ მას გავართობთ მანამ, სანამ არ დავღლით.</w:t>
      </w:r>
    </w:p>
    <w:p w14:paraId="327DB8A8" w14:textId="77777777" w:rsidR="002B144F" w:rsidRDefault="00000000">
      <w:pPr>
        <w:spacing w:before="269" w:after="269"/>
        <w:ind w:left="120"/>
      </w:pPr>
      <w:r>
        <w:rPr>
          <w:rFonts w:ascii="Times New Roman" w:hAnsi="Times New Roman"/>
          <w:color w:val="000000"/>
        </w:rPr>
        <w:t>„მეჩქარება, გაგიცრუოთ იმედი, მაგრამ“, - დაიწყო ქერამ, რომელიც ლაოსის წინ ციდან დაეშვა და გზა გადაუღობა, - „ანოსმა ხელები შენნაირი წვრილი ცხოველებით არ უნდა დაისვაროს“.</w:t>
      </w:r>
    </w:p>
    <w:p w14:paraId="1C21DB80" w14:textId="77777777" w:rsidR="002B144F" w:rsidRDefault="00000000">
      <w:pPr>
        <w:spacing w:before="269" w:after="269"/>
        <w:ind w:left="120"/>
      </w:pPr>
      <w:r>
        <w:rPr>
          <w:rFonts w:ascii="Times New Roman" w:hAnsi="Times New Roman"/>
          <w:color w:val="000000"/>
        </w:rPr>
        <w:lastRenderedPageBreak/>
        <w:t>ახლა, როდესაც მიშამ დემონთა მბრძანებლის ციხესიმაგრე დაასრულა, „დე იგერიას“ დემონებზე გავლენა თითქმის სრულად უნდა კომპენსირებულიყო.</w:t>
      </w:r>
    </w:p>
    <w:p w14:paraId="59EE8881" w14:textId="77777777" w:rsidR="002B144F" w:rsidRDefault="00000000">
      <w:pPr>
        <w:spacing w:before="269" w:after="269"/>
        <w:ind w:left="120"/>
      </w:pPr>
      <w:r>
        <w:rPr>
          <w:rFonts w:ascii="Times New Roman" w:hAnsi="Times New Roman"/>
          <w:color w:val="000000"/>
        </w:rPr>
        <w:t>საშამ ქვედაბოლოს კიდეს ხელი მოჰკიდა და მოხდენილად დაუკრა თავი.</w:t>
      </w:r>
    </w:p>
    <w:p w14:paraId="2EF78FE3" w14:textId="77777777" w:rsidR="002B144F" w:rsidRDefault="00000000">
      <w:pPr>
        <w:spacing w:before="269" w:after="269"/>
        <w:ind w:left="120"/>
      </w:pPr>
      <w:r>
        <w:rPr>
          <w:rFonts w:ascii="Times New Roman" w:hAnsi="Times New Roman"/>
          <w:color w:val="000000"/>
        </w:rPr>
        <w:t>- მე ვარ განადგურების ჯადოქარი საშა ნეკრონი. ნეკრონების სახლის დამაარსებლის, შვიდი უძველესი დემონის იმპერატორიდან ერთ-ერთის - აივის ნეკრონის პირდაპირი მემკვიდრე. დაიმახსოვრე ეს, რადგან ახლა მე შენ სასოწარკვეთილების უფსკრულში ჩაგაგდებ.</w:t>
      </w:r>
    </w:p>
    <w:p w14:paraId="6A57B4D4" w14:textId="77777777" w:rsidR="002B144F" w:rsidRDefault="00000000">
      <w:pPr>
        <w:spacing w:before="269" w:after="269"/>
        <w:ind w:left="120"/>
      </w:pPr>
      <w:r>
        <w:rPr>
          <w:rFonts w:ascii="Times New Roman" w:hAnsi="Times New Roman"/>
          <w:color w:val="000000"/>
        </w:rPr>
        <w:t>ლაოსმა აგრესიულად გაიღიმა და მაშინვე საბრძოლო პოზიციაში ჩაუდგა.</w:t>
      </w:r>
    </w:p>
    <w:p w14:paraId="41C12027" w14:textId="77777777" w:rsidR="002B144F" w:rsidRDefault="00000000">
      <w:pPr>
        <w:spacing w:before="269" w:after="269"/>
        <w:ind w:left="120"/>
      </w:pPr>
      <w:r>
        <w:rPr>
          <w:rFonts w:ascii="Times New Roman" w:hAnsi="Times New Roman"/>
          <w:color w:val="000000"/>
        </w:rPr>
        <w:t>- ჰა! შესანიშნავია! ჰეი, ჰაინე, ქაოსის თაობის წარმომადგენელი გამოჩნდა აქ. მე ცოტა ხანს მასთან ვითამაშებ, შენ კი ლედრიანოს შეუერთდი.</w:t>
      </w:r>
    </w:p>
    <w:p w14:paraId="28FB4AAA" w14:textId="7DB30233" w:rsidR="002B144F" w:rsidRDefault="00000000">
      <w:pPr>
        <w:spacing w:before="269" w:after="269"/>
        <w:ind w:left="120"/>
      </w:pPr>
      <w:r>
        <w:rPr>
          <w:rFonts w:ascii="Times New Roman" w:hAnsi="Times New Roman"/>
          <w:color w:val="000000"/>
        </w:rPr>
        <w:t xml:space="preserve">ლაოსმა </w:t>
      </w:r>
      <w:r w:rsidR="0029207D">
        <w:rPr>
          <w:rFonts w:ascii="Sylfaen" w:hAnsi="Sylfaen"/>
          <w:color w:val="000000"/>
          <w:lang w:val="ka-GE"/>
        </w:rPr>
        <w:t>ლიქსი</w:t>
      </w:r>
      <w:r>
        <w:rPr>
          <w:rFonts w:ascii="Times New Roman" w:hAnsi="Times New Roman"/>
          <w:color w:val="000000"/>
        </w:rPr>
        <w:t xml:space="preserve"> დახურა.</w:t>
      </w:r>
    </w:p>
    <w:p w14:paraId="4B6C3512" w14:textId="77777777" w:rsidR="002B144F" w:rsidRDefault="00000000">
      <w:pPr>
        <w:spacing w:before="269" w:after="269"/>
        <w:ind w:left="120"/>
      </w:pPr>
      <w:r>
        <w:rPr>
          <w:rFonts w:ascii="Times New Roman" w:hAnsi="Times New Roman"/>
          <w:color w:val="000000"/>
        </w:rPr>
        <w:t>- როგორც გნებავთ, მაგრამ უკეთესი იქნებოდა, თუ მასთან არ გადადებდით, თორემ მას შენს გარეშე დავამარცხებთ.</w:t>
      </w:r>
    </w:p>
    <w:p w14:paraId="113CE12A" w14:textId="77777777" w:rsidR="002B144F" w:rsidRDefault="00000000">
      <w:pPr>
        <w:spacing w:before="269" w:after="269"/>
        <w:ind w:left="120"/>
      </w:pPr>
      <w:r>
        <w:rPr>
          <w:rFonts w:ascii="Times New Roman" w:hAnsi="Times New Roman"/>
          <w:color w:val="000000"/>
        </w:rPr>
        <w:t>- არა მგონია, რომ ამის გაკეთება შეძლო.</w:t>
      </w:r>
    </w:p>
    <w:p w14:paraId="6796B1C4" w14:textId="77777777" w:rsidR="002B144F" w:rsidRDefault="00000000">
      <w:pPr>
        <w:spacing w:before="269" w:after="269"/>
        <w:ind w:left="120"/>
      </w:pPr>
      <w:r>
        <w:rPr>
          <w:rFonts w:ascii="Times New Roman" w:hAnsi="Times New Roman"/>
          <w:color w:val="000000"/>
        </w:rPr>
        <w:t>ჰაინეს მზერა გაბრაზდა. სულ რაღაც ერთი წამის წინ მის წინ არავინ იყო. მაგიის კვალის გარდა. ახლა კი, თითქოს ტელეპორტირებული იყო, ვერცხლისფერთმიანი დემონი გამოჩნდა.</w:t>
      </w:r>
    </w:p>
    <w:p w14:paraId="1B2E9E2C" w14:textId="77777777" w:rsidR="002B144F" w:rsidRDefault="00000000">
      <w:pPr>
        <w:spacing w:before="269" w:after="269"/>
        <w:ind w:left="120"/>
      </w:pPr>
      <w:r>
        <w:rPr>
          <w:rFonts w:ascii="Times New Roman" w:hAnsi="Times New Roman"/>
          <w:color w:val="000000"/>
        </w:rPr>
        <w:t>- შენ ვერ შეძლებ მის დამარცხებას. და არა მხოლოდ შენ, პრინციპში არავის შეუძლია მისი დამარცხება.</w:t>
      </w:r>
    </w:p>
    <w:p w14:paraId="6676BC06" w14:textId="77777777" w:rsidR="002B144F" w:rsidRDefault="00000000">
      <w:pPr>
        <w:spacing w:before="269" w:after="269"/>
        <w:ind w:left="120"/>
      </w:pPr>
      <w:r>
        <w:rPr>
          <w:rFonts w:ascii="Times New Roman" w:hAnsi="Times New Roman"/>
          <w:color w:val="000000"/>
        </w:rPr>
        <w:t>სახეზე მშვიდი ღიმილით, რეიმ გზა გადაუღობა და ძალისხმევის გარეშე აქნევდა სიგსესტას თავხედობის მახვილს.</w:t>
      </w:r>
    </w:p>
    <w:p w14:paraId="74181B4D" w14:textId="77777777" w:rsidR="002B144F" w:rsidRDefault="00000000">
      <w:pPr>
        <w:spacing w:before="269" w:after="269"/>
        <w:ind w:left="120"/>
      </w:pPr>
      <w:r>
        <w:rPr>
          <w:rFonts w:ascii="Times New Roman" w:hAnsi="Times New Roman"/>
          <w:color w:val="000000"/>
        </w:rPr>
        <w:t>- ვაუ, ძმაო შავ ფორმაში, რომელსაც შვიდწერტილი აქვს.</w:t>
      </w:r>
    </w:p>
    <w:p w14:paraId="5BDC531B" w14:textId="77777777" w:rsidR="002B144F" w:rsidRDefault="00000000">
      <w:pPr>
        <w:spacing w:before="269" w:after="269"/>
        <w:ind w:left="120"/>
      </w:pPr>
      <w:r>
        <w:rPr>
          <w:rFonts w:ascii="Times New Roman" w:hAnsi="Times New Roman"/>
          <w:color w:val="000000"/>
        </w:rPr>
        <w:t>ჰაინე აღფრთოვანებული იყო და ტუჩების კუთხეები აწეული ჰქონდა.</w:t>
      </w:r>
    </w:p>
    <w:p w14:paraId="2E6D0FA5" w14:textId="77777777" w:rsidR="002B144F" w:rsidRDefault="00000000">
      <w:pPr>
        <w:spacing w:before="269" w:after="269"/>
        <w:ind w:left="120"/>
      </w:pPr>
      <w:r>
        <w:rPr>
          <w:rFonts w:ascii="Times New Roman" w:hAnsi="Times New Roman"/>
          <w:color w:val="000000"/>
        </w:rPr>
        <w:t>- ვიცი, ვინ ხარ, ქაოსის თაობის წარმომადგენელი. შენ რეი გრანზდორი ხარ - ვირტუოზი დემონური ხმლების ოსტატი, არა? ამბობენ, რომ ძალიან კარგად ფლობ ხმალს.</w:t>
      </w:r>
    </w:p>
    <w:p w14:paraId="28FE08CE" w14:textId="77777777" w:rsidR="002B144F" w:rsidRDefault="00000000">
      <w:pPr>
        <w:spacing w:before="269" w:after="269"/>
        <w:ind w:left="120"/>
      </w:pPr>
      <w:r>
        <w:rPr>
          <w:rFonts w:ascii="Times New Roman" w:hAnsi="Times New Roman"/>
          <w:color w:val="000000"/>
        </w:rPr>
        <w:t>- არც ისე კარგი, მაგრამ ნამდვილად შენზე უკეთესი.</w:t>
      </w:r>
    </w:p>
    <w:p w14:paraId="34A494D6" w14:textId="77777777" w:rsidR="002B144F" w:rsidRDefault="00000000">
      <w:pPr>
        <w:spacing w:before="269" w:after="269"/>
        <w:ind w:left="120"/>
      </w:pPr>
      <w:r>
        <w:rPr>
          <w:rFonts w:ascii="Times New Roman" w:hAnsi="Times New Roman"/>
          <w:color w:val="000000"/>
        </w:rPr>
        <w:t>ჰაინეს ღიმილი გაეყინა. თითქოს ძლიერად დაარტყა.</w:t>
      </w:r>
    </w:p>
    <w:p w14:paraId="28EEB2F4" w14:textId="77777777" w:rsidR="002B144F" w:rsidRDefault="00000000">
      <w:pPr>
        <w:spacing w:before="269" w:after="269"/>
        <w:ind w:left="120"/>
      </w:pPr>
      <w:r>
        <w:rPr>
          <w:rFonts w:ascii="Times New Roman" w:hAnsi="Times New Roman"/>
          <w:color w:val="000000"/>
        </w:rPr>
        <w:t>- მაშინ შეტევა.</w:t>
      </w:r>
    </w:p>
    <w:p w14:paraId="685412FB" w14:textId="77777777" w:rsidR="002B144F" w:rsidRDefault="00000000">
      <w:pPr>
        <w:spacing w:before="269" w:after="269"/>
        <w:ind w:left="120"/>
      </w:pPr>
      <w:r>
        <w:rPr>
          <w:rFonts w:ascii="Times New Roman" w:hAnsi="Times New Roman"/>
          <w:color w:val="000000"/>
        </w:rPr>
        <w:lastRenderedPageBreak/>
        <w:t>რეის მოქმედების არეალის გარეთ მდგომმა ჰაინემ წმინდა მიწის დიდი ხმალი მის თავზე მაღლა ასწია. მუქი მწვანე ფერის პირი წმინდა მაგიური ძალით იყო სავსე.</w:t>
      </w:r>
    </w:p>
    <w:p w14:paraId="7C6906F0" w14:textId="77777777" w:rsidR="002B144F" w:rsidRDefault="00000000">
      <w:pPr>
        <w:spacing w:before="269" w:after="269"/>
        <w:ind w:left="120"/>
      </w:pPr>
      <w:r>
        <w:rPr>
          <w:rFonts w:ascii="Times New Roman" w:hAnsi="Times New Roman"/>
          <w:color w:val="000000"/>
        </w:rPr>
        <w:t>- დამიცავი, ო, ზელე!!</w:t>
      </w:r>
    </w:p>
    <w:p w14:paraId="643C2AA2" w14:textId="77777777" w:rsidR="002B144F" w:rsidRDefault="00000000">
      <w:pPr>
        <w:spacing w:before="269" w:after="269"/>
        <w:ind w:left="120"/>
      </w:pPr>
      <w:r>
        <w:rPr>
          <w:rFonts w:ascii="Times New Roman" w:hAnsi="Times New Roman"/>
          <w:color w:val="000000"/>
        </w:rPr>
        <w:t>ჰაინემ მთელი ძალით დახარა წმინდა ხმალი. ამ დროს რეის ხელი ელვის სისწრაფით გაბრწყინდა და ამოძრავდა.</w:t>
      </w:r>
    </w:p>
    <w:p w14:paraId="733C7605" w14:textId="77777777" w:rsidR="002B144F" w:rsidRDefault="00000000">
      <w:pPr>
        <w:spacing w:before="269" w:after="269"/>
        <w:ind w:left="120"/>
      </w:pPr>
      <w:r>
        <w:rPr>
          <w:rFonts w:ascii="Times New Roman" w:hAnsi="Times New Roman"/>
          <w:color w:val="000000"/>
        </w:rPr>
        <w:t>— …ჰმ… რა…?!</w:t>
      </w:r>
    </w:p>
    <w:p w14:paraId="7188909B" w14:textId="77777777" w:rsidR="002B144F" w:rsidRDefault="00000000">
      <w:pPr>
        <w:spacing w:before="269" w:after="269"/>
        <w:ind w:left="120"/>
      </w:pPr>
      <w:r>
        <w:rPr>
          <w:rFonts w:ascii="Times New Roman" w:hAnsi="Times New Roman"/>
          <w:color w:val="000000"/>
        </w:rPr>
        <w:t>ჰაინეს მარჯვენა ხელი, რომელიც ზელეს ეჭიდებოდა, მოკვეთეს და ჰაერში ავარდა. როგორც ჩანს, ჰაინეს რეის დარტყმის მომენტიც კი არ შეუმჩნევია, რომ აღარაფერი ვთქვათ იმაზე, თუ როგორ შეამცირა მან მანძილი მასთან.</w:t>
      </w:r>
    </w:p>
    <w:p w14:paraId="1F206EA4" w14:textId="77777777" w:rsidR="002B144F" w:rsidRDefault="00000000">
      <w:pPr>
        <w:spacing w:before="269" w:after="269"/>
        <w:ind w:left="120"/>
      </w:pPr>
      <w:r>
        <w:rPr>
          <w:rFonts w:ascii="Times New Roman" w:hAnsi="Times New Roman"/>
          <w:color w:val="000000"/>
        </w:rPr>
        <w:t>- ხმალი შენს ხელში ტირის. კარგი პირი გაქვს.</w:t>
      </w:r>
    </w:p>
    <w:p w14:paraId="3A414572" w14:textId="77777777" w:rsidR="002B144F" w:rsidRDefault="00000000">
      <w:pPr>
        <w:spacing w:before="269" w:after="269"/>
        <w:ind w:left="120"/>
      </w:pPr>
      <w:r>
        <w:rPr>
          <w:rFonts w:ascii="Times New Roman" w:hAnsi="Times New Roman"/>
          <w:color w:val="000000"/>
        </w:rPr>
        <w:t>— ...ჯანდაბა შენ... ჩვეულებრივი ხელქვეითი ხარ, მაგრამ ისეთი შემაწუხებელი ხარ!!..</w:t>
      </w:r>
    </w:p>
    <w:p w14:paraId="75120545" w14:textId="77777777" w:rsidR="002B144F" w:rsidRDefault="00000000">
      <w:pPr>
        <w:spacing w:before="269" w:after="269"/>
        <w:ind w:left="120"/>
      </w:pPr>
      <w:r>
        <w:rPr>
          <w:rFonts w:ascii="Times New Roman" w:hAnsi="Times New Roman"/>
          <w:color w:val="000000"/>
        </w:rPr>
        <w:t>ჰაინე უკან გადახტა, რეის მოშორდა. „დე იგერიას“ ეფექტის გამო, მისი მარჯვენა ხელი მაშინვე გაიზარდა. რეის ისე შეხედა, თითქოს იდიოტი ყოფილიყო, და ფეხქვეშ სამი ჯადოსნური წრე გაავლე.</w:t>
      </w:r>
    </w:p>
    <w:p w14:paraId="4F61269F" w14:textId="77777777" w:rsidR="002B144F" w:rsidRDefault="00000000">
      <w:pPr>
        <w:spacing w:before="269" w:after="269"/>
        <w:ind w:left="120"/>
      </w:pPr>
      <w:r>
        <w:rPr>
          <w:rFonts w:ascii="Times New Roman" w:hAnsi="Times New Roman"/>
          <w:color w:val="000000"/>
        </w:rPr>
        <w:t>— ვიცი შენი სისუსტე, ვირტუოზ დემონურ ხმლების ოსტატო. მაგიაში კარგი არ ხარ. და როგორც ჩანს, შენი კლასი რაინდია, არა? სიჩქარით ალბათ გადამჯობინე შენი გაზრდილი ფიზიკური შესაძლებლობების გამო, მაგრამ მაგია, რომელშიც კარგი არ ხარ, ამ კლასში კიდევ უფრო რთულია შენთვის, არა?</w:t>
      </w:r>
    </w:p>
    <w:p w14:paraId="5D1373A8" w14:textId="77777777" w:rsidR="002B144F" w:rsidRDefault="00000000">
      <w:pPr>
        <w:spacing w:before="269" w:after="269"/>
        <w:ind w:left="120"/>
      </w:pPr>
      <w:r>
        <w:rPr>
          <w:rFonts w:ascii="Times New Roman" w:hAnsi="Times New Roman"/>
          <w:color w:val="000000"/>
        </w:rPr>
        <w:t>„კარგი, კი,“ უპასუხა რეიმ სასიამოვნო ღიმილით.</w:t>
      </w:r>
    </w:p>
    <w:p w14:paraId="4E48E253" w14:textId="77777777" w:rsidR="002B144F" w:rsidRDefault="00000000">
      <w:pPr>
        <w:spacing w:before="269" w:after="269"/>
        <w:ind w:left="120"/>
      </w:pPr>
      <w:r>
        <w:rPr>
          <w:rFonts w:ascii="Times New Roman" w:hAnsi="Times New Roman"/>
          <w:color w:val="000000"/>
        </w:rPr>
        <w:t>- რაზე იღიმი? როგორ მაბრაზებ. სულელი ხარ? ვერ ხვდები? მარტივად რომ ვთქვათ, ჩვენი ბარიერული მაგიისგან თავის დასაცავად არანაირი გზა არ გაქვს!!</w:t>
      </w:r>
    </w:p>
    <w:p w14:paraId="5D1F7260" w14:textId="77777777" w:rsidR="002B144F" w:rsidRDefault="00000000">
      <w:pPr>
        <w:spacing w:before="269" w:after="269"/>
        <w:ind w:left="120"/>
      </w:pPr>
      <w:r>
        <w:rPr>
          <w:rFonts w:ascii="Times New Roman" w:hAnsi="Times New Roman"/>
          <w:color w:val="000000"/>
        </w:rPr>
        <w:t>ჰაინეს ფეხების ქვეშიდან წყალი ამოხეთქა. წმინდა წყალი. მან მისგან ჯადოსნური ძალა შეიწოვა.</w:t>
      </w:r>
    </w:p>
    <w:p w14:paraId="1A73C01E" w14:textId="77777777" w:rsidR="002B144F" w:rsidRDefault="00000000">
      <w:pPr>
        <w:spacing w:before="269" w:after="269"/>
        <w:ind w:left="120"/>
      </w:pPr>
      <w:r>
        <w:rPr>
          <w:rFonts w:ascii="Times New Roman" w:hAnsi="Times New Roman"/>
          <w:color w:val="000000"/>
        </w:rPr>
        <w:t>- „აგოლასი“!!</w:t>
      </w:r>
    </w:p>
    <w:p w14:paraId="659E004F" w14:textId="77777777" w:rsidR="002B144F" w:rsidRDefault="00000000">
      <w:pPr>
        <w:spacing w:before="269" w:after="269"/>
        <w:ind w:left="120"/>
      </w:pPr>
      <w:r>
        <w:rPr>
          <w:rFonts w:ascii="Times New Roman" w:hAnsi="Times New Roman"/>
          <w:color w:val="000000"/>
        </w:rPr>
        <w:t>ჰაინეს გარშემო 30 მეტრის რადიუსში მიწა არაბუნებრივად ირყეოდა. ეს იყო ბარიერული შელოცვა, რომელიც დემონებს ფეხებს აკრავდა და მიწისძვრების შედეგად მათ ძალას აცლიდა.</w:t>
      </w:r>
    </w:p>
    <w:p w14:paraId="797EC67D" w14:textId="77777777" w:rsidR="002B144F" w:rsidRDefault="00000000">
      <w:pPr>
        <w:spacing w:before="269" w:after="269"/>
        <w:ind w:left="120"/>
      </w:pPr>
      <w:r>
        <w:rPr>
          <w:rFonts w:ascii="Times New Roman" w:hAnsi="Times New Roman"/>
          <w:color w:val="000000"/>
        </w:rPr>
        <w:t>- რა, ძმაო, ვერ მოძრაობ? რაც არ უნდა ოსტატურად ფლობდე ხმალს, სხვა არაფრის უნარი არ გაქვს.</w:t>
      </w:r>
    </w:p>
    <w:p w14:paraId="0F91A9EA" w14:textId="77777777" w:rsidR="002B144F" w:rsidRDefault="00000000">
      <w:pPr>
        <w:spacing w:before="269" w:after="269"/>
        <w:ind w:left="120"/>
      </w:pPr>
      <w:r>
        <w:rPr>
          <w:rFonts w:ascii="Times New Roman" w:hAnsi="Times New Roman"/>
          <w:color w:val="000000"/>
        </w:rPr>
        <w:lastRenderedPageBreak/>
        <w:t>ჰაინე ძლიერი მიწისძვრის ქვეშ მშვიდად დადიოდა და მიწიდან ზელეს ხმალი აიღო.</w:t>
      </w:r>
    </w:p>
    <w:p w14:paraId="62303D43" w14:textId="77777777" w:rsidR="002B144F" w:rsidRDefault="00000000">
      <w:pPr>
        <w:spacing w:before="269" w:after="269"/>
        <w:ind w:left="120"/>
      </w:pPr>
      <w:r>
        <w:rPr>
          <w:rFonts w:ascii="Times New Roman" w:hAnsi="Times New Roman"/>
          <w:color w:val="000000"/>
        </w:rPr>
        <w:t>- კიდევ რაღაცას გაჩვენებ.</w:t>
      </w:r>
    </w:p>
    <w:p w14:paraId="6FAB2993" w14:textId="77777777" w:rsidR="002B144F" w:rsidRDefault="00000000">
      <w:pPr>
        <w:spacing w:before="269" w:after="269"/>
        <w:ind w:left="120"/>
      </w:pPr>
      <w:r>
        <w:rPr>
          <w:rFonts w:ascii="Times New Roman" w:hAnsi="Times New Roman"/>
          <w:color w:val="000000"/>
        </w:rPr>
        <w:t>ამის თქმის შემდეგ მან მარცხენა ხელი ასწია. მასში წმინდა შუქი შეიკრიბა და ჯადოსნური ძალის მქონე ხმალი გამოჩნდა.</w:t>
      </w:r>
    </w:p>
    <w:p w14:paraId="1466DE5F" w14:textId="77777777" w:rsidR="002B144F" w:rsidRDefault="00000000">
      <w:pPr>
        <w:spacing w:before="269" w:after="269"/>
        <w:ind w:left="120"/>
      </w:pPr>
      <w:r>
        <w:rPr>
          <w:rFonts w:ascii="Times New Roman" w:hAnsi="Times New Roman"/>
          <w:color w:val="000000"/>
        </w:rPr>
        <w:t>- მოდი, კიდევ ერთი ჩემი წმინდა ხმალი. ზელეოს წმინდა მიწის დიდი ხმალი.</w:t>
      </w:r>
    </w:p>
    <w:p w14:paraId="496DA0A1" w14:textId="77777777" w:rsidR="002B144F" w:rsidRDefault="00000000">
      <w:pPr>
        <w:spacing w:before="269" w:after="269"/>
        <w:ind w:left="120"/>
      </w:pPr>
      <w:r>
        <w:rPr>
          <w:rFonts w:ascii="Times New Roman" w:hAnsi="Times New Roman"/>
          <w:color w:val="000000"/>
        </w:rPr>
        <w:t>მარჯვენა ხელში ჰაინეს ზელეს წმინდა მიწის დიდი ხმალი ეჭირა, მარცხენა ხელში კი - ზელეოს წმინდა მიწის დიდი ხმალი.</w:t>
      </w:r>
    </w:p>
    <w:p w14:paraId="0DB80A39" w14:textId="77777777" w:rsidR="002B144F" w:rsidRDefault="00000000">
      <w:pPr>
        <w:spacing w:before="269" w:after="269"/>
        <w:ind w:left="120"/>
      </w:pPr>
      <w:r>
        <w:rPr>
          <w:rFonts w:ascii="Times New Roman" w:hAnsi="Times New Roman"/>
          <w:color w:val="000000"/>
        </w:rPr>
        <w:t>- მომისმინე, თუ ზელეოს მიერ დატოვებულ ჭრილობას ზელეოთი გაჭრი, ის სტიგმატად გადაიქცევა. ამის შემდეგ კი სამკურნალო მაგია უსარგებლო იქნება. დაგჭრიან, იყვირებ, იტირებ და ყველას შეევედრები, რომ გადაგარჩინონ! კია-ჰა-ჰა-ჰა-ჰა! - ჰაინე გარყვნილად გაეცინა. - მაგრამ იცი, მეც კი ვერ ვუპასუხე შენს ლოცვებს. უბრალოდ იმიტომ, რომ არ ვიცი, როგორ მოვექცე სტიგმატას.</w:t>
      </w:r>
    </w:p>
    <w:p w14:paraId="686CD5FE" w14:textId="77777777" w:rsidR="002B144F" w:rsidRDefault="00000000">
      <w:pPr>
        <w:spacing w:before="269" w:after="269"/>
        <w:ind w:left="120"/>
      </w:pPr>
      <w:r>
        <w:rPr>
          <w:rFonts w:ascii="Times New Roman" w:hAnsi="Times New Roman"/>
          <w:color w:val="000000"/>
        </w:rPr>
        <w:t>ჰაინე შემთხვევით მიუახლოვდა რეის ორი ხმლით ხელში.</w:t>
      </w:r>
    </w:p>
    <w:p w14:paraId="325A4E56" w14:textId="77777777" w:rsidR="002B144F" w:rsidRDefault="00000000">
      <w:pPr>
        <w:spacing w:before="269" w:after="269"/>
        <w:ind w:left="120"/>
      </w:pPr>
      <w:r>
        <w:rPr>
          <w:rFonts w:ascii="Times New Roman" w:hAnsi="Times New Roman"/>
          <w:color w:val="000000"/>
        </w:rPr>
        <w:t>- მოდი, მითხარი, რომ ამ წმინდა ხმლებს ყველაზე უკეთ ვმართავ. თორემ, ძმაო, უსიამოვნებაში აღმოჩნდები.</w:t>
      </w:r>
    </w:p>
    <w:p w14:paraId="4D7C03A5" w14:textId="77777777" w:rsidR="002B144F" w:rsidRDefault="00000000">
      <w:pPr>
        <w:spacing w:before="269" w:after="269"/>
        <w:ind w:left="120"/>
      </w:pPr>
      <w:r>
        <w:rPr>
          <w:rFonts w:ascii="Times New Roman" w:hAnsi="Times New Roman"/>
          <w:color w:val="000000"/>
        </w:rPr>
        <w:t>მან ზიზღით შეხედა რეის.</w:t>
      </w:r>
    </w:p>
    <w:p w14:paraId="29A4B8F2" w14:textId="77777777" w:rsidR="002B144F" w:rsidRDefault="00000000">
      <w:pPr>
        <w:spacing w:before="269" w:after="269"/>
        <w:ind w:left="120"/>
      </w:pPr>
      <w:r>
        <w:rPr>
          <w:rFonts w:ascii="Times New Roman" w:hAnsi="Times New Roman"/>
          <w:color w:val="000000"/>
        </w:rPr>
        <w:t>— შენი სახელია ჰაინე, არა?</w:t>
      </w:r>
    </w:p>
    <w:p w14:paraId="2F57D3E3" w14:textId="77777777" w:rsidR="002B144F" w:rsidRDefault="00000000">
      <w:pPr>
        <w:spacing w:before="269" w:after="269"/>
        <w:ind w:left="120"/>
      </w:pPr>
      <w:r>
        <w:rPr>
          <w:rFonts w:ascii="Times New Roman" w:hAnsi="Times New Roman"/>
          <w:color w:val="000000"/>
        </w:rPr>
        <w:t>- კარგი, კი, მერე რა?</w:t>
      </w:r>
    </w:p>
    <w:p w14:paraId="5768793D" w14:textId="77777777" w:rsidR="002B144F" w:rsidRDefault="00000000">
      <w:pPr>
        <w:spacing w:before="269" w:after="269"/>
        <w:ind w:left="120"/>
      </w:pPr>
      <w:r>
        <w:rPr>
          <w:rFonts w:ascii="Times New Roman" w:hAnsi="Times New Roman"/>
          <w:color w:val="000000"/>
        </w:rPr>
        <w:t>- შენი ხმლები ნამდვილად ტირიან.</w:t>
      </w:r>
    </w:p>
    <w:p w14:paraId="5E0007D4" w14:textId="77777777" w:rsidR="002B144F" w:rsidRDefault="00000000">
      <w:pPr>
        <w:spacing w:before="269" w:after="269"/>
        <w:ind w:left="120"/>
      </w:pPr>
      <w:r>
        <w:rPr>
          <w:rFonts w:ascii="Times New Roman" w:hAnsi="Times New Roman"/>
          <w:color w:val="000000"/>
        </w:rPr>
        <w:t>სიგსესტის ნებისყოფის ხმალი გაბრწყინდა. ჰაინეს მარცხენა ხელი მოკვეთეს და ზელეო მიწაში ჩაეშვა.</w:t>
      </w:r>
    </w:p>
    <w:p w14:paraId="423934B8" w14:textId="77777777" w:rsidR="002B144F" w:rsidRDefault="00000000">
      <w:pPr>
        <w:spacing w:before="269" w:after="269"/>
        <w:ind w:left="120"/>
      </w:pPr>
      <w:r>
        <w:rPr>
          <w:rFonts w:ascii="Times New Roman" w:hAnsi="Times New Roman"/>
          <w:color w:val="000000"/>
        </w:rPr>
        <w:t>— …ა-ა-ა… მტკივა… ჯანდაბა… ჰ-როგორ?!..</w:t>
      </w:r>
    </w:p>
    <w:p w14:paraId="27A8557B" w14:textId="77777777" w:rsidR="002B144F" w:rsidRDefault="00000000">
      <w:pPr>
        <w:spacing w:before="269" w:after="269"/>
        <w:ind w:left="120"/>
      </w:pPr>
      <w:r>
        <w:rPr>
          <w:rFonts w:ascii="Times New Roman" w:hAnsi="Times New Roman"/>
          <w:color w:val="000000"/>
        </w:rPr>
        <w:t>შეშინებული ჰაინე უკან გადახტა. ის მაშინვე სამკურნალო მაგიის შუქმა მოიცვა და მისი ხელი ისევ გაიზარდა.</w:t>
      </w:r>
    </w:p>
    <w:p w14:paraId="7FE412F7" w14:textId="77777777" w:rsidR="002B144F" w:rsidRDefault="00000000">
      <w:pPr>
        <w:spacing w:before="269" w:after="269"/>
        <w:ind w:left="120"/>
      </w:pPr>
      <w:r>
        <w:rPr>
          <w:rFonts w:ascii="Times New Roman" w:hAnsi="Times New Roman"/>
          <w:color w:val="000000"/>
        </w:rPr>
        <w:t>- ...რატომ?!..</w:t>
      </w:r>
    </w:p>
    <w:p w14:paraId="6BB89247" w14:textId="77777777" w:rsidR="002B144F" w:rsidRDefault="00000000">
      <w:pPr>
        <w:spacing w:before="269" w:after="269"/>
        <w:ind w:left="120"/>
      </w:pPr>
      <w:r>
        <w:rPr>
          <w:rFonts w:ascii="Times New Roman" w:hAnsi="Times New Roman"/>
          <w:color w:val="000000"/>
        </w:rPr>
        <w:t>რეიმ ძლიერი მიწისძვრის დროს ნაბიჯი გადადგა.</w:t>
      </w:r>
    </w:p>
    <w:p w14:paraId="22D09412" w14:textId="77777777" w:rsidR="002B144F" w:rsidRDefault="00000000">
      <w:pPr>
        <w:spacing w:before="269" w:after="269"/>
        <w:ind w:left="120"/>
      </w:pPr>
      <w:r>
        <w:rPr>
          <w:rFonts w:ascii="Times New Roman" w:hAnsi="Times New Roman"/>
          <w:color w:val="000000"/>
        </w:rPr>
        <w:t>"რამე ხომ არ არის?" იკითხა მან სახეზე მშვიდი გამომეტყველებით.</w:t>
      </w:r>
    </w:p>
    <w:p w14:paraId="36CD4E22" w14:textId="77777777" w:rsidR="002B144F" w:rsidRDefault="00000000">
      <w:pPr>
        <w:spacing w:before="269" w:after="269"/>
        <w:ind w:left="120"/>
      </w:pPr>
      <w:r>
        <w:rPr>
          <w:rFonts w:ascii="Times New Roman" w:hAnsi="Times New Roman"/>
          <w:color w:val="000000"/>
        </w:rPr>
        <w:lastRenderedPageBreak/>
        <w:t>- როგორ მოძრაობ „აგოლასის“ გავლენის ქვეშ? ძლიერი ანტიმაგია კი არ გაქვს...</w:t>
      </w:r>
    </w:p>
    <w:p w14:paraId="7D3B2EC9" w14:textId="77777777" w:rsidR="002B144F" w:rsidRDefault="00000000">
      <w:pPr>
        <w:spacing w:before="269" w:after="269"/>
        <w:ind w:left="120"/>
      </w:pPr>
      <w:r>
        <w:rPr>
          <w:rFonts w:ascii="Times New Roman" w:hAnsi="Times New Roman"/>
          <w:color w:val="000000"/>
        </w:rPr>
        <w:t>- მეგონა, რომ „აგოლასის“ ქვეშ უსაფრთხოდ შეგეძლო სიარული, რადგან წმინდა მაგიური ძალა გაქვს. ამიტომ გადავწყვიტე, იგივე გამომეყენებინა.</w:t>
      </w:r>
    </w:p>
    <w:p w14:paraId="627EDD50" w14:textId="77777777" w:rsidR="002B144F" w:rsidRDefault="00000000">
      <w:pPr>
        <w:spacing w:before="269" w:after="269"/>
        <w:ind w:left="120"/>
      </w:pPr>
      <w:r>
        <w:rPr>
          <w:rFonts w:ascii="Times New Roman" w:hAnsi="Times New Roman"/>
          <w:color w:val="000000"/>
        </w:rPr>
        <w:t>ჰაინეს სახე შეეჭმუხნა.</w:t>
      </w:r>
    </w:p>
    <w:p w14:paraId="37FD2F7D" w14:textId="77777777" w:rsidR="002B144F" w:rsidRDefault="00000000">
      <w:pPr>
        <w:spacing w:before="269" w:after="269"/>
        <w:ind w:left="120"/>
      </w:pPr>
      <w:r>
        <w:rPr>
          <w:rFonts w:ascii="Times New Roman" w:hAnsi="Times New Roman"/>
          <w:color w:val="000000"/>
        </w:rPr>
        <w:t>- ჩემი ნებისყოფის დემონური ხმალი ჩემი ნების შესაბამისად იცვლება. გადავწყვიტე, წმინდა მაგიური ძალის გამოშვება მეცადა. მან თილისმასავით იმოქმედა.</w:t>
      </w:r>
    </w:p>
    <w:p w14:paraId="071397B2" w14:textId="77777777" w:rsidR="002B144F" w:rsidRDefault="00000000">
      <w:pPr>
        <w:spacing w:before="269" w:after="269"/>
        <w:ind w:left="120"/>
      </w:pPr>
      <w:r>
        <w:rPr>
          <w:rFonts w:ascii="Times New Roman" w:hAnsi="Times New Roman"/>
          <w:color w:val="000000"/>
        </w:rPr>
        <w:t>თვითნების მახვილი რეის მთელ სხეულს წმინდა შუქით ფარავდა. „აგოლასი“ დემონების სხეულებსა და მაგიურ ძალას აკავშირებს, მაგრამ იგივე სახის მაგიურ ძალაზე გავლენას არ ახდენს. თვითნების მახვილი ვიბრაციას რეის სხეულში შესვლამდე ბლოკავს.</w:t>
      </w:r>
    </w:p>
    <w:p w14:paraId="15AF2D81" w14:textId="77777777" w:rsidR="002B144F" w:rsidRDefault="00000000">
      <w:pPr>
        <w:spacing w:before="269" w:after="269"/>
        <w:ind w:left="120"/>
      </w:pPr>
      <w:r>
        <w:rPr>
          <w:rFonts w:ascii="Times New Roman" w:hAnsi="Times New Roman"/>
          <w:color w:val="000000"/>
        </w:rPr>
        <w:t>ამ მაგიურ ძალას ღმერთები და ადამიანები მხოლოდ მოხერხებულობისთვის უწოდებდნენ წმინდას, სინამდვილეში კი ეს მხოლოდ სხვადასხვა ტალღის სიგრძის მაგიური ძალაა და მაგიური ენერგია ორივეს აზიანებს. და ეს არ ნიშნავს, რომ დემონურ ხმალს ან დემონს მისი გამოყენება არანაირად არ შეუძლია.</w:t>
      </w:r>
    </w:p>
    <w:p w14:paraId="7C717D49" w14:textId="77777777" w:rsidR="002B144F" w:rsidRDefault="00000000">
      <w:pPr>
        <w:spacing w:before="269" w:after="269"/>
        <w:ind w:left="120"/>
      </w:pPr>
      <w:r>
        <w:rPr>
          <w:rFonts w:ascii="Times New Roman" w:hAnsi="Times New Roman"/>
          <w:color w:val="000000"/>
        </w:rPr>
        <w:t>- აჰ, კარგი. ჰემ, მაგრამ შენ ვერ დამამარცხებ იმ ყალბი წმინდა ხმლით!</w:t>
      </w:r>
    </w:p>
    <w:p w14:paraId="28E0480A" w14:textId="77777777" w:rsidR="002B144F" w:rsidRDefault="00000000">
      <w:pPr>
        <w:spacing w:before="269" w:after="269"/>
        <w:ind w:left="120"/>
      </w:pPr>
      <w:r>
        <w:rPr>
          <w:rFonts w:ascii="Times New Roman" w:hAnsi="Times New Roman"/>
          <w:color w:val="000000"/>
        </w:rPr>
        <w:t>- მაშინ ნამდვილს ავიღებ.</w:t>
      </w:r>
    </w:p>
    <w:p w14:paraId="3F387E7A" w14:textId="77777777" w:rsidR="002B144F" w:rsidRDefault="00000000">
      <w:pPr>
        <w:spacing w:before="269" w:after="269"/>
        <w:ind w:left="120"/>
      </w:pPr>
      <w:r>
        <w:rPr>
          <w:rFonts w:ascii="Times New Roman" w:hAnsi="Times New Roman"/>
          <w:color w:val="000000"/>
        </w:rPr>
        <w:t>რეიმ მიწაში ჩარჩენილი ზელეო ხელში აიყვანა. ჰაინე მაშინვე გაეცინა.</w:t>
      </w:r>
    </w:p>
    <w:p w14:paraId="7558D5CD" w14:textId="77777777" w:rsidR="002B144F" w:rsidRDefault="00000000">
      <w:pPr>
        <w:spacing w:before="269" w:after="269"/>
        <w:ind w:left="120"/>
      </w:pPr>
      <w:r>
        <w:rPr>
          <w:rFonts w:ascii="Times New Roman" w:hAnsi="Times New Roman"/>
          <w:color w:val="000000"/>
        </w:rPr>
        <w:t>- აჰა-ჰა-ჰა-ჰა-ჰა! რას აკეთებ, ძმაო? რა თქმა უნდა, არაფერი მაქვს საწინააღმდეგო, მაგრამ დემონის სხეული ხომ არ დაზიანდება, თუ ის წმინდა ხმალს გამოიყენებს? ვერ ნახე, როგორ სცადა შენმა მესამეკურსელმა წმინდა წყლის გამოყენება? ეს საკმარისია იმისთვის, რომ...</w:t>
      </w:r>
    </w:p>
    <w:p w14:paraId="6C0EFE40" w14:textId="77777777" w:rsidR="002B144F" w:rsidRDefault="00000000">
      <w:pPr>
        <w:spacing w:before="269" w:after="269"/>
        <w:ind w:left="120"/>
      </w:pPr>
      <w:r>
        <w:rPr>
          <w:rFonts w:ascii="Times New Roman" w:hAnsi="Times New Roman"/>
          <w:color w:val="000000"/>
        </w:rPr>
        <w:t>ჰაინეს მარცხენა ხელი კვლავ მოკვეთეს, მაგრამ ამჯერად რეის ხელში წმინდა მიწის დიდი ხმლით, ზელეოთი, რომელიც მას ეჭირა.</w:t>
      </w:r>
    </w:p>
    <w:p w14:paraId="163CC2EE" w14:textId="77777777" w:rsidR="002B144F" w:rsidRDefault="00000000">
      <w:pPr>
        <w:spacing w:before="269" w:after="269"/>
        <w:ind w:left="120"/>
      </w:pPr>
      <w:r>
        <w:rPr>
          <w:rFonts w:ascii="Times New Roman" w:hAnsi="Times New Roman"/>
          <w:color w:val="000000"/>
        </w:rPr>
        <w:t>-აუუ... კი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ა.</w:t>
      </w:r>
    </w:p>
    <w:p w14:paraId="340EEAAB" w14:textId="77777777" w:rsidR="002B144F" w:rsidRDefault="00000000">
      <w:pPr>
        <w:spacing w:before="269" w:after="269"/>
        <w:ind w:left="120"/>
      </w:pPr>
      <w:r>
        <w:rPr>
          <w:rFonts w:ascii="Times New Roman" w:hAnsi="Times New Roman"/>
          <w:color w:val="000000"/>
        </w:rPr>
        <w:t>კივილით, ჰაინემ მოკვეთილ ხელს ხელი მოჰკიდა და უკან დაიხია.</w:t>
      </w:r>
    </w:p>
    <w:p w14:paraId="3B4D8387" w14:textId="77777777" w:rsidR="002B144F" w:rsidRDefault="00000000">
      <w:pPr>
        <w:spacing w:before="269" w:after="269"/>
        <w:ind w:left="120"/>
      </w:pPr>
      <w:r>
        <w:rPr>
          <w:rFonts w:ascii="Times New Roman" w:hAnsi="Times New Roman"/>
          <w:color w:val="000000"/>
        </w:rPr>
        <w:t>— …როგორ?.. რატომ?! ეს შეუძლებელია!!</w:t>
      </w:r>
    </w:p>
    <w:p w14:paraId="27BBB0FB" w14:textId="77777777" w:rsidR="002B144F" w:rsidRDefault="00000000">
      <w:pPr>
        <w:spacing w:before="269" w:after="269"/>
        <w:ind w:left="120"/>
      </w:pPr>
      <w:r>
        <w:rPr>
          <w:rFonts w:ascii="Times New Roman" w:hAnsi="Times New Roman"/>
          <w:color w:val="000000"/>
        </w:rPr>
        <w:t>რეიმ უკან დახეულ ჰაინეს დაეწია.</w:t>
      </w:r>
    </w:p>
    <w:p w14:paraId="668145FA" w14:textId="77777777" w:rsidR="002B144F" w:rsidRDefault="00000000">
      <w:pPr>
        <w:spacing w:before="269" w:after="269"/>
        <w:ind w:left="120"/>
      </w:pPr>
      <w:r>
        <w:rPr>
          <w:rFonts w:ascii="Times New Roman" w:hAnsi="Times New Roman"/>
          <w:color w:val="000000"/>
        </w:rPr>
        <w:lastRenderedPageBreak/>
        <w:t>- დაბრუნდი, ჩემო წმინდა ხმალ. მის ნამდვილ მფლობელს! - თქვა ჰაინემ და ახლად ამოსული ხელი გაუწოდა.</w:t>
      </w:r>
    </w:p>
    <w:p w14:paraId="08667BE3" w14:textId="77777777" w:rsidR="002B144F" w:rsidRDefault="00000000">
      <w:pPr>
        <w:spacing w:before="269" w:after="269"/>
        <w:ind w:left="120"/>
      </w:pPr>
      <w:r>
        <w:rPr>
          <w:rFonts w:ascii="Times New Roman" w:hAnsi="Times New Roman"/>
          <w:color w:val="000000"/>
        </w:rPr>
        <w:t>თუმცა, ზელეომ მას არანაირი პასუხი არ გასცა. ამის დანახვაზე მისი შფოთვა გაიზარდა.</w:t>
      </w:r>
    </w:p>
    <w:p w14:paraId="5EAB74CD" w14:textId="77777777" w:rsidR="002B144F" w:rsidRDefault="00000000">
      <w:pPr>
        <w:spacing w:before="269" w:after="269"/>
        <w:ind w:left="120"/>
      </w:pPr>
      <w:r>
        <w:rPr>
          <w:rFonts w:ascii="Times New Roman" w:hAnsi="Times New Roman"/>
          <w:color w:val="000000"/>
        </w:rPr>
        <w:t>— …რატომ?!…</w:t>
      </w:r>
    </w:p>
    <w:p w14:paraId="72ACC54B" w14:textId="77777777" w:rsidR="002B144F" w:rsidRDefault="00000000">
      <w:pPr>
        <w:spacing w:before="269" w:after="269"/>
        <w:ind w:left="120"/>
      </w:pPr>
      <w:r>
        <w:rPr>
          <w:rFonts w:ascii="Times New Roman" w:hAnsi="Times New Roman"/>
          <w:color w:val="000000"/>
        </w:rPr>
        <w:t>- როგორც ჩანს, ეს წმინდა ხმალი უფრო მომწონს.</w:t>
      </w:r>
    </w:p>
    <w:p w14:paraId="6919D2DE" w14:textId="77777777" w:rsidR="002B144F" w:rsidRDefault="00000000">
      <w:pPr>
        <w:spacing w:before="269" w:after="269"/>
        <w:ind w:left="120"/>
      </w:pPr>
      <w:r>
        <w:rPr>
          <w:rFonts w:ascii="Times New Roman" w:hAnsi="Times New Roman"/>
          <w:color w:val="000000"/>
        </w:rPr>
        <w:t>- რატომ არ ბრუნდები? ზელეო! ჰეი, გესმის ჩემი? - სასოწარკვეთილად იყვირა ჰაინემ.</w:t>
      </w:r>
    </w:p>
    <w:p w14:paraId="1EBB7BF9" w14:textId="77777777" w:rsidR="002B144F" w:rsidRDefault="00000000">
      <w:pPr>
        <w:spacing w:before="269" w:after="269"/>
        <w:ind w:left="120"/>
      </w:pPr>
      <w:r>
        <w:rPr>
          <w:rFonts w:ascii="Times New Roman" w:hAnsi="Times New Roman"/>
          <w:color w:val="000000"/>
        </w:rPr>
        <w:t>მაგრამ ზელეომ მას პასუხი არ გასცა. წმინდა ხმალმა თავად აირჩია, რომელი მფლობელი შეეფერებოდა მას ყველაზე მეტად.</w:t>
      </w:r>
    </w:p>
    <w:p w14:paraId="198FB376" w14:textId="77777777" w:rsidR="002B144F" w:rsidRDefault="00000000">
      <w:pPr>
        <w:spacing w:before="269" w:after="269"/>
        <w:ind w:left="120"/>
      </w:pPr>
      <w:r>
        <w:rPr>
          <w:rFonts w:ascii="Times New Roman" w:hAnsi="Times New Roman"/>
          <w:color w:val="000000"/>
        </w:rPr>
        <w:t>- როგორ არის ეს შესაძლებელი... როგორ? როგორ? როგორ?.. ეს უბრალოდ არ შეიძლება იყოს! ეს არის... ეს არის წმინდა ხმალი... და არა მხოლოდ წმინდა ხმალი, არამედ წმინდა მიწის დიდი ხმალი! ჯერგ კანონის ვერცერთი გმირი, ჩემს გარდა, ვერ გაუმკლავდებოდა ამას!.. და დემონები ნამდვილად ვერ შეძლებენ!!</w:t>
      </w:r>
    </w:p>
    <w:p w14:paraId="38E46B97" w14:textId="77777777" w:rsidR="002B144F" w:rsidRDefault="00000000">
      <w:pPr>
        <w:spacing w:before="269" w:after="269"/>
        <w:ind w:left="120"/>
      </w:pPr>
      <w:r>
        <w:rPr>
          <w:rFonts w:ascii="Times New Roman" w:hAnsi="Times New Roman"/>
          <w:color w:val="000000"/>
        </w:rPr>
        <w:t>ჰაინემ ზელეს ხმალი ქვემოთ დახარა. მან რეისკენ ჯადოსნური ძალის ტალღა გაავრცელა, მაგრამ რეიმ შემთხვევით ზელეს ხმლით მოკლა იგი.</w:t>
      </w:r>
    </w:p>
    <w:p w14:paraId="2E0062C3" w14:textId="77777777" w:rsidR="002B144F" w:rsidRDefault="00000000">
      <w:pPr>
        <w:spacing w:before="269" w:after="269"/>
        <w:ind w:left="120"/>
      </w:pPr>
      <w:r>
        <w:rPr>
          <w:rFonts w:ascii="Times New Roman" w:hAnsi="Times New Roman"/>
          <w:color w:val="000000"/>
        </w:rPr>
        <w:t>— …რა?!..</w:t>
      </w:r>
    </w:p>
    <w:p w14:paraId="5FD9A3B0" w14:textId="77777777" w:rsidR="002B144F" w:rsidRDefault="00000000">
      <w:pPr>
        <w:spacing w:before="269" w:after="269"/>
        <w:ind w:left="120"/>
      </w:pPr>
      <w:r>
        <w:rPr>
          <w:rFonts w:ascii="Times New Roman" w:hAnsi="Times New Roman"/>
          <w:color w:val="000000"/>
        </w:rPr>
        <w:t>- როგორც ჩანს, რაღაც არასწორად გაიგე. ნება მომეცი, გასწავლო წმინდა ხმლების გამოყენება.</w:t>
      </w:r>
    </w:p>
    <w:p w14:paraId="3B697067" w14:textId="77777777" w:rsidR="002B144F" w:rsidRDefault="00000000">
      <w:pPr>
        <w:spacing w:before="269" w:after="269"/>
        <w:ind w:left="120"/>
      </w:pPr>
      <w:r>
        <w:rPr>
          <w:rFonts w:ascii="Times New Roman" w:hAnsi="Times New Roman"/>
          <w:color w:val="000000"/>
        </w:rPr>
        <w:t>რეიმ წმინდა მიწის, ზელეოს, დიდი ხმალი მიწაში ჩაარჭო.</w:t>
      </w:r>
    </w:p>
    <w:p w14:paraId="5709F49C" w14:textId="77777777" w:rsidR="002B144F" w:rsidRDefault="00000000">
      <w:pPr>
        <w:spacing w:before="269" w:after="269"/>
        <w:ind w:left="120"/>
      </w:pPr>
      <w:r>
        <w:rPr>
          <w:rFonts w:ascii="Times New Roman" w:hAnsi="Times New Roman"/>
          <w:color w:val="000000"/>
        </w:rPr>
        <w:t>— …ჰეჰ!</w:t>
      </w:r>
    </w:p>
    <w:p w14:paraId="33F9F2AB" w14:textId="77777777" w:rsidR="002B144F" w:rsidRDefault="00000000">
      <w:pPr>
        <w:spacing w:before="269" w:after="269"/>
        <w:ind w:left="120"/>
      </w:pPr>
      <w:r>
        <w:rPr>
          <w:rFonts w:ascii="Times New Roman" w:hAnsi="Times New Roman"/>
          <w:color w:val="000000"/>
        </w:rPr>
        <w:t>შემდეგ მან ხელი დაუქნია. მომდევნო წამს, დიდი რადიუსით მიწა წამოხტა, თითქოს ვიღაცამ ამოთხარა. ჰაინე მიწასთან ერთად გადააბრუნეს და ჰაერში აიტყორცნენ.</w:t>
      </w:r>
    </w:p>
    <w:p w14:paraId="16DF567A" w14:textId="0E62EF5B" w:rsidR="002B144F" w:rsidRDefault="00000000">
      <w:pPr>
        <w:spacing w:before="269" w:after="269"/>
        <w:ind w:left="120"/>
      </w:pPr>
      <w:r>
        <w:rPr>
          <w:rFonts w:ascii="Times New Roman" w:hAnsi="Times New Roman"/>
          <w:color w:val="000000"/>
        </w:rPr>
        <w:t xml:space="preserve">-... </w:t>
      </w:r>
      <w:r w:rsidR="00D60F26">
        <w:rPr>
          <w:rFonts w:ascii="Sylfaen" w:hAnsi="Sylfaen"/>
          <w:color w:val="000000"/>
          <w:lang w:val="ka-GE"/>
        </w:rPr>
        <w:t>უა</w:t>
      </w:r>
      <w:r w:rsidR="00D60F26">
        <w:rPr>
          <w:color w:val="000000"/>
          <w:lang w:val="ka-GE"/>
        </w:rPr>
        <w:t xml:space="preserve"> </w:t>
      </w:r>
      <w:r w:rsidR="00D60F26">
        <w:rPr>
          <w:rFonts w:ascii="Sylfaen" w:hAnsi="Sylfaen"/>
          <w:color w:val="000000"/>
          <w:lang w:val="ka-GE"/>
        </w:rPr>
        <w:t>აააააააააააააააააააააჰჰჰჰჰჰჰჰჰჰჰჰჰჰჰჰჰჰჰჰჰჰჰჰჰჰჰჰჰჰჰჰჰ</w:t>
      </w:r>
      <w:r>
        <w:rPr>
          <w:rFonts w:ascii="Times New Roman" w:hAnsi="Times New Roman"/>
          <w:color w:val="000000"/>
        </w:rPr>
        <w:t xml:space="preserve"> ხოოოოოოოოოოოოოოოოოოოო</w:t>
      </w:r>
    </w:p>
    <w:p w14:paraId="11053D52" w14:textId="77777777" w:rsidR="002B144F" w:rsidRDefault="00000000">
      <w:pPr>
        <w:spacing w:before="269" w:after="269"/>
        <w:ind w:left="120"/>
      </w:pPr>
      <w:r>
        <w:rPr>
          <w:rFonts w:ascii="Times New Roman" w:hAnsi="Times New Roman"/>
          <w:color w:val="000000"/>
        </w:rPr>
        <w:t>თითქოს საკუთარი ნება ჰქონდათ, მიწა, კლდეები და ხეები ჰაინეს დაეცა, მისი ანტიმაგია გაარღვიეს, მისი სხეული დაგლიჯეს და წმინდა ხმალი ზელეს ხელიდან გამოგლიჯეს.</w:t>
      </w:r>
    </w:p>
    <w:p w14:paraId="110E32B5" w14:textId="77777777" w:rsidR="002B144F" w:rsidRDefault="00000000">
      <w:pPr>
        <w:spacing w:before="269" w:after="269"/>
        <w:ind w:left="120"/>
      </w:pPr>
      <w:r>
        <w:rPr>
          <w:rFonts w:ascii="Times New Roman" w:hAnsi="Times New Roman"/>
          <w:color w:val="000000"/>
        </w:rPr>
        <w:t>- არ შეიძლება... არ ვიცოდი, რომ ზელეოს... ასეთი უნარი ჰქონდა...</w:t>
      </w:r>
    </w:p>
    <w:p w14:paraId="68BBFAE8" w14:textId="77777777" w:rsidR="002B144F" w:rsidRDefault="00000000">
      <w:pPr>
        <w:spacing w:before="269" w:after="269"/>
        <w:ind w:left="120"/>
      </w:pPr>
      <w:r>
        <w:rPr>
          <w:rFonts w:ascii="Times New Roman" w:hAnsi="Times New Roman"/>
          <w:color w:val="000000"/>
        </w:rPr>
        <w:t>ჰაინეს გაოცებისგან თვალები გაუფართოვდა. რეიმ თავნებობის ხმალი ქარქაშში ჩადო და ზელეს ხმალი აიღო, რომელიც მიწაზე დავარდნილიყო.</w:t>
      </w:r>
    </w:p>
    <w:p w14:paraId="0E95761E" w14:textId="77777777" w:rsidR="002B144F" w:rsidRDefault="00000000">
      <w:pPr>
        <w:spacing w:before="269" w:after="269"/>
        <w:ind w:left="120"/>
      </w:pPr>
      <w:r>
        <w:rPr>
          <w:rFonts w:ascii="Times New Roman" w:hAnsi="Times New Roman"/>
          <w:color w:val="000000"/>
        </w:rPr>
        <w:lastRenderedPageBreak/>
        <w:t>- თუ ზელეოს მიერ მიყენებულ ჭრილობას გაჭრი, ზელეოს ხმლით სტიგმატები გაჩნდება და სამკურნალო მაგია უსარგებლო გახდება. სადმე ვცდები?</w:t>
      </w:r>
    </w:p>
    <w:p w14:paraId="16E11C97" w14:textId="77777777" w:rsidR="002B144F" w:rsidRDefault="00000000">
      <w:pPr>
        <w:spacing w:before="269" w:after="269"/>
        <w:ind w:left="120"/>
      </w:pPr>
      <w:r>
        <w:rPr>
          <w:rFonts w:ascii="Times New Roman" w:hAnsi="Times New Roman"/>
          <w:color w:val="000000"/>
        </w:rPr>
        <w:t>- რას გულისხმობ? შეუძლებელია... შეუძლებელია... იცი საერთოდ რამდენი წელი ვვარჯიშობდი ორი წმინდა ხმლის ერთდროულად გამოყენებაში?! როგორ შეუძლია დემონს...?!</w:t>
      </w:r>
    </w:p>
    <w:p w14:paraId="55128F77" w14:textId="77777777" w:rsidR="002B144F" w:rsidRDefault="00000000">
      <w:pPr>
        <w:spacing w:before="269" w:after="269"/>
        <w:ind w:left="120"/>
      </w:pPr>
      <w:r>
        <w:rPr>
          <w:rFonts w:ascii="Times New Roman" w:hAnsi="Times New Roman"/>
          <w:color w:val="000000"/>
        </w:rPr>
        <w:t>ერთი წმინდა ხმალი გაბრწყინდა, შემდეგ კი, რამდენიმე წამში, მეორეც.</w:t>
      </w:r>
    </w:p>
    <w:p w14:paraId="4416B46D" w14:textId="77777777" w:rsidR="002B144F" w:rsidRDefault="00000000">
      <w:pPr>
        <w:spacing w:before="269" w:after="269"/>
        <w:ind w:left="120"/>
      </w:pPr>
      <w:r>
        <w:rPr>
          <w:rFonts w:ascii="Times New Roman" w:hAnsi="Times New Roman"/>
          <w:color w:val="000000"/>
        </w:rPr>
        <w:t>- უჰ... გიაააააააააააა!!!</w:t>
      </w:r>
    </w:p>
    <w:p w14:paraId="36149E87" w14:textId="77777777" w:rsidR="002B144F" w:rsidRDefault="00000000">
      <w:pPr>
        <w:spacing w:before="269" w:after="269"/>
        <w:ind w:left="120"/>
      </w:pPr>
      <w:r>
        <w:rPr>
          <w:rFonts w:ascii="Times New Roman" w:hAnsi="Times New Roman"/>
          <w:color w:val="000000"/>
        </w:rPr>
        <w:t>ჰაინეს ორივე მოჭრილ ხელზე სტიგმატები გაჩნდა.</w:t>
      </w:r>
    </w:p>
    <w:p w14:paraId="50126E38" w14:textId="77777777" w:rsidR="002B144F" w:rsidRDefault="00000000">
      <w:pPr>
        <w:spacing w:before="269" w:after="269"/>
        <w:ind w:left="120"/>
      </w:pPr>
      <w:r>
        <w:rPr>
          <w:rFonts w:ascii="Times New Roman" w:hAnsi="Times New Roman"/>
          <w:color w:val="000000"/>
        </w:rPr>
        <w:t>-...ჯანდაბა... რა ჯანდაბაა...!!..</w:t>
      </w:r>
    </w:p>
    <w:p w14:paraId="6E1B37A1" w14:textId="77777777" w:rsidR="002B144F" w:rsidRDefault="00000000">
      <w:pPr>
        <w:spacing w:before="269" w:after="269"/>
        <w:ind w:left="120"/>
      </w:pPr>
      <w:r>
        <w:rPr>
          <w:rFonts w:ascii="Times New Roman" w:hAnsi="Times New Roman"/>
          <w:color w:val="000000"/>
        </w:rPr>
        <w:t>ჰაინემ ჯადოსნური წრე სტიგმატებით ნაწილებად აქცია და ხელით სტიგმატების მოჭრა სცადა, მაგრამ ეს ჭრილში არ გაჩერებულა, არამედ მის თვალწინ დაიწყო ზრდა.</w:t>
      </w:r>
    </w:p>
    <w:p w14:paraId="2531FACD" w14:textId="77777777" w:rsidR="002B144F" w:rsidRDefault="00000000">
      <w:pPr>
        <w:spacing w:before="269" w:after="269"/>
        <w:ind w:left="120"/>
      </w:pPr>
      <w:r>
        <w:rPr>
          <w:rFonts w:ascii="Times New Roman" w:hAnsi="Times New Roman"/>
          <w:color w:val="000000"/>
        </w:rPr>
        <w:t>— …რატომ!! აქ რაღაც რიგზე არ არის… ზელეს და ზელეოს ასეთი ძალა არ ჰქონდათ!.. რა გააკეთე ჩემი წმინდა ხმლებით?!..</w:t>
      </w:r>
    </w:p>
    <w:p w14:paraId="096F3FC0" w14:textId="77777777" w:rsidR="002B144F" w:rsidRDefault="00000000">
      <w:pPr>
        <w:spacing w:before="269" w:after="269"/>
        <w:ind w:left="120"/>
      </w:pPr>
      <w:r>
        <w:rPr>
          <w:rFonts w:ascii="Times New Roman" w:hAnsi="Times New Roman"/>
          <w:color w:val="000000"/>
        </w:rPr>
        <w:t>- თავიდანვე იმდენად ძლიერები იყვნენ. უბრალოდ ვერ დაეუფლებოდი მათ.</w:t>
      </w:r>
    </w:p>
    <w:p w14:paraId="0BED61D9" w14:textId="77777777" w:rsidR="002B144F" w:rsidRDefault="00000000">
      <w:pPr>
        <w:spacing w:before="269" w:after="269"/>
        <w:ind w:left="120"/>
      </w:pPr>
      <w:r>
        <w:rPr>
          <w:rFonts w:ascii="Times New Roman" w:hAnsi="Times New Roman"/>
          <w:color w:val="000000"/>
        </w:rPr>
        <w:t>- გაჩუმდი! ში-ე-ელ... ასე არ უნდა იყოს... რატომ ვმარცხდები?.. უბრალოდ არ შემიძლია წავაგო რაღაც დემონ-ე-ე-ე-ე-ე!!!</w:t>
      </w:r>
    </w:p>
    <w:p w14:paraId="2CCF850B" w14:textId="77777777" w:rsidR="002B144F" w:rsidRDefault="00000000">
      <w:pPr>
        <w:spacing w:before="269" w:after="269"/>
        <w:ind w:left="120"/>
      </w:pPr>
      <w:r>
        <w:rPr>
          <w:rFonts w:ascii="Times New Roman" w:hAnsi="Times New Roman"/>
          <w:color w:val="000000"/>
        </w:rPr>
        <w:t>ჰაინემ „აგოლასი“ მთელი თავისი მაგიური ძალით წარმოადგინა. რეიმ დაასკვნა, რომ შესაძლოა, ახლა, როცა ნებისყოფის ხმალი ქარქაშში იდო, მასზე გავლენა მოეხდინა. თუმცა, მან ორივე ხმალი მიწაში ჩაარჭო და „აგოლასი“ ადვილად შეაჩერა.</w:t>
      </w:r>
    </w:p>
    <w:p w14:paraId="302FCE37" w14:textId="77777777" w:rsidR="002B144F" w:rsidRDefault="00000000">
      <w:pPr>
        <w:spacing w:before="269" w:after="269"/>
        <w:ind w:left="120"/>
      </w:pPr>
      <w:r>
        <w:rPr>
          <w:rFonts w:ascii="Times New Roman" w:hAnsi="Times New Roman"/>
          <w:color w:val="000000"/>
        </w:rPr>
        <w:t>- ასე უნდა იქნას გამოყენებული ისინი.</w:t>
      </w:r>
    </w:p>
    <w:p w14:paraId="3506D7F1" w14:textId="77777777" w:rsidR="002B144F" w:rsidRDefault="00000000">
      <w:pPr>
        <w:spacing w:before="269" w:after="269"/>
        <w:ind w:left="120"/>
      </w:pPr>
      <w:r>
        <w:rPr>
          <w:rFonts w:ascii="Times New Roman" w:hAnsi="Times New Roman"/>
          <w:color w:val="000000"/>
        </w:rPr>
        <w:t>ჰაინეს ცხედარი 44 პირით იყო დაჭედილი.</w:t>
      </w:r>
    </w:p>
    <w:p w14:paraId="629708B9" w14:textId="77777777" w:rsidR="002B144F" w:rsidRDefault="00000000">
      <w:pPr>
        <w:spacing w:before="269" w:after="269"/>
        <w:ind w:left="120"/>
      </w:pPr>
      <w:r>
        <w:rPr>
          <w:rFonts w:ascii="Times New Roman" w:hAnsi="Times New Roman"/>
          <w:color w:val="000000"/>
        </w:rPr>
        <w:t>- უჰ... ღჰა... გიააა ...</w:t>
      </w:r>
    </w:p>
    <w:p w14:paraId="573688AF" w14:textId="77777777" w:rsidR="002B144F" w:rsidRDefault="00000000">
      <w:pPr>
        <w:spacing w:before="269" w:after="269"/>
        <w:ind w:left="120"/>
      </w:pPr>
      <w:r>
        <w:rPr>
          <w:rFonts w:ascii="Times New Roman" w:hAnsi="Times New Roman"/>
          <w:color w:val="000000"/>
        </w:rPr>
        <w:t>ზელესა და ზელეოს მიწაში გახვრეტილი პირები 44 ნაწილად გამრავლდა და ისევ ამოვიდა მიწიდან, თითქოს მისგან ამოსულიყო. ყველა გახვრეტილი ჭრილობა სტიგმატებად გადაიქცა.</w:t>
      </w:r>
    </w:p>
    <w:p w14:paraId="6226757E" w14:textId="77777777" w:rsidR="002B144F" w:rsidRDefault="00000000">
      <w:pPr>
        <w:spacing w:before="269" w:after="269"/>
        <w:ind w:left="120"/>
      </w:pPr>
      <w:r>
        <w:rPr>
          <w:rFonts w:ascii="Times New Roman" w:hAnsi="Times New Roman"/>
          <w:color w:val="000000"/>
        </w:rPr>
        <w:t>რადგან სამკურნალო მაგია უძლურია, ჭრილობები „დე იგერიას“ გავლენითაც კი არ შეხორცდება.</w:t>
      </w:r>
    </w:p>
    <w:p w14:paraId="78764D65" w14:textId="77777777" w:rsidR="002B144F" w:rsidRDefault="00000000">
      <w:pPr>
        <w:spacing w:before="269" w:after="269"/>
        <w:ind w:left="120"/>
      </w:pPr>
      <w:r>
        <w:rPr>
          <w:rFonts w:ascii="Times New Roman" w:hAnsi="Times New Roman"/>
          <w:color w:val="000000"/>
        </w:rPr>
        <w:lastRenderedPageBreak/>
        <w:t>— …ა-ა-ა… ჰ-დახმარება… მტკივა… ა-ა-ა-ა-ა, მტკივა! მტკივა! ა-ა-ა-ა… არ შეხორცებულა… რატომ უნდა გამეკეთებინა ეს ყველაფერი… ა-ა-ა-ა-ა-ა… ვა-ა-ა-ა-ა-ა-ა!!.. — იკივლა ჰაინემ, რომელსაც ძლიერი ტკივილის ატანა არ შეეძლო.</w:t>
      </w:r>
    </w:p>
    <w:p w14:paraId="6D8407BC" w14:textId="77777777" w:rsidR="002B144F" w:rsidRDefault="00000000">
      <w:pPr>
        <w:spacing w:before="269" w:after="269"/>
        <w:ind w:left="120"/>
      </w:pPr>
      <w:r>
        <w:rPr>
          <w:rFonts w:ascii="Times New Roman" w:hAnsi="Times New Roman"/>
          <w:color w:val="000000"/>
        </w:rPr>
        <w:t>- ჰეი შენ, მე-მე ვნებდები! ასე რომ, სწრაფად განმკურნე! არ გგონია, რომ ეს ჩვეულებრივი გამოცდისთვის ძალიან ბევრია?</w:t>
      </w:r>
    </w:p>
    <w:p w14:paraId="7D29B4CC" w14:textId="77777777" w:rsidR="002B144F" w:rsidRDefault="00000000">
      <w:pPr>
        <w:spacing w:before="269" w:after="269"/>
        <w:ind w:left="120"/>
      </w:pPr>
      <w:r>
        <w:rPr>
          <w:rFonts w:ascii="Times New Roman" w:hAnsi="Times New Roman"/>
          <w:color w:val="000000"/>
        </w:rPr>
        <w:t>ჰაინეს ამპარტავანი საქციელის მიუხედავად, რეი მაინც მშვიდად იღიმოდა.</w:t>
      </w:r>
    </w:p>
    <w:p w14:paraId="4409FFE7" w14:textId="77777777" w:rsidR="002B144F" w:rsidRDefault="00000000">
      <w:pPr>
        <w:spacing w:before="269" w:after="269"/>
        <w:ind w:left="120"/>
      </w:pPr>
      <w:r>
        <w:rPr>
          <w:rFonts w:ascii="Times New Roman" w:hAnsi="Times New Roman"/>
          <w:color w:val="000000"/>
        </w:rPr>
        <w:t>- სამწუხაროდ, მაგიაში დიდად კარგი არ ვარ. მაგრამ რადგან ნებდები, თავის განკურნებაში ხელს არ შეგიშლი.</w:t>
      </w:r>
    </w:p>
    <w:p w14:paraId="4EAB1C41" w14:textId="77777777" w:rsidR="002B144F" w:rsidRDefault="00000000">
      <w:pPr>
        <w:spacing w:before="269" w:after="269"/>
        <w:ind w:left="120"/>
      </w:pPr>
      <w:r>
        <w:rPr>
          <w:rFonts w:ascii="Times New Roman" w:hAnsi="Times New Roman"/>
          <w:color w:val="000000"/>
        </w:rPr>
        <w:t>— …სულელი ხარ?.. არ შემიძლია!!.. ა-ა-ა-ა-ა, მტკივა-ე-ე-ე… დახმარება… დამეხმარეთ-ე-ე-ე!!..</w:t>
      </w:r>
    </w:p>
    <w:p w14:paraId="1567D391" w14:textId="77777777" w:rsidR="002B144F" w:rsidRDefault="00000000">
      <w:pPr>
        <w:spacing w:before="269" w:after="269"/>
        <w:ind w:left="120"/>
      </w:pPr>
      <w:r>
        <w:rPr>
          <w:rFonts w:ascii="Times New Roman" w:hAnsi="Times New Roman"/>
          <w:color w:val="000000"/>
        </w:rPr>
        <w:t>- ასე ძლიერ გტკივა? და გარეგნობით ვერ ხვდები, რომ ჭრილობები სერიოზულია. ცხოვრებაში უარესი ტანჯვებიც არსებობს.</w:t>
      </w:r>
    </w:p>
    <w:p w14:paraId="4B2C0F02" w14:textId="77777777" w:rsidR="002B144F" w:rsidRDefault="00000000">
      <w:pPr>
        <w:spacing w:before="269" w:after="269"/>
        <w:ind w:left="120"/>
      </w:pPr>
      <w:r>
        <w:rPr>
          <w:rFonts w:ascii="Times New Roman" w:hAnsi="Times New Roman"/>
          <w:color w:val="000000"/>
        </w:rPr>
        <w:t>— …რა გაფიქრებინებს, რომ…</w:t>
      </w:r>
    </w:p>
    <w:p w14:paraId="74489571" w14:textId="77777777" w:rsidR="002B144F" w:rsidRDefault="00000000">
      <w:pPr>
        <w:spacing w:before="269" w:after="269"/>
        <w:ind w:left="120"/>
      </w:pPr>
      <w:r>
        <w:rPr>
          <w:rFonts w:ascii="Times New Roman" w:hAnsi="Times New Roman"/>
          <w:color w:val="000000"/>
        </w:rPr>
        <w:t>რეიმ სტუმართმოყვარედ გაუღიმა.</w:t>
      </w:r>
    </w:p>
    <w:p w14:paraId="1F9A0876" w14:textId="77777777" w:rsidR="002B144F" w:rsidRDefault="00000000">
      <w:pPr>
        <w:spacing w:before="269" w:after="269"/>
        <w:ind w:left="120"/>
      </w:pPr>
      <w:r>
        <w:rPr>
          <w:rFonts w:ascii="Times New Roman" w:hAnsi="Times New Roman"/>
          <w:color w:val="000000"/>
        </w:rPr>
        <w:t>- არ ვიცი. უბრალოდ რატომღაც ასე მეჩვენება.</w:t>
      </w:r>
    </w:p>
    <w:p w14:paraId="73436CCF" w14:textId="77777777" w:rsidR="002B144F" w:rsidRDefault="00000000">
      <w:pPr>
        <w:spacing w:before="269" w:after="269"/>
        <w:ind w:left="120"/>
      </w:pPr>
      <w:r>
        <w:rPr>
          <w:rFonts w:ascii="Times New Roman" w:hAnsi="Times New Roman"/>
          <w:color w:val="000000"/>
        </w:rPr>
        <w:t>ის შემობრუნდა.</w:t>
      </w:r>
    </w:p>
    <w:p w14:paraId="7CB22826" w14:textId="77777777" w:rsidR="002B144F" w:rsidRDefault="00000000">
      <w:pPr>
        <w:spacing w:before="269" w:after="269"/>
        <w:ind w:left="120"/>
      </w:pPr>
      <w:r>
        <w:rPr>
          <w:rFonts w:ascii="Times New Roman" w:hAnsi="Times New Roman"/>
          <w:color w:val="000000"/>
        </w:rPr>
        <w:t>- ჰეი, მოიცა... - დაიძახა ჰაინემ მიმავალი რეის უკნიდან. - სად მიდიხარ?! დამეხმარეთ!! დამეხმარეთ, ჰი-ე-ე-ე-ე-ე-ე!!</w:t>
      </w:r>
    </w:p>
    <w:p w14:paraId="59BB29D2" w14:textId="77777777" w:rsidR="002B144F" w:rsidRDefault="00000000">
      <w:pPr>
        <w:spacing w:before="269" w:after="269"/>
        <w:ind w:left="120"/>
      </w:pPr>
      <w:r>
        <w:rPr>
          <w:rFonts w:ascii="Times New Roman" w:hAnsi="Times New Roman"/>
          <w:color w:val="000000"/>
        </w:rPr>
        <w:t>ჰაინეს კივილი მთელ წყალქვეშა ქალაქში ისმოდა.</w:t>
      </w:r>
    </w:p>
    <w:p w14:paraId="7C404C68" w14:textId="77777777" w:rsidR="002B144F" w:rsidRDefault="00000000">
      <w:pPr>
        <w:pStyle w:val="Heading2"/>
        <w:pageBreakBefore/>
        <w:spacing w:before="180" w:after="180"/>
        <w:ind w:left="120"/>
      </w:pPr>
      <w:bookmarkStart w:id="22" w:name="_§_22._ცეცხლოვანი"/>
      <w:bookmarkEnd w:id="22"/>
      <w:r>
        <w:rPr>
          <w:rFonts w:ascii="Times New Roman" w:hAnsi="Times New Roman"/>
          <w:color w:val="000000"/>
          <w:sz w:val="33"/>
        </w:rPr>
        <w:lastRenderedPageBreak/>
        <w:t>§ 22. ცეცხლოვანი მბრძანებელი</w:t>
      </w:r>
    </w:p>
    <w:p w14:paraId="49C019EE" w14:textId="77777777" w:rsidR="002B144F" w:rsidRDefault="00000000">
      <w:pPr>
        <w:spacing w:before="269" w:after="269"/>
        <w:ind w:left="120"/>
      </w:pPr>
      <w:r>
        <w:rPr>
          <w:rFonts w:ascii="Times New Roman" w:hAnsi="Times New Roman"/>
          <w:color w:val="000000"/>
        </w:rPr>
        <w:t>საშა და ლაოსი ერთმანეთის პირისპირ იდგნენ წყალქვეშა ქალაქის ქუჩაზე, მოედნიდან შორს.</w:t>
      </w:r>
    </w:p>
    <w:p w14:paraId="69AFABE1" w14:textId="77777777" w:rsidR="002B144F" w:rsidRDefault="00000000">
      <w:pPr>
        <w:spacing w:before="269" w:after="269"/>
        <w:ind w:left="120"/>
      </w:pPr>
      <w:r>
        <w:rPr>
          <w:rFonts w:ascii="Times New Roman" w:hAnsi="Times New Roman"/>
          <w:color w:val="000000"/>
        </w:rPr>
        <w:t>„გავიგე, რომ მეტსახელად „განადგურების ჯადოქარი“ შეგარქვეს, რადგან ჯადოსნური თვალები გაქვს, რომლებიც ყველაფერს ანადგურებენ“, - თქვა ლაოსმა და მუშტები წმინდა ცეცხლში შეიკრა.</w:t>
      </w:r>
    </w:p>
    <w:p w14:paraId="1361D093" w14:textId="77777777" w:rsidR="002B144F" w:rsidRDefault="00000000">
      <w:pPr>
        <w:spacing w:before="269" w:after="269"/>
        <w:ind w:left="120"/>
      </w:pPr>
      <w:r>
        <w:rPr>
          <w:rFonts w:ascii="Times New Roman" w:hAnsi="Times New Roman"/>
          <w:color w:val="000000"/>
        </w:rPr>
        <w:t>- ჰემ, ვხედავ, რომ იცი. რამე არ მოგწონს? - იკითხა საშამ ღიმილით.</w:t>
      </w:r>
    </w:p>
    <w:p w14:paraId="2A8B5838" w14:textId="77777777" w:rsidR="002B144F" w:rsidRDefault="00000000">
      <w:pPr>
        <w:spacing w:before="269" w:after="269"/>
        <w:ind w:left="120"/>
      </w:pPr>
      <w:r>
        <w:rPr>
          <w:rFonts w:ascii="Times New Roman" w:hAnsi="Times New Roman"/>
          <w:color w:val="000000"/>
        </w:rPr>
        <w:t>- ოჰ, კარგი, მეც წმინდა ცეცხლის გამანადგურებელ რაინდს მეძახიან. ყველაფრის ჯოჯოხეთად დანგრევა ჩემი სპეციალობაა. გადავწყვიტე, ცოტათი შენთან ერთად გავზომო ჩემი ძალა.</w:t>
      </w:r>
    </w:p>
    <w:p w14:paraId="3EC41464" w14:textId="77777777" w:rsidR="002B144F" w:rsidRDefault="00000000">
      <w:pPr>
        <w:spacing w:before="269" w:after="269"/>
        <w:ind w:left="120"/>
      </w:pPr>
      <w:r>
        <w:rPr>
          <w:rFonts w:ascii="Times New Roman" w:hAnsi="Times New Roman"/>
          <w:color w:val="000000"/>
        </w:rPr>
        <w:t>- მართლა? როგორც ჩანს, ცეცხლის მაგიაში სპეციალიზირებული ხარ, მაგრამ ამ კითხვაზე მიპასუხე: შეგიძლია ტბის აორთქლება?</w:t>
      </w:r>
    </w:p>
    <w:p w14:paraId="034F1513" w14:textId="77777777" w:rsidR="002B144F" w:rsidRDefault="00000000">
      <w:pPr>
        <w:spacing w:before="269" w:after="269"/>
        <w:ind w:left="120"/>
      </w:pPr>
      <w:r>
        <w:rPr>
          <w:rFonts w:ascii="Times New Roman" w:hAnsi="Times New Roman"/>
          <w:color w:val="000000"/>
        </w:rPr>
        <w:t>ლაოსმა ენა დააწკაპუნა. ძალიან განაწყენებული ჩანდა.</w:t>
      </w:r>
    </w:p>
    <w:p w14:paraId="0BE83E17" w14:textId="77777777" w:rsidR="002B144F" w:rsidRDefault="00000000">
      <w:pPr>
        <w:spacing w:before="269" w:after="269"/>
        <w:ind w:left="120"/>
      </w:pPr>
      <w:r>
        <w:rPr>
          <w:rFonts w:ascii="Times New Roman" w:hAnsi="Times New Roman"/>
          <w:color w:val="000000"/>
        </w:rPr>
        <w:t>- გრძნობ, რომ ანოსს ვერ შეჯიბრდები, ამიტომ გინდა ჩემთან გაიზომო ძალები, გგონია, რომ შეგიძლია დამამარცხო. იცი შენი შესაძლებლობების ზღვარი.</w:t>
      </w:r>
    </w:p>
    <w:p w14:paraId="67A2B712" w14:textId="77777777" w:rsidR="002B144F" w:rsidRDefault="00000000">
      <w:pPr>
        <w:spacing w:before="269" w:after="269"/>
        <w:ind w:left="120"/>
      </w:pPr>
      <w:r>
        <w:rPr>
          <w:rFonts w:ascii="Times New Roman" w:hAnsi="Times New Roman"/>
          <w:color w:val="000000"/>
        </w:rPr>
        <w:t>— ვხედავ, რომ დემონები ყველა პროვოკატორია.</w:t>
      </w:r>
    </w:p>
    <w:p w14:paraId="68561FA5" w14:textId="77777777" w:rsidR="002B144F" w:rsidRDefault="00000000">
      <w:pPr>
        <w:spacing w:before="269" w:after="269"/>
        <w:ind w:left="120"/>
      </w:pPr>
      <w:r>
        <w:rPr>
          <w:rFonts w:ascii="Times New Roman" w:hAnsi="Times New Roman"/>
          <w:color w:val="000000"/>
        </w:rPr>
        <w:t>- ჰეი, მოდი, მინიშნება მოგცე. უბრალოდ, ძალიან ფიცხი ხარ, - თქვა საშამ ღიმილით.</w:t>
      </w:r>
    </w:p>
    <w:p w14:paraId="4B08DFFF" w14:textId="77777777" w:rsidR="002B144F" w:rsidRDefault="00000000">
      <w:pPr>
        <w:spacing w:before="269" w:after="269"/>
        <w:ind w:left="120"/>
      </w:pPr>
      <w:r>
        <w:rPr>
          <w:rFonts w:ascii="Times New Roman" w:hAnsi="Times New Roman"/>
          <w:color w:val="000000"/>
        </w:rPr>
        <w:t>— გაჩუმდი!</w:t>
      </w:r>
    </w:p>
    <w:p w14:paraId="2E86186C" w14:textId="77777777" w:rsidR="002B144F" w:rsidRDefault="00000000">
      <w:pPr>
        <w:spacing w:before="269" w:after="269"/>
        <w:ind w:left="120"/>
      </w:pPr>
      <w:r>
        <w:rPr>
          <w:rFonts w:ascii="Times New Roman" w:hAnsi="Times New Roman"/>
          <w:color w:val="000000"/>
        </w:rPr>
        <w:t>ლაოსმა მუშტიდან „საიფა“ ესროლა, მაგრამ საშამ ძალისხმევის გარეშე დაუქნია ხელი და ანტიმაგიური დარტყმით ადვილად დაბლოკა.</w:t>
      </w:r>
    </w:p>
    <w:p w14:paraId="6963B874" w14:textId="77777777" w:rsidR="002B144F" w:rsidRDefault="00000000">
      <w:pPr>
        <w:spacing w:before="269" w:after="269"/>
        <w:ind w:left="120"/>
      </w:pPr>
      <w:r>
        <w:rPr>
          <w:rFonts w:ascii="Times New Roman" w:hAnsi="Times New Roman"/>
          <w:color w:val="000000"/>
        </w:rPr>
        <w:t>- ჰა, ცუდი არაა. მაშინ შემდეგ ჯერზე ნახევარი ძალით გცემო!!</w:t>
      </w:r>
    </w:p>
    <w:p w14:paraId="31A83673" w14:textId="77777777" w:rsidR="002B144F" w:rsidRDefault="00000000">
      <w:pPr>
        <w:spacing w:before="269" w:after="269"/>
        <w:ind w:left="120"/>
      </w:pPr>
      <w:r>
        <w:rPr>
          <w:rFonts w:ascii="Times New Roman" w:hAnsi="Times New Roman"/>
          <w:color w:val="000000"/>
        </w:rPr>
        <w:t>ლაოსმა ერთი მუშტი მეორეზე დაადო და მათში ჯადოსნური წრე შექმნა.</w:t>
      </w:r>
    </w:p>
    <w:p w14:paraId="1D3D9A5E" w14:textId="77777777" w:rsidR="002B144F" w:rsidRDefault="00000000">
      <w:pPr>
        <w:spacing w:before="269" w:after="269"/>
        <w:ind w:left="120"/>
      </w:pPr>
      <w:r>
        <w:rPr>
          <w:rFonts w:ascii="Times New Roman" w:hAnsi="Times New Roman"/>
          <w:color w:val="000000"/>
        </w:rPr>
        <w:t xml:space="preserve">- "საიფიო </w:t>
      </w:r>
      <w:r>
        <w:rPr>
          <w:rFonts w:ascii="Times New Roman" w:hAnsi="Times New Roman"/>
          <w:color w:val="000000"/>
          <w:sz w:val="18"/>
          <w:vertAlign w:val="superscript"/>
        </w:rPr>
        <w:t xml:space="preserve">1 </w:t>
      </w:r>
      <w:r>
        <w:rPr>
          <w:rFonts w:ascii="Times New Roman" w:hAnsi="Times New Roman"/>
          <w:color w:val="000000"/>
        </w:rPr>
        <w:t>"!!</w:t>
      </w:r>
    </w:p>
    <w:p w14:paraId="5F57D1A7" w14:textId="77777777" w:rsidR="002B144F" w:rsidRDefault="00000000">
      <w:pPr>
        <w:spacing w:before="269" w:after="269"/>
        <w:ind w:left="120"/>
      </w:pPr>
      <w:r>
        <w:rPr>
          <w:rFonts w:ascii="Times New Roman" w:hAnsi="Times New Roman"/>
          <w:color w:val="000000"/>
        </w:rPr>
        <w:t>წმინდა ალი რვა ნაწილად გაიყო და საშას ყველა მხრიდან შეუტია. მაგრამ მან, როდესაც ნათლად დაინახა მისი სუსტი წერტილი, ანტიმაგიური დარტყმით რვავე ალის ფესვს დაარტყა. ჯადოსნური ძალის წყაროსგან მოწყვეტის შემდეგ, მოახლოებული საშა „საიფიო“ მაშინვე ჩაქრა.</w:t>
      </w:r>
    </w:p>
    <w:p w14:paraId="4712D4C6" w14:textId="77777777" w:rsidR="002B144F" w:rsidRDefault="00000000">
      <w:pPr>
        <w:spacing w:before="269" w:after="269"/>
        <w:ind w:left="120"/>
      </w:pPr>
      <w:r>
        <w:rPr>
          <w:rFonts w:ascii="Times New Roman" w:hAnsi="Times New Roman"/>
          <w:color w:val="000000"/>
        </w:rPr>
        <w:lastRenderedPageBreak/>
        <w:t>- სრული ძალით შეუტიე. თუ ასე თავხედურად მოიქცევი, როგორც სუსტი, მოკვდები სანამ იმას აჩვენებ, რისი გაკეთება შეგიძლია, სულელო.</w:t>
      </w:r>
    </w:p>
    <w:p w14:paraId="3879995B" w14:textId="77777777" w:rsidR="002B144F" w:rsidRDefault="00000000">
      <w:pPr>
        <w:spacing w:before="269" w:after="269"/>
        <w:ind w:left="120"/>
      </w:pPr>
      <w:r>
        <w:rPr>
          <w:rFonts w:ascii="Times New Roman" w:hAnsi="Times New Roman"/>
          <w:color w:val="000000"/>
        </w:rPr>
        <w:t>ლაოსმა კბილები დააჭირა.</w:t>
      </w:r>
    </w:p>
    <w:p w14:paraId="2BFD0157" w14:textId="77777777" w:rsidR="002B144F" w:rsidRDefault="00000000">
      <w:pPr>
        <w:spacing w:before="269" w:after="269"/>
        <w:ind w:left="120"/>
      </w:pPr>
      <w:r>
        <w:rPr>
          <w:rFonts w:ascii="Times New Roman" w:hAnsi="Times New Roman"/>
          <w:color w:val="000000"/>
        </w:rPr>
        <w:t>— …როგორ გაიგე?..</w:t>
      </w:r>
    </w:p>
    <w:p w14:paraId="242932CF" w14:textId="77777777" w:rsidR="002B144F" w:rsidRDefault="00000000">
      <w:pPr>
        <w:spacing w:before="269" w:after="269"/>
        <w:ind w:left="120"/>
      </w:pPr>
      <w:r>
        <w:rPr>
          <w:rFonts w:ascii="Times New Roman" w:hAnsi="Times New Roman"/>
          <w:color w:val="000000"/>
        </w:rPr>
        <w:t>- რა, სუსტი ხარ?</w:t>
      </w:r>
    </w:p>
    <w:p w14:paraId="5B8EFE9F" w14:textId="77777777" w:rsidR="002B144F" w:rsidRDefault="00000000">
      <w:pPr>
        <w:spacing w:before="269" w:after="269"/>
        <w:ind w:left="120"/>
      </w:pPr>
      <w:r>
        <w:rPr>
          <w:rFonts w:ascii="Times New Roman" w:hAnsi="Times New Roman"/>
          <w:color w:val="000000"/>
        </w:rPr>
        <w:t>- შეწყვიტე ჩემი დაცინვა! მოგკლავ! გეკითხები, საიდან იცოდი, რომ საიფიოსთან ბარიერის შექმნას ვცდილობდი?!</w:t>
      </w:r>
    </w:p>
    <w:p w14:paraId="17CB0849" w14:textId="77777777" w:rsidR="002B144F" w:rsidRDefault="00000000">
      <w:pPr>
        <w:spacing w:before="269" w:after="269"/>
        <w:ind w:left="120"/>
      </w:pPr>
      <w:r>
        <w:rPr>
          <w:rFonts w:ascii="Times New Roman" w:hAnsi="Times New Roman"/>
          <w:color w:val="000000"/>
        </w:rPr>
        <w:t>საშამ სიამოვნებისგან თვალები დააწვრილა.</w:t>
      </w:r>
    </w:p>
    <w:p w14:paraId="630988EC" w14:textId="77777777" w:rsidR="002B144F" w:rsidRDefault="00000000">
      <w:pPr>
        <w:spacing w:before="269" w:after="269"/>
        <w:ind w:left="120"/>
      </w:pPr>
      <w:r>
        <w:rPr>
          <w:rFonts w:ascii="Times New Roman" w:hAnsi="Times New Roman"/>
          <w:color w:val="000000"/>
        </w:rPr>
        <w:t>- მართლა სულელი ხარ, რომ ამის შესახებ მტერს ეკითხები.</w:t>
      </w:r>
    </w:p>
    <w:p w14:paraId="7FD6AC9B" w14:textId="77777777" w:rsidR="002B144F" w:rsidRDefault="00000000">
      <w:pPr>
        <w:spacing w:before="269" w:after="269"/>
        <w:ind w:left="120"/>
      </w:pPr>
      <w:r>
        <w:rPr>
          <w:rFonts w:ascii="Times New Roman" w:hAnsi="Times New Roman"/>
          <w:color w:val="000000"/>
        </w:rPr>
        <w:t>- რა?!..</w:t>
      </w:r>
    </w:p>
    <w:p w14:paraId="69A8C592" w14:textId="77777777" w:rsidR="002B144F" w:rsidRDefault="00000000">
      <w:pPr>
        <w:spacing w:before="269" w:after="269"/>
        <w:ind w:left="120"/>
      </w:pPr>
      <w:r>
        <w:rPr>
          <w:rFonts w:ascii="Times New Roman" w:hAnsi="Times New Roman"/>
          <w:color w:val="000000"/>
          <w:sz w:val="18"/>
          <w:vertAlign w:val="superscript"/>
        </w:rPr>
        <w:t xml:space="preserve">2 " </w:t>
      </w:r>
      <w:r>
        <w:rPr>
          <w:rFonts w:ascii="Times New Roman" w:hAnsi="Times New Roman"/>
          <w:color w:val="000000"/>
        </w:rPr>
        <w:t>-ზე საუბრობთ , არა?</w:t>
      </w:r>
    </w:p>
    <w:p w14:paraId="0AB05745" w14:textId="77777777" w:rsidR="002B144F" w:rsidRDefault="00000000">
      <w:pPr>
        <w:spacing w:before="269" w:after="269"/>
        <w:ind w:left="120"/>
      </w:pPr>
      <w:r>
        <w:rPr>
          <w:rFonts w:ascii="Times New Roman" w:hAnsi="Times New Roman"/>
          <w:color w:val="000000"/>
        </w:rPr>
        <w:t>ლაოსის გამომეტყველება შეეცვალა.</w:t>
      </w:r>
    </w:p>
    <w:p w14:paraId="2A10B4C1" w14:textId="77777777" w:rsidR="002B144F" w:rsidRDefault="00000000">
      <w:pPr>
        <w:spacing w:before="269" w:after="269"/>
        <w:ind w:left="120"/>
      </w:pPr>
      <w:r>
        <w:rPr>
          <w:rFonts w:ascii="Times New Roman" w:hAnsi="Times New Roman"/>
          <w:color w:val="000000"/>
        </w:rPr>
        <w:t>— …საიდან იცი ამის შესახებ? მე არ გაჩვენე.</w:t>
      </w:r>
    </w:p>
    <w:p w14:paraId="5DF31CEA" w14:textId="77777777" w:rsidR="002B144F" w:rsidRDefault="00000000">
      <w:pPr>
        <w:spacing w:before="269" w:after="269"/>
        <w:ind w:left="120"/>
      </w:pPr>
      <w:r>
        <w:rPr>
          <w:rFonts w:ascii="Times New Roman" w:hAnsi="Times New Roman"/>
          <w:color w:val="000000"/>
        </w:rPr>
        <w:t>საშამ ამოიოხრა.</w:t>
      </w:r>
    </w:p>
    <w:p w14:paraId="52A91DD0" w14:textId="77777777" w:rsidR="002B144F" w:rsidRDefault="00000000">
      <w:pPr>
        <w:spacing w:before="269" w:after="269"/>
        <w:ind w:left="120"/>
      </w:pPr>
      <w:r>
        <w:rPr>
          <w:rFonts w:ascii="Times New Roman" w:hAnsi="Times New Roman"/>
          <w:color w:val="000000"/>
        </w:rPr>
        <w:t>- ცოტა მაინც გამოიყენე შენი ტვინი. ანოსმა ყველა უძველესი მაგია მაჩვენა. ოფლის დაღვრა მომიწია, რომ მისგან თავის დაცვა მესწავლა, მაგრამ შენთან ეს რთული არ იყო.</w:t>
      </w:r>
    </w:p>
    <w:p w14:paraId="3CE9A87A" w14:textId="77777777" w:rsidR="002B144F" w:rsidRDefault="00000000">
      <w:pPr>
        <w:spacing w:before="269" w:after="269"/>
        <w:ind w:left="120"/>
      </w:pPr>
      <w:r>
        <w:rPr>
          <w:rFonts w:ascii="Times New Roman" w:hAnsi="Times New Roman"/>
          <w:color w:val="000000"/>
        </w:rPr>
        <w:t>„სისულელეების ლაპარაკს თავი დაანებე!!“ - დააფურთხა ლაოსმა და მიწიდან წამოხტა.</w:t>
      </w:r>
    </w:p>
    <w:p w14:paraId="6AF12A15" w14:textId="77777777" w:rsidR="002B144F" w:rsidRDefault="00000000">
      <w:pPr>
        <w:spacing w:before="269" w:after="269"/>
        <w:ind w:left="120"/>
      </w:pPr>
      <w:r>
        <w:rPr>
          <w:rFonts w:ascii="Times New Roman" w:hAnsi="Times New Roman"/>
          <w:color w:val="000000"/>
        </w:rPr>
        <w:t>ის სწორი ხაზით საშასკენ გაიქცა.</w:t>
      </w:r>
    </w:p>
    <w:p w14:paraId="40E858B2" w14:textId="77777777" w:rsidR="002B144F" w:rsidRDefault="00000000">
      <w:pPr>
        <w:spacing w:before="269" w:after="269"/>
        <w:ind w:left="120"/>
      </w:pPr>
      <w:r>
        <w:rPr>
          <w:rFonts w:ascii="Times New Roman" w:hAnsi="Times New Roman"/>
          <w:color w:val="000000"/>
        </w:rPr>
        <w:t>- მაშინ როგორ მოგწონს ეს?!</w:t>
      </w:r>
    </w:p>
    <w:p w14:paraId="2C9F8240" w14:textId="77777777" w:rsidR="002B144F" w:rsidRDefault="00000000">
      <w:pPr>
        <w:spacing w:before="269" w:after="269"/>
        <w:ind w:left="120"/>
      </w:pPr>
      <w:r>
        <w:rPr>
          <w:rFonts w:ascii="Times New Roman" w:hAnsi="Times New Roman"/>
          <w:color w:val="000000"/>
        </w:rPr>
        <w:t>ლაოსის მთელი სხეული ცეცხლოვანი ჯავშანით იყო დაფარული. ეს იყო შელოცვა „დესტოა“. თავდაცვითი შელოცვის სახით წარმოჩენით და მტერზე მისი დაჭერით, ის ქმნიდა ბარიერს, რომელიც დემონების ძალებს ბლოკავდა. მასში გაბმული დემონი თავისი ძალის უმეტეს ნაწილს კარგავდა.</w:t>
      </w:r>
    </w:p>
    <w:p w14:paraId="7E54A611" w14:textId="77777777" w:rsidR="002B144F" w:rsidRDefault="00000000">
      <w:pPr>
        <w:spacing w:before="269" w:after="269"/>
        <w:ind w:left="120"/>
      </w:pPr>
      <w:r>
        <w:rPr>
          <w:rFonts w:ascii="Times New Roman" w:hAnsi="Times New Roman"/>
          <w:color w:val="000000"/>
        </w:rPr>
        <w:t>თუმცა, საშა უკან არ დაიხია, პირიქით, წინ გაიქცა.</w:t>
      </w:r>
    </w:p>
    <w:p w14:paraId="1073CBB2" w14:textId="77777777" w:rsidR="002B144F" w:rsidRDefault="00000000">
      <w:pPr>
        <w:spacing w:before="269" w:after="269"/>
        <w:ind w:left="120"/>
      </w:pPr>
      <w:r>
        <w:rPr>
          <w:rFonts w:ascii="Times New Roman" w:hAnsi="Times New Roman"/>
          <w:color w:val="000000"/>
        </w:rPr>
        <w:t>- ჰა! ზაფხულის მწერი ცეცხლისკენ მიფრინავს, ჰა?!</w:t>
      </w:r>
    </w:p>
    <w:p w14:paraId="455A2655" w14:textId="77777777" w:rsidR="002B144F" w:rsidRDefault="00000000">
      <w:pPr>
        <w:spacing w:before="269" w:after="269"/>
        <w:ind w:left="120"/>
      </w:pPr>
      <w:r>
        <w:rPr>
          <w:rFonts w:ascii="Times New Roman" w:hAnsi="Times New Roman"/>
          <w:color w:val="000000"/>
        </w:rPr>
        <w:t>ლაოსმა ხელები ფართოდ გაშალა და საშას დაესხა თავს.</w:t>
      </w:r>
    </w:p>
    <w:p w14:paraId="2E7D6D56" w14:textId="77777777" w:rsidR="002B144F" w:rsidRDefault="00000000">
      <w:pPr>
        <w:spacing w:before="269" w:after="269"/>
        <w:ind w:left="120"/>
      </w:pPr>
      <w:r>
        <w:rPr>
          <w:rFonts w:ascii="Times New Roman" w:hAnsi="Times New Roman"/>
          <w:color w:val="000000"/>
        </w:rPr>
        <w:lastRenderedPageBreak/>
        <w:t>- „გრესდე“.</w:t>
      </w:r>
    </w:p>
    <w:p w14:paraId="1CD849A5" w14:textId="77777777" w:rsidR="002B144F" w:rsidRDefault="00000000">
      <w:pPr>
        <w:spacing w:before="269" w:after="269"/>
        <w:ind w:left="120"/>
      </w:pPr>
      <w:r>
        <w:rPr>
          <w:rFonts w:ascii="Times New Roman" w:hAnsi="Times New Roman"/>
          <w:color w:val="000000"/>
        </w:rPr>
        <w:t>მის ხელისგულში შავი ალი გამოჩნდა, პირად გადაიქცა და ლაოსის მზის წნული გახვრიტა.</w:t>
      </w:r>
    </w:p>
    <w:p w14:paraId="308E0AC5" w14:textId="77777777" w:rsidR="002B144F" w:rsidRDefault="00000000">
      <w:pPr>
        <w:spacing w:before="269" w:after="269"/>
        <w:ind w:left="120"/>
      </w:pPr>
      <w:r>
        <w:rPr>
          <w:rFonts w:ascii="Times New Roman" w:hAnsi="Times New Roman"/>
          <w:color w:val="000000"/>
        </w:rPr>
        <w:t>- ღჰა... ღჰ...</w:t>
      </w:r>
    </w:p>
    <w:p w14:paraId="543FFA83" w14:textId="77777777" w:rsidR="002B144F" w:rsidRDefault="00000000">
      <w:pPr>
        <w:spacing w:before="269" w:after="269"/>
        <w:ind w:left="120"/>
      </w:pPr>
      <w:r>
        <w:rPr>
          <w:rFonts w:ascii="Times New Roman" w:hAnsi="Times New Roman"/>
          <w:color w:val="000000"/>
        </w:rPr>
        <w:t>— გითხარი, სულელო ბიჭო: „ყველაფერი მაჩვენე“. „დესტოას“ ბარიერად გადასაქცევიდ, მტერი ცეცხლით უნდა შეკრა, რომელიც გარს შემოგივლის. თუ მათ მოულოდნელობისგან დაიჭერ, შეიძლება იმუშაოს, მაგრამ თუ მტერმა ამის შესახებ იცის, ეს მას ბევრ შესაძლებლობას აძლევს.</w:t>
      </w:r>
    </w:p>
    <w:p w14:paraId="357A505A" w14:textId="77777777" w:rsidR="002B144F" w:rsidRDefault="00000000">
      <w:pPr>
        <w:spacing w:before="269" w:after="269"/>
        <w:ind w:left="120"/>
      </w:pPr>
      <w:r>
        <w:rPr>
          <w:rFonts w:ascii="Times New Roman" w:hAnsi="Times New Roman"/>
          <w:color w:val="000000"/>
        </w:rPr>
        <w:t>საშამ თავისი მაგიური ძალა შავ ცეცხლში ჩადო და ლაოსის სხეულს ცეცხლი წაუკიდა. ვერ გაუძლო და უკან გადახტა.</w:t>
      </w:r>
    </w:p>
    <w:p w14:paraId="30696197" w14:textId="77777777" w:rsidR="002B144F" w:rsidRDefault="00000000">
      <w:pPr>
        <w:spacing w:before="269" w:after="269"/>
        <w:ind w:left="120"/>
      </w:pPr>
      <w:r>
        <w:rPr>
          <w:rFonts w:ascii="Times New Roman" w:hAnsi="Times New Roman"/>
          <w:color w:val="000000"/>
        </w:rPr>
        <w:t>- ჩჩ...</w:t>
      </w:r>
    </w:p>
    <w:p w14:paraId="55D1AFFA" w14:textId="77777777" w:rsidR="002B144F" w:rsidRDefault="00000000">
      <w:pPr>
        <w:spacing w:before="269" w:after="269"/>
        <w:ind w:left="120"/>
      </w:pPr>
      <w:r>
        <w:rPr>
          <w:rFonts w:ascii="Times New Roman" w:hAnsi="Times New Roman"/>
          <w:color w:val="000000"/>
        </w:rPr>
        <w:t>მთელი ძალა ანტიმაგიაში ჩადო და ლაოსმა „გრესდე“ მოიშორა. საშასთვის უკან დახევას აპირებდა, მაგრამ შემდეგ შოკისგან ამოისუნთქა.</w:t>
      </w:r>
    </w:p>
    <w:p w14:paraId="6858E6A8" w14:textId="77777777" w:rsidR="002B144F" w:rsidRDefault="00000000">
      <w:pPr>
        <w:spacing w:before="269" w:after="269"/>
        <w:ind w:left="120"/>
      </w:pPr>
      <w:r>
        <w:rPr>
          <w:rFonts w:ascii="Times New Roman" w:hAnsi="Times New Roman"/>
          <w:color w:val="000000"/>
        </w:rPr>
        <w:t>— ეს ისაა, რასაც ეძებ?</w:t>
      </w:r>
    </w:p>
    <w:p w14:paraId="359596E5" w14:textId="77777777" w:rsidR="002B144F" w:rsidRDefault="00000000">
      <w:pPr>
        <w:spacing w:before="269" w:after="269"/>
        <w:ind w:left="120"/>
      </w:pPr>
      <w:r>
        <w:rPr>
          <w:rFonts w:ascii="Times New Roman" w:hAnsi="Times New Roman"/>
          <w:color w:val="000000"/>
        </w:rPr>
        <w:t>საშას ხელში გმირთა აკადემიის სკოლის სამკერდე ნიშანი ეჭირა. მან ის სწორედ ახლა მოიპარა, როცა მასთან დაახლოების შანსი მიეცა.</w:t>
      </w:r>
    </w:p>
    <w:p w14:paraId="46CA9D31" w14:textId="77777777" w:rsidR="002B144F" w:rsidRDefault="00000000">
      <w:pPr>
        <w:spacing w:before="269" w:after="269"/>
        <w:ind w:left="120"/>
      </w:pPr>
      <w:r>
        <w:rPr>
          <w:rFonts w:ascii="Times New Roman" w:hAnsi="Times New Roman"/>
          <w:color w:val="000000"/>
        </w:rPr>
        <w:t>- ვიცით, რომ ამ ტბიდან წმინდა წყალი მოედინება და აორთქლების შემთხვევაშიც კი ბოლომდე არ გაქრება. რადგან მისი გამოყენება შეგეძლოთ, მაშინვე უნდა გაგეკეთებინათ, მაგრამ არა, მშვიდად მიეცით საკუთარ თავს უფლება, თავი აერიდებინათ და აი, რა მოხდა.</w:t>
      </w:r>
    </w:p>
    <w:p w14:paraId="65FD3E02" w14:textId="77777777" w:rsidR="002B144F" w:rsidRDefault="00000000">
      <w:pPr>
        <w:spacing w:before="269" w:after="269"/>
        <w:ind w:left="120"/>
      </w:pPr>
      <w:r>
        <w:rPr>
          <w:rFonts w:ascii="Times New Roman" w:hAnsi="Times New Roman"/>
          <w:color w:val="000000"/>
        </w:rPr>
        <w:t>- გაჩუმდი! რადგან ასე გინდა, შენს სურვილს შევასრულებ და მთელი ძალით შეგებრძოლები!</w:t>
      </w:r>
    </w:p>
    <w:p w14:paraId="3F40D16E" w14:textId="77777777" w:rsidR="002B144F" w:rsidRDefault="00000000">
      <w:pPr>
        <w:spacing w:before="269" w:after="269"/>
        <w:ind w:left="120"/>
      </w:pPr>
      <w:r>
        <w:rPr>
          <w:rFonts w:ascii="Times New Roman" w:hAnsi="Times New Roman"/>
          <w:color w:val="000000"/>
        </w:rPr>
        <w:t>ლაოსმა მის წინ წმინდა ალის ჯადოსნური წრე დახატა. მას შემდეგ, რაც ცენტრიდან მძვინვარე ალი ამოვიდა, მის შიგნით ხმლის სილუეტი გამოჩნდა.</w:t>
      </w:r>
    </w:p>
    <w:p w14:paraId="34AF48B8" w14:textId="77777777" w:rsidR="002B144F" w:rsidRDefault="00000000">
      <w:pPr>
        <w:spacing w:before="269" w:after="269"/>
        <w:ind w:left="120"/>
      </w:pPr>
      <w:r>
        <w:rPr>
          <w:rFonts w:ascii="Times New Roman" w:hAnsi="Times New Roman"/>
          <w:color w:val="000000"/>
        </w:rPr>
        <w:t>— სამართალი აღადგინე, გალუფორდ!</w:t>
      </w:r>
    </w:p>
    <w:p w14:paraId="438599EE" w14:textId="77777777" w:rsidR="002B144F" w:rsidRDefault="00000000">
      <w:pPr>
        <w:spacing w:before="269" w:after="269"/>
        <w:ind w:left="120"/>
      </w:pPr>
      <w:r>
        <w:rPr>
          <w:rFonts w:ascii="Times New Roman" w:hAnsi="Times New Roman"/>
          <w:color w:val="000000"/>
        </w:rPr>
        <w:t>როგორც კი ლაოსმა ეს თქვა, წმინდა ხმალმა აღმავალი ალი შთანთქა. გამოჩნდა ხმალი, რომელიც ჟოლოსფრად მბზინავი იყო.</w:t>
      </w:r>
    </w:p>
    <w:p w14:paraId="776F0631" w14:textId="77777777" w:rsidR="002B144F" w:rsidRDefault="00000000">
      <w:pPr>
        <w:spacing w:before="269" w:after="269"/>
        <w:ind w:left="120"/>
      </w:pPr>
      <w:r>
        <w:rPr>
          <w:rFonts w:ascii="Times New Roman" w:hAnsi="Times New Roman"/>
          <w:color w:val="000000"/>
        </w:rPr>
        <w:t>- როგორ მოგწონთ? 88 წმინდა ხმალს შორის ეს ცეცხლოვანი ხმალი ყველაზე ცხელია. რას ფიქრობთ გალუფორდის წმინდა ცეცხლოვანი ფერფლის ხმლის ჯადოსნურ ძალაზე, რომელმაც, როგორც ამბობენ, თავად მზე შექმნა?</w:t>
      </w:r>
    </w:p>
    <w:p w14:paraId="794D719F" w14:textId="77777777" w:rsidR="002B144F" w:rsidRDefault="00000000">
      <w:pPr>
        <w:spacing w:before="269" w:after="269"/>
        <w:ind w:left="120"/>
      </w:pPr>
      <w:r>
        <w:rPr>
          <w:rFonts w:ascii="Times New Roman" w:hAnsi="Times New Roman"/>
          <w:color w:val="000000"/>
        </w:rPr>
        <w:lastRenderedPageBreak/>
        <w:t>„სულელი ბიჭი. არ აქვს მნიშვნელობა, რამდენად წარმოუდგენელია მისი ჯადოსნური ძალა, თუ ხმლისმჭრელი მას არ იყენებს“, - ხუმრობდა საშა.</w:t>
      </w:r>
    </w:p>
    <w:p w14:paraId="2B0CC94A" w14:textId="77777777" w:rsidR="002B144F" w:rsidRDefault="00000000">
      <w:pPr>
        <w:spacing w:before="269" w:after="269"/>
        <w:ind w:left="120"/>
      </w:pPr>
      <w:r>
        <w:rPr>
          <w:rFonts w:ascii="Times New Roman" w:hAnsi="Times New Roman"/>
          <w:color w:val="000000"/>
        </w:rPr>
        <w:t>- ჰა! ეს რა არის? ეს რა არის?! გეშინია?</w:t>
      </w:r>
    </w:p>
    <w:p w14:paraId="2492DE59" w14:textId="77777777" w:rsidR="002B144F" w:rsidRDefault="00000000">
      <w:pPr>
        <w:spacing w:before="269" w:after="269"/>
        <w:ind w:left="120"/>
      </w:pPr>
      <w:r>
        <w:rPr>
          <w:rFonts w:ascii="Times New Roman" w:hAnsi="Times New Roman"/>
          <w:color w:val="000000"/>
        </w:rPr>
        <w:t>საშამ ამოიოხრა.</w:t>
      </w:r>
    </w:p>
    <w:p w14:paraId="3168B43B" w14:textId="77777777" w:rsidR="002B144F" w:rsidRDefault="00000000">
      <w:pPr>
        <w:spacing w:before="269" w:after="269"/>
        <w:ind w:left="120"/>
      </w:pPr>
      <w:r>
        <w:rPr>
          <w:rFonts w:ascii="Times New Roman" w:hAnsi="Times New Roman"/>
          <w:color w:val="000000"/>
        </w:rPr>
        <w:t>- ვერ ხვდები? მე ვამბობ, რომ ეს ხმალი ასეთ სულელის ხელში დროს კარგავს.</w:t>
      </w:r>
    </w:p>
    <w:p w14:paraId="18D7023E" w14:textId="77777777" w:rsidR="002B144F" w:rsidRDefault="00000000">
      <w:pPr>
        <w:spacing w:before="269" w:after="269"/>
        <w:ind w:left="120"/>
      </w:pPr>
      <w:r>
        <w:rPr>
          <w:rFonts w:ascii="Times New Roman" w:hAnsi="Times New Roman"/>
          <w:color w:val="000000"/>
        </w:rPr>
        <w:t>ხელის მსუბუქი ქნევით საშამ გრესდე გაათავისუფლა.</w:t>
      </w:r>
    </w:p>
    <w:p w14:paraId="0B7DD0F4" w14:textId="77777777" w:rsidR="002B144F" w:rsidRDefault="00000000">
      <w:pPr>
        <w:spacing w:before="269" w:after="269"/>
        <w:ind w:left="120"/>
      </w:pPr>
      <w:r>
        <w:rPr>
          <w:rFonts w:ascii="Times New Roman" w:hAnsi="Times New Roman"/>
          <w:color w:val="000000"/>
        </w:rPr>
        <w:t>- ეს არ გამოვა!</w:t>
      </w:r>
    </w:p>
    <w:p w14:paraId="74C5DE9A" w14:textId="77777777" w:rsidR="002B144F" w:rsidRDefault="00000000">
      <w:pPr>
        <w:spacing w:before="269" w:after="269"/>
        <w:ind w:left="120"/>
      </w:pPr>
      <w:r>
        <w:rPr>
          <w:rFonts w:ascii="Times New Roman" w:hAnsi="Times New Roman"/>
          <w:color w:val="000000"/>
        </w:rPr>
        <w:t>როგორც კი გალუფორდი ცეცხლში გაეხვა, მან მყისიერად ააფეთქა გრესი.</w:t>
      </w:r>
    </w:p>
    <w:p w14:paraId="65F9C276" w14:textId="77777777" w:rsidR="002B144F" w:rsidRDefault="00000000">
      <w:pPr>
        <w:spacing w:before="269" w:after="269"/>
        <w:ind w:left="120"/>
      </w:pPr>
      <w:r>
        <w:rPr>
          <w:rFonts w:ascii="Times New Roman" w:hAnsi="Times New Roman"/>
          <w:color w:val="000000"/>
        </w:rPr>
        <w:t>- ჯანდაბა, მართლა გამაბრაზე შენი ბოლო სიტყვებით. ბრძოლებში მთავარია უკანალში ცემა!!</w:t>
      </w:r>
    </w:p>
    <w:p w14:paraId="39A62746" w14:textId="77777777" w:rsidR="002B144F" w:rsidRDefault="00000000">
      <w:pPr>
        <w:spacing w:before="269" w:after="269"/>
        <w:ind w:left="120"/>
      </w:pPr>
      <w:r>
        <w:rPr>
          <w:rFonts w:ascii="Times New Roman" w:hAnsi="Times New Roman"/>
          <w:color w:val="000000"/>
        </w:rPr>
        <w:t>„დესტოაში“ გახვეულმა ლაოსმა გალუფორდი გააფთრებით დაუქნია.</w:t>
      </w:r>
    </w:p>
    <w:p w14:paraId="363D6C51" w14:textId="77777777" w:rsidR="002B144F" w:rsidRDefault="00000000">
      <w:pPr>
        <w:spacing w:before="269" w:after="269"/>
        <w:ind w:left="120"/>
      </w:pPr>
      <w:r>
        <w:rPr>
          <w:rFonts w:ascii="Times New Roman" w:hAnsi="Times New Roman"/>
          <w:color w:val="000000"/>
        </w:rPr>
        <w:t>— ჰაია-ა-ა!!</w:t>
      </w:r>
    </w:p>
    <w:p w14:paraId="6D7128A1" w14:textId="77777777" w:rsidR="002B144F" w:rsidRDefault="00000000">
      <w:pPr>
        <w:spacing w:before="269" w:after="269"/>
        <w:ind w:left="120"/>
      </w:pPr>
      <w:r>
        <w:rPr>
          <w:rFonts w:ascii="Times New Roman" w:hAnsi="Times New Roman"/>
          <w:color w:val="000000"/>
        </w:rPr>
        <w:t>ლაოსმა წმინდა ხმალი დაარტყა. მიუხედავად იმისა, რომ საშა „ფლესით“ უკან დაიხია, მძვინვარე წმინდა ალი მის გარშემო გავრცელდა და მთელი ტერიტორია ცეცხლის ზღვად აქცია. ალის კედელი გამოჩნდა, რომელიც საშას გაქცევას ბლოკავდა.</w:t>
      </w:r>
    </w:p>
    <w:p w14:paraId="29309416" w14:textId="77777777" w:rsidR="002B144F" w:rsidRDefault="00000000">
      <w:pPr>
        <w:spacing w:before="269" w:after="269"/>
        <w:ind w:left="120"/>
      </w:pPr>
      <w:r>
        <w:rPr>
          <w:rFonts w:ascii="Times New Roman" w:hAnsi="Times New Roman"/>
          <w:color w:val="000000"/>
        </w:rPr>
        <w:t>- მე დავაბრუნე.</w:t>
      </w:r>
    </w:p>
    <w:p w14:paraId="47ADE389" w14:textId="77777777" w:rsidR="002B144F" w:rsidRDefault="00000000">
      <w:pPr>
        <w:spacing w:before="269" w:after="269"/>
        <w:ind w:left="120"/>
      </w:pPr>
      <w:r>
        <w:rPr>
          <w:rFonts w:ascii="Times New Roman" w:hAnsi="Times New Roman"/>
          <w:color w:val="000000"/>
        </w:rPr>
        <w:t>ლაოსმა გმირთა აკადემიის სკოლის სამკერდე ნიშანი აიღო.</w:t>
      </w:r>
    </w:p>
    <w:p w14:paraId="74FEECE9" w14:textId="77777777" w:rsidR="002B144F" w:rsidRDefault="00000000">
      <w:pPr>
        <w:spacing w:before="269" w:after="269"/>
        <w:ind w:left="120"/>
      </w:pPr>
      <w:r>
        <w:rPr>
          <w:rFonts w:ascii="Times New Roman" w:hAnsi="Times New Roman"/>
          <w:color w:val="000000"/>
        </w:rPr>
        <w:t>- განგებ მოიპარე, რადგან არ გინდოდა ჯადოსნური ბარიერი გამომეყენებინა, არა?</w:t>
      </w:r>
    </w:p>
    <w:p w14:paraId="72D3A74B" w14:textId="77777777" w:rsidR="002B144F" w:rsidRDefault="00000000">
      <w:pPr>
        <w:spacing w:before="269" w:after="269"/>
        <w:ind w:left="120"/>
      </w:pPr>
      <w:r>
        <w:rPr>
          <w:rFonts w:ascii="Times New Roman" w:hAnsi="Times New Roman"/>
          <w:color w:val="000000"/>
        </w:rPr>
        <w:t>საშამ ტუჩები მაგრად მოკუმა.</w:t>
      </w:r>
    </w:p>
    <w:p w14:paraId="3CC5E3CE" w14:textId="77777777" w:rsidR="002B144F" w:rsidRDefault="00000000">
      <w:pPr>
        <w:spacing w:before="269" w:after="269"/>
        <w:ind w:left="120"/>
      </w:pPr>
      <w:r>
        <w:rPr>
          <w:rFonts w:ascii="Times New Roman" w:hAnsi="Times New Roman"/>
          <w:color w:val="000000"/>
        </w:rPr>
        <w:t>- ჰა, შენ გამოიცანით! - თქვა ლაოსმა. - მაშ, როგორია ეს? როცა ის, ვისაც დასცინოდი, შენში ხედავს?</w:t>
      </w:r>
    </w:p>
    <w:p w14:paraId="0EC11D8C" w14:textId="77777777" w:rsidR="002B144F" w:rsidRDefault="00000000">
      <w:pPr>
        <w:spacing w:before="269" w:after="269"/>
        <w:ind w:left="120"/>
      </w:pPr>
      <w:r>
        <w:rPr>
          <w:rFonts w:ascii="Times New Roman" w:hAnsi="Times New Roman"/>
          <w:color w:val="000000"/>
        </w:rPr>
        <w:t>სკოლის სამკერდე ნიშნით ხელში, ლაოსმა ჯადოსნური ძალა დაასხა. მისი ფეხების ქვეშ წმინდა წყალი ამოხეთქა და უამრავი წყლის ბურთი ამოტივტივდა.</w:t>
      </w:r>
    </w:p>
    <w:p w14:paraId="219730D2" w14:textId="77777777" w:rsidR="002B144F" w:rsidRDefault="00000000">
      <w:pPr>
        <w:spacing w:before="269" w:after="269"/>
        <w:ind w:left="120"/>
      </w:pPr>
      <w:r>
        <w:rPr>
          <w:rFonts w:ascii="Times New Roman" w:hAnsi="Times New Roman"/>
          <w:color w:val="000000"/>
        </w:rPr>
        <w:t>„დალუქეთ, გალუფორდ.“</w:t>
      </w:r>
    </w:p>
    <w:p w14:paraId="40389B2A" w14:textId="77777777" w:rsidR="002B144F" w:rsidRDefault="00000000">
      <w:pPr>
        <w:spacing w:before="269" w:after="269"/>
        <w:ind w:left="120"/>
      </w:pPr>
      <w:r>
        <w:rPr>
          <w:rFonts w:ascii="Times New Roman" w:hAnsi="Times New Roman"/>
          <w:color w:val="000000"/>
        </w:rPr>
        <w:t>წმინდა წყლის ბურთულები, გალუფორდის წმინდა ალში გახვეული. ისინი საშას ჰაერში გარს ერტყნენ და ჯადოსნურ წრეს ქმნიდნენ. ეს იყო ძლიერი ბარიერი, რომელიც დემონების ძალას ბლოკავდა.</w:t>
      </w:r>
    </w:p>
    <w:p w14:paraId="56A580E9" w14:textId="77777777" w:rsidR="002B144F" w:rsidRDefault="00000000">
      <w:pPr>
        <w:spacing w:before="269" w:after="269"/>
        <w:ind w:left="120"/>
      </w:pPr>
      <w:r>
        <w:rPr>
          <w:rFonts w:ascii="Times New Roman" w:hAnsi="Times New Roman"/>
          <w:color w:val="000000"/>
        </w:rPr>
        <w:lastRenderedPageBreak/>
        <w:t>- მაშ, მოგეწონა „ბარდისდი“? მაგიური ძალის გამომუშავება მაინც შეგიძლია? და მოძრაობა? არაფრის გაკეთება არ შეგიძლია, არა?!</w:t>
      </w:r>
    </w:p>
    <w:p w14:paraId="264F3EA4" w14:textId="77777777" w:rsidR="002B144F" w:rsidRDefault="00000000">
      <w:pPr>
        <w:spacing w:before="269" w:after="269"/>
        <w:ind w:left="120"/>
      </w:pPr>
      <w:r>
        <w:rPr>
          <w:rFonts w:ascii="Times New Roman" w:hAnsi="Times New Roman"/>
          <w:color w:val="000000"/>
        </w:rPr>
        <w:t>ლაოსმა გალუფორდის რჩევა საშასკენ მიუთითა.</w:t>
      </w:r>
    </w:p>
    <w:p w14:paraId="4922E4CE" w14:textId="77777777" w:rsidR="002B144F" w:rsidRDefault="00000000">
      <w:pPr>
        <w:spacing w:before="269" w:after="269"/>
        <w:ind w:left="120"/>
      </w:pPr>
      <w:r>
        <w:rPr>
          <w:rFonts w:ascii="Times New Roman" w:hAnsi="Times New Roman"/>
          <w:color w:val="000000"/>
        </w:rPr>
        <w:t>- ისე საშინლად გცემ, რომ ასე თავხედურად აღარასდროს იყვირო!</w:t>
      </w:r>
    </w:p>
    <w:p w14:paraId="5AB09AC3" w14:textId="77777777" w:rsidR="002B144F" w:rsidRDefault="00000000">
      <w:pPr>
        <w:spacing w:before="269" w:after="269"/>
        <w:ind w:left="120"/>
      </w:pPr>
      <w:r>
        <w:rPr>
          <w:rFonts w:ascii="Times New Roman" w:hAnsi="Times New Roman"/>
          <w:color w:val="000000"/>
        </w:rPr>
        <w:t>მიწიდან წამოხტა. მომდევნო წამს სისხლი ამოაღებინა და ერთ მუხლზე დაეცა. გალუფორდი ხელიდან გაუვარდა და მიწაში ჩაიძირა.</w:t>
      </w:r>
    </w:p>
    <w:p w14:paraId="442E0235" w14:textId="77777777" w:rsidR="002B144F" w:rsidRDefault="00000000">
      <w:pPr>
        <w:spacing w:before="269" w:after="269"/>
        <w:ind w:left="120"/>
      </w:pPr>
      <w:r>
        <w:rPr>
          <w:rFonts w:ascii="Times New Roman" w:hAnsi="Times New Roman"/>
          <w:color w:val="000000"/>
        </w:rPr>
        <w:t>— …ხ…ა-ა… რ-რა ჯანდაბა… ჯანდაბა?..</w:t>
      </w:r>
    </w:p>
    <w:p w14:paraId="34177D27" w14:textId="77777777" w:rsidR="002B144F" w:rsidRDefault="00000000">
      <w:pPr>
        <w:spacing w:before="269" w:after="269"/>
        <w:ind w:left="120"/>
      </w:pPr>
      <w:r>
        <w:rPr>
          <w:rFonts w:ascii="Times New Roman" w:hAnsi="Times New Roman"/>
          <w:color w:val="000000"/>
        </w:rPr>
        <w:t>— გადაწყვიტე, რომ მოპარულ სამკერდე ნიშანს უბრალოდ დავაბრუნებდი?</w:t>
      </w:r>
    </w:p>
    <w:p w14:paraId="0429091A" w14:textId="77777777" w:rsidR="002B144F" w:rsidRDefault="00000000">
      <w:pPr>
        <w:spacing w:before="269" w:after="269"/>
        <w:ind w:left="120"/>
      </w:pPr>
      <w:r>
        <w:rPr>
          <w:rFonts w:ascii="Times New Roman" w:hAnsi="Times New Roman"/>
          <w:color w:val="000000"/>
        </w:rPr>
        <w:t>ლაოსმა სკოლის სამკერდე ნიშანს შეხედა. ჯადოსნური თვალებით უფრო ღრმად ჩაიხედა მის უფსკრულში და დაინახა, რომ მისი მაგიური ძალის ტალღის სიგრძე შეიცვალა.</w:t>
      </w:r>
    </w:p>
    <w:p w14:paraId="354EEC4F" w14:textId="77777777" w:rsidR="002B144F" w:rsidRDefault="00000000">
      <w:pPr>
        <w:spacing w:before="269" w:after="269"/>
        <w:ind w:left="120"/>
      </w:pPr>
      <w:r>
        <w:rPr>
          <w:rFonts w:ascii="Times New Roman" w:hAnsi="Times New Roman"/>
          <w:color w:val="000000"/>
        </w:rPr>
        <w:t>- დანის შელოცვა შენი სკოლის სამკერდე ნიშანს შევუხამე.</w:t>
      </w:r>
    </w:p>
    <w:p w14:paraId="2FCC5F94" w14:textId="77777777" w:rsidR="002B144F" w:rsidRDefault="00000000">
      <w:pPr>
        <w:spacing w:before="269" w:after="269"/>
        <w:ind w:left="120"/>
      </w:pPr>
      <w:r>
        <w:rPr>
          <w:rFonts w:ascii="Times New Roman" w:hAnsi="Times New Roman"/>
          <w:color w:val="000000"/>
        </w:rPr>
        <w:t>ლაოსმა წამოდგომა სცადა, ფეხები დაჭიმული ჰქონდა. მაგრამ, როგორც ჩანს, ძალა აღარ ჰქონდა მის სხეულს.</w:t>
      </w:r>
    </w:p>
    <w:p w14:paraId="4E7B722D" w14:textId="77777777" w:rsidR="002B144F" w:rsidRDefault="00000000">
      <w:pPr>
        <w:spacing w:before="269" w:after="269"/>
        <w:ind w:left="120"/>
      </w:pPr>
      <w:r>
        <w:rPr>
          <w:rFonts w:ascii="Times New Roman" w:hAnsi="Times New Roman"/>
          <w:color w:val="000000"/>
        </w:rPr>
        <w:t>„ვფიქრობ, იცით, რომ „დეინი“ ჯადოსნური ძალით დაფარული შხამია. ის აზიანებს იმ ადამიანის საყრდენსა და სხეულს, რომელსაც ის ხვდება და ანადგურებს მათ შინაგან ორგანოებს, რომლებსაც ჯადოსნური ძალა აქვთ. სკოლის სამკერდე ნიშნის გამოყენებით, თქვენ „დეინით“ დააბინძურეთ წმინდა წყალი. თუ მას ამ მდგომარეობაში გამოიყენებთ, წმინდა ჯადოსნურ ძალასთან ერთად შხამსაც შეიწოვთ, ამიტომ ის, რაც თქვენ დაგემართათ, გასაკვირი არაფერია.“</w:t>
      </w:r>
    </w:p>
    <w:p w14:paraId="70D81823" w14:textId="77777777" w:rsidR="002B144F" w:rsidRDefault="00000000">
      <w:pPr>
        <w:spacing w:before="269" w:after="269"/>
        <w:ind w:left="120"/>
      </w:pPr>
      <w:r>
        <w:rPr>
          <w:rFonts w:ascii="Times New Roman" w:hAnsi="Times New Roman"/>
          <w:color w:val="000000"/>
        </w:rPr>
        <w:t>— ...პირველად მესმის, რომ... არტეფაქტი შეიძლება შელოცვასთან შერწყმული იყოს...</w:t>
      </w:r>
    </w:p>
    <w:p w14:paraId="2D22F738" w14:textId="77777777" w:rsidR="002B144F" w:rsidRDefault="00000000">
      <w:pPr>
        <w:spacing w:before="269" w:after="269"/>
        <w:ind w:left="120"/>
      </w:pPr>
      <w:r>
        <w:rPr>
          <w:rFonts w:ascii="Times New Roman" w:hAnsi="Times New Roman"/>
          <w:color w:val="000000"/>
        </w:rPr>
        <w:t>- სულელო. სხვა დემონებსაც კი მხოლოდ ნეკრონული რასის საიდუმლო ხელოვნების საფუძვლები ასწავლიან. გგონია, რომ შენ, ადამიანო, ყველაფერი იცი ამის შესახებ?</w:t>
      </w:r>
    </w:p>
    <w:p w14:paraId="3172E69A" w14:textId="77777777" w:rsidR="002B144F" w:rsidRDefault="00000000">
      <w:pPr>
        <w:spacing w:before="269" w:after="269"/>
        <w:ind w:left="120"/>
      </w:pPr>
      <w:r>
        <w:rPr>
          <w:rFonts w:ascii="Times New Roman" w:hAnsi="Times New Roman"/>
          <w:color w:val="000000"/>
        </w:rPr>
        <w:t>ლაოსი მიწაზე დაცოცავდა და ხელი გაიწოდა, რათა გალუფორდის დაჭერა სცადა.</w:t>
      </w:r>
    </w:p>
    <w:p w14:paraId="200571D2" w14:textId="77777777" w:rsidR="002B144F" w:rsidRDefault="00000000">
      <w:pPr>
        <w:spacing w:before="269" w:after="269"/>
        <w:ind w:left="120"/>
      </w:pPr>
      <w:r>
        <w:rPr>
          <w:rFonts w:ascii="Times New Roman" w:hAnsi="Times New Roman"/>
          <w:color w:val="000000"/>
        </w:rPr>
        <w:t>- ჰემ, ვხედავ, რომ ჯერ კიდევ არ დანებებულხარ.</w:t>
      </w:r>
    </w:p>
    <w:p w14:paraId="0BEC50E5" w14:textId="77777777" w:rsidR="002B144F" w:rsidRDefault="00000000">
      <w:pPr>
        <w:spacing w:before="269" w:after="269"/>
        <w:ind w:left="120"/>
      </w:pPr>
      <w:r>
        <w:rPr>
          <w:rFonts w:ascii="Times New Roman" w:hAnsi="Times New Roman"/>
          <w:color w:val="000000"/>
        </w:rPr>
        <w:t>— ...ჩშ-გაჩუმდი... ის ფაქტი, რომ წმინდა წყალი მოწამლე, არ ნიშნავს, რომ მან თავისი ეფექტი დაკარგა. „ბარდისდი“ უკვე მოქმედებს. ეს შელოცვა ბოლო 100 წლის განმავლობაში შემუშავდა. არც იმ რეინკარნირებულმა და არც შენ, ეშმაკო, არ იცი მისი განადგურება. თეორიულად, განძრევაც კი არ უნდა შეგეძლოს.</w:t>
      </w:r>
    </w:p>
    <w:p w14:paraId="03E81F3C" w14:textId="77777777" w:rsidR="002B144F" w:rsidRDefault="00000000">
      <w:pPr>
        <w:spacing w:before="269" w:after="269"/>
        <w:ind w:left="120"/>
      </w:pPr>
      <w:r>
        <w:rPr>
          <w:rFonts w:ascii="Times New Roman" w:hAnsi="Times New Roman"/>
          <w:color w:val="000000"/>
        </w:rPr>
        <w:lastRenderedPageBreak/>
        <w:t>ლაოსის სხეული წმინდა შუქით იყო მოცული. ეს სამკურნალო მაგია იყო.</w:t>
      </w:r>
    </w:p>
    <w:p w14:paraId="7B03038E" w14:textId="77777777" w:rsidR="002B144F" w:rsidRDefault="00000000">
      <w:pPr>
        <w:spacing w:before="269" w:after="269"/>
        <w:ind w:left="120"/>
      </w:pPr>
      <w:r>
        <w:rPr>
          <w:rFonts w:ascii="Times New Roman" w:hAnsi="Times New Roman"/>
          <w:color w:val="000000"/>
        </w:rPr>
        <w:t>- სანამ „დე იგერიას“ გავლენის ქვეშ ვიქნებით, მუდმივად აღვდგებით. რამდენიც არ უნდა ეცადოთ, გამარჯვების შანსი არ გაქვთ.</w:t>
      </w:r>
    </w:p>
    <w:p w14:paraId="3DAC58B8" w14:textId="77777777" w:rsidR="002B144F" w:rsidRDefault="00000000">
      <w:pPr>
        <w:spacing w:before="269" w:after="269"/>
        <w:ind w:left="120"/>
      </w:pPr>
      <w:r>
        <w:rPr>
          <w:rFonts w:ascii="Times New Roman" w:hAnsi="Times New Roman"/>
          <w:color w:val="000000"/>
        </w:rPr>
        <w:t>„დე იგერიას“ სამკურნალო ძალამ ოდნავ გადააჭარბა „დანეს“ მიერ მიყენებულ ზიანს და ლაოსმა წმინდა ხმლის ტარს ხელი დაავლო. ის ნელა წამოდგა და ხმალს დაეყრდნო.</w:t>
      </w:r>
    </w:p>
    <w:p w14:paraId="17D467AF" w14:textId="77777777" w:rsidR="002B144F" w:rsidRDefault="00000000">
      <w:pPr>
        <w:spacing w:before="269" w:after="269"/>
        <w:ind w:left="120"/>
      </w:pPr>
      <w:r>
        <w:rPr>
          <w:rFonts w:ascii="Times New Roman" w:hAnsi="Times New Roman"/>
          <w:color w:val="000000"/>
        </w:rPr>
        <w:t>- ძირითადად, მაშინაც კი, თუ რამის გაკეთებას ცდილობ, მისი გატეხვის სწავლის შემდეგ, მაინც ვერ გაინძრე.</w:t>
      </w:r>
    </w:p>
    <w:p w14:paraId="4A9A5A13" w14:textId="77777777" w:rsidR="002B144F" w:rsidRDefault="00000000">
      <w:pPr>
        <w:spacing w:before="269" w:after="269"/>
        <w:ind w:left="120"/>
      </w:pPr>
      <w:r>
        <w:rPr>
          <w:rFonts w:ascii="Times New Roman" w:hAnsi="Times New Roman"/>
          <w:color w:val="000000"/>
        </w:rPr>
        <w:t>— თქვენდა სამწუხაროდ, მხოლოდ ის მჭირდება, რომ მას ჩემი ჯადოსნური თვალებით შევხედო.</w:t>
      </w:r>
    </w:p>
    <w:p w14:paraId="1E7E58E8" w14:textId="77777777" w:rsidR="002B144F" w:rsidRDefault="00000000">
      <w:pPr>
        <w:spacing w:before="269" w:after="269"/>
        <w:ind w:left="120"/>
      </w:pPr>
      <w:r>
        <w:rPr>
          <w:rFonts w:ascii="Times New Roman" w:hAnsi="Times New Roman"/>
          <w:color w:val="000000"/>
        </w:rPr>
        <w:t>საშას თვალებში ჯადოსნური წრეები გამოჩნდა. მას მხოლოდ ერთი შეხედვა დასჭირდა და იმავე წამს, როგორც ამომავალი ალი, ასევე ცეცხლში გახვეული წყლის სფეროების ბარიერი, დამსხვრეული მინავით დაიმსხვრა და გაქრა.</w:t>
      </w:r>
    </w:p>
    <w:p w14:paraId="70257320" w14:textId="77777777" w:rsidR="002B144F" w:rsidRDefault="00000000">
      <w:pPr>
        <w:spacing w:before="269" w:after="269"/>
        <w:ind w:left="120"/>
      </w:pPr>
      <w:r>
        <w:rPr>
          <w:rFonts w:ascii="Times New Roman" w:hAnsi="Times New Roman"/>
          <w:color w:val="000000"/>
        </w:rPr>
        <w:t>- არ იცი, რატომ მეძახიან განადგურების ჯადოქარს?</w:t>
      </w:r>
    </w:p>
    <w:p w14:paraId="67BE9154" w14:textId="77777777" w:rsidR="002B144F" w:rsidRDefault="00000000">
      <w:pPr>
        <w:spacing w:before="269" w:after="269"/>
        <w:ind w:left="120"/>
      </w:pPr>
      <w:r>
        <w:rPr>
          <w:rFonts w:ascii="Times New Roman" w:hAnsi="Times New Roman"/>
          <w:color w:val="000000"/>
        </w:rPr>
        <w:t>— ...ასე არ უნდა იყოს...</w:t>
      </w:r>
    </w:p>
    <w:p w14:paraId="14DA235A" w14:textId="77777777" w:rsidR="002B144F" w:rsidRDefault="00000000">
      <w:pPr>
        <w:spacing w:before="269" w:after="269"/>
        <w:ind w:left="120"/>
      </w:pPr>
      <w:r>
        <w:rPr>
          <w:rFonts w:ascii="Times New Roman" w:hAnsi="Times New Roman"/>
          <w:color w:val="000000"/>
        </w:rPr>
        <w:t>ლაოსი გაოცებით უყურებდა მის წინ გადაშლილ სანახაობას.</w:t>
      </w:r>
    </w:p>
    <w:p w14:paraId="0F8AF363" w14:textId="77777777" w:rsidR="002B144F" w:rsidRDefault="00000000">
      <w:pPr>
        <w:spacing w:before="269" w:after="269"/>
        <w:ind w:left="120"/>
      </w:pPr>
      <w:r>
        <w:rPr>
          <w:rFonts w:ascii="Times New Roman" w:hAnsi="Times New Roman"/>
          <w:color w:val="000000"/>
        </w:rPr>
        <w:t>— ...არ ვიცოდი, რომ... მაგიის განადგურება „განადგურების ჯადოსნური თვალებით“ შეიძლება...</w:t>
      </w:r>
    </w:p>
    <w:p w14:paraId="60A7DF93" w14:textId="77777777" w:rsidR="002B144F" w:rsidRDefault="00000000">
      <w:pPr>
        <w:spacing w:before="269" w:after="269"/>
        <w:ind w:left="120"/>
      </w:pPr>
      <w:r>
        <w:rPr>
          <w:rFonts w:ascii="Times New Roman" w:hAnsi="Times New Roman"/>
          <w:color w:val="000000"/>
        </w:rPr>
        <w:t>- ამიტომაც გეუბნები, რომ სულელი ხარ. ამ ქვეყნად ბევრი რამ არის, რაც არ იცი.</w:t>
      </w:r>
    </w:p>
    <w:p w14:paraId="2338F69A" w14:textId="77777777" w:rsidR="002B144F" w:rsidRDefault="00000000">
      <w:pPr>
        <w:spacing w:before="269" w:after="269"/>
        <w:ind w:left="120"/>
      </w:pPr>
      <w:r>
        <w:rPr>
          <w:rFonts w:ascii="Times New Roman" w:hAnsi="Times New Roman"/>
          <w:color w:val="000000"/>
        </w:rPr>
        <w:t>საშამ ჯადოსნური თვალებით შეხედა ლაოსს და მან მაშინვე სისხლი ამოაფუჭა.</w:t>
      </w:r>
    </w:p>
    <w:p w14:paraId="5B593082" w14:textId="77777777" w:rsidR="002B144F" w:rsidRDefault="00000000">
      <w:pPr>
        <w:spacing w:before="269" w:after="269"/>
        <w:ind w:left="120"/>
      </w:pPr>
      <w:r>
        <w:rPr>
          <w:rFonts w:ascii="Times New Roman" w:hAnsi="Times New Roman"/>
          <w:color w:val="000000"/>
        </w:rPr>
        <w:t>- ღა... რა ჯანდაბაა... ჯანდაბა?</w:t>
      </w:r>
    </w:p>
    <w:p w14:paraId="07A6DEC5" w14:textId="77777777" w:rsidR="002B144F" w:rsidRDefault="00000000">
      <w:pPr>
        <w:spacing w:before="269" w:after="269"/>
        <w:ind w:left="120"/>
      </w:pPr>
      <w:r>
        <w:rPr>
          <w:rFonts w:ascii="Times New Roman" w:hAnsi="Times New Roman"/>
          <w:color w:val="000000"/>
        </w:rPr>
        <w:t>- თუ კარგად დააკვირდები, დაინახავ, რომ შემიძლია დე იგერიას შელოცვის განადგურება.</w:t>
      </w:r>
    </w:p>
    <w:p w14:paraId="27BCE27E"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 უმაღლესი ანტიმაგიაა. თუ ადამიანი დაეუფლება ამ თვალების ძალას, რომელსაც შეუძლია ეუგო ლა რავიაზის დროის შემაჩერებელი შელოცვის წინააღმდეგობაც კი გაუწიოს, მაშინ ლაოსზე „დე იგერიას“ ეფექტის განეიტრალება საერთოდ არ იქნება პრობლემა. ბუნებრივია, სანამ ის მას უყურებს, შხამის ნეიტრალიზაციის შელოცვა მასზე გავლენას არ მოახდენს.</w:t>
      </w:r>
    </w:p>
    <w:p w14:paraId="1449B4B9" w14:textId="77777777" w:rsidR="002B144F" w:rsidRDefault="00000000">
      <w:pPr>
        <w:spacing w:before="269" w:after="269"/>
        <w:ind w:left="120"/>
      </w:pPr>
      <w:r>
        <w:rPr>
          <w:rFonts w:ascii="Times New Roman" w:hAnsi="Times New Roman"/>
          <w:color w:val="000000"/>
        </w:rPr>
        <w:t>- ღჰა... ა-ა-ა... ჯანდაბა, შხამს იყენებ, რა საზიზღრობაა...</w:t>
      </w:r>
    </w:p>
    <w:p w14:paraId="6AA6D27B" w14:textId="77777777" w:rsidR="002B144F" w:rsidRDefault="00000000">
      <w:pPr>
        <w:spacing w:before="269" w:after="269"/>
        <w:ind w:left="120"/>
      </w:pPr>
      <w:r>
        <w:rPr>
          <w:rFonts w:ascii="Times New Roman" w:hAnsi="Times New Roman"/>
          <w:color w:val="000000"/>
        </w:rPr>
        <w:t>- რას ამბობ? დაგავიწყდა უკვე, როგორ მოექცნენ შენი ამხანაგები რივესტს?</w:t>
      </w:r>
    </w:p>
    <w:p w14:paraId="1CE59825" w14:textId="77777777" w:rsidR="002B144F" w:rsidRDefault="00000000">
      <w:pPr>
        <w:spacing w:before="269" w:after="269"/>
        <w:ind w:left="120"/>
      </w:pPr>
      <w:r>
        <w:rPr>
          <w:rFonts w:ascii="Times New Roman" w:hAnsi="Times New Roman"/>
          <w:color w:val="000000"/>
        </w:rPr>
        <w:lastRenderedPageBreak/>
        <w:t>სანამ საშა მას ჯადოსნური თვალებით უყურებს, ლაოსი ვერ გამოჯანმრთელდება და ყოველ წამს „დანისგან“ უფრო დასუსტდება.</w:t>
      </w:r>
    </w:p>
    <w:p w14:paraId="2F0A86A7" w14:textId="77777777" w:rsidR="002B144F" w:rsidRDefault="00000000">
      <w:pPr>
        <w:spacing w:before="269" w:after="269"/>
        <w:ind w:left="120"/>
      </w:pPr>
      <w:r>
        <w:rPr>
          <w:rFonts w:ascii="Times New Roman" w:hAnsi="Times New Roman"/>
          <w:color w:val="000000"/>
        </w:rPr>
        <w:t>— ...ეს მე არ გამიკეთებია... ეს ყველაფერი იმ ნაძირალა ჰაინეს ბრალი იყო...</w:t>
      </w:r>
    </w:p>
    <w:p w14:paraId="41DC8BE2" w14:textId="77777777" w:rsidR="002B144F" w:rsidRDefault="00000000">
      <w:pPr>
        <w:spacing w:before="269" w:after="269"/>
        <w:ind w:left="120"/>
      </w:pPr>
      <w:r>
        <w:rPr>
          <w:rFonts w:ascii="Times New Roman" w:hAnsi="Times New Roman"/>
          <w:color w:val="000000"/>
        </w:rPr>
        <w:t>- სიტყვები არ მყოფნის. ჯერ დაფიქრდი ვის მხარეს ხარ და მერე იბრძოლე!</w:t>
      </w:r>
    </w:p>
    <w:p w14:paraId="44EF476D" w14:textId="77777777" w:rsidR="002B144F" w:rsidRDefault="00000000">
      <w:pPr>
        <w:spacing w:before="269" w:after="269"/>
        <w:ind w:left="120"/>
      </w:pPr>
      <w:r>
        <w:rPr>
          <w:rFonts w:ascii="Times New Roman" w:hAnsi="Times New Roman"/>
          <w:color w:val="000000"/>
        </w:rPr>
        <w:t>- უჰ... აჰ... გაჩუმდი... ეს მე არ ვიყავი, მე არ გამიკეთებია... არ ვიცოდი... უჰ...</w:t>
      </w:r>
    </w:p>
    <w:p w14:paraId="2A93F0C6" w14:textId="77777777" w:rsidR="002B144F" w:rsidRDefault="00000000">
      <w:pPr>
        <w:spacing w:before="269" w:after="269"/>
        <w:ind w:left="120"/>
      </w:pPr>
      <w:r>
        <w:rPr>
          <w:rFonts w:ascii="Times New Roman" w:hAnsi="Times New Roman"/>
          <w:color w:val="000000"/>
        </w:rPr>
        <w:t>ლაოსმა სისხლი აღებინა და მაშინვე ჩაიცუცქა.</w:t>
      </w:r>
    </w:p>
    <w:p w14:paraId="08889D0C" w14:textId="77777777" w:rsidR="002B144F" w:rsidRDefault="00000000">
      <w:pPr>
        <w:spacing w:before="269" w:after="269"/>
        <w:ind w:left="120"/>
      </w:pPr>
      <w:r>
        <w:rPr>
          <w:rFonts w:ascii="Times New Roman" w:hAnsi="Times New Roman"/>
          <w:color w:val="000000"/>
        </w:rPr>
        <w:t>- მაშინ მომეცი საშუალება, შენს ცოდვას გეტყვი. გახსოვს, რა თქვი ჯადოსნურ ბიბლიოთეკაში?</w:t>
      </w:r>
    </w:p>
    <w:p w14:paraId="7BFD82EA" w14:textId="77777777" w:rsidR="002B144F" w:rsidRDefault="00000000">
      <w:pPr>
        <w:spacing w:before="269" w:after="269"/>
        <w:ind w:left="120"/>
      </w:pPr>
      <w:r>
        <w:rPr>
          <w:rFonts w:ascii="Times New Roman" w:hAnsi="Times New Roman"/>
          <w:color w:val="000000"/>
        </w:rPr>
        <w:t>საშამ ცივსისხლიანი მზერით გაზომა იგი და გააფთრებით და გულგრილად უთხრა:</w:t>
      </w:r>
    </w:p>
    <w:p w14:paraId="479435A1" w14:textId="77777777" w:rsidR="002B144F" w:rsidRDefault="00000000">
      <w:pPr>
        <w:spacing w:before="269" w:after="269"/>
        <w:ind w:left="120"/>
      </w:pPr>
      <w:r>
        <w:rPr>
          <w:rFonts w:ascii="Times New Roman" w:hAnsi="Times New Roman"/>
          <w:color w:val="000000"/>
        </w:rPr>
        <w:t>- გადაწყვიტე, რომ შეგიძლია უხეშად მოექცე ჩემს დემონ მბრძანებელს შედეგების გარეშე?</w:t>
      </w:r>
    </w:p>
    <w:p w14:paraId="1BDA4D9D" w14:textId="77777777" w:rsidR="002B144F" w:rsidRDefault="00000000">
      <w:pPr>
        <w:spacing w:before="269" w:after="269"/>
        <w:ind w:left="120"/>
      </w:pPr>
      <w:r>
        <w:rPr>
          <w:rFonts w:ascii="Times New Roman" w:hAnsi="Times New Roman"/>
          <w:color w:val="000000"/>
        </w:rPr>
        <w:t>— ...შეწყვიტე სისულელეების ლაპარაკი... ეს უბრალოდ...</w:t>
      </w:r>
    </w:p>
    <w:p w14:paraId="20E037A2" w14:textId="77777777" w:rsidR="002B144F" w:rsidRDefault="00000000">
      <w:pPr>
        <w:spacing w:before="269" w:after="269"/>
        <w:ind w:left="120"/>
      </w:pPr>
      <w:r>
        <w:rPr>
          <w:rFonts w:ascii="Times New Roman" w:hAnsi="Times New Roman"/>
          <w:color w:val="000000"/>
        </w:rPr>
        <w:t>საშამ ცივად გაიღიმა და „განადგურების ჯადოსნურ თვალებში“ ჯადოსნური ძალა ჩადო.</w:t>
      </w:r>
    </w:p>
    <w:p w14:paraId="54C31326" w14:textId="77777777" w:rsidR="002B144F" w:rsidRDefault="00000000">
      <w:pPr>
        <w:spacing w:before="269" w:after="269"/>
        <w:ind w:left="120"/>
      </w:pPr>
      <w:r>
        <w:rPr>
          <w:rFonts w:ascii="Times New Roman" w:hAnsi="Times New Roman"/>
          <w:color w:val="000000"/>
        </w:rPr>
        <w:t>- ეს სიცოცხლის ფასად დაგიჯდება.</w:t>
      </w:r>
    </w:p>
    <w:p w14:paraId="5AC275B7" w14:textId="77777777" w:rsidR="002B144F" w:rsidRDefault="00000000">
      <w:pPr>
        <w:spacing w:before="269" w:after="269"/>
        <w:ind w:left="120"/>
      </w:pPr>
      <w:r>
        <w:rPr>
          <w:rFonts w:ascii="Times New Roman" w:hAnsi="Times New Roman"/>
          <w:color w:val="000000"/>
        </w:rPr>
        <w:t>„დე იგერიას“ ეფექტი კიდევ უფრო შესუსტდა და ლაოსის მთელ სხეულზე შავი ლაქები გაჩნდა. ეს „დანეს“ ეფექტი იყო.</w:t>
      </w:r>
    </w:p>
    <w:p w14:paraId="712AD04F" w14:textId="77777777" w:rsidR="002B144F" w:rsidRDefault="00000000">
      <w:pPr>
        <w:spacing w:before="269" w:after="269"/>
        <w:ind w:left="120"/>
      </w:pPr>
      <w:r>
        <w:rPr>
          <w:rFonts w:ascii="Times New Roman" w:hAnsi="Times New Roman"/>
          <w:color w:val="000000"/>
        </w:rPr>
        <w:t>— …ხ… ა-აჰ… ღჰა… ამას დავიმახსოვრებ, შე ჯანდაბა… შემდეგ ჯერზე თუ შევხვდებით…</w:t>
      </w:r>
    </w:p>
    <w:p w14:paraId="128656F2" w14:textId="77777777" w:rsidR="002B144F" w:rsidRDefault="00000000">
      <w:pPr>
        <w:spacing w:before="269" w:after="269"/>
        <w:ind w:left="120"/>
      </w:pPr>
      <w:r>
        <w:rPr>
          <w:rFonts w:ascii="Times New Roman" w:hAnsi="Times New Roman"/>
          <w:color w:val="000000"/>
        </w:rPr>
        <w:t>- შემდეგ ჯერზე?</w:t>
      </w:r>
    </w:p>
    <w:p w14:paraId="46C23949" w14:textId="77777777" w:rsidR="002B144F" w:rsidRDefault="00000000">
      <w:pPr>
        <w:spacing w:before="269" w:after="269"/>
        <w:ind w:left="120"/>
      </w:pPr>
      <w:r>
        <w:rPr>
          <w:rFonts w:ascii="Times New Roman" w:hAnsi="Times New Roman"/>
          <w:color w:val="000000"/>
        </w:rPr>
        <w:t>საშა ჩაიცინა.</w:t>
      </w:r>
    </w:p>
    <w:p w14:paraId="241C8847" w14:textId="77777777" w:rsidR="002B144F" w:rsidRDefault="00000000">
      <w:pPr>
        <w:spacing w:before="269" w:after="269"/>
        <w:ind w:left="120"/>
      </w:pPr>
      <w:r>
        <w:rPr>
          <w:rFonts w:ascii="Times New Roman" w:hAnsi="Times New Roman"/>
          <w:color w:val="000000"/>
        </w:rPr>
        <w:t>- რა უიმედო სულელი ხარ. რა გეგონა, რომ შემდეგ ჯერზე რამე მოხდებოდა? თუ შხამი მთელ სხეულზე გავრცელდება, მაგიას ვეღარასდროს გამოიყენებ.</w:t>
      </w:r>
    </w:p>
    <w:p w14:paraId="75A4CEB3" w14:textId="77777777" w:rsidR="002B144F" w:rsidRDefault="00000000">
      <w:pPr>
        <w:spacing w:before="269" w:after="269"/>
        <w:ind w:left="120"/>
      </w:pPr>
      <w:r>
        <w:rPr>
          <w:rFonts w:ascii="Times New Roman" w:hAnsi="Times New Roman"/>
          <w:color w:val="000000"/>
        </w:rPr>
        <w:t>— …რა?..</w:t>
      </w:r>
    </w:p>
    <w:p w14:paraId="4E9AB119" w14:textId="77777777" w:rsidR="002B144F" w:rsidRDefault="00000000">
      <w:pPr>
        <w:spacing w:before="269" w:after="269"/>
        <w:ind w:left="120"/>
      </w:pPr>
      <w:r>
        <w:rPr>
          <w:rFonts w:ascii="Times New Roman" w:hAnsi="Times New Roman"/>
          <w:color w:val="000000"/>
        </w:rPr>
        <w:t>- ამას ვერაფერი შეედრება. თქვენმა დირექტორმა თქვა, რომ გამოცდებისა და შეჯიბრებების დროს ხანდახან უბედური შემთხვევები ხდება. ორივე სამართლიანად და ღიად ვიბრძოლეთ, ამიტომ არანაირი წყენა არ გვქონია.</w:t>
      </w:r>
    </w:p>
    <w:p w14:paraId="1F88E087" w14:textId="77777777" w:rsidR="002B144F" w:rsidRDefault="00000000">
      <w:pPr>
        <w:spacing w:before="269" w:after="269"/>
        <w:ind w:left="120"/>
      </w:pPr>
      <w:r>
        <w:rPr>
          <w:rFonts w:ascii="Times New Roman" w:hAnsi="Times New Roman"/>
          <w:color w:val="000000"/>
        </w:rPr>
        <w:lastRenderedPageBreak/>
        <w:t>„მოიცადე…“ ლაოსმა გამოძრომა მოახერხა, დაღლილი, სახეზე სრულიად უიმედო გამომეტყველებით.</w:t>
      </w:r>
    </w:p>
    <w:p w14:paraId="611A69B7" w14:textId="77777777" w:rsidR="002B144F" w:rsidRDefault="00000000">
      <w:pPr>
        <w:spacing w:before="269" w:after="269"/>
        <w:ind w:left="120"/>
      </w:pPr>
      <w:r>
        <w:rPr>
          <w:rFonts w:ascii="Times New Roman" w:hAnsi="Times New Roman"/>
          <w:color w:val="000000"/>
        </w:rPr>
        <w:t>საშამ „განადგურების ჯადოსნური თვალები“ მისკენ გაიშვირა და გაუღიმა.</w:t>
      </w:r>
    </w:p>
    <w:p w14:paraId="4D56870B" w14:textId="77777777" w:rsidR="002B144F" w:rsidRDefault="00000000">
      <w:pPr>
        <w:spacing w:before="269" w:after="269"/>
        <w:ind w:left="120"/>
      </w:pPr>
      <w:r>
        <w:rPr>
          <w:rFonts w:ascii="Times New Roman" w:hAnsi="Times New Roman"/>
          <w:color w:val="000000"/>
        </w:rPr>
        <w:t>- რა თქმა უნდა, დაველოდები. გიყურებ, როგორ იკლაკნები ტკივილისგან, როგორ დასუსტდები, სანამ შხამი მთელ სხეულში არ გაგივლის, თვალს არ მოგაშორებ.</w:t>
      </w:r>
    </w:p>
    <w:p w14:paraId="0B878A9D" w14:textId="77777777" w:rsidR="002B144F" w:rsidRDefault="00000000">
      <w:pPr>
        <w:pStyle w:val="Heading4"/>
        <w:spacing w:before="269" w:after="269"/>
        <w:ind w:left="120"/>
      </w:pPr>
      <w:r>
        <w:rPr>
          <w:rFonts w:ascii="Times New Roman" w:hAnsi="Times New Roman"/>
          <w:i w:val="0"/>
          <w:color w:val="000000"/>
        </w:rPr>
        <w:t>შენიშვნები</w:t>
      </w:r>
    </w:p>
    <w:p w14:paraId="69DD65CD" w14:textId="77777777" w:rsidR="002B144F" w:rsidRDefault="00000000">
      <w:pPr>
        <w:spacing w:before="269" w:after="269"/>
        <w:ind w:left="120"/>
      </w:pPr>
      <w:r>
        <w:rPr>
          <w:rFonts w:ascii="Times New Roman" w:hAnsi="Times New Roman"/>
          <w:color w:val="000000"/>
        </w:rPr>
        <w:t>1. ჩაწერილია, როგორც: „ბატონობის დიდი წმინდა ალი“.</w:t>
      </w:r>
    </w:p>
    <w:p w14:paraId="6D974F39" w14:textId="77777777" w:rsidR="002B144F" w:rsidRDefault="00000000">
      <w:pPr>
        <w:spacing w:before="269" w:after="269"/>
        <w:ind w:left="120"/>
      </w:pPr>
      <w:r>
        <w:rPr>
          <w:rFonts w:ascii="Times New Roman" w:hAnsi="Times New Roman"/>
          <w:color w:val="000000"/>
        </w:rPr>
        <w:t>2. ჩაწერილია, როგორც: „რვა წმინდა ცეცხლის ბარიერი“.</w:t>
      </w:r>
    </w:p>
    <w:p w14:paraId="60C7312B" w14:textId="77777777" w:rsidR="002B144F" w:rsidRDefault="00000000">
      <w:pPr>
        <w:pStyle w:val="Heading2"/>
        <w:pageBreakBefore/>
        <w:spacing w:before="180" w:after="180"/>
        <w:ind w:left="120"/>
      </w:pPr>
      <w:bookmarkStart w:id="23" w:name="_§_23._სიყვარულის"/>
      <w:bookmarkEnd w:id="23"/>
      <w:r>
        <w:rPr>
          <w:rFonts w:ascii="Times New Roman" w:hAnsi="Times New Roman"/>
          <w:color w:val="000000"/>
          <w:sz w:val="33"/>
        </w:rPr>
        <w:lastRenderedPageBreak/>
        <w:t>§ 23. სიყვარულის მაგია</w:t>
      </w:r>
    </w:p>
    <w:p w14:paraId="54B63B60" w14:textId="77777777" w:rsidR="002B144F" w:rsidRDefault="00000000">
      <w:pPr>
        <w:spacing w:before="269" w:after="269"/>
        <w:ind w:left="120"/>
      </w:pPr>
      <w:r>
        <w:rPr>
          <w:rFonts w:ascii="Times New Roman" w:hAnsi="Times New Roman"/>
          <w:color w:val="000000"/>
        </w:rPr>
        <w:t>- როდემდე უნდა ვითომ მკვდარი ხარ? - ხმა იქით მივმართე, სადაც ვიღაც „ჯირასტმა“ შთანთქა და კუპრისფერ ფერფლად აქცია. - შეუტიე, უკვე გაძლევ შესაძლებლობას, გამორთული ანტიმაგიის მქონე მდგომი.</w:t>
      </w:r>
    </w:p>
    <w:p w14:paraId="6E10BC45" w14:textId="77777777" w:rsidR="002B144F" w:rsidRDefault="00000000">
      <w:pPr>
        <w:spacing w:before="269" w:after="269"/>
        <w:ind w:left="120"/>
      </w:pPr>
      <w:r>
        <w:rPr>
          <w:rFonts w:ascii="Times New Roman" w:hAnsi="Times New Roman"/>
          <w:color w:val="000000"/>
        </w:rPr>
        <w:t>შემდეგ შავი ფერფლი კაშკაშა შუქმა შთანთქა. ლედრიანო წამოდგა და ფერფლი გაფანტა.</w:t>
      </w:r>
    </w:p>
    <w:p w14:paraId="1313A093" w14:textId="77777777" w:rsidR="002B144F" w:rsidRDefault="00000000">
      <w:pPr>
        <w:spacing w:before="269" w:after="269"/>
        <w:ind w:left="120"/>
      </w:pPr>
      <w:r>
        <w:rPr>
          <w:rFonts w:ascii="Times New Roman" w:hAnsi="Times New Roman"/>
          <w:color w:val="000000"/>
        </w:rPr>
        <w:t>- კარგი, კარგი, კიდევ რას უნდა ელოდე შენი მახვილი თვალებისგან. უკვე ვფიქრობდი, რომ მოულოდნელობისგან დამეჭირა. როგორ მიხვდი? როგორც ჩანს, წესების დაცვით, მთელი ძალით, სამართლიანად და შეუპოვრად უნდა შეგებრძოლო.</w:t>
      </w:r>
    </w:p>
    <w:p w14:paraId="7303E477" w14:textId="77777777" w:rsidR="002B144F" w:rsidRDefault="00000000">
      <w:pPr>
        <w:spacing w:before="269" w:after="269"/>
        <w:ind w:left="120"/>
      </w:pPr>
      <w:r>
        <w:rPr>
          <w:rFonts w:ascii="Times New Roman" w:hAnsi="Times New Roman"/>
          <w:color w:val="000000"/>
        </w:rPr>
        <w:t>ლედრიანომ სათვალეს შეეხო და მოიხსნა. მისი მაგიური ძალა მაშინვე გაიზარდა.</w:t>
      </w:r>
    </w:p>
    <w:p w14:paraId="7760AADA" w14:textId="77777777" w:rsidR="002B144F" w:rsidRDefault="00000000">
      <w:pPr>
        <w:spacing w:before="269" w:after="269"/>
        <w:ind w:left="120"/>
      </w:pPr>
      <w:r>
        <w:rPr>
          <w:rFonts w:ascii="Times New Roman" w:hAnsi="Times New Roman"/>
          <w:color w:val="000000"/>
        </w:rPr>
        <w:t>„მაშინვე უნდა ვთქვა, რომ გმირთა აკადემიის პირველი და მეორე რანგები განსაკუთრებულია მესამე და ქვედა რანგებთან შედარებით. თუ ჩვენს ძალებს ასეთი ჯადოსნური არტეფაქტებით არ დავამაგრებთ, ზედმეტი ჯადოსნური ძალის გამო საკუთარ თავსაც კი გავანადგურებთ.“</w:t>
      </w:r>
    </w:p>
    <w:p w14:paraId="528776B0" w14:textId="77777777" w:rsidR="002B144F" w:rsidRDefault="00000000">
      <w:pPr>
        <w:spacing w:before="269" w:after="269"/>
        <w:ind w:left="120"/>
      </w:pPr>
      <w:r>
        <w:rPr>
          <w:rFonts w:ascii="Times New Roman" w:hAnsi="Times New Roman"/>
          <w:color w:val="000000"/>
        </w:rPr>
        <w:t>ლედრიანომ წინ ჯადოსნური წრე დახატა და მთელი ენერგია მასზე მოაქცია... ამის შემდეგ მაშინვე ვიგრძენი, რომ ზურგს უკან მოკვლის განზრახვა იდგა.</w:t>
      </w:r>
    </w:p>
    <w:p w14:paraId="31E123C4" w14:textId="77777777" w:rsidR="002B144F" w:rsidRDefault="00000000">
      <w:pPr>
        <w:spacing w:before="269" w:after="269"/>
        <w:ind w:left="120"/>
      </w:pPr>
      <w:r>
        <w:rPr>
          <w:rFonts w:ascii="Times New Roman" w:hAnsi="Times New Roman"/>
          <w:color w:val="000000"/>
        </w:rPr>
        <w:t>ზემოდან წმინდა სინათლის ხმალი ჩამოვარდა. მარჯვენა ხელით მისი პირი დავიჭირე და გვირგვინისკენ მივმართე.</w:t>
      </w:r>
    </w:p>
    <w:p w14:paraId="2525EA46" w14:textId="77777777" w:rsidR="002B144F" w:rsidRDefault="00000000">
      <w:pPr>
        <w:spacing w:before="269" w:after="269"/>
        <w:ind w:left="120"/>
      </w:pPr>
      <w:r>
        <w:rPr>
          <w:rFonts w:ascii="Times New Roman" w:hAnsi="Times New Roman"/>
          <w:color w:val="000000"/>
        </w:rPr>
        <w:t>- ერთი გაოგნებს ძალის გამოთავისუფლებით, მეორე კი გაოცებს. რა კეთილშობილური მანერა გაქვს, რომ წესების დაცვით გულწრფელად და ღიად იბრძოლო.</w:t>
      </w:r>
    </w:p>
    <w:p w14:paraId="3A9951A0" w14:textId="77777777" w:rsidR="002B144F" w:rsidRDefault="00000000">
      <w:pPr>
        <w:spacing w:before="269" w:after="269"/>
        <w:ind w:left="120"/>
      </w:pPr>
      <w:r>
        <w:rPr>
          <w:rFonts w:ascii="Times New Roman" w:hAnsi="Times New Roman"/>
          <w:color w:val="000000"/>
        </w:rPr>
        <w:t>ენჰალეს ხმალს ვეჭიდე, ხელი გავაქნიე და ზესია მიწაზე დავხეთქე.</w:t>
      </w:r>
    </w:p>
    <w:p w14:paraId="26DD4AEE" w14:textId="77777777" w:rsidR="002B144F" w:rsidRDefault="00000000">
      <w:pPr>
        <w:spacing w:before="269" w:after="269"/>
        <w:ind w:left="120"/>
      </w:pPr>
      <w:r>
        <w:rPr>
          <w:rFonts w:ascii="Times New Roman" w:hAnsi="Times New Roman"/>
          <w:color w:val="000000"/>
        </w:rPr>
        <w:t>— …!!</w:t>
      </w:r>
    </w:p>
    <w:p w14:paraId="12906434" w14:textId="77777777" w:rsidR="002B144F" w:rsidRDefault="00000000">
      <w:pPr>
        <w:spacing w:before="269" w:after="269"/>
        <w:ind w:left="120"/>
      </w:pPr>
      <w:r>
        <w:rPr>
          <w:rFonts w:ascii="Times New Roman" w:hAnsi="Times New Roman"/>
          <w:color w:val="000000"/>
        </w:rPr>
        <w:t>მიწა ღრიალმა გახეთქა და დიდი ორმო დატოვა, მაგრამ ზესიამ ხმალი ხელიდან არ გაუშვა. ალბათ მიხვდა, რომ თუ წმინდა ხმალს წავართმევდი, გამარჯვების შანსი არ ექნებოდა.</w:t>
      </w:r>
    </w:p>
    <w:p w14:paraId="4860ED44" w14:textId="77777777" w:rsidR="002B144F" w:rsidRDefault="00000000">
      <w:pPr>
        <w:spacing w:before="269" w:after="269"/>
        <w:ind w:left="120"/>
      </w:pPr>
      <w:r>
        <w:rPr>
          <w:rFonts w:ascii="Times New Roman" w:hAnsi="Times New Roman"/>
          <w:color w:val="000000"/>
        </w:rPr>
        <w:t>- ჰმ, საკმაოდ ძლიერი ხარ.</w:t>
      </w:r>
    </w:p>
    <w:p w14:paraId="497B2364" w14:textId="77777777" w:rsidR="002B144F" w:rsidRDefault="00000000">
      <w:pPr>
        <w:spacing w:before="269" w:after="269"/>
        <w:ind w:left="120"/>
      </w:pPr>
      <w:r>
        <w:rPr>
          <w:rFonts w:ascii="Times New Roman" w:hAnsi="Times New Roman"/>
          <w:color w:val="000000"/>
        </w:rPr>
        <w:t>მარჯვენა ხელი ისევ გავაქნიე და ძლიერად მიწას მივახეთქე, მაგრამ მხოლოდ ნახვრეტი დატოვა მიწაში და ზესია უვნებელი დარჩა.</w:t>
      </w:r>
    </w:p>
    <w:p w14:paraId="14099D6E" w14:textId="77777777" w:rsidR="002B144F" w:rsidRDefault="00000000">
      <w:pPr>
        <w:spacing w:before="269" w:after="269"/>
        <w:ind w:left="120"/>
      </w:pPr>
      <w:r>
        <w:rPr>
          <w:rFonts w:ascii="Times New Roman" w:hAnsi="Times New Roman"/>
          <w:color w:val="000000"/>
        </w:rPr>
        <w:t>- უსარგებლოა. წმინდა ხმლის კურთხევის, მისი ანტიმაგიის და მასზე ორშრიანი დამცავი ბარიერის გატეხვა არც ისე ადვილი იქნება!</w:t>
      </w:r>
    </w:p>
    <w:p w14:paraId="4FE9403B" w14:textId="77777777" w:rsidR="002B144F" w:rsidRDefault="00000000">
      <w:pPr>
        <w:spacing w:before="269" w:after="269"/>
        <w:ind w:left="120"/>
      </w:pPr>
      <w:r>
        <w:rPr>
          <w:rFonts w:ascii="Times New Roman" w:hAnsi="Times New Roman"/>
          <w:color w:val="000000"/>
        </w:rPr>
        <w:lastRenderedPageBreak/>
        <w:t>ლედრიანომ ხელი მიწისკენ გაიშვირა, რამაც პატარა გუბე გამოიწვია.</w:t>
      </w:r>
    </w:p>
    <w:p w14:paraId="4251E4E9" w14:textId="77777777" w:rsidR="002B144F" w:rsidRDefault="00000000">
      <w:pPr>
        <w:spacing w:before="269" w:after="269"/>
        <w:ind w:left="120"/>
      </w:pPr>
      <w:r>
        <w:rPr>
          <w:rFonts w:ascii="Times New Roman" w:hAnsi="Times New Roman"/>
          <w:color w:val="000000"/>
        </w:rPr>
        <w:t>- დაიცავი და განკურნე. წმინდა ზღვის მცველი ხარ.</w:t>
      </w:r>
    </w:p>
    <w:p w14:paraId="5AC79170" w14:textId="77777777" w:rsidR="002B144F" w:rsidRDefault="00000000">
      <w:pPr>
        <w:spacing w:before="269" w:after="269"/>
        <w:ind w:left="120"/>
      </w:pPr>
      <w:r>
        <w:rPr>
          <w:rFonts w:ascii="Times New Roman" w:hAnsi="Times New Roman"/>
          <w:color w:val="000000"/>
        </w:rPr>
        <w:t>უეცრად, გუბე ჰაერში აიჭრა და ღია ზღვას მოგაგონებდათ ლურჯ ხმალად გადაიქცა, რომელიც ლედრიანოს ხელში ეტეოდა.</w:t>
      </w:r>
    </w:p>
    <w:p w14:paraId="35236AE0" w14:textId="77777777" w:rsidR="002B144F" w:rsidRDefault="00000000">
      <w:pPr>
        <w:spacing w:before="269" w:after="269"/>
        <w:ind w:left="120"/>
      </w:pPr>
      <w:r>
        <w:rPr>
          <w:rFonts w:ascii="Times New Roman" w:hAnsi="Times New Roman"/>
          <w:color w:val="000000"/>
        </w:rPr>
        <w:t>ზედმეტი დაძაბვის გარეშე, მისკენ „ჯირასტი“ ვესროლე.</w:t>
      </w:r>
    </w:p>
    <w:p w14:paraId="2AC7F083" w14:textId="77777777" w:rsidR="002B144F" w:rsidRDefault="00000000">
      <w:pPr>
        <w:spacing w:before="269" w:after="269"/>
        <w:ind w:left="120"/>
      </w:pPr>
      <w:r>
        <w:rPr>
          <w:rFonts w:ascii="Times New Roman" w:hAnsi="Times New Roman"/>
          <w:color w:val="000000"/>
        </w:rPr>
        <w:t xml:space="preserve">- "ვესტრეტ </w:t>
      </w:r>
      <w:r>
        <w:rPr>
          <w:rFonts w:ascii="Times New Roman" w:hAnsi="Times New Roman"/>
          <w:color w:val="000000"/>
          <w:sz w:val="18"/>
          <w:vertAlign w:val="superscript"/>
        </w:rPr>
        <w:t xml:space="preserve">1 </w:t>
      </w:r>
      <w:r>
        <w:rPr>
          <w:rFonts w:ascii="Times New Roman" w:hAnsi="Times New Roman"/>
          <w:color w:val="000000"/>
        </w:rPr>
        <w:t>"!</w:t>
      </w:r>
    </w:p>
    <w:p w14:paraId="5362A2F6" w14:textId="77777777" w:rsidR="002B144F" w:rsidRDefault="00000000">
      <w:pPr>
        <w:spacing w:before="269" w:after="269"/>
        <w:ind w:left="120"/>
      </w:pPr>
      <w:r>
        <w:rPr>
          <w:rFonts w:ascii="Times New Roman" w:hAnsi="Times New Roman"/>
          <w:color w:val="000000"/>
        </w:rPr>
        <w:t>ლედრიანოს მთელი სხეული ჯადოსნური ბარიერით იყო მოცული. „ჯირასტმა“ სამიზნეს მოარტყა, მაგრამ ის მტკიცედ იდგა და წმინდა ხმლით იცავდა თავს.</w:t>
      </w:r>
    </w:p>
    <w:p w14:paraId="0A129B40" w14:textId="77777777" w:rsidR="002B144F" w:rsidRDefault="00000000">
      <w:pPr>
        <w:spacing w:before="269" w:after="269"/>
        <w:ind w:left="120"/>
      </w:pPr>
      <w:r>
        <w:rPr>
          <w:rFonts w:ascii="Times New Roman" w:hAnsi="Times New Roman"/>
          <w:color w:val="000000"/>
        </w:rPr>
        <w:t xml:space="preserve">— „ლეგა ინდრია </w:t>
      </w:r>
      <w:r>
        <w:rPr>
          <w:rFonts w:ascii="Times New Roman" w:hAnsi="Times New Roman"/>
          <w:color w:val="000000"/>
          <w:sz w:val="18"/>
          <w:vertAlign w:val="superscript"/>
        </w:rPr>
        <w:t xml:space="preserve">2 </w:t>
      </w:r>
      <w:r>
        <w:rPr>
          <w:rFonts w:ascii="Times New Roman" w:hAnsi="Times New Roman"/>
          <w:color w:val="000000"/>
        </w:rPr>
        <w:t>“!</w:t>
      </w:r>
    </w:p>
    <w:p w14:paraId="06DA9E9A" w14:textId="77777777" w:rsidR="002B144F" w:rsidRDefault="00000000">
      <w:pPr>
        <w:spacing w:before="269" w:after="269"/>
        <w:ind w:left="120"/>
      </w:pPr>
      <w:r>
        <w:rPr>
          <w:rFonts w:ascii="Times New Roman" w:hAnsi="Times New Roman"/>
          <w:color w:val="000000"/>
        </w:rPr>
        <w:t>ლედრიანომ ბარიერის თავზე კიდევ ერთი ჯადოსნური ბარიერი აღმართა.</w:t>
      </w:r>
    </w:p>
    <w:p w14:paraId="0C031DD7" w14:textId="77777777" w:rsidR="002B144F" w:rsidRDefault="00000000">
      <w:pPr>
        <w:spacing w:before="269" w:after="269"/>
        <w:ind w:left="120"/>
      </w:pPr>
      <w:r>
        <w:rPr>
          <w:rFonts w:ascii="Times New Roman" w:hAnsi="Times New Roman"/>
          <w:color w:val="000000"/>
        </w:rPr>
        <w:t xml:space="preserve">- "ლიარდ ანზემრა </w:t>
      </w:r>
      <w:r>
        <w:rPr>
          <w:rFonts w:ascii="Times New Roman" w:hAnsi="Times New Roman"/>
          <w:color w:val="000000"/>
          <w:sz w:val="18"/>
          <w:vertAlign w:val="superscript"/>
        </w:rPr>
        <w:t xml:space="preserve">3 </w:t>
      </w:r>
      <w:r>
        <w:rPr>
          <w:rFonts w:ascii="Times New Roman" w:hAnsi="Times New Roman"/>
          <w:color w:val="000000"/>
        </w:rPr>
        <w:t>"!</w:t>
      </w:r>
    </w:p>
    <w:p w14:paraId="6E9C74CE" w14:textId="77777777" w:rsidR="002B144F" w:rsidRDefault="00000000">
      <w:pPr>
        <w:spacing w:before="269" w:after="269"/>
        <w:ind w:left="120"/>
      </w:pPr>
      <w:r>
        <w:rPr>
          <w:rFonts w:ascii="Times New Roman" w:hAnsi="Times New Roman"/>
          <w:color w:val="000000"/>
        </w:rPr>
        <w:t>გარდა ამისა, მან ჯადოსნური ბარიერის თავზე წმინდა წყევლა დაადო, რითაც დემონების ძალები დაბლოკა.</w:t>
      </w:r>
    </w:p>
    <w:p w14:paraId="0339E96B" w14:textId="77777777" w:rsidR="002B144F" w:rsidRDefault="00000000">
      <w:pPr>
        <w:spacing w:before="269" w:after="269"/>
        <w:ind w:left="120"/>
      </w:pPr>
      <w:r>
        <w:rPr>
          <w:rFonts w:ascii="Times New Roman" w:hAnsi="Times New Roman"/>
          <w:color w:val="000000"/>
        </w:rPr>
        <w:t>- დაიცავი, წმინდა ზღვის მცველო. ო, უძველესი დროიდან სიცოცხლის მცველო, ბეირამენტე. გამოავლინე აქ შენი ძალა და ნება!</w:t>
      </w:r>
    </w:p>
    <w:p w14:paraId="5FBC549B" w14:textId="77777777" w:rsidR="002B144F" w:rsidRDefault="00000000">
      <w:pPr>
        <w:spacing w:before="269" w:after="269"/>
        <w:ind w:left="120"/>
      </w:pPr>
      <w:r>
        <w:rPr>
          <w:rFonts w:ascii="Times New Roman" w:hAnsi="Times New Roman"/>
          <w:color w:val="000000"/>
        </w:rPr>
        <w:t>წმინდა ხმლის ძალის სრულად გამოთავისუფლების შემდეგ, მან ათობითჯერ გაზარდა რამდენიმე ფენად განლაგებული ჯადოსნური ბარიერების სიძლიერე.</w:t>
      </w:r>
    </w:p>
    <w:p w14:paraId="5706BAFE" w14:textId="77777777" w:rsidR="002B144F" w:rsidRDefault="00000000">
      <w:pPr>
        <w:spacing w:before="269" w:after="269"/>
        <w:ind w:left="120"/>
      </w:pPr>
      <w:r>
        <w:rPr>
          <w:rFonts w:ascii="Times New Roman" w:hAnsi="Times New Roman"/>
          <w:color w:val="000000"/>
        </w:rPr>
        <w:t>- ჰაააააააააააააააააააააააააააააააა აააააააააააააააააააააააააააააააა</w:t>
      </w:r>
    </w:p>
    <w:p w14:paraId="38407658" w14:textId="77777777" w:rsidR="002B144F" w:rsidRDefault="00000000">
      <w:pPr>
        <w:spacing w:before="269" w:after="269"/>
        <w:ind w:left="120"/>
      </w:pPr>
      <w:r>
        <w:rPr>
          <w:rFonts w:ascii="Times New Roman" w:hAnsi="Times New Roman"/>
          <w:color w:val="000000"/>
        </w:rPr>
        <w:t>მან „ბეირამენტე“ დაარტყა და შავი ელვა მოიგერია, რომელიც მას მოიცავდა. „ჯირასტმა“ მიმდებარე შენობები მტვრად აქცია.</w:t>
      </w:r>
    </w:p>
    <w:p w14:paraId="1C08E02B" w14:textId="77777777" w:rsidR="002B144F" w:rsidRDefault="00000000">
      <w:pPr>
        <w:spacing w:before="269" w:after="269"/>
        <w:ind w:left="120"/>
      </w:pPr>
      <w:r>
        <w:rPr>
          <w:rFonts w:ascii="Times New Roman" w:hAnsi="Times New Roman"/>
          <w:color w:val="000000"/>
        </w:rPr>
        <w:t>- გეგონა, ერთი შელოცვით მომკლავდი? თუ ხალხს არასაკმარისად შეაფასებ, უსიამოვნებაში აღმოჩნდები.</w:t>
      </w:r>
    </w:p>
    <w:p w14:paraId="1B8C8F11" w14:textId="77777777" w:rsidR="002B144F" w:rsidRDefault="00000000">
      <w:pPr>
        <w:spacing w:before="269" w:after="269"/>
        <w:ind w:left="120"/>
      </w:pPr>
      <w:r>
        <w:rPr>
          <w:rFonts w:ascii="Times New Roman" w:hAnsi="Times New Roman"/>
          <w:color w:val="000000"/>
        </w:rPr>
        <w:t>ლედრიანო მაშინვე წამოხტა მიწიდან და, ბეირამენტეს მზადყოფნაში აყენებდა, პირდაპირ ჩემკენ გამოვარდა.</w:t>
      </w:r>
    </w:p>
    <w:p w14:paraId="7A59308D" w14:textId="77777777" w:rsidR="002B144F" w:rsidRDefault="00000000">
      <w:pPr>
        <w:spacing w:before="269" w:after="269"/>
        <w:ind w:left="120"/>
      </w:pPr>
      <w:r>
        <w:rPr>
          <w:rFonts w:ascii="Times New Roman" w:hAnsi="Times New Roman"/>
          <w:color w:val="000000"/>
        </w:rPr>
        <w:t>- შესაძლოა, ენჰალეს შეკავებას აპირებდი, მაგრამ საბოლოოდ მარჯვენა ხელი აიღე!</w:t>
      </w:r>
    </w:p>
    <w:p w14:paraId="4AA885F6" w14:textId="77777777" w:rsidR="002B144F" w:rsidRDefault="00000000">
      <w:pPr>
        <w:spacing w:before="269" w:after="269"/>
        <w:ind w:left="120"/>
      </w:pPr>
      <w:r>
        <w:rPr>
          <w:rFonts w:ascii="Times New Roman" w:hAnsi="Times New Roman"/>
          <w:color w:val="000000"/>
        </w:rPr>
        <w:t>- ჰმ, ცუდი ჯადოსნური ბარიერი არ არის. საკმაოდ კმაყოფილი ვარ.</w:t>
      </w:r>
    </w:p>
    <w:p w14:paraId="3E280835" w14:textId="77777777" w:rsidR="002B144F" w:rsidRDefault="00000000">
      <w:pPr>
        <w:spacing w:before="269" w:after="269"/>
        <w:ind w:left="120"/>
      </w:pPr>
      <w:r>
        <w:rPr>
          <w:rFonts w:ascii="Times New Roman" w:hAnsi="Times New Roman"/>
          <w:color w:val="000000"/>
        </w:rPr>
        <w:lastRenderedPageBreak/>
        <w:t>მარჯვენა ხელი გავაქნიე, ენჰალეს წვერი მეჭირა. მომდევნო წამს ლედრიანოს გაოცებისგან თვალები გაუფართოვდა.</w:t>
      </w:r>
    </w:p>
    <w:p w14:paraId="20CFAAEE" w14:textId="77777777" w:rsidR="002B144F" w:rsidRDefault="00000000">
      <w:pPr>
        <w:spacing w:before="269" w:after="269"/>
        <w:ind w:left="120"/>
      </w:pPr>
      <w:r>
        <w:rPr>
          <w:rFonts w:ascii="Times New Roman" w:hAnsi="Times New Roman"/>
          <w:color w:val="000000"/>
        </w:rPr>
        <w:t>- რა...</w:t>
      </w:r>
    </w:p>
    <w:p w14:paraId="59DD1F7C" w14:textId="77777777" w:rsidR="002B144F" w:rsidRDefault="00000000">
      <w:pPr>
        <w:spacing w:before="269" w:after="269"/>
        <w:ind w:left="120"/>
      </w:pPr>
      <w:r>
        <w:rPr>
          <w:rFonts w:ascii="Times New Roman" w:hAnsi="Times New Roman"/>
          <w:color w:val="000000"/>
        </w:rPr>
        <w:t>ძლიერად დავარტყი ზესიას მთელ სხეულზე, ენჰალეს ხელი მოვკიდე, ბეირამენტეში, თითქოს ლედრიანოს ხმალი მოვიგერიე.</w:t>
      </w:r>
    </w:p>
    <w:p w14:paraId="130DCCA3" w14:textId="77777777" w:rsidR="002B144F" w:rsidRDefault="00000000">
      <w:pPr>
        <w:spacing w:before="269" w:after="269"/>
        <w:ind w:left="120"/>
      </w:pPr>
      <w:r>
        <w:rPr>
          <w:rFonts w:ascii="Times New Roman" w:hAnsi="Times New Roman"/>
          <w:color w:val="000000"/>
        </w:rPr>
        <w:t>- კარგი, ვნახოთ, ვის აქვს უფრო ძლიერი ჯადოსნური ბარიერი, პირველი თუ მეორე რანგის.</w:t>
      </w:r>
    </w:p>
    <w:p w14:paraId="137054F8" w14:textId="77777777" w:rsidR="002B144F" w:rsidRDefault="00000000">
      <w:pPr>
        <w:spacing w:before="269" w:after="269"/>
        <w:ind w:left="120"/>
      </w:pPr>
      <w:r>
        <w:rPr>
          <w:rFonts w:ascii="Times New Roman" w:hAnsi="Times New Roman"/>
          <w:color w:val="000000"/>
        </w:rPr>
        <w:t>ლედრიანო და ზესია ერთმანეთს შეეჯახნენ და ორივე რამდენიმე მეტრით უკან გადააგდეს.</w:t>
      </w:r>
    </w:p>
    <w:p w14:paraId="57787A12" w14:textId="77777777" w:rsidR="002B144F" w:rsidRDefault="00000000">
      <w:pPr>
        <w:spacing w:before="269" w:after="269"/>
        <w:ind w:left="120"/>
      </w:pPr>
      <w:r>
        <w:rPr>
          <w:rFonts w:ascii="Times New Roman" w:hAnsi="Times New Roman"/>
          <w:color w:val="000000"/>
        </w:rPr>
        <w:t>- ჰმ, გასაგებია. პირველ რანგს უფრო ძლიერი ბარიერი ექნება.</w:t>
      </w:r>
    </w:p>
    <w:p w14:paraId="43EFE56C" w14:textId="77777777" w:rsidR="002B144F" w:rsidRDefault="00000000">
      <w:pPr>
        <w:spacing w:before="269" w:after="269"/>
        <w:ind w:left="120"/>
      </w:pPr>
      <w:r>
        <w:rPr>
          <w:rFonts w:ascii="Times New Roman" w:hAnsi="Times New Roman"/>
          <w:color w:val="000000"/>
        </w:rPr>
        <w:t>დარტყმის მომენტში ზესიამ ენჰალეს სახელური გაუშვა. ვფიქრობ, საქმე იმაშია, რომ ლედრიანო სინათლის წმინდა ხმლის ძალით დაზარალდებოდა.</w:t>
      </w:r>
    </w:p>
    <w:p w14:paraId="654134C0" w14:textId="77777777" w:rsidR="002B144F" w:rsidRDefault="00000000">
      <w:pPr>
        <w:spacing w:before="269" w:after="269"/>
        <w:ind w:left="120"/>
      </w:pPr>
      <w:r>
        <w:rPr>
          <w:rFonts w:ascii="Times New Roman" w:hAnsi="Times New Roman"/>
          <w:color w:val="000000"/>
        </w:rPr>
        <w:t>ახლა საბოლოოდ შევძელი ზესიას ბირთვის პოვნა. როგორც კი ჩემი ჯადოსნური თვალები მისკენ მივმართე, კაშკაშა შუქმა კვლავ დამალა მისი ბირთვი. ზესიას ხელში სინათლის წმინდა ხმალი, ენჰალე, იყო.</w:t>
      </w:r>
    </w:p>
    <w:p w14:paraId="1191A5C2" w14:textId="77777777" w:rsidR="002B144F" w:rsidRDefault="00000000">
      <w:pPr>
        <w:spacing w:before="269" w:after="269"/>
        <w:ind w:left="120"/>
      </w:pPr>
      <w:r>
        <w:rPr>
          <w:rFonts w:ascii="Times New Roman" w:hAnsi="Times New Roman"/>
          <w:color w:val="000000"/>
        </w:rPr>
        <w:t>- ვაუ.</w:t>
      </w:r>
    </w:p>
    <w:p w14:paraId="1B90CE8F" w14:textId="77777777" w:rsidR="002B144F" w:rsidRDefault="00000000">
      <w:pPr>
        <w:spacing w:before="269" w:after="269"/>
        <w:ind w:left="120"/>
      </w:pPr>
      <w:r>
        <w:rPr>
          <w:rFonts w:ascii="Times New Roman" w:hAnsi="Times New Roman"/>
          <w:color w:val="000000"/>
        </w:rPr>
        <w:t>ჩემს ხელში ენჰეილი სინათლედ გადაიქცა და მაშინვე გაქრა. ზესიამ გამოიძახა? არა, ეს სხვა იყო. ნამდვილად ორი ენჰეილის ხმალი იყო. რის შემდეგაც ჩემს ხელში არსებული ხმალი გაქრა.</w:t>
      </w:r>
    </w:p>
    <w:p w14:paraId="1D50F794" w14:textId="77777777" w:rsidR="002B144F" w:rsidRDefault="00000000">
      <w:pPr>
        <w:spacing w:before="269" w:after="269"/>
        <w:ind w:left="120"/>
      </w:pPr>
      <w:r>
        <w:rPr>
          <w:rFonts w:ascii="Times New Roman" w:hAnsi="Times New Roman"/>
          <w:color w:val="000000"/>
        </w:rPr>
        <w:t xml:space="preserve">— ...მოდი, </w:t>
      </w:r>
      <w:r>
        <w:rPr>
          <w:rFonts w:ascii="Times New Roman" w:hAnsi="Times New Roman"/>
          <w:i/>
          <w:color w:val="000000"/>
        </w:rPr>
        <w:t xml:space="preserve">ეს გამოვიყენოთ </w:t>
      </w:r>
      <w:r>
        <w:rPr>
          <w:rFonts w:ascii="Times New Roman" w:hAnsi="Times New Roman"/>
          <w:color w:val="000000"/>
        </w:rPr>
        <w:t>, ზესია. ის ჩვენს არასაკმარისად აფასებს. ახლა, მიუხედავად იმისა, რომ ის სრული ძალით არ იბრძვის, ჩვენ გვაქვს გამარჯვების შანსი. მოდით, ერთი ცდით დავამარცხოთ.</w:t>
      </w:r>
    </w:p>
    <w:p w14:paraId="4636A203" w14:textId="77777777" w:rsidR="002B144F" w:rsidRDefault="00000000">
      <w:pPr>
        <w:spacing w:before="269" w:after="269"/>
        <w:ind w:left="120"/>
      </w:pPr>
      <w:r>
        <w:rPr>
          <w:rFonts w:ascii="Times New Roman" w:hAnsi="Times New Roman"/>
          <w:color w:val="000000"/>
        </w:rPr>
        <w:t>ზესიამ თავი დაუქნია. შემდეგ კი მათ ფეხქვეშ წმინდა ჯადოსნური წრე გაშალეს. ჯადოსნური ფორმულით, რომელიც საშინლად ნაცნობი იყო ჩემთვის. 2000 წლის წინ, გმირები მას ყოველთვის იყენებდნენ, როცა მე ებრძოდნენ.</w:t>
      </w:r>
    </w:p>
    <w:p w14:paraId="38F21E3D" w14:textId="77777777" w:rsidR="002B144F" w:rsidRDefault="00000000">
      <w:pPr>
        <w:spacing w:before="269" w:after="269"/>
        <w:ind w:left="120"/>
      </w:pPr>
      <w:r>
        <w:rPr>
          <w:rFonts w:ascii="Times New Roman" w:hAnsi="Times New Roman"/>
          <w:color w:val="000000"/>
        </w:rPr>
        <w:t>— „ჰკითხე“?</w:t>
      </w:r>
    </w:p>
    <w:p w14:paraId="3B7ED923" w14:textId="77777777" w:rsidR="002B144F" w:rsidRDefault="00000000">
      <w:pPr>
        <w:spacing w:before="269" w:after="269"/>
        <w:ind w:left="120"/>
      </w:pPr>
      <w:r>
        <w:rPr>
          <w:rFonts w:ascii="Times New Roman" w:hAnsi="Times New Roman"/>
          <w:color w:val="000000"/>
        </w:rPr>
        <w:t>დიდი მაგია, რომელსაც შეუძლია გააერთიანოს ადამიანების სულები და მათი სურვილები და გრძნობები ჯადოსნურ ძალად გარდაქმნას.</w:t>
      </w:r>
    </w:p>
    <w:p w14:paraId="0C5CD86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წარმატებებს გისურვებ, ჯერგა კენონ </w:t>
      </w:r>
      <w:r>
        <w:rPr>
          <w:rFonts w:ascii="Times New Roman" w:hAnsi="Times New Roman"/>
          <w:color w:val="000000"/>
        </w:rPr>
        <w:t>!</w:t>
      </w:r>
    </w:p>
    <w:p w14:paraId="60E796BA" w14:textId="77777777" w:rsidR="002B144F" w:rsidRDefault="00000000">
      <w:pPr>
        <w:spacing w:before="269" w:after="269"/>
        <w:ind w:left="120"/>
      </w:pPr>
      <w:r>
        <w:rPr>
          <w:rFonts w:ascii="Times New Roman" w:hAnsi="Times New Roman"/>
          <w:color w:val="000000"/>
        </w:rPr>
        <w:lastRenderedPageBreak/>
        <w:t>წყალქვეშა ქალაქში ხმები ისმოდა. უამრავი ხმა.</w:t>
      </w:r>
    </w:p>
    <w:p w14:paraId="2F8E423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აზესიონის იმედი! მსოფლიოში ჰარმონიის სიმბოლო </w:t>
      </w:r>
      <w:r>
        <w:rPr>
          <w:rFonts w:ascii="Times New Roman" w:hAnsi="Times New Roman"/>
          <w:color w:val="000000"/>
        </w:rPr>
        <w:t>!</w:t>
      </w:r>
    </w:p>
    <w:p w14:paraId="7F8E763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 წააგო უცხოელებთან </w:t>
      </w:r>
      <w:r>
        <w:rPr>
          <w:rFonts w:ascii="Times New Roman" w:hAnsi="Times New Roman"/>
          <w:color w:val="000000"/>
        </w:rPr>
        <w:t>!</w:t>
      </w:r>
    </w:p>
    <w:p w14:paraId="1759239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როგორც ყოველთვის, დამაჯერებელი გამარჯვება მოვიპოვეთ </w:t>
      </w:r>
      <w:r>
        <w:rPr>
          <w:rFonts w:ascii="Times New Roman" w:hAnsi="Times New Roman"/>
          <w:color w:val="000000"/>
        </w:rPr>
        <w:t>!</w:t>
      </w:r>
    </w:p>
    <w:p w14:paraId="51B675EC" w14:textId="77777777" w:rsidR="002B144F" w:rsidRDefault="00000000">
      <w:pPr>
        <w:spacing w:before="269" w:after="269"/>
        <w:ind w:left="120"/>
      </w:pPr>
      <w:r>
        <w:rPr>
          <w:rFonts w:ascii="Times New Roman" w:hAnsi="Times New Roman"/>
          <w:color w:val="000000"/>
        </w:rPr>
        <w:t>გაირადიტის მაცხოვრებლების გამამხნევებელი შეძახილების მოსმენით, შეგვიძლია დავასკვნათ, რომ ისინი ინფორმირებულნი იყვნენ გამოცდა-კონკურსის მიმდინარეობის შესახებ.</w:t>
      </w:r>
    </w:p>
    <w:p w14:paraId="5FD6CF6D" w14:textId="77777777" w:rsidR="002B144F" w:rsidRDefault="00000000">
      <w:pPr>
        <w:spacing w:before="269" w:after="269"/>
        <w:ind w:left="120"/>
      </w:pPr>
      <w:r>
        <w:rPr>
          <w:rFonts w:ascii="Times New Roman" w:hAnsi="Times New Roman"/>
          <w:color w:val="000000"/>
        </w:rPr>
        <w:t>— ...დიახ, თქვენ ნამდვილად რეინკარნირებული ხართ... როგორც ჩანს, ეს შელოცვა თქვენთვის ნაცნობია. თუმცა, შეიძლება კარგად იცოდეთ, რა ხდებოდა ძველ დროში, მაგრამ მაინც ძალიან არასაკმარისად აფასებთ ადამიანებს. არსებობს ერთი დიდი განსხვავება წარსულ 2000 წელსა და აწმყოს შორის.</w:t>
      </w:r>
    </w:p>
    <w:p w14:paraId="4EE069A1" w14:textId="77777777" w:rsidR="002B144F" w:rsidRDefault="00000000">
      <w:pPr>
        <w:spacing w:before="269" w:after="269"/>
        <w:ind w:left="120"/>
      </w:pPr>
      <w:r>
        <w:rPr>
          <w:rFonts w:ascii="Times New Roman" w:hAnsi="Times New Roman"/>
          <w:color w:val="000000"/>
        </w:rPr>
        <w:t>მთელი ქალაქიდან მომდინარე შუქი ზესიასა და ლედრიანოზე იყო კონცენტრირებული. 2000 წლის წინანდელი გმირების მსგავსად, მათი სხეულებიც „კითხვის“ ტყვეობაში იყო გახვეული.</w:t>
      </w:r>
    </w:p>
    <w:p w14:paraId="124127F2" w14:textId="77777777" w:rsidR="002B144F" w:rsidRDefault="00000000">
      <w:pPr>
        <w:spacing w:before="269" w:after="269"/>
        <w:ind w:left="120"/>
      </w:pPr>
      <w:r>
        <w:rPr>
          <w:rFonts w:ascii="Times New Roman" w:hAnsi="Times New Roman"/>
          <w:color w:val="000000"/>
        </w:rPr>
        <w:t>— 2000 წლის წინ გაირადითის მოსახლეობა, რომლის დაღუპულთა რიცხვიც მეორე მსოფლიო ომის გამო კვლავ იზრდებოდა, 100 000 ადამიანს შეადგენდა. ახლა, მშვიდობიან დროს, ქალაქი ტბის მიღმაც განაგრძობდა ზრდას და მისი მოსახლეობა ასჯერ გაიზარდა და ამჟამად 10 000 000 ადამიანს შეადგენს!</w:t>
      </w:r>
    </w:p>
    <w:p w14:paraId="68A63C50" w14:textId="77777777" w:rsidR="002B144F" w:rsidRDefault="00000000">
      <w:pPr>
        <w:spacing w:before="269" w:after="269"/>
        <w:ind w:left="120"/>
      </w:pPr>
      <w:r>
        <w:rPr>
          <w:rFonts w:ascii="Times New Roman" w:hAnsi="Times New Roman"/>
          <w:color w:val="000000"/>
        </w:rPr>
        <w:t>ზესია და ლედრიანო „ასუკას“ შუქს თავიანთ წმინდა ხმლებში ინახავდნენ და ორივე მხრიდან მიყურებდნენ.</w:t>
      </w:r>
    </w:p>
    <w:p w14:paraId="4C64BB41" w14:textId="77777777" w:rsidR="002B144F" w:rsidRDefault="00000000">
      <w:pPr>
        <w:spacing w:before="269" w:after="269"/>
        <w:ind w:left="120"/>
      </w:pPr>
      <w:r>
        <w:rPr>
          <w:rFonts w:ascii="Times New Roman" w:hAnsi="Times New Roman"/>
          <w:color w:val="000000"/>
        </w:rPr>
        <w:t>— სანამ ჩვენ, ჯერგა კანონს, ხალხის მხარდაჭერა გვაქვს, ჩვენ არასდროს წავაგებთ! ნება მომეცით, ეს გაჩვენოთ და შემდეგ კარგად გაიგებთ, რომ დემონებისგან განსხვავებით, რომლებსაც მხოლოდ ძალა აქვთ, ადამიანებს გული აქვთ. და ეს სიყვარული კიდევ უფრო ძლიერი გახდა, ვიდრე 2000 წლის წინ, როდესაც ჩვენმა წინაპარმა, გმირმა კანონმა, ჰარმონია მოუტანა სამყაროს.</w:t>
      </w:r>
    </w:p>
    <w:p w14:paraId="4F707F8F" w14:textId="77777777" w:rsidR="002B144F" w:rsidRDefault="00000000">
      <w:pPr>
        <w:spacing w:before="269" w:after="269"/>
        <w:ind w:left="120"/>
      </w:pPr>
      <w:r>
        <w:rPr>
          <w:rFonts w:ascii="Times New Roman" w:hAnsi="Times New Roman"/>
          <w:color w:val="000000"/>
        </w:rPr>
        <w:t>ჰარმონია დამყარდა მსოფლიოში და ქალაქის მოსახლეობა გაიზარდა. გინდა თქვა, რომ ადამიანების გრძნობები და სიყვარული ასე გაძლიერდა?</w:t>
      </w:r>
    </w:p>
    <w:p w14:paraId="29DA6DB6" w14:textId="77777777" w:rsidR="002B144F" w:rsidRDefault="00000000">
      <w:pPr>
        <w:spacing w:before="269" w:after="269"/>
        <w:ind w:left="120"/>
      </w:pPr>
      <w:r>
        <w:rPr>
          <w:rFonts w:ascii="Times New Roman" w:hAnsi="Times New Roman"/>
          <w:color w:val="000000"/>
        </w:rPr>
        <w:t>— შესაძლოა, 2000 წლის წინ ადამიანები და დემონები ძალით დაახლოებით ერთმანეთს ჰგავდნენ, მაგრამ დამყარებულმა მშვიდობამ განსაზღვრა, ვინ ვის აღემატება. გმირის ძალა, რომელმაც ოდესღაც დემონების მბრძანებელი გაანადგურა, ახლა ასჯერ გაიზარდა. ახლა თქვენ ვერასდროს შეძლებთ ადამიანებთან შედარებას. მშვიდობიან ცხოვრებაში დემონებს გამარჯვების შანსი არ აქვთ.</w:t>
      </w:r>
    </w:p>
    <w:p w14:paraId="3BAFB403" w14:textId="77777777" w:rsidR="002B144F" w:rsidRDefault="00000000">
      <w:pPr>
        <w:spacing w:before="269" w:after="269"/>
        <w:ind w:left="120"/>
      </w:pPr>
      <w:r>
        <w:rPr>
          <w:rFonts w:ascii="Times New Roman" w:hAnsi="Times New Roman"/>
          <w:color w:val="000000"/>
        </w:rPr>
        <w:lastRenderedPageBreak/>
        <w:t>ეს ჰარმონია მე შემოვიტანე სამყაროში. თუმცა, მისი მოსმენა ძნელად თუ მოგინდება.</w:t>
      </w:r>
    </w:p>
    <w:p w14:paraId="5E99A936" w14:textId="77777777" w:rsidR="002B144F" w:rsidRDefault="00000000">
      <w:pPr>
        <w:spacing w:before="269" w:after="269"/>
        <w:ind w:left="120"/>
      </w:pPr>
      <w:r>
        <w:rPr>
          <w:rFonts w:ascii="Times New Roman" w:hAnsi="Times New Roman"/>
          <w:color w:val="000000"/>
        </w:rPr>
        <w:t>- სწორედ ამ დიდმა სიყვარულმა მოუტანა ხალხს გამარჯვება 2000 წლის წინ და ახლაც იგივეს გააკეთებს!</w:t>
      </w:r>
    </w:p>
    <w:p w14:paraId="47FD5974" w14:textId="77777777" w:rsidR="002B144F" w:rsidRDefault="00000000">
      <w:pPr>
        <w:spacing w:before="269" w:after="269"/>
        <w:ind w:left="120"/>
      </w:pPr>
      <w:r>
        <w:rPr>
          <w:rFonts w:ascii="Times New Roman" w:hAnsi="Times New Roman"/>
          <w:color w:val="000000"/>
        </w:rPr>
        <w:t>2000 წლის წინ ჯერ გაირადითის მაცხოვრებლებთან ვიმუშავებდი, ახლა კი გამოცდა-კონკურსი გვაქვს. ძნელი მისახვედრი არ არის, რომ ისინი ცრუ ბრალდებებს წამოაყენებენ, მაგალითად, ხელი გავუშვი იმ მაცხოვრებლების წინააღმდეგ, რომლებიც უბრალოდ ამხნევებდნენ მათ.</w:t>
      </w:r>
    </w:p>
    <w:p w14:paraId="5D5D9300" w14:textId="77777777" w:rsidR="002B144F" w:rsidRDefault="00000000">
      <w:pPr>
        <w:spacing w:before="269" w:after="269"/>
        <w:ind w:left="120"/>
      </w:pPr>
      <w:r>
        <w:rPr>
          <w:rFonts w:ascii="Times New Roman" w:hAnsi="Times New Roman"/>
          <w:color w:val="000000"/>
        </w:rPr>
        <w:t>და ყოველ შემთხვევაში. მოსაწყენი იქნებოდა მათი სიამაყის არ გათელვა.</w:t>
      </w:r>
    </w:p>
    <w:p w14:paraId="69DD5B5D" w14:textId="77777777" w:rsidR="002B144F" w:rsidRDefault="00000000">
      <w:pPr>
        <w:spacing w:before="269" w:after="269"/>
        <w:ind w:left="120"/>
      </w:pPr>
      <w:r>
        <w:rPr>
          <w:rFonts w:ascii="Times New Roman" w:hAnsi="Times New Roman"/>
          <w:color w:val="000000"/>
        </w:rPr>
        <w:t>— როგორც არ უნდა უწოდო ამას, სიყვარული თუ სხვა რამ, არსს ვერ ხვდები.</w:t>
      </w:r>
    </w:p>
    <w:p w14:paraId="6C06DBFE" w14:textId="77777777" w:rsidR="002B144F" w:rsidRDefault="00000000">
      <w:pPr>
        <w:spacing w:before="269" w:after="269"/>
        <w:ind w:left="120"/>
      </w:pPr>
      <w:r>
        <w:rPr>
          <w:rFonts w:ascii="Times New Roman" w:hAnsi="Times New Roman"/>
          <w:color w:val="000000"/>
        </w:rPr>
        <w:t>ლედრიანო ჩემს სიტყვებზე დამცინავმა გაიცინა.</w:t>
      </w:r>
    </w:p>
    <w:p w14:paraId="5E329DFA" w14:textId="77777777" w:rsidR="002B144F" w:rsidRDefault="00000000">
      <w:pPr>
        <w:spacing w:before="269" w:after="269"/>
        <w:ind w:left="120"/>
      </w:pPr>
      <w:r>
        <w:rPr>
          <w:rFonts w:ascii="Times New Roman" w:hAnsi="Times New Roman"/>
          <w:color w:val="000000"/>
        </w:rPr>
        <w:t>- ჯერ კიდევ ვერაფერს ხვდები? ამიტომაც წააგებ. და ყოველ შემთხვევაში, ის ფაქტი, რომ 2000 წლის განმავლობაში სიცოცხლის უნარიანი დემონი იძულებული გახდა რეინკარნაცია ჩაეტარებინა, სხვა არაფერია, თუ არა კაცობრიობის სიყვარულის გამარჯვების დასტური. და რადგან რეინკარნაციამ გონება დაგიბინდა, კიდევ ერთხელ შეგახსენე ეს.</w:t>
      </w:r>
    </w:p>
    <w:p w14:paraId="56E35FA7" w14:textId="77777777" w:rsidR="002B144F" w:rsidRDefault="00000000">
      <w:pPr>
        <w:spacing w:before="269" w:after="269"/>
        <w:ind w:left="120"/>
      </w:pPr>
      <w:r>
        <w:rPr>
          <w:rFonts w:ascii="Times New Roman" w:hAnsi="Times New Roman"/>
          <w:color w:val="000000"/>
        </w:rPr>
        <w:t>ორივე გმირი ერთდროულად წამოხტა მიწიდან. მარცხნივ - წმინდა ზღვის მცველთან, ბეირამენტესთან ერთად ნახტომი, მარჯვნივ კი - სინათლის წმინდა ხმლით, ენჰალით, დახრილი დარტყმა.</w:t>
      </w:r>
    </w:p>
    <w:p w14:paraId="6BD96FB8" w14:textId="77777777" w:rsidR="002B144F" w:rsidRDefault="00000000">
      <w:pPr>
        <w:spacing w:before="269" w:after="269"/>
        <w:ind w:left="120"/>
      </w:pPr>
      <w:r>
        <w:rPr>
          <w:rFonts w:ascii="Times New Roman" w:hAnsi="Times New Roman"/>
          <w:color w:val="000000"/>
        </w:rPr>
        <w:t>ხელები წმინდა შუქში ჩავიცვი და ორივე ხმალი ყოველგვარი ყოყმანის გარეშე დავიჭირე.</w:t>
      </w:r>
    </w:p>
    <w:p w14:paraId="0F9FCED2" w14:textId="77777777" w:rsidR="002B144F" w:rsidRDefault="00000000">
      <w:pPr>
        <w:spacing w:before="269" w:after="269"/>
        <w:ind w:left="120"/>
      </w:pPr>
      <w:r>
        <w:rPr>
          <w:rFonts w:ascii="Times New Roman" w:hAnsi="Times New Roman"/>
          <w:color w:val="000000"/>
        </w:rPr>
        <w:t>— რა... ეს არის?..</w:t>
      </w:r>
    </w:p>
    <w:p w14:paraId="00CE1434" w14:textId="77777777" w:rsidR="002B144F" w:rsidRDefault="00000000">
      <w:pPr>
        <w:spacing w:before="269" w:after="269"/>
        <w:ind w:left="120"/>
      </w:pPr>
      <w:r>
        <w:rPr>
          <w:rFonts w:ascii="Times New Roman" w:hAnsi="Times New Roman"/>
          <w:color w:val="000000"/>
        </w:rPr>
        <w:t>ლედრიანოს სახე გაბრაზებისგან შეეცვალა. რაც გასაკვირი არ არის. ბოლოს და ბოლოს, მე გამოვიყენე „კითხვის“ შელოცვა.</w:t>
      </w:r>
    </w:p>
    <w:p w14:paraId="7CE9AE0F" w14:textId="77777777" w:rsidR="002B144F" w:rsidRDefault="00000000">
      <w:pPr>
        <w:spacing w:before="269" w:after="269"/>
        <w:ind w:left="120"/>
      </w:pPr>
      <w:r>
        <w:rPr>
          <w:rFonts w:ascii="Times New Roman" w:hAnsi="Times New Roman"/>
          <w:color w:val="000000"/>
        </w:rPr>
        <w:t>- რა ხდება? გადაწყვიტე, რომ დემონები სიყვარულს არ გრძნობენ?</w:t>
      </w:r>
    </w:p>
    <w:p w14:paraId="2BC764DF" w14:textId="77777777" w:rsidR="002B144F" w:rsidRDefault="00000000">
      <w:pPr>
        <w:spacing w:before="269" w:after="269"/>
        <w:ind w:left="120"/>
      </w:pPr>
      <w:r>
        <w:rPr>
          <w:rFonts w:ascii="Times New Roman" w:hAnsi="Times New Roman"/>
          <w:color w:val="000000"/>
        </w:rPr>
        <w:t>ლედრიანო გაკვირვებული იყო, მაგრამ მაშინვე დამშვიდდა და ზიზღით გაიღიმა.</w:t>
      </w:r>
    </w:p>
    <w:p w14:paraId="1B7581ED" w14:textId="77777777" w:rsidR="002B144F" w:rsidRDefault="00000000">
      <w:pPr>
        <w:spacing w:before="269" w:after="269"/>
        <w:ind w:left="120"/>
      </w:pPr>
      <w:r>
        <w:rPr>
          <w:rFonts w:ascii="Times New Roman" w:hAnsi="Times New Roman"/>
          <w:color w:val="000000"/>
        </w:rPr>
        <w:t>— ...მართლა გამაკვირვე. მაგრამ ამას ქუჩის შოუს გარდა ვერაფერს დავარქმევ. რაც არ უნდა შეეძლოთ დემონებს, მათ გულებში სიყვარული არ არის. ადგილი მხოლოდ სხვებისთვის მახინჯი და ვნებიანი სურვილებისთვისაა: შურისთვის, ბრაზისთვის და სიზარმაცისთვის. ისტორია ამას მოწმობს და მას არავითარ შემთხვევაში არ შეიძლება სიყვარული ვუწოდოთ.</w:t>
      </w:r>
    </w:p>
    <w:p w14:paraId="06061C72" w14:textId="77777777" w:rsidR="002B144F" w:rsidRDefault="00000000">
      <w:pPr>
        <w:spacing w:before="269" w:after="269"/>
        <w:ind w:left="120"/>
      </w:pPr>
      <w:r>
        <w:rPr>
          <w:rFonts w:ascii="Times New Roman" w:hAnsi="Times New Roman"/>
          <w:color w:val="000000"/>
        </w:rPr>
        <w:lastRenderedPageBreak/>
        <w:t>ეს გმირთა აკადემიაში სწავლის შედეგია? და როგორ შეუძლიათ მათ ამაში ასე დარწმუნება?</w:t>
      </w:r>
    </w:p>
    <w:p w14:paraId="337DEF7F" w14:textId="77777777" w:rsidR="002B144F" w:rsidRDefault="00000000">
      <w:pPr>
        <w:spacing w:before="269" w:after="269"/>
        <w:ind w:left="120"/>
      </w:pPr>
      <w:r>
        <w:rPr>
          <w:rFonts w:ascii="Times New Roman" w:hAnsi="Times New Roman"/>
          <w:color w:val="000000"/>
        </w:rPr>
        <w:t>„და თქვენ ვერ შეძლებთ „ასუკას“ ნამდვილ ძალას გამოიყენოთ. დასაწყისისთვის, ჩვენს მხარეს 10 მილიონი ადამიანია. დემონთა მბრძანებლის აკადემიის მხარდაჭერა 100 ადამიანზე ნაკლებიც კი იქნება, ჩვენ ხარისხისა და რაოდენობის განსაცვიფრებელი უპირატესობა გვაქვს.“</w:t>
      </w:r>
    </w:p>
    <w:p w14:paraId="0159A9D1" w14:textId="77777777" w:rsidR="002B144F" w:rsidRDefault="00000000">
      <w:pPr>
        <w:spacing w:before="269" w:after="269"/>
        <w:ind w:left="120"/>
      </w:pPr>
      <w:r>
        <w:rPr>
          <w:rFonts w:ascii="Times New Roman" w:hAnsi="Times New Roman"/>
          <w:color w:val="000000"/>
        </w:rPr>
        <w:t>- 10 მილიონი? მერე რა? რვა საკმარისია ჩემთვის.</w:t>
      </w:r>
    </w:p>
    <w:p w14:paraId="67D45FC2" w14:textId="77E4C67B" w:rsidR="002B144F" w:rsidRDefault="00000000">
      <w:pPr>
        <w:spacing w:before="269" w:after="269"/>
        <w:ind w:left="120"/>
      </w:pPr>
      <w:r>
        <w:rPr>
          <w:rFonts w:ascii="Times New Roman" w:hAnsi="Times New Roman"/>
          <w:i/>
          <w:color w:val="000000"/>
        </w:rPr>
        <w:t xml:space="preserve">მათ </w:t>
      </w:r>
      <w:r w:rsidR="0029207D">
        <w:rPr>
          <w:rFonts w:ascii="Sylfaen" w:hAnsi="Sylfaen"/>
          <w:color w:val="000000"/>
          <w:lang w:val="ka-GE"/>
        </w:rPr>
        <w:t>ლიქს</w:t>
      </w:r>
      <w:r>
        <w:rPr>
          <w:rFonts w:ascii="Times New Roman" w:hAnsi="Times New Roman"/>
          <w:color w:val="000000"/>
        </w:rPr>
        <w:t>ზე დავუკავშირდი :</w:t>
      </w:r>
    </w:p>
    <w:p w14:paraId="596A9574" w14:textId="77777777" w:rsidR="002B144F" w:rsidRDefault="00000000">
      <w:pPr>
        <w:spacing w:before="269" w:after="269"/>
        <w:ind w:left="120"/>
      </w:pPr>
      <w:r>
        <w:rPr>
          <w:rFonts w:ascii="Times New Roman" w:hAnsi="Times New Roman"/>
          <w:color w:val="000000"/>
        </w:rPr>
        <w:t>- მიშა, როგორ ხარ?</w:t>
      </w:r>
    </w:p>
    <w:p w14:paraId="68F471B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გისმენ. წყალქვეშა ქალაქში შევედით და ჯერგ კანონის მოწაფეებს ვეძებთ </w:t>
      </w:r>
      <w:r>
        <w:rPr>
          <w:rFonts w:ascii="Times New Roman" w:hAnsi="Times New Roman"/>
          <w:color w:val="000000"/>
        </w:rPr>
        <w:t>.</w:t>
      </w:r>
    </w:p>
    <w:p w14:paraId="04BC1709" w14:textId="77777777" w:rsidR="002B144F" w:rsidRDefault="00000000">
      <w:pPr>
        <w:spacing w:before="269" w:after="269"/>
        <w:ind w:left="120"/>
      </w:pPr>
      <w:r>
        <w:rPr>
          <w:rFonts w:ascii="Times New Roman" w:hAnsi="Times New Roman"/>
          <w:color w:val="000000"/>
        </w:rPr>
        <w:t>- მაშინ შეგიძლია იქ ცოტა ხანს დამელოდო?</w:t>
      </w:r>
    </w:p>
    <w:p w14:paraId="3ECC70A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აჰ... კარგი. გასაგებია </w:t>
      </w:r>
      <w:r>
        <w:rPr>
          <w:rFonts w:ascii="Times New Roman" w:hAnsi="Times New Roman"/>
          <w:color w:val="000000"/>
        </w:rPr>
        <w:t>.</w:t>
      </w:r>
    </w:p>
    <w:p w14:paraId="440AECAB" w14:textId="77777777" w:rsidR="002B144F" w:rsidRDefault="00000000">
      <w:pPr>
        <w:spacing w:before="269" w:after="269"/>
        <w:ind w:left="120"/>
      </w:pPr>
      <w:r>
        <w:rPr>
          <w:rFonts w:ascii="Times New Roman" w:hAnsi="Times New Roman"/>
          <w:color w:val="000000"/>
        </w:rPr>
        <w:t>- ელენე, გესმის ჩემი?</w:t>
      </w:r>
    </w:p>
    <w:p w14:paraId="72263DD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კი-კი, ბატონო ანოს </w:t>
      </w:r>
      <w:r>
        <w:rPr>
          <w:rFonts w:ascii="Times New Roman" w:hAnsi="Times New Roman"/>
          <w:color w:val="000000"/>
        </w:rPr>
        <w:t>!</w:t>
      </w:r>
    </w:p>
    <w:p w14:paraId="401EC276" w14:textId="77777777" w:rsidR="002B144F" w:rsidRDefault="00000000">
      <w:pPr>
        <w:spacing w:before="269" w:after="269"/>
        <w:ind w:left="120"/>
      </w:pPr>
      <w:r>
        <w:rPr>
          <w:rFonts w:ascii="Times New Roman" w:hAnsi="Times New Roman"/>
          <w:color w:val="000000"/>
        </w:rPr>
        <w:t>- ჯესიკა?</w:t>
      </w:r>
    </w:p>
    <w:p w14:paraId="7716F79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მესმის </w:t>
      </w:r>
      <w:r>
        <w:rPr>
          <w:rFonts w:ascii="Times New Roman" w:hAnsi="Times New Roman"/>
          <w:color w:val="000000"/>
        </w:rPr>
        <w:t>.</w:t>
      </w:r>
    </w:p>
    <w:p w14:paraId="47263E91" w14:textId="77777777" w:rsidR="002B144F" w:rsidRDefault="00000000">
      <w:pPr>
        <w:spacing w:before="269" w:after="269"/>
        <w:ind w:left="120"/>
      </w:pPr>
      <w:r>
        <w:rPr>
          <w:rFonts w:ascii="Times New Roman" w:hAnsi="Times New Roman"/>
          <w:color w:val="000000"/>
        </w:rPr>
        <w:t>- მაია?</w:t>
      </w:r>
    </w:p>
    <w:p w14:paraId="213B165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კი-კი, გავიგე </w:t>
      </w:r>
      <w:r>
        <w:rPr>
          <w:rFonts w:ascii="Times New Roman" w:hAnsi="Times New Roman"/>
          <w:color w:val="000000"/>
        </w:rPr>
        <w:t>.</w:t>
      </w:r>
    </w:p>
    <w:p w14:paraId="72D412DD" w14:textId="4C8C773C" w:rsidR="002B144F" w:rsidRDefault="00000000">
      <w:pPr>
        <w:spacing w:before="269" w:after="269"/>
        <w:ind w:left="120"/>
      </w:pPr>
      <w:r>
        <w:rPr>
          <w:rFonts w:ascii="Times New Roman" w:hAnsi="Times New Roman"/>
          <w:color w:val="000000"/>
        </w:rPr>
        <w:t xml:space="preserve">-ნონო. </w:t>
      </w:r>
      <w:r w:rsidR="00BF260C">
        <w:rPr>
          <w:rFonts w:ascii="Sylfaen" w:hAnsi="Sylfaen"/>
          <w:color w:val="000000"/>
          <w:lang w:val="ka-GE"/>
        </w:rPr>
        <w:t>ქსია</w:t>
      </w:r>
      <w:r>
        <w:rPr>
          <w:rFonts w:ascii="Times New Roman" w:hAnsi="Times New Roman"/>
          <w:color w:val="000000"/>
        </w:rPr>
        <w:t>. ჰიმუკა. კარსა. შელია.</w:t>
      </w:r>
    </w:p>
    <w:p w14:paraId="4CE4A8A3" w14:textId="77777777" w:rsidR="002B144F" w:rsidRDefault="00000000">
      <w:pPr>
        <w:spacing w:before="269" w:after="269"/>
        <w:ind w:left="120"/>
      </w:pPr>
      <w:r>
        <w:rPr>
          <w:rFonts w:ascii="Times New Roman" w:hAnsi="Times New Roman"/>
          <w:color w:val="000000"/>
        </w:rPr>
        <w:t>ყოველ ჯერზე, როცა მათ სახელს ვუწოდებდი, ისინი ხმამაღლა მპასუხობდნენ.</w:t>
      </w:r>
    </w:p>
    <w:p w14:paraId="7B2654E5" w14:textId="77777777" w:rsidR="002B144F" w:rsidRDefault="00000000">
      <w:pPr>
        <w:spacing w:before="269" w:after="269"/>
        <w:ind w:left="120"/>
      </w:pPr>
      <w:r>
        <w:rPr>
          <w:rFonts w:ascii="Times New Roman" w:hAnsi="Times New Roman"/>
          <w:color w:val="000000"/>
        </w:rPr>
        <w:t>— აქ დამხმარე ჯგუფების შეჯიბრს ვიწყებთ.</w:t>
      </w:r>
    </w:p>
    <w:p w14:paraId="0893D3AD" w14:textId="77777777" w:rsidR="002B144F" w:rsidRDefault="00000000">
      <w:pPr>
        <w:spacing w:before="269" w:after="269"/>
        <w:ind w:left="120"/>
      </w:pPr>
      <w:r>
        <w:rPr>
          <w:rFonts w:ascii="Times New Roman" w:hAnsi="Times New Roman"/>
          <w:color w:val="000000"/>
        </w:rPr>
        <w:t>გულშემატკივრების გაერთიანებამ მთელი გულით მოისმინა ჩემი სიტყვები.</w:t>
      </w:r>
    </w:p>
    <w:p w14:paraId="2A2C3857" w14:textId="77777777" w:rsidR="002B144F" w:rsidRDefault="00000000">
      <w:pPr>
        <w:spacing w:before="269" w:after="269"/>
        <w:ind w:left="120"/>
      </w:pPr>
      <w:r>
        <w:rPr>
          <w:rFonts w:ascii="Times New Roman" w:hAnsi="Times New Roman"/>
          <w:color w:val="000000"/>
        </w:rPr>
        <w:t>- ამბობენ, რომ 10 მილიონი ჰყავთ მათ მხარეს, მაგრამ ეს არაფერია. აბსოლუტურად დარწმუნებული ვარ, რომ შენი გრძნობები ჩემს მიმართ არანაკლებ ღირებულია, ვიდრე ათი მილიონი ადამიანის გრძნობები.</w:t>
      </w:r>
    </w:p>
    <w:p w14:paraId="7D7A26B0" w14:textId="77777777" w:rsidR="002B144F" w:rsidRDefault="00000000">
      <w:pPr>
        <w:spacing w:before="269" w:after="269"/>
        <w:ind w:left="120"/>
      </w:pPr>
      <w:r>
        <w:rPr>
          <w:rFonts w:ascii="Times New Roman" w:hAnsi="Times New Roman"/>
          <w:color w:val="000000"/>
        </w:rPr>
        <w:lastRenderedPageBreak/>
        <w:t>მიუხედავად იმისა, რომ ლიქსის მეშვეობით არავინ მიპასუხა, მათი ურყევი გადაწყვეტილება ჯადოსნური ძალის დახვეწილი ცვლილებებით გადმომეცა.</w:t>
      </w:r>
    </w:p>
    <w:p w14:paraId="522B19E9" w14:textId="77777777" w:rsidR="002B144F" w:rsidRDefault="00000000">
      <w:pPr>
        <w:spacing w:before="269" w:after="269"/>
        <w:ind w:left="120"/>
      </w:pPr>
      <w:r>
        <w:rPr>
          <w:rFonts w:ascii="Times New Roman" w:hAnsi="Times New Roman"/>
          <w:color w:val="000000"/>
        </w:rPr>
        <w:t>- იმღერე. მომეცი შენი სიყვარული.</w:t>
      </w:r>
    </w:p>
    <w:p w14:paraId="5A8DCFBE" w14:textId="77777777" w:rsidR="002B144F" w:rsidRDefault="00000000">
      <w:pPr>
        <w:spacing w:before="269" w:after="269"/>
        <w:ind w:left="120"/>
      </w:pPr>
      <w:r>
        <w:rPr>
          <w:rFonts w:ascii="Times New Roman" w:hAnsi="Times New Roman"/>
          <w:color w:val="000000"/>
        </w:rPr>
        <w:t>როგორც კი ეს ვთქვი, „კითხვა“, რომელიც მეხვევოდა, ტორნადოსავით აფეთქდა და სინათლის სვეტად გადაიქცა, რომელიც დედამიწასა და ცას აკავშირებდა...</w:t>
      </w:r>
    </w:p>
    <w:p w14:paraId="0D678C89" w14:textId="77777777" w:rsidR="002B144F" w:rsidRDefault="00000000">
      <w:pPr>
        <w:pStyle w:val="Heading4"/>
        <w:spacing w:before="269" w:after="269"/>
        <w:ind w:left="120"/>
      </w:pPr>
      <w:r>
        <w:rPr>
          <w:rFonts w:ascii="Times New Roman" w:hAnsi="Times New Roman"/>
          <w:i w:val="0"/>
          <w:color w:val="000000"/>
        </w:rPr>
        <w:t>შენიშვნები</w:t>
      </w:r>
    </w:p>
    <w:p w14:paraId="58871572" w14:textId="77777777" w:rsidR="002B144F" w:rsidRDefault="00000000">
      <w:pPr>
        <w:spacing w:before="269" w:after="269"/>
        <w:ind w:left="120"/>
      </w:pPr>
      <w:r>
        <w:rPr>
          <w:rFonts w:ascii="Times New Roman" w:hAnsi="Times New Roman"/>
          <w:color w:val="000000"/>
        </w:rPr>
        <w:t>1. ჩაწერილია, როგორც: „წმინდა ზღვის დამცავი ბარიერი“.</w:t>
      </w:r>
    </w:p>
    <w:p w14:paraId="514EA0A9" w14:textId="77777777" w:rsidR="002B144F" w:rsidRDefault="00000000">
      <w:pPr>
        <w:spacing w:before="269" w:after="269"/>
        <w:ind w:left="120"/>
      </w:pPr>
      <w:r>
        <w:rPr>
          <w:rFonts w:ascii="Times New Roman" w:hAnsi="Times New Roman"/>
          <w:color w:val="000000"/>
        </w:rPr>
        <w:t>2. ჩაწერილია, როგორც: „წმინდა ზღვის დამცავი კედელი“.</w:t>
      </w:r>
    </w:p>
    <w:p w14:paraId="507662F6" w14:textId="77777777" w:rsidR="002B144F" w:rsidRDefault="00000000">
      <w:pPr>
        <w:spacing w:before="269" w:after="269"/>
        <w:ind w:left="120"/>
      </w:pPr>
      <w:r>
        <w:rPr>
          <w:rFonts w:ascii="Times New Roman" w:hAnsi="Times New Roman"/>
          <w:color w:val="000000"/>
        </w:rPr>
        <w:t>3. ჩაწერილია, როგორც: „წმინდა ზღვის დაცვის წყევლის ფარი“.</w:t>
      </w:r>
    </w:p>
    <w:p w14:paraId="68BF62F6" w14:textId="77777777" w:rsidR="002B144F" w:rsidRDefault="00000000">
      <w:pPr>
        <w:pStyle w:val="Heading2"/>
        <w:pageBreakBefore/>
        <w:spacing w:before="180" w:after="180"/>
        <w:ind w:left="120"/>
      </w:pPr>
      <w:bookmarkStart w:id="24" w:name="_§_24._სიმღერა"/>
      <w:bookmarkEnd w:id="24"/>
      <w:r>
        <w:rPr>
          <w:rFonts w:ascii="Times New Roman" w:hAnsi="Times New Roman"/>
          <w:color w:val="000000"/>
          <w:sz w:val="33"/>
        </w:rPr>
        <w:lastRenderedPageBreak/>
        <w:t>§ 24. სიმღერა ბატონი ანოსის №3 „ყოვლისშემძლე დემონი მბრძანებლის“ მხარდასაჭერად</w:t>
      </w:r>
    </w:p>
    <w:p w14:paraId="11447147" w14:textId="77777777" w:rsidR="002B144F" w:rsidRDefault="00000000">
      <w:pPr>
        <w:spacing w:before="269" w:after="269"/>
        <w:ind w:left="120"/>
      </w:pPr>
      <w:r>
        <w:rPr>
          <w:rFonts w:ascii="Times New Roman" w:hAnsi="Times New Roman"/>
          <w:color w:val="000000"/>
        </w:rPr>
        <w:t>— ...რას ნიშნავს შენთვის ცხოვრება? — იკითხა ჰელენმა.</w:t>
      </w:r>
    </w:p>
    <w:p w14:paraId="09BA7894" w14:textId="77777777" w:rsidR="002B144F" w:rsidRDefault="00000000">
      <w:pPr>
        <w:spacing w:before="269" w:after="269"/>
        <w:ind w:left="120"/>
      </w:pPr>
      <w:r>
        <w:rPr>
          <w:rFonts w:ascii="Times New Roman" w:hAnsi="Times New Roman"/>
          <w:color w:val="000000"/>
        </w:rPr>
        <w:t>„ეს ნიშნავს ბატონ ანოსს!“ - უპასუხა გულშემატკივრების კავშირმა.</w:t>
      </w:r>
    </w:p>
    <w:p w14:paraId="51B079B1" w14:textId="77777777" w:rsidR="002B144F" w:rsidRDefault="00000000">
      <w:pPr>
        <w:spacing w:before="269" w:after="269"/>
        <w:ind w:left="120"/>
      </w:pPr>
      <w:r>
        <w:rPr>
          <w:rFonts w:ascii="Times New Roman" w:hAnsi="Times New Roman"/>
          <w:color w:val="000000"/>
        </w:rPr>
        <w:t>— ...და რას ნიშნავს შენთვის სიცოცხლე?</w:t>
      </w:r>
    </w:p>
    <w:p w14:paraId="7A39506B" w14:textId="77777777" w:rsidR="002B144F" w:rsidRDefault="00000000">
      <w:pPr>
        <w:spacing w:before="269" w:after="269"/>
        <w:ind w:left="120"/>
      </w:pPr>
      <w:r>
        <w:rPr>
          <w:rFonts w:ascii="Times New Roman" w:hAnsi="Times New Roman"/>
          <w:color w:val="000000"/>
        </w:rPr>
        <w:t>„ეს ნიშნავს, ბატონო ანოს!“ - კვლავ უპასუხა გულშემატკივართა კავშირმა ჰელენის კითხვას.</w:t>
      </w:r>
    </w:p>
    <w:p w14:paraId="03CEFFE7" w14:textId="77777777" w:rsidR="002B144F" w:rsidRDefault="00000000">
      <w:pPr>
        <w:spacing w:before="269" w:after="269"/>
        <w:ind w:left="120"/>
      </w:pPr>
      <w:r>
        <w:rPr>
          <w:rFonts w:ascii="Times New Roman" w:hAnsi="Times New Roman"/>
          <w:color w:val="000000"/>
        </w:rPr>
        <w:t>— ... მაშინ ვინ გგონიათ ბატონი ანოსი?</w:t>
      </w:r>
    </w:p>
    <w:p w14:paraId="373BEB1A" w14:textId="77777777" w:rsidR="002B144F" w:rsidRDefault="00000000">
      <w:pPr>
        <w:spacing w:before="269" w:after="269"/>
        <w:ind w:left="120"/>
      </w:pPr>
      <w:r>
        <w:rPr>
          <w:rFonts w:ascii="Times New Roman" w:hAnsi="Times New Roman"/>
          <w:color w:val="000000"/>
        </w:rPr>
        <w:t>- ნული და უსასრულობა. ის ამქვეყნად ყველა ცნებაა!! - გულშემატკივრების კავშირმა ბოლო კითხვას უპასუხა.</w:t>
      </w:r>
    </w:p>
    <w:p w14:paraId="10B72867" w14:textId="77777777" w:rsidR="002B144F" w:rsidRDefault="00000000">
      <w:pPr>
        <w:spacing w:before="269" w:after="269"/>
        <w:ind w:left="120"/>
      </w:pPr>
      <w:r>
        <w:rPr>
          <w:rFonts w:ascii="Times New Roman" w:hAnsi="Times New Roman"/>
          <w:color w:val="000000"/>
        </w:rPr>
        <w:t>- და ჩვენმა ბატონმა ანოსმა გვითხრა, რომ გვემღერა! ეს იგივე ბატონი ანოსი! ჩვენს სიმღერას ელოდება!! და ჩვენ ვერ წავაგებთ, თუნდაც 10 ან 100 მილიონი იყოს!! და თუ დღეს, აქ და ახლა, ეს სიმღერა მას ვერ მიაღწევს, მაშინ ჩვენ არ ვიმსახურებთ სიცოცხლეს!! - იკივლა ჰელენმა.</w:t>
      </w:r>
    </w:p>
    <w:p w14:paraId="5D95B6BB" w14:textId="77777777" w:rsidR="002B144F" w:rsidRDefault="00000000">
      <w:pPr>
        <w:spacing w:before="269" w:after="269"/>
        <w:ind w:left="120"/>
      </w:pPr>
      <w:r>
        <w:rPr>
          <w:rFonts w:ascii="Times New Roman" w:hAnsi="Times New Roman"/>
          <w:color w:val="000000"/>
        </w:rPr>
        <w:t>- მისტერ ანოს! მისტერ ანოს! მისტერ ანოს!</w:t>
      </w:r>
    </w:p>
    <w:p w14:paraId="5390106E" w14:textId="77777777" w:rsidR="002B144F" w:rsidRDefault="00000000">
      <w:pPr>
        <w:spacing w:before="269" w:after="269"/>
        <w:ind w:left="120"/>
      </w:pPr>
      <w:r>
        <w:rPr>
          <w:rFonts w:ascii="Times New Roman" w:hAnsi="Times New Roman"/>
          <w:color w:val="000000"/>
        </w:rPr>
        <w:t>- წავიდეთ გოგოებო! სიმღერა ბატონი ანოსის მხარდასაჭერად #3: "ყოვლისშემძლე დემონთა მბრძანებელო"!!!</w:t>
      </w:r>
    </w:p>
    <w:p w14:paraId="58D32666" w14:textId="77777777" w:rsidR="002B144F" w:rsidRDefault="00000000">
      <w:pPr>
        <w:spacing w:before="269" w:after="269"/>
        <w:ind w:left="120"/>
      </w:pPr>
      <w:r>
        <w:rPr>
          <w:rFonts w:ascii="Times New Roman" w:hAnsi="Times New Roman"/>
          <w:color w:val="000000"/>
        </w:rPr>
        <w:t>ზღვრამდე კონცენტრირების შემდეგ, ისინი მოულოდნელად გაჩუმდნენ. შემდეგ კი... გრძნობები, რომლებმაც ისინი მოიცვა, სიმღერაში იფეთქა.</w:t>
      </w:r>
    </w:p>
    <w:p w14:paraId="3774FA1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მთელი ძალით ვერ შეგებრძოლები </w:t>
      </w:r>
      <w:r>
        <w:rPr>
          <w:rFonts w:ascii="Times New Roman" w:hAnsi="Times New Roman"/>
          <w:color w:val="000000"/>
        </w:rPr>
        <w:t xml:space="preserve">♪ </w:t>
      </w:r>
      <w:r>
        <w:rPr>
          <w:rFonts w:ascii="Times New Roman" w:hAnsi="Times New Roman"/>
          <w:i/>
          <w:color w:val="000000"/>
        </w:rPr>
        <w:t xml:space="preserve">! ოოო-ოოჰ </w:t>
      </w:r>
      <w:r>
        <w:rPr>
          <w:rFonts w:ascii="Times New Roman" w:hAnsi="Times New Roman"/>
          <w:color w:val="000000"/>
        </w:rPr>
        <w:t>!</w:t>
      </w:r>
    </w:p>
    <w:p w14:paraId="1DABE2F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ვარ დემონების ყოვლისშემძლე მბრძანებელი </w:t>
      </w:r>
      <w:r>
        <w:rPr>
          <w:rFonts w:ascii="Times New Roman" w:hAnsi="Times New Roman"/>
          <w:color w:val="000000"/>
        </w:rPr>
        <w:t>♪!</w:t>
      </w:r>
    </w:p>
    <w:p w14:paraId="662EA239" w14:textId="77777777" w:rsidR="002B144F" w:rsidRDefault="00000000">
      <w:pPr>
        <w:spacing w:before="269" w:after="269"/>
        <w:ind w:left="120"/>
      </w:pPr>
      <w:r>
        <w:rPr>
          <w:rFonts w:ascii="Times New Roman" w:hAnsi="Times New Roman"/>
          <w:color w:val="000000"/>
        </w:rPr>
        <w:t>-გააააააააააააააააააააააააააააააააააააააააააააააააა!</w:t>
      </w:r>
    </w:p>
    <w:p w14:paraId="26126104" w14:textId="77777777" w:rsidR="002B144F" w:rsidRDefault="00000000">
      <w:pPr>
        <w:spacing w:before="269" w:after="269"/>
        <w:ind w:left="120"/>
      </w:pPr>
      <w:r>
        <w:rPr>
          <w:rFonts w:ascii="Times New Roman" w:hAnsi="Times New Roman"/>
          <w:color w:val="000000"/>
        </w:rPr>
        <w:t>თითქოს „ასკის“ შუქით დაგმობილი, ლედრიანო და ზესია, რომლებიც წმინდა ხმლებით უნდა შეტევოდნენ, უკან გადაიყარნენ. გარდა ამისა, „ასკი“ სინათლის სხივად გადაიქცა და თავს დაესხა მათ, თითქოს მისდევდა.</w:t>
      </w:r>
    </w:p>
    <w:p w14:paraId="2A20970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მაშინ უბრალოდ მინდოდა </w:t>
      </w:r>
      <w:r>
        <w:rPr>
          <w:rFonts w:ascii="Times New Roman" w:hAnsi="Times New Roman"/>
          <w:color w:val="000000"/>
        </w:rPr>
        <w:t>♪!</w:t>
      </w:r>
    </w:p>
    <w:p w14:paraId="3F4F4A80" w14:textId="77777777" w:rsidR="002B144F" w:rsidRDefault="00000000">
      <w:pPr>
        <w:spacing w:before="269" w:after="269"/>
        <w:ind w:left="120"/>
      </w:pPr>
      <w:r>
        <w:rPr>
          <w:rFonts w:ascii="Times New Roman" w:hAnsi="Times New Roman"/>
          <w:color w:val="000000"/>
        </w:rPr>
        <w:t>ლედრიანოს გარშემო არსებული ბარიერების წინაშე მან ისინი ადვილად გაარღვია.</w:t>
      </w:r>
    </w:p>
    <w:p w14:paraId="5FE9F19B" w14:textId="77777777" w:rsidR="002B144F" w:rsidRDefault="00000000">
      <w:pPr>
        <w:spacing w:before="269" w:after="269"/>
        <w:ind w:left="120"/>
      </w:pPr>
      <w:r>
        <w:rPr>
          <w:rFonts w:ascii="Times New Roman" w:hAnsi="Times New Roman"/>
          <w:color w:val="000000"/>
        </w:rPr>
        <w:lastRenderedPageBreak/>
        <w:t>— ...რა?!.. რ-რატომ?!.. უგულო დემონების „კითხვამ“ გაარღვია ჩემი ბარიერები, რომლებიც „ჯირასტისგან“ მიცავდა?!..</w:t>
      </w:r>
    </w:p>
    <w:p w14:paraId="2CE6B0BC" w14:textId="77777777" w:rsidR="002B144F" w:rsidRDefault="00000000">
      <w:pPr>
        <w:spacing w:before="269" w:after="269"/>
        <w:ind w:left="120"/>
      </w:pPr>
      <w:r>
        <w:rPr>
          <w:rFonts w:ascii="Times New Roman" w:hAnsi="Times New Roman"/>
          <w:color w:val="000000"/>
        </w:rPr>
        <w:t>გულშემატკივართა კავშირის სიმღერა აქაც კი ისმოდა. ვფიქრობ, უნდა ითქვას: „როგორც დემონებისგან მოსალოდნელია“. 2000 წლის წინაც კი არ არსებობდნენ მომღერლები ისეთი ხმამაღალი ხმით, რომ მთელ ქალაქში ისმოდა.</w:t>
      </w:r>
    </w:p>
    <w:p w14:paraId="2916E594" w14:textId="77777777" w:rsidR="002B144F" w:rsidRDefault="00000000">
      <w:pPr>
        <w:spacing w:before="269" w:after="269"/>
        <w:ind w:left="120"/>
      </w:pPr>
      <w:r>
        <w:rPr>
          <w:rFonts w:ascii="Times New Roman" w:hAnsi="Times New Roman"/>
          <w:color w:val="000000"/>
        </w:rPr>
        <w:t xml:space="preserve">— უბრალოდ </w:t>
      </w:r>
      <w:r>
        <w:rPr>
          <w:rFonts w:ascii="Times New Roman" w:hAnsi="Times New Roman"/>
          <w:i/>
          <w:color w:val="000000"/>
        </w:rPr>
        <w:t xml:space="preserve">ცოტა სიკეთეს გიჩვენებდი </w:t>
      </w:r>
      <w:r>
        <w:rPr>
          <w:rFonts w:ascii="Times New Roman" w:hAnsi="Times New Roman"/>
          <w:color w:val="000000"/>
        </w:rPr>
        <w:t>!</w:t>
      </w:r>
    </w:p>
    <w:p w14:paraId="6E722AF7" w14:textId="77777777" w:rsidR="002B144F" w:rsidRDefault="00000000">
      <w:pPr>
        <w:spacing w:before="269" w:after="269"/>
        <w:ind w:left="120"/>
      </w:pPr>
      <w:r>
        <w:rPr>
          <w:rFonts w:ascii="Times New Roman" w:hAnsi="Times New Roman"/>
          <w:color w:val="000000"/>
        </w:rPr>
        <w:t>თითქოს სიმღერაზე პასუხობდნენ, მათი გრძნობები ჯადოსნურ ძალად გადაიქცა და „ასუკას“ ძალა გაიზარდა.</w:t>
      </w:r>
    </w:p>
    <w:p w14:paraId="2CE73B85" w14:textId="77777777" w:rsidR="002B144F" w:rsidRDefault="00000000">
      <w:pPr>
        <w:spacing w:before="269" w:after="269"/>
        <w:ind w:left="120"/>
      </w:pPr>
      <w:r>
        <w:rPr>
          <w:rFonts w:ascii="Times New Roman" w:hAnsi="Times New Roman"/>
          <w:color w:val="000000"/>
        </w:rPr>
        <w:t>- ასე არ შეიძლება... დემონებს არც გული უნდა ჰქონდეთ და არც სიყვარული!!</w:t>
      </w:r>
    </w:p>
    <w:p w14:paraId="3DE3257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ვინ იცის, რა წარმოიდგინე იქ </w:t>
      </w:r>
      <w:r>
        <w:rPr>
          <w:rFonts w:ascii="Times New Roman" w:hAnsi="Times New Roman"/>
          <w:color w:val="000000"/>
        </w:rPr>
        <w:t>♪!!</w:t>
      </w:r>
    </w:p>
    <w:p w14:paraId="4E2169B9" w14:textId="77777777" w:rsidR="002B144F" w:rsidRDefault="00000000">
      <w:pPr>
        <w:spacing w:before="269" w:after="269"/>
        <w:ind w:left="120"/>
      </w:pPr>
      <w:r>
        <w:rPr>
          <w:rFonts w:ascii="Times New Roman" w:hAnsi="Times New Roman"/>
          <w:color w:val="000000"/>
        </w:rPr>
        <w:t>სინათლის წმინდა ხმლით დარტყმის შემდეგაც კი, ენჰალე ზესიამ ვერ შეძლო ჩემი კითხვის გარღვევა.</w:t>
      </w:r>
    </w:p>
    <w:p w14:paraId="72E1C515" w14:textId="77777777" w:rsidR="002B144F" w:rsidRDefault="00000000">
      <w:pPr>
        <w:spacing w:before="269" w:after="269"/>
        <w:ind w:left="120"/>
      </w:pPr>
      <w:r>
        <w:rPr>
          <w:rFonts w:ascii="Times New Roman" w:hAnsi="Times New Roman"/>
          <w:color w:val="000000"/>
        </w:rPr>
        <w:t>— ...წმინდა მაგიაში... ჩვენ არ წავაგებთ... ჩვენი ათი მილიონით გაჩვენებთ „ასუკას“ ნამდვილ ძალას!!</w:t>
      </w:r>
    </w:p>
    <w:p w14:paraId="5A529F87" w14:textId="4A74ED65" w:rsidR="002B144F" w:rsidRDefault="00000000">
      <w:pPr>
        <w:spacing w:before="269" w:after="269"/>
        <w:ind w:left="120"/>
      </w:pPr>
      <w:r>
        <w:rPr>
          <w:rFonts w:ascii="Times New Roman" w:hAnsi="Times New Roman"/>
          <w:color w:val="000000"/>
        </w:rPr>
        <w:t>ლედრიანო ცდილობდა „</w:t>
      </w:r>
      <w:r w:rsidR="003F5AB1">
        <w:rPr>
          <w:color w:val="000000"/>
          <w:lang w:val="ka-GE"/>
        </w:rPr>
        <w:t>ასკი</w:t>
      </w:r>
      <w:r>
        <w:rPr>
          <w:rFonts w:ascii="Times New Roman" w:hAnsi="Times New Roman"/>
          <w:color w:val="000000"/>
        </w:rPr>
        <w:t>“-დან ძალის ამოღებას, თუმცა სიმღერაში ჩადებული გრძნობები გაცილებით ძლიერი იყო, ვიდრე ადრე.</w:t>
      </w:r>
    </w:p>
    <w:p w14:paraId="2EBEE346" w14:textId="77777777" w:rsidR="002B144F" w:rsidRDefault="00000000">
      <w:pPr>
        <w:spacing w:before="269" w:after="269"/>
        <w:ind w:left="120"/>
      </w:pPr>
      <w:r>
        <w:rPr>
          <w:rFonts w:ascii="Times New Roman" w:hAnsi="Times New Roman"/>
          <w:color w:val="000000"/>
        </w:rPr>
        <w:t>ბოლოს და ბოლოს, სიმღერის გუნება-განწყობა იწყებოდა.</w:t>
      </w:r>
    </w:p>
    <w:p w14:paraId="6C21B71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იცოდე შენი ადგილი♪ </w:t>
      </w:r>
      <w:r>
        <w:rPr>
          <w:rFonts w:ascii="Times New Roman" w:hAnsi="Times New Roman"/>
          <w:b/>
          <w:i/>
          <w:color w:val="000000"/>
        </w:rPr>
        <w:t>! მე ვარ აქ ბატონი♪!</w:t>
      </w:r>
    </w:p>
    <w:p w14:paraId="647AC6B3" w14:textId="77777777" w:rsidR="002B144F" w:rsidRDefault="00000000">
      <w:pPr>
        <w:spacing w:before="269" w:after="269"/>
        <w:ind w:left="120"/>
      </w:pPr>
      <w:r>
        <w:rPr>
          <w:rFonts w:ascii="Times New Roman" w:hAnsi="Times New Roman"/>
          <w:color w:val="000000"/>
        </w:rPr>
        <w:t>- ხ...</w:t>
      </w:r>
    </w:p>
    <w:p w14:paraId="5525A1E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მაინც გამართე! ოოოო! მაჩვენე შენი ცეკვა </w:t>
      </w:r>
      <w:r>
        <w:rPr>
          <w:rFonts w:ascii="Times New Roman" w:hAnsi="Times New Roman"/>
          <w:color w:val="000000"/>
        </w:rPr>
        <w:t>!!</w:t>
      </w:r>
    </w:p>
    <w:p w14:paraId="1FC13C2A" w14:textId="77777777" w:rsidR="002B144F" w:rsidRDefault="00000000">
      <w:pPr>
        <w:spacing w:before="269" w:after="269"/>
        <w:ind w:left="120"/>
      </w:pPr>
      <w:r>
        <w:rPr>
          <w:rFonts w:ascii="Times New Roman" w:hAnsi="Times New Roman"/>
          <w:color w:val="000000"/>
        </w:rPr>
        <w:t>- ჰ-ჰოუ... ღააააააააააააააააააააა!!!</w:t>
      </w:r>
    </w:p>
    <w:p w14:paraId="532DECE6"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შეწყვიტე ყურება♪ </w:t>
      </w:r>
      <w:r>
        <w:rPr>
          <w:rFonts w:ascii="Times New Roman" w:hAnsi="Times New Roman"/>
          <w:b/>
          <w:i/>
          <w:color w:val="000000"/>
        </w:rPr>
        <w:t xml:space="preserve">'! ოოო♪ </w:t>
      </w:r>
      <w:r>
        <w:rPr>
          <w:rFonts w:ascii="Times New Roman" w:hAnsi="Times New Roman"/>
          <w:i/>
          <w:color w:val="000000"/>
        </w:rPr>
        <w:t xml:space="preserve">'! მომეცი საშუალება, ბოლომდე გამოვიდე♪ </w:t>
      </w:r>
      <w:r>
        <w:rPr>
          <w:rFonts w:ascii="Times New Roman" w:hAnsi="Times New Roman"/>
          <w:color w:val="000000"/>
        </w:rPr>
        <w:t>!</w:t>
      </w:r>
    </w:p>
    <w:p w14:paraId="23E62500" w14:textId="77777777" w:rsidR="002B144F" w:rsidRDefault="00000000">
      <w:pPr>
        <w:spacing w:before="269" w:after="269"/>
        <w:ind w:left="120"/>
      </w:pPr>
      <w:r>
        <w:rPr>
          <w:rFonts w:ascii="Times New Roman" w:hAnsi="Times New Roman"/>
          <w:color w:val="000000"/>
        </w:rPr>
        <w:t>-გააააააააააააააააააააააააააააააააააააააააააააააააააააააა!</w:t>
      </w:r>
    </w:p>
    <w:p w14:paraId="4F2624A0" w14:textId="77777777" w:rsidR="002B144F" w:rsidRDefault="00000000">
      <w:pPr>
        <w:spacing w:before="269" w:after="269"/>
        <w:ind w:left="120"/>
      </w:pPr>
      <w:r>
        <w:rPr>
          <w:rFonts w:ascii="Times New Roman" w:hAnsi="Times New Roman"/>
          <w:color w:val="000000"/>
        </w:rPr>
        <w:t>ლედრიანო სინათლის მძვინვარე ქარბუქში იყო მოცული და მისი ბარიერები ნანგრევებად იქცა.</w:t>
      </w:r>
    </w:p>
    <w:p w14:paraId="0557EDBD" w14:textId="77777777" w:rsidR="002B144F" w:rsidRDefault="00000000">
      <w:pPr>
        <w:spacing w:before="269" w:after="269"/>
        <w:ind w:left="120"/>
      </w:pPr>
      <w:r>
        <w:rPr>
          <w:rFonts w:ascii="Times New Roman" w:hAnsi="Times New Roman"/>
          <w:color w:val="000000"/>
        </w:rPr>
        <w:t>— ...ჩვენ ვერ წავაგებთ... ჩვენ გმირი კანონის რეინკარნაცია ვართ და ხალხის მოლოდინსა და გეირადიტის ხვალინდელი დღის დადგომაზე პასუხისმგებლობას ჩვენს მხრებზე ვატარებთ! ჩვენ... ჩვენ ვერ წავაგებთ ასეთ სულელურ სიმღერასთან!!..</w:t>
      </w:r>
    </w:p>
    <w:p w14:paraId="19481672" w14:textId="77777777" w:rsidR="002B144F" w:rsidRDefault="00000000">
      <w:pPr>
        <w:spacing w:before="269" w:after="269"/>
        <w:ind w:left="120"/>
      </w:pPr>
      <w:r>
        <w:rPr>
          <w:rFonts w:ascii="Times New Roman" w:hAnsi="Times New Roman"/>
          <w:color w:val="000000"/>
        </w:rPr>
        <w:lastRenderedPageBreak/>
        <w:t>გასაგებია. როგორც ჩანს, ცდად ღირდა.</w:t>
      </w:r>
    </w:p>
    <w:p w14:paraId="7D91E263" w14:textId="77777777" w:rsidR="002B144F" w:rsidRDefault="00000000">
      <w:pPr>
        <w:spacing w:before="269" w:after="269"/>
        <w:ind w:left="120"/>
      </w:pPr>
      <w:r>
        <w:rPr>
          <w:rFonts w:ascii="Times New Roman" w:hAnsi="Times New Roman"/>
          <w:color w:val="000000"/>
        </w:rPr>
        <w:t>- სულელური სიმღერაა, ამბობ? ბოლოს და ბოლოს, შენ არ ხარ გმირი კანონის რეინკარნაცია. მეეჭვება, რომ მისი შვიდი საძირკვლიდან ერთ-ერთი მაინც გქონდეს.</w:t>
      </w:r>
    </w:p>
    <w:p w14:paraId="60A6DB09" w14:textId="77777777" w:rsidR="002B144F" w:rsidRDefault="00000000">
      <w:pPr>
        <w:spacing w:before="269" w:after="269"/>
        <w:ind w:left="120"/>
      </w:pPr>
      <w:r>
        <w:rPr>
          <w:rFonts w:ascii="Times New Roman" w:hAnsi="Times New Roman"/>
          <w:color w:val="000000"/>
        </w:rPr>
        <w:t>ლედრიანომ მთელი ძალით დააჭირა კბილებს.</w:t>
      </w:r>
    </w:p>
    <w:p w14:paraId="7C2DD7D6" w14:textId="77777777" w:rsidR="002B144F" w:rsidRDefault="00000000">
      <w:pPr>
        <w:spacing w:before="269" w:after="269"/>
        <w:ind w:left="120"/>
      </w:pPr>
      <w:r>
        <w:rPr>
          <w:rFonts w:ascii="Times New Roman" w:hAnsi="Times New Roman"/>
          <w:color w:val="000000"/>
        </w:rPr>
        <w:t>- ასეთ პროვოკაციას არ წამოვეგები.</w:t>
      </w:r>
    </w:p>
    <w:p w14:paraId="05BE1858" w14:textId="77777777" w:rsidR="002B144F" w:rsidRDefault="00000000">
      <w:pPr>
        <w:spacing w:before="269" w:after="269"/>
        <w:ind w:left="120"/>
      </w:pPr>
      <w:r>
        <w:rPr>
          <w:rFonts w:ascii="Times New Roman" w:hAnsi="Times New Roman"/>
          <w:color w:val="000000"/>
        </w:rPr>
        <w:t>- ეს პროვოკაცია არ არის. ეს უბრალოდ ფაქტია. მსოფლიოში არავის ჰქონია მასზე უფრო მგრძნობიარე გული. მან იცოდა, როგორ ზუსტად განსაზღვრა შენი სულის სიღრმეში არსებული ნამდვილი გრძნობები და არ აფასებდა მათ მხოლოდ საფარით. სწორედ ამიტომ დაეუფლა მან შელოცვას „იკითხე“ წარსული თაობების ყველა გმირზე უკეთ.</w:t>
      </w:r>
    </w:p>
    <w:p w14:paraId="68B89526" w14:textId="77777777" w:rsidR="002B144F" w:rsidRDefault="00000000">
      <w:pPr>
        <w:spacing w:before="269" w:after="269"/>
        <w:ind w:left="120"/>
      </w:pPr>
      <w:r>
        <w:rPr>
          <w:rFonts w:ascii="Times New Roman" w:hAnsi="Times New Roman"/>
          <w:color w:val="000000"/>
        </w:rPr>
        <w:t>ასკოვსა და გმირ კანონს შორის ბრძოლაში არავის ჰქონდა ერთი შანსიც კი.</w:t>
      </w:r>
    </w:p>
    <w:p w14:paraId="0C3EC0F4" w14:textId="77777777" w:rsidR="002B144F" w:rsidRDefault="00000000">
      <w:pPr>
        <w:spacing w:before="269" w:after="269"/>
        <w:ind w:left="120"/>
      </w:pPr>
      <w:r>
        <w:rPr>
          <w:rFonts w:ascii="Times New Roman" w:hAnsi="Times New Roman"/>
          <w:color w:val="000000"/>
        </w:rPr>
        <w:t>- როგორ ბედავ საკუთარ თავს გმირი კანონის რეინკარნაციას უწოდებ, თუ ამ გოგონების სუფთა გრძნობებს ვერ ხედავ.</w:t>
      </w:r>
    </w:p>
    <w:p w14:paraId="5E7D0490" w14:textId="77777777" w:rsidR="002B144F" w:rsidRDefault="00000000">
      <w:pPr>
        <w:spacing w:before="269" w:after="269"/>
        <w:ind w:left="120"/>
      </w:pPr>
      <w:r>
        <w:rPr>
          <w:rFonts w:ascii="Times New Roman" w:hAnsi="Times New Roman"/>
          <w:color w:val="000000"/>
        </w:rPr>
        <w:t>- დემონებს არ შეუძლიათ სუფთა გრძნობების ქონა! თქვენ, უგულო ურჩხულებო!! ეშმაკებო, რომლებსაც მხოლოდ ადამიანების ტანჯვა შეუძლიათ!!</w:t>
      </w:r>
    </w:p>
    <w:p w14:paraId="7D2503CA" w14:textId="77777777" w:rsidR="002B144F" w:rsidRDefault="00000000">
      <w:pPr>
        <w:spacing w:before="269" w:after="269"/>
        <w:ind w:left="120"/>
      </w:pPr>
      <w:r>
        <w:rPr>
          <w:rFonts w:ascii="Times New Roman" w:hAnsi="Times New Roman"/>
          <w:color w:val="000000"/>
        </w:rPr>
        <w:t>- უცნაურ რაღაცეებს ამბობ. რატომ სცადეს მაშინ ხალხმა ჩვენთან გაცვლითი პროგრამის ჩატარება?</w:t>
      </w:r>
    </w:p>
    <w:p w14:paraId="100F69C7" w14:textId="77777777" w:rsidR="002B144F" w:rsidRDefault="00000000">
      <w:pPr>
        <w:spacing w:before="269" w:after="269"/>
        <w:ind w:left="120"/>
      </w:pPr>
      <w:r>
        <w:rPr>
          <w:rFonts w:ascii="Times New Roman" w:hAnsi="Times New Roman"/>
          <w:color w:val="000000"/>
        </w:rPr>
        <w:t>ლედრიანო პირქუშად გამოიყურებოდა, მაგრამ კითხვაზე პასუხის გაცემა არ უცდია.</w:t>
      </w:r>
    </w:p>
    <w:p w14:paraId="3A59A17A" w14:textId="77777777" w:rsidR="002B144F" w:rsidRDefault="00000000">
      <w:pPr>
        <w:spacing w:before="269" w:after="269"/>
        <w:ind w:left="120"/>
      </w:pPr>
      <w:r>
        <w:rPr>
          <w:rFonts w:ascii="Times New Roman" w:hAnsi="Times New Roman"/>
          <w:color w:val="000000"/>
        </w:rPr>
        <w:t>— რა არის თქვენი მიზანი?</w:t>
      </w:r>
    </w:p>
    <w:p w14:paraId="1B94A947" w14:textId="77777777" w:rsidR="002B144F" w:rsidRDefault="00000000">
      <w:pPr>
        <w:spacing w:before="269" w:after="269"/>
        <w:ind w:left="120"/>
      </w:pPr>
      <w:r>
        <w:rPr>
          <w:rFonts w:ascii="Times New Roman" w:hAnsi="Times New Roman"/>
          <w:color w:val="000000"/>
        </w:rPr>
        <w:t>— ...ახლა ჩვენი ჯერია. ნება მომეცით გაჩვენოთ „ასუკას“ ნამდვილი ძალა, ადამიანების გრძნობები!!..</w:t>
      </w:r>
    </w:p>
    <w:p w14:paraId="312EC81C" w14:textId="77777777" w:rsidR="002B144F" w:rsidRDefault="00000000">
      <w:pPr>
        <w:spacing w:before="269" w:after="269"/>
        <w:ind w:left="120"/>
      </w:pPr>
      <w:r>
        <w:rPr>
          <w:rFonts w:ascii="Times New Roman" w:hAnsi="Times New Roman"/>
          <w:color w:val="000000"/>
        </w:rPr>
        <w:t>ლედრიანომ და ზესიამ წინ ჯადოსნური წრეები დახატეს. მათ ცენტრში წმინდა შუქი იყო კონცენტრირებული.</w:t>
      </w:r>
    </w:p>
    <w:p w14:paraId="6ABFA04D" w14:textId="77777777" w:rsidR="002B144F" w:rsidRDefault="00000000">
      <w:pPr>
        <w:spacing w:before="269" w:after="269"/>
        <w:ind w:left="120"/>
      </w:pPr>
      <w:r>
        <w:rPr>
          <w:rFonts w:ascii="Times New Roman" w:hAnsi="Times New Roman"/>
          <w:color w:val="000000"/>
        </w:rPr>
        <w:t>- ჰმ, „თეო ტრაიასი“, თუ რა?</w:t>
      </w:r>
    </w:p>
    <w:p w14:paraId="5475AAC6" w14:textId="77777777" w:rsidR="002B144F" w:rsidRDefault="00000000">
      <w:pPr>
        <w:spacing w:before="269" w:after="269"/>
        <w:ind w:left="120"/>
      </w:pPr>
      <w:r>
        <w:rPr>
          <w:rFonts w:ascii="Times New Roman" w:hAnsi="Times New Roman"/>
          <w:color w:val="000000"/>
        </w:rPr>
        <w:t>გმირების სინათლის უძლიერესი შელოცვა, რომელიც „ასუკაში“ შეგროვებულ წმინდა მაგიურ ძალას ქვემეხის ტყვიებად აქცევს და ერთდროულად ისვრის მათ.</w:t>
      </w:r>
    </w:p>
    <w:p w14:paraId="412550FC" w14:textId="77777777" w:rsidR="002B144F" w:rsidRDefault="00000000">
      <w:pPr>
        <w:spacing w:before="269" w:after="269"/>
        <w:ind w:left="120"/>
      </w:pPr>
      <w:r>
        <w:rPr>
          <w:rFonts w:ascii="Times New Roman" w:hAnsi="Times New Roman"/>
          <w:color w:val="000000"/>
        </w:rPr>
        <w:t>- „თეო ტრაიასი“ მრავალჯერ უფრო ძლიერია, ვიდრე ის, რაც 2000 წლის წინ გამოიყენებოდა და 10 მილიონი ადამიანის გრძნობები შეაგროვა. რაც არ უნდა ძლიერი იყო, მითიური ეპოქის დემონი, მას ვერ გაუძლებ.</w:t>
      </w:r>
    </w:p>
    <w:p w14:paraId="4FA0B255" w14:textId="77777777" w:rsidR="002B144F" w:rsidRDefault="00000000">
      <w:pPr>
        <w:spacing w:before="269" w:after="269"/>
        <w:ind w:left="120"/>
      </w:pPr>
      <w:r>
        <w:rPr>
          <w:rFonts w:ascii="Times New Roman" w:hAnsi="Times New Roman"/>
          <w:color w:val="000000"/>
        </w:rPr>
        <w:t>- მე უკვე გითხარი.</w:t>
      </w:r>
    </w:p>
    <w:p w14:paraId="62E63819" w14:textId="77777777" w:rsidR="002B144F" w:rsidRDefault="00000000">
      <w:pPr>
        <w:spacing w:before="269" w:after="269"/>
        <w:ind w:left="120"/>
      </w:pPr>
      <w:r>
        <w:rPr>
          <w:rFonts w:ascii="Times New Roman" w:hAnsi="Times New Roman"/>
          <w:color w:val="000000"/>
        </w:rPr>
        <w:lastRenderedPageBreak/>
        <w:t>ჩემს წინ ჯადოსნური წრე დავხატე. მასში, ისევე როგორც ზესიასა და ლედრიანოს წრეში, წმინდა ჯადოსნური ძალა იყო თავმოყრილი.</w:t>
      </w:r>
    </w:p>
    <w:p w14:paraId="35031364" w14:textId="77777777" w:rsidR="002B144F" w:rsidRDefault="00000000">
      <w:pPr>
        <w:spacing w:before="269" w:after="269"/>
        <w:ind w:left="120"/>
      </w:pPr>
      <w:r>
        <w:rPr>
          <w:rFonts w:ascii="Times New Roman" w:hAnsi="Times New Roman"/>
          <w:color w:val="000000"/>
        </w:rPr>
        <w:t>— რვა საკმარისი იქნება ჩემთვის.</w:t>
      </w:r>
    </w:p>
    <w:p w14:paraId="520BA3E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ა-ა-ა-ა-ა-ა-ა-ა-ა-ა-ა </w:t>
      </w:r>
      <w:r>
        <w:rPr>
          <w:rFonts w:ascii="Times New Roman" w:hAnsi="Times New Roman"/>
          <w:color w:val="000000"/>
        </w:rPr>
        <w:t>. - მიდამოებში მშვიდი ხმა გაისმა.</w:t>
      </w:r>
    </w:p>
    <w:p w14:paraId="239C37E1" w14:textId="77777777" w:rsidR="002B144F" w:rsidRDefault="00000000">
      <w:pPr>
        <w:spacing w:before="269" w:after="269"/>
        <w:ind w:left="120"/>
      </w:pPr>
      <w:r>
        <w:rPr>
          <w:rFonts w:ascii="Times New Roman" w:hAnsi="Times New Roman"/>
          <w:color w:val="000000"/>
        </w:rPr>
        <w:t>მომდევნო წამს, ჩემს წინ ჯადოსნურ წრეში დაგროვილი ენერგია მნიშვნელოვნად გაიზარდა. ის გაცილებით მეტი გახდა, ვიდრე ადრე...</w:t>
      </w:r>
    </w:p>
    <w:p w14:paraId="3B186D7C" w14:textId="77777777" w:rsidR="002B144F" w:rsidRDefault="00000000">
      <w:pPr>
        <w:spacing w:before="269" w:after="269"/>
        <w:ind w:left="120"/>
      </w:pPr>
      <w:r>
        <w:rPr>
          <w:rFonts w:ascii="Times New Roman" w:hAnsi="Times New Roman"/>
          <w:color w:val="000000"/>
        </w:rPr>
        <w:t>— ...რა... ეს რა ჯანდაბაა?!.. ადამიანების რაოდენობა არ შეცვლილა, მაშ საიდან გაჩნდა გრძნობების ასეთი უეცარი ცვლილება?..</w:t>
      </w:r>
    </w:p>
    <w:p w14:paraId="332CF11C" w14:textId="77777777" w:rsidR="002B144F" w:rsidRDefault="00000000">
      <w:pPr>
        <w:spacing w:before="269" w:after="269"/>
        <w:ind w:left="120"/>
      </w:pPr>
      <w:r>
        <w:rPr>
          <w:rFonts w:ascii="Times New Roman" w:hAnsi="Times New Roman"/>
          <w:color w:val="000000"/>
        </w:rPr>
        <w:t>„მაინც ვერ გაიგე?“ ვკითხე და ტეო ტრაიასი ლედრიანოსკენ მივუთითე. „მეორე სტროფი მალე დაიწყება.“</w:t>
      </w:r>
    </w:p>
    <w:p w14:paraId="5E2A887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მთელი ძალით ვერ შეგებრძოლები </w:t>
      </w:r>
      <w:r>
        <w:rPr>
          <w:rFonts w:ascii="Times New Roman" w:hAnsi="Times New Roman"/>
          <w:color w:val="000000"/>
        </w:rPr>
        <w:t xml:space="preserve">♪ </w:t>
      </w:r>
      <w:r>
        <w:rPr>
          <w:rFonts w:ascii="Times New Roman" w:hAnsi="Times New Roman"/>
          <w:i/>
          <w:color w:val="000000"/>
        </w:rPr>
        <w:t xml:space="preserve">! ოოო-ოოჰ </w:t>
      </w:r>
      <w:r>
        <w:rPr>
          <w:rFonts w:ascii="Times New Roman" w:hAnsi="Times New Roman"/>
          <w:color w:val="000000"/>
        </w:rPr>
        <w:t>!</w:t>
      </w:r>
    </w:p>
    <w:p w14:paraId="20C1965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ვარ ყოვლისშემძლე დემონი უფალი~~~~~~~~~ </w:t>
      </w:r>
      <w:r>
        <w:rPr>
          <w:rFonts w:ascii="Times New Roman" w:hAnsi="Times New Roman"/>
          <w:color w:val="000000"/>
        </w:rPr>
        <w:t>♪!</w:t>
      </w:r>
    </w:p>
    <w:p w14:paraId="3DB17D65" w14:textId="77777777" w:rsidR="002B144F" w:rsidRDefault="00000000">
      <w:pPr>
        <w:spacing w:before="269" w:after="269"/>
        <w:ind w:left="120"/>
      </w:pPr>
      <w:r>
        <w:rPr>
          <w:rFonts w:ascii="Times New Roman" w:hAnsi="Times New Roman"/>
          <w:color w:val="000000"/>
        </w:rPr>
        <w:t>ამ მომენტში ლედრიანომ და ზესიამ ჯადოსნური წრეებიდან ერთდროულად გამოუშვეს მთელი ჯადოსნური ძალა. მგონი, აპირებდნენ ყველაფრის დასრულებას, სანამ მე მომზადებას მოვასწრებდი.</w:t>
      </w:r>
    </w:p>
    <w:p w14:paraId="5D2453D9" w14:textId="77777777" w:rsidR="002B144F" w:rsidRDefault="00000000">
      <w:pPr>
        <w:spacing w:before="269" w:after="269"/>
        <w:ind w:left="120"/>
      </w:pPr>
      <w:r>
        <w:rPr>
          <w:rFonts w:ascii="Times New Roman" w:hAnsi="Times New Roman"/>
          <w:color w:val="000000"/>
        </w:rPr>
        <w:t>- „თეო ტრაიასი“!</w:t>
      </w:r>
    </w:p>
    <w:p w14:paraId="55B18299" w14:textId="77777777" w:rsidR="002B144F" w:rsidRDefault="00000000">
      <w:pPr>
        <w:spacing w:before="269" w:after="269"/>
        <w:ind w:left="120"/>
      </w:pPr>
      <w:r>
        <w:rPr>
          <w:rFonts w:ascii="Times New Roman" w:hAnsi="Times New Roman"/>
          <w:color w:val="000000"/>
        </w:rPr>
        <w:t>სინათლის გიგანტური ჭურვი ჩემსკენ მოფრინდა.</w:t>
      </w:r>
    </w:p>
    <w:p w14:paraId="15EC0E76" w14:textId="77777777" w:rsidR="002B144F" w:rsidRDefault="00000000">
      <w:pPr>
        <w:spacing w:before="269" w:after="269"/>
        <w:ind w:left="120"/>
      </w:pPr>
      <w:r>
        <w:rPr>
          <w:rFonts w:ascii="Times New Roman" w:hAnsi="Times New Roman"/>
          <w:color w:val="000000"/>
        </w:rPr>
        <w:t>იგივე „ტეო ტრაიასი“ გავისროლე, რომ წინასწარ გამეგზავნა.</w:t>
      </w:r>
    </w:p>
    <w:p w14:paraId="1BF38768" w14:textId="77777777" w:rsidR="002B144F" w:rsidRDefault="00000000">
      <w:pPr>
        <w:spacing w:before="269" w:after="269"/>
        <w:ind w:left="120"/>
      </w:pPr>
      <w:r>
        <w:rPr>
          <w:rFonts w:ascii="Times New Roman" w:hAnsi="Times New Roman"/>
          <w:color w:val="000000"/>
        </w:rPr>
        <w:t>სინათლე სინათლეს შეეჯახა და ტერიტორია თოვლივით თეთრად შეიღება. „თეო ტრიასოვის“ დუელში მაღარო ოდნავ უკან დაიხია.</w:t>
      </w:r>
    </w:p>
    <w:p w14:paraId="689E5FA5" w14:textId="77777777" w:rsidR="002B144F" w:rsidRDefault="00000000">
      <w:pPr>
        <w:spacing w:before="269" w:after="269"/>
        <w:ind w:left="120"/>
      </w:pPr>
      <w:r>
        <w:rPr>
          <w:rFonts w:ascii="Times New Roman" w:hAnsi="Times New Roman"/>
          <w:color w:val="000000"/>
        </w:rPr>
        <w:t>— ...ჰე-ჰე-ჰე. ბოლოს და ბოლოს, დემონებს არ შეუძლიათ კონკურენცია გაუწიონ ადამიანებს სულის ძალით. შენ არ იცი, რა არის ნამდვილი სიყვარული; ნამდვილი იმედი. ზესია, მოდი, ერთი ზალპით მოვკლათ იგი. მოდი, ვაჩვენოთ, რომ ადამიანური გრძნობები ასჯერ უფრო ძლიერია, ვიდრე დემონებს!</w:t>
      </w:r>
    </w:p>
    <w:p w14:paraId="1EC825FE" w14:textId="77777777" w:rsidR="002B144F" w:rsidRDefault="00000000">
      <w:pPr>
        <w:spacing w:before="269" w:after="269"/>
        <w:ind w:left="120"/>
      </w:pPr>
      <w:r>
        <w:rPr>
          <w:rFonts w:ascii="Times New Roman" w:hAnsi="Times New Roman"/>
          <w:color w:val="000000"/>
        </w:rPr>
        <w:t>კიდევ უფრო მეტი ადამიანური გრძნობის დაგროვების შემდეგ, ზესიასა და ლედრიანოს მიერ გამოშვებული „ტეო ტრაიასის“ ძალა რამდენჯერმე გაიზარდა. ჩემს მიერ გამოშვებული სინათლის ჭურვი თვალწინ უკან გადაიწია და მათი შელოცვა უკვე ჩემს ცხვირწინ იყო.</w:t>
      </w:r>
    </w:p>
    <w:p w14:paraId="7F664E12" w14:textId="77777777" w:rsidR="002B144F" w:rsidRDefault="00000000">
      <w:pPr>
        <w:spacing w:before="269" w:after="269"/>
        <w:ind w:left="120"/>
      </w:pPr>
      <w:r>
        <w:rPr>
          <w:rFonts w:ascii="Times New Roman" w:hAnsi="Times New Roman"/>
          <w:color w:val="000000"/>
        </w:rPr>
        <w:t>- ეს დასასრულია!!</w:t>
      </w:r>
    </w:p>
    <w:p w14:paraId="12CE0FB6" w14:textId="77777777" w:rsidR="002B144F" w:rsidRDefault="00000000">
      <w:pPr>
        <w:spacing w:before="269" w:after="269"/>
        <w:ind w:left="120"/>
      </w:pPr>
      <w:r>
        <w:rPr>
          <w:rFonts w:ascii="Times New Roman" w:hAnsi="Times New Roman"/>
          <w:color w:val="000000"/>
        </w:rPr>
        <w:lastRenderedPageBreak/>
        <w:t>ლედრიანომ თავის ბოლო დარტყმას კიდევ უფრო მეტი ჯადოსნური ძალა შემატა. და სწორედ მაშინ...</w:t>
      </w:r>
    </w:p>
    <w:p w14:paraId="063D86AC" w14:textId="77777777" w:rsidR="002B144F" w:rsidRDefault="00000000">
      <w:pPr>
        <w:spacing w:before="269" w:after="269"/>
        <w:ind w:left="120"/>
      </w:pPr>
      <w:r>
        <w:rPr>
          <w:rFonts w:ascii="Times New Roman" w:hAnsi="Times New Roman"/>
          <w:color w:val="000000"/>
        </w:rPr>
        <w:t>სიმღერამ დაკვრა დაიწყო...</w:t>
      </w:r>
    </w:p>
    <w:p w14:paraId="016427E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იმ ღამეს უბრალოდ მინდოდა </w:t>
      </w:r>
      <w:r>
        <w:rPr>
          <w:rFonts w:ascii="Times New Roman" w:hAnsi="Times New Roman"/>
          <w:color w:val="000000"/>
        </w:rPr>
        <w:t>♪.</w:t>
      </w:r>
    </w:p>
    <w:p w14:paraId="7A5AFA2A" w14:textId="77777777" w:rsidR="002B144F" w:rsidRDefault="00000000">
      <w:pPr>
        <w:spacing w:before="269" w:after="269"/>
        <w:ind w:left="120"/>
      </w:pPr>
      <w:r>
        <w:rPr>
          <w:rFonts w:ascii="Times New Roman" w:hAnsi="Times New Roman"/>
          <w:color w:val="000000"/>
        </w:rPr>
        <w:t>ჩემმა „ტეო ტრაიასმა“ ზესიას და ლედრიანოს შელოცვა ოდნავ შეაჩერა.</w:t>
      </w:r>
    </w:p>
    <w:p w14:paraId="0F3C212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უბრალოდ </w:t>
      </w:r>
      <w:r>
        <w:rPr>
          <w:rFonts w:ascii="Times New Roman" w:hAnsi="Times New Roman"/>
          <w:b/>
          <w:i/>
          <w:color w:val="000000"/>
        </w:rPr>
        <w:t>ხელი სხეულზე გადავივლე.</w:t>
      </w:r>
    </w:p>
    <w:p w14:paraId="10CFEEBF" w14:textId="77777777" w:rsidR="002B144F" w:rsidRDefault="00000000">
      <w:pPr>
        <w:spacing w:before="269" w:after="269"/>
        <w:ind w:left="120"/>
      </w:pPr>
      <w:r>
        <w:rPr>
          <w:rFonts w:ascii="Times New Roman" w:hAnsi="Times New Roman"/>
          <w:color w:val="000000"/>
        </w:rPr>
        <w:t>ჩემს მიერ გათავისუფლებული ტეო ტრაიას ძალა კიდევ უფრო გაიზარდა და მათი ჭურვის სინათლის შეკავება დაიწყო.</w:t>
      </w:r>
    </w:p>
    <w:p w14:paraId="1406BD4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ვინ იცის, რას ფიქრობ, რომ აკეთებ </w:t>
      </w:r>
      <w:r>
        <w:rPr>
          <w:rFonts w:ascii="Times New Roman" w:hAnsi="Times New Roman"/>
          <w:color w:val="000000"/>
        </w:rPr>
        <w:t>♪.</w:t>
      </w:r>
    </w:p>
    <w:p w14:paraId="61970C00" w14:textId="77777777" w:rsidR="002B144F" w:rsidRDefault="00000000">
      <w:pPr>
        <w:spacing w:before="269" w:after="269"/>
        <w:ind w:left="120"/>
      </w:pPr>
      <w:r>
        <w:rPr>
          <w:rFonts w:ascii="Times New Roman" w:hAnsi="Times New Roman"/>
          <w:color w:val="000000"/>
        </w:rPr>
        <w:t>მათი შელოცვა მანამ შევაჩერე, სანამ თანაბარ მდგომარეობაში არ აღმოვჩნდით.</w:t>
      </w:r>
    </w:p>
    <w:p w14:paraId="7AB44E56"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ოჰ-ოჰ-ოჰ! სურვილით რომ მივუახლოვდი, ისეთი </w:t>
      </w:r>
      <w:r>
        <w:rPr>
          <w:rFonts w:ascii="Times New Roman" w:hAnsi="Times New Roman"/>
          <w:b/>
          <w:i/>
          <w:color w:val="000000"/>
        </w:rPr>
        <w:t>...</w:t>
      </w:r>
    </w:p>
    <w:p w14:paraId="722E407C" w14:textId="77777777" w:rsidR="002B144F" w:rsidRDefault="00000000">
      <w:pPr>
        <w:spacing w:before="269" w:after="269"/>
        <w:ind w:left="120"/>
      </w:pPr>
      <w:r>
        <w:rPr>
          <w:rFonts w:ascii="Times New Roman" w:hAnsi="Times New Roman"/>
          <w:color w:val="000000"/>
        </w:rPr>
        <w:t>ახლა ჩემი „ტეო ტრაიასი“ თავის შელოცვას უკან იხევდა და მათ უახლოვდებოდა.</w:t>
      </w:r>
    </w:p>
    <w:p w14:paraId="736CD00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რამდენიც მინდა იმდენს ვითამაშებ, ბედისწერის გამო მიტოვებისთვის ხარ განწირული♪ </w:t>
      </w:r>
      <w:r>
        <w:rPr>
          <w:rFonts w:ascii="Times New Roman" w:hAnsi="Times New Roman"/>
          <w:color w:val="000000"/>
        </w:rPr>
        <w:t>.</w:t>
      </w:r>
    </w:p>
    <w:p w14:paraId="3074930D" w14:textId="77777777" w:rsidR="002B144F" w:rsidRDefault="00000000">
      <w:pPr>
        <w:spacing w:before="269" w:after="269"/>
        <w:ind w:left="120"/>
      </w:pPr>
      <w:r>
        <w:rPr>
          <w:rFonts w:ascii="Times New Roman" w:hAnsi="Times New Roman"/>
          <w:color w:val="000000"/>
        </w:rPr>
        <w:t>— ...როგორ არის ეს შესაძლებელი... ჩვენ არ შეგვიძლია დავკარგოთ... რატომ კარგავს ადამიანური სიყვარული რვა დემონის პაწაწინა გულებს?!.. — თავს იმხნევებდა ლედრიანო.</w:t>
      </w:r>
    </w:p>
    <w:p w14:paraId="033A27BA" w14:textId="77777777" w:rsidR="002B144F" w:rsidRDefault="00000000">
      <w:pPr>
        <w:spacing w:before="269" w:after="269"/>
        <w:ind w:left="120"/>
      </w:pPr>
      <w:r>
        <w:rPr>
          <w:rFonts w:ascii="Times New Roman" w:hAnsi="Times New Roman"/>
          <w:color w:val="000000"/>
        </w:rPr>
        <w:t>თუმცა, ჩემი „ტეო ტრაიასი“ უკვე ძალიან ახლოს იყო მასთან.</w:t>
      </w:r>
    </w:p>
    <w:p w14:paraId="6912C16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 მაინტერესებს შენ, შე საცოდავო პატარა სათამაშოვ♪ </w:t>
      </w:r>
      <w:r>
        <w:rPr>
          <w:rFonts w:ascii="Times New Roman" w:hAnsi="Times New Roman"/>
          <w:color w:val="000000"/>
        </w:rPr>
        <w:t>.</w:t>
      </w:r>
    </w:p>
    <w:p w14:paraId="0F92FE38" w14:textId="77777777" w:rsidR="002B144F" w:rsidRDefault="00000000">
      <w:pPr>
        <w:spacing w:before="269" w:after="269"/>
        <w:ind w:left="120"/>
      </w:pPr>
      <w:r>
        <w:rPr>
          <w:rFonts w:ascii="Times New Roman" w:hAnsi="Times New Roman"/>
          <w:color w:val="000000"/>
        </w:rPr>
        <w:t>- გ-გ-გ-გ-გ-გ-გ-გ-გ-გ-გ-გ-გ-გ... ასეთ სიმღერაში... გრძნობები არ შეიძლება იყოს... ასეთ სულელურ სიმღერაში!!..</w:t>
      </w:r>
    </w:p>
    <w:p w14:paraId="152F546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ნუ იკლავ თავს ასე♪ </w:t>
      </w:r>
      <w:r>
        <w:rPr>
          <w:rFonts w:ascii="Times New Roman" w:hAnsi="Times New Roman"/>
          <w:b/>
          <w:i/>
          <w:color w:val="000000"/>
        </w:rPr>
        <w:t xml:space="preserve">'!! ოოო-ოოო♪ </w:t>
      </w:r>
      <w:r>
        <w:rPr>
          <w:rFonts w:ascii="Times New Roman" w:hAnsi="Times New Roman"/>
          <w:i/>
          <w:color w:val="000000"/>
        </w:rPr>
        <w:t xml:space="preserve">'!! გამიშვით ბოლომდე♪ </w:t>
      </w:r>
      <w:r>
        <w:rPr>
          <w:rFonts w:ascii="Times New Roman" w:hAnsi="Times New Roman"/>
          <w:color w:val="000000"/>
        </w:rPr>
        <w:t>!</w:t>
      </w:r>
    </w:p>
    <w:p w14:paraId="53C4E341" w14:textId="77777777" w:rsidR="002B144F" w:rsidRDefault="00000000">
      <w:pPr>
        <w:spacing w:before="269" w:after="269"/>
        <w:ind w:left="120"/>
      </w:pPr>
      <w:r>
        <w:rPr>
          <w:rFonts w:ascii="Times New Roman" w:hAnsi="Times New Roman"/>
          <w:color w:val="000000"/>
        </w:rPr>
        <w:t>— ...ნუ შეაფასებთ არასაკმარისად… ჩვენს ადამიანურ გრძნობებს-ე-ე-ე-ე-ე-ე-ე-ე-ე-ე!!..</w:t>
      </w:r>
    </w:p>
    <w:p w14:paraId="434F2289" w14:textId="77777777" w:rsidR="002B144F" w:rsidRDefault="00000000">
      <w:pPr>
        <w:spacing w:before="269" w:after="269"/>
        <w:ind w:left="120"/>
      </w:pPr>
      <w:r>
        <w:rPr>
          <w:rFonts w:ascii="Times New Roman" w:hAnsi="Times New Roman"/>
          <w:color w:val="000000"/>
        </w:rPr>
        <w:t>ლედრიანო და ზეცია ტეო ტრაიასის შუქმა შთანთქა.</w:t>
      </w:r>
    </w:p>
    <w:p w14:paraId="4DECA727"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მთელი ძალით ვერ შეგებრძოლები </w:t>
      </w:r>
      <w:r>
        <w:rPr>
          <w:rFonts w:ascii="Times New Roman" w:hAnsi="Times New Roman"/>
          <w:color w:val="000000"/>
        </w:rPr>
        <w:t xml:space="preserve">♪ </w:t>
      </w:r>
      <w:r>
        <w:rPr>
          <w:rFonts w:ascii="Times New Roman" w:hAnsi="Times New Roman"/>
          <w:i/>
          <w:color w:val="000000"/>
        </w:rPr>
        <w:t xml:space="preserve">! ოოო! </w:t>
      </w:r>
      <w:r>
        <w:rPr>
          <w:rFonts w:ascii="Times New Roman" w:hAnsi="Times New Roman"/>
          <w:b/>
          <w:i/>
          <w:color w:val="000000"/>
        </w:rPr>
        <w:t>„მე ყოვლისშემძლე დემონთა მბრძანებელი ვარ~~~~~~~~♪!“</w:t>
      </w:r>
    </w:p>
    <w:p w14:paraId="0AD564A7" w14:textId="77777777" w:rsidR="002B144F" w:rsidRDefault="00000000">
      <w:pPr>
        <w:spacing w:before="269" w:after="269"/>
        <w:ind w:left="120"/>
      </w:pPr>
      <w:r>
        <w:rPr>
          <w:rFonts w:ascii="Times New Roman" w:hAnsi="Times New Roman"/>
          <w:color w:val="000000"/>
        </w:rPr>
        <w:lastRenderedPageBreak/>
        <w:t>მომდევნო წამს, ძლიერი აფეთქება მოხდა.</w:t>
      </w:r>
    </w:p>
    <w:p w14:paraId="37831A35" w14:textId="77777777" w:rsidR="002B144F" w:rsidRDefault="00000000">
      <w:pPr>
        <w:spacing w:before="269" w:after="269"/>
        <w:ind w:left="120"/>
      </w:pPr>
      <w:r>
        <w:rPr>
          <w:rFonts w:ascii="Times New Roman" w:hAnsi="Times New Roman"/>
          <w:color w:val="000000"/>
        </w:rPr>
        <w:t>თითქოს თაყვანისმცემელთა კავშირის სიყვარულის სხივებისგან ამოხეთქა. მის წინაშე უმწეოები, ლედრიანო და ზესია სინათლემ შთანთქა და უკან გადააგდო. ისინი უმწეოდ დაეცნენ თაყვანისმცემელთა კავშირის სიყვარულის წინაშე.</w:t>
      </w:r>
    </w:p>
    <w:p w14:paraId="3B913E4B" w14:textId="77777777" w:rsidR="002B144F" w:rsidRDefault="00000000">
      <w:pPr>
        <w:spacing w:before="269" w:after="269"/>
        <w:ind w:left="120"/>
      </w:pPr>
      <w:r>
        <w:rPr>
          <w:rFonts w:ascii="Times New Roman" w:hAnsi="Times New Roman"/>
          <w:color w:val="000000"/>
        </w:rPr>
        <w:t>მალე სინათლის ნაკადი გაქრა და დავინახე, როგორ იწვა მიწაზე ლედრიანო და ძლივს ამოძრავებდა სხეულს.</w:t>
      </w:r>
    </w:p>
    <w:p w14:paraId="4E0F9152" w14:textId="77777777" w:rsidR="002B144F" w:rsidRDefault="00000000">
      <w:pPr>
        <w:spacing w:before="269" w:after="269"/>
        <w:ind w:left="120"/>
      </w:pPr>
      <w:r>
        <w:rPr>
          <w:rFonts w:ascii="Times New Roman" w:hAnsi="Times New Roman"/>
          <w:color w:val="000000"/>
        </w:rPr>
        <w:t>— ...რა-რატომ?.. როგორ... მხოლოდ რვა კაცით?.. — ჩაილაპარაკა ლედრიანომ.</w:t>
      </w:r>
    </w:p>
    <w:p w14:paraId="4646DAF8" w14:textId="77777777" w:rsidR="002B144F" w:rsidRDefault="00000000">
      <w:pPr>
        <w:spacing w:before="269" w:after="269"/>
        <w:ind w:left="120"/>
      </w:pPr>
      <w:r>
        <w:rPr>
          <w:rFonts w:ascii="Times New Roman" w:hAnsi="Times New Roman"/>
          <w:color w:val="000000"/>
        </w:rPr>
        <w:t>როგორც ჩანს, მას ჯერ კიდევ არ ესმის თავისი დამარცხების მიზეზი.</w:t>
      </w:r>
    </w:p>
    <w:p w14:paraId="274B3051" w14:textId="77777777" w:rsidR="002B144F" w:rsidRDefault="00000000">
      <w:pPr>
        <w:spacing w:before="269" w:after="269"/>
        <w:ind w:left="120"/>
      </w:pPr>
      <w:r>
        <w:rPr>
          <w:rFonts w:ascii="Times New Roman" w:hAnsi="Times New Roman"/>
          <w:color w:val="000000"/>
        </w:rPr>
        <w:t>— როგორც „კითხვაში“, ასევე „თეო ტრაიასში“ მთავარი ის არის, რომ ადამიანების გრძნობები ერთ შეკვრად გააერთიანოს. 2000 წლის წინ გაირადიტი გაერთიანდა დემონების ტირან-მბრძანებლის დასამხობად და გმირს კანონის სწამდა ისე, როგორც არავინ სხვა. ეს იყო ძლიერი, მაგრამ რაც მთავარია, გულწრფელი გრძნობა, მსგავსი იმ რწმენისა, რომ ის აუცილებლად გადაარჩენდა მსოფლიოს.</w:t>
      </w:r>
    </w:p>
    <w:p w14:paraId="0A894D33" w14:textId="77777777" w:rsidR="002B144F" w:rsidRDefault="00000000">
      <w:pPr>
        <w:spacing w:before="269" w:after="269"/>
        <w:ind w:left="120"/>
      </w:pPr>
      <w:r>
        <w:rPr>
          <w:rFonts w:ascii="Times New Roman" w:hAnsi="Times New Roman"/>
          <w:color w:val="000000"/>
        </w:rPr>
        <w:t>ადამიანები სიკვდილის საფრთხის ქვეშ ცხოვრობდნენ. რა ვთქვა: „სიკვდილის საფრთხის ქვეშ“, სიტუაცია იმდენად უპრეცედენტო იყო, რომ კაცობრიობა, ალბათ, ერთი ნაბიჯით იყო დაშორებული სრულ განადგურებას. მაგრამ სწორედ ამ სიტუაციის გამო შეეძლოთ მათ გმირის კანონის დაჯერება. ეს გრძნობა ერთში გაერთიანდა და ძლიერ, კეთილშობილ და კოლოსალურ მაგიურ ძალად გადაიქცა.</w:t>
      </w:r>
    </w:p>
    <w:p w14:paraId="506352BA" w14:textId="77777777" w:rsidR="002B144F" w:rsidRDefault="00000000">
      <w:pPr>
        <w:spacing w:before="269" w:after="269"/>
        <w:ind w:left="120"/>
      </w:pPr>
      <w:r>
        <w:rPr>
          <w:rFonts w:ascii="Times New Roman" w:hAnsi="Times New Roman"/>
          <w:color w:val="000000"/>
        </w:rPr>
        <w:t>— ახლა გესმის? შენგან მოლოდინები უბრალოდ არაფერია იმ მძიმე მოლოდინებთან შედარებით, რომლებსაც მაშინ გმირი კანონი ატარებდა მხრებზე. 10 მილიონიც რომ გყავდეს, მნიშვნელობა არ აქვს. აცნობიერებ იმედებს, რაც შენზე — სტუდენტებზე — იყო, სამყაროში, სადაც ჰარმონია სუფევს? კი, კარგი, გრძნობების გაერთიანებაც კი არ შეგიძლია.</w:t>
      </w:r>
    </w:p>
    <w:p w14:paraId="0D698210" w14:textId="77777777" w:rsidR="002B144F" w:rsidRDefault="00000000">
      <w:pPr>
        <w:spacing w:before="269" w:after="269"/>
        <w:ind w:left="120"/>
      </w:pPr>
      <w:r>
        <w:rPr>
          <w:rFonts w:ascii="Times New Roman" w:hAnsi="Times New Roman"/>
          <w:color w:val="000000"/>
        </w:rPr>
        <w:t>ამ შემთხვევაში, „ასუკას“ ნამდვილი ძალის გამოვლენა შეუძლებელი იქნებოდა. ძნელად თუ მოიძებნება აზრი მის შედარებასაც კი რვა ადამიანის გრძნობებთან, რომლებმაც გააერთიანეს თავიანთი სულები და მზად იყვნენ საკუთარი სიცოცხლეც კი გაწირონ.</w:t>
      </w:r>
    </w:p>
    <w:p w14:paraId="23AF6725" w14:textId="77777777" w:rsidR="002B144F" w:rsidRDefault="00000000">
      <w:pPr>
        <w:spacing w:before="269" w:after="269"/>
        <w:ind w:left="120"/>
      </w:pPr>
      <w:r>
        <w:rPr>
          <w:rFonts w:ascii="Times New Roman" w:hAnsi="Times New Roman"/>
          <w:color w:val="000000"/>
        </w:rPr>
        <w:t>- მე არ ვამბობ, რომ ადამიანური სიყვარული დემონურ სიყვარულზე დაბალია. მაგრამ ეს არის სიყვარული, რომელიც შენზე გადმოდის.</w:t>
      </w:r>
    </w:p>
    <w:p w14:paraId="1B14CD49" w14:textId="77777777" w:rsidR="002B144F" w:rsidRDefault="00000000">
      <w:pPr>
        <w:spacing w:before="269" w:after="269"/>
        <w:ind w:left="120"/>
      </w:pPr>
      <w:r>
        <w:rPr>
          <w:rFonts w:ascii="Times New Roman" w:hAnsi="Times New Roman"/>
          <w:color w:val="000000"/>
        </w:rPr>
        <w:t>ლედრიანომ არ სურდა ეღიარებინა რეალობა, რომელსაც სახეში უბიძგებდნენ, მაგრამ ვერც უარყოფდა, ამიტომ მაშინვე თავი დახარა. დე იგერიამ ჭრილობები მოშუშა, მაგრამ ადგომა აღარ სცადა. შეგიძლია სხეული იმდენჯერ განკურნო, რამდენიც გინდა, დათრგუნულ სულს ეს ვერ განკურნავს. როგორც ჩანს, მიხვდა, რომ სიყვარული, რომლისაც აქამდე სწამდა, მხოლოდ ილუზია იყო.</w:t>
      </w:r>
    </w:p>
    <w:p w14:paraId="08143101" w14:textId="77777777" w:rsidR="002B144F" w:rsidRDefault="00000000">
      <w:pPr>
        <w:spacing w:before="269" w:after="269"/>
        <w:ind w:left="120"/>
      </w:pPr>
      <w:r>
        <w:rPr>
          <w:rFonts w:ascii="Times New Roman" w:hAnsi="Times New Roman"/>
          <w:color w:val="000000"/>
        </w:rPr>
        <w:lastRenderedPageBreak/>
        <w:t>ასე რომ, ყველაფერი რაც რჩება არის…</w:t>
      </w:r>
    </w:p>
    <w:p w14:paraId="09A8B1C8" w14:textId="77777777" w:rsidR="002B144F" w:rsidRDefault="00000000">
      <w:pPr>
        <w:spacing w:before="269" w:after="269"/>
        <w:ind w:left="120"/>
      </w:pPr>
      <w:r>
        <w:rPr>
          <w:rFonts w:ascii="Times New Roman" w:hAnsi="Times New Roman"/>
          <w:color w:val="000000"/>
        </w:rPr>
        <w:t>- ... მმმ?</w:t>
      </w:r>
    </w:p>
    <w:p w14:paraId="27B904E6" w14:textId="4F57887F" w:rsidR="002B144F" w:rsidRDefault="00000000">
      <w:pPr>
        <w:spacing w:before="269" w:after="269"/>
        <w:ind w:left="120"/>
      </w:pPr>
      <w:r>
        <w:rPr>
          <w:rFonts w:ascii="Times New Roman" w:hAnsi="Times New Roman"/>
          <w:color w:val="000000"/>
        </w:rPr>
        <w:t>რაღაც გავიგე. რამე არასწორად გავიგე? არა, შეცდომა არ შეიძლება იყოს. ეს არ იყო ლედრიანოს ან ზესიას ხმა. და ის განსხვავდებოდა გულშემატკივრების კავშირის სიმღერისგან. და ეს არ იყო „ლიქსი“. ეს ხმა, რომელიც პირდაპირ სულში, პირდაპირ გულში იღვრებოდა, „</w:t>
      </w:r>
      <w:r w:rsidR="001E4F58">
        <w:rPr>
          <w:rFonts w:ascii="Sylfaen" w:hAnsi="Sylfaen"/>
          <w:color w:val="000000"/>
          <w:lang w:val="ka-GE"/>
        </w:rPr>
        <w:t>ასკი</w:t>
      </w:r>
      <w:r>
        <w:rPr>
          <w:rFonts w:ascii="Times New Roman" w:hAnsi="Times New Roman"/>
          <w:color w:val="000000"/>
        </w:rPr>
        <w:t>“-დან მოდიოდა.</w:t>
      </w:r>
    </w:p>
    <w:p w14:paraId="7FFDAAB7"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ახალი </w:t>
      </w:r>
      <w:r>
        <w:rPr>
          <w:rFonts w:ascii="Times New Roman" w:hAnsi="Times New Roman"/>
          <w:color w:val="000000"/>
        </w:rPr>
        <w:t>.</w:t>
      </w:r>
    </w:p>
    <w:p w14:paraId="418B3367" w14:textId="77777777" w:rsidR="002B144F" w:rsidRDefault="00000000">
      <w:pPr>
        <w:spacing w:before="269" w:after="269"/>
        <w:ind w:left="120"/>
      </w:pPr>
      <w:r>
        <w:rPr>
          <w:rFonts w:ascii="Times New Roman" w:hAnsi="Times New Roman"/>
          <w:color w:val="000000"/>
        </w:rPr>
        <w:t>არავინ ლაპარაკობდა.</w:t>
      </w:r>
    </w:p>
    <w:p w14:paraId="143FD94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მოკალი დემონები </w:t>
      </w:r>
      <w:r>
        <w:rPr>
          <w:rFonts w:ascii="Times New Roman" w:hAnsi="Times New Roman"/>
          <w:color w:val="000000"/>
        </w:rPr>
        <w:t>... — ხმა, რომელიც ჩემს მიერ წარმოთქმული „კითხვის“ შელოცვიდან მოდიოდა.</w:t>
      </w:r>
    </w:p>
    <w:p w14:paraId="707E3620" w14:textId="77777777" w:rsidR="002B144F" w:rsidRDefault="00000000">
      <w:pPr>
        <w:spacing w:before="269" w:after="269"/>
        <w:ind w:left="120"/>
      </w:pPr>
      <w:r>
        <w:rPr>
          <w:rFonts w:ascii="Times New Roman" w:hAnsi="Times New Roman"/>
          <w:color w:val="000000"/>
        </w:rPr>
        <w:t>ხმა ნაცნობი იყო. სადღაც ადრეც მქონდა მოსმენილი. ოდესღაც, დიდი ხნის წინ.</w:t>
      </w:r>
    </w:p>
    <w:p w14:paraId="34EF6D93" w14:textId="77777777" w:rsidR="002B144F" w:rsidRDefault="00000000">
      <w:pPr>
        <w:pStyle w:val="Heading2"/>
        <w:pageBreakBefore/>
        <w:spacing w:before="180" w:after="180"/>
        <w:ind w:left="120"/>
      </w:pPr>
      <w:bookmarkStart w:id="25" w:name="_§_25._სიცოცხლის"/>
      <w:bookmarkEnd w:id="25"/>
      <w:r>
        <w:rPr>
          <w:rFonts w:ascii="Times New Roman" w:hAnsi="Times New Roman"/>
          <w:color w:val="000000"/>
          <w:sz w:val="33"/>
        </w:rPr>
        <w:lastRenderedPageBreak/>
        <w:t>§ 25. სიცოცხლის ბრწყინვალება</w:t>
      </w:r>
    </w:p>
    <w:p w14:paraId="604B754B" w14:textId="77777777" w:rsidR="002B144F" w:rsidRDefault="00000000">
      <w:pPr>
        <w:spacing w:before="269" w:after="269"/>
        <w:ind w:left="120"/>
      </w:pPr>
      <w:r>
        <w:rPr>
          <w:rFonts w:ascii="Times New Roman" w:hAnsi="Times New Roman"/>
          <w:color w:val="000000"/>
        </w:rPr>
        <w:t>— ...მოვკლათ… დემონები…?.. — თქვა გაოგნებულმა ჰელენმა.</w:t>
      </w:r>
    </w:p>
    <w:p w14:paraId="49DFB6BB" w14:textId="77777777" w:rsidR="002B144F" w:rsidRDefault="00000000">
      <w:pPr>
        <w:spacing w:before="269" w:after="269"/>
        <w:ind w:left="120"/>
      </w:pPr>
      <w:r>
        <w:rPr>
          <w:rFonts w:ascii="Times New Roman" w:hAnsi="Times New Roman"/>
          <w:color w:val="000000"/>
        </w:rPr>
        <w:t>— ...მოვკლა… დემონ ლორდ ტირანი?.. — თქვა ჯესიკამ, თითქოს გაგიჟდა.</w:t>
      </w:r>
    </w:p>
    <w:p w14:paraId="267200C6" w14:textId="77777777" w:rsidR="002B144F" w:rsidRDefault="00000000">
      <w:pPr>
        <w:spacing w:before="269" w:after="269"/>
        <w:ind w:left="120"/>
      </w:pPr>
      <w:r>
        <w:rPr>
          <w:rFonts w:ascii="Times New Roman" w:hAnsi="Times New Roman"/>
          <w:color w:val="000000"/>
        </w:rPr>
        <w:t>— ...მოკვლა?.. — შორიდან ისმოდა გულშემატკივართა კავშირის გოგონების ხმა, თითქოს ბოდვაში იყვნენ.</w:t>
      </w:r>
    </w:p>
    <w:p w14:paraId="7E94616D" w14:textId="77777777" w:rsidR="002B144F" w:rsidRDefault="00000000">
      <w:pPr>
        <w:spacing w:before="269" w:after="269"/>
        <w:ind w:left="120"/>
      </w:pPr>
      <w:r>
        <w:rPr>
          <w:rFonts w:ascii="Times New Roman" w:hAnsi="Times New Roman"/>
          <w:color w:val="000000"/>
        </w:rPr>
        <w:t>ჰმ, ეს არც ისე კარგად გამოვიდა. უნდა ვიდარდო ამაზე?</w:t>
      </w:r>
    </w:p>
    <w:p w14:paraId="1D6A86F7" w14:textId="77777777" w:rsidR="002B144F" w:rsidRDefault="00000000">
      <w:pPr>
        <w:spacing w:before="269" w:after="269"/>
        <w:ind w:left="120"/>
      </w:pPr>
      <w:r>
        <w:rPr>
          <w:rFonts w:ascii="Times New Roman" w:hAnsi="Times New Roman"/>
          <w:color w:val="000000"/>
        </w:rPr>
        <w:t>— ...არა! გოგოებო, ამ უცნაურ რაღაცეებზე ნუ ფიქრობთ!.. ეს ხმა, ალბათ, მტრის ინტრიგაა. ეს რაღაც ტვინის გამორეცხვის მაგიაა!..</w:t>
      </w:r>
    </w:p>
    <w:p w14:paraId="1AC868A8" w14:textId="77777777" w:rsidR="002B144F" w:rsidRDefault="00000000">
      <w:pPr>
        <w:spacing w:before="269" w:after="269"/>
        <w:ind w:left="120"/>
      </w:pPr>
      <w:r>
        <w:rPr>
          <w:rFonts w:ascii="Times New Roman" w:hAnsi="Times New Roman"/>
          <w:color w:val="000000"/>
        </w:rPr>
        <w:t>- აჰ... გასაგებია... რას ვაპირებთ?</w:t>
      </w:r>
    </w:p>
    <w:p w14:paraId="1563ADFB" w14:textId="77777777" w:rsidR="002B144F" w:rsidRDefault="00000000">
      <w:pPr>
        <w:spacing w:before="269" w:after="269"/>
        <w:ind w:left="120"/>
      </w:pPr>
      <w:r>
        <w:rPr>
          <w:rFonts w:ascii="Times New Roman" w:hAnsi="Times New Roman"/>
          <w:color w:val="000000"/>
        </w:rPr>
        <w:t>- დამშვიდდი. იფიქრე ბატონ ანოსზე და ფიქრები სუფთად შეინარჩუნე. იმ საზიზღარი მოხუცის ხმა ბატონ ანოსად გადაწერე!</w:t>
      </w:r>
    </w:p>
    <w:p w14:paraId="2C162B76" w14:textId="77777777" w:rsidR="002B144F" w:rsidRDefault="00000000">
      <w:pPr>
        <w:spacing w:before="269" w:after="269"/>
        <w:ind w:left="120"/>
      </w:pPr>
      <w:r>
        <w:rPr>
          <w:rFonts w:ascii="Times New Roman" w:hAnsi="Times New Roman"/>
          <w:color w:val="000000"/>
        </w:rPr>
        <w:t>- ჰმ... ბატონო ანოს.</w:t>
      </w:r>
    </w:p>
    <w:p w14:paraId="698E06F6" w14:textId="77777777" w:rsidR="002B144F" w:rsidRDefault="00000000">
      <w:pPr>
        <w:spacing w:before="269" w:after="269"/>
        <w:ind w:left="120"/>
      </w:pPr>
      <w:r>
        <w:rPr>
          <w:rFonts w:ascii="Times New Roman" w:hAnsi="Times New Roman"/>
          <w:color w:val="000000"/>
        </w:rPr>
        <w:t>- ბატონი ანოსიც დღეს განუმეორებელია...</w:t>
      </w:r>
    </w:p>
    <w:p w14:paraId="08ADF4F2" w14:textId="77777777" w:rsidR="002B144F" w:rsidRDefault="00000000">
      <w:pPr>
        <w:spacing w:before="269" w:after="269"/>
        <w:ind w:left="120"/>
      </w:pPr>
      <w:r>
        <w:rPr>
          <w:rFonts w:ascii="Times New Roman" w:hAnsi="Times New Roman"/>
          <w:color w:val="000000"/>
        </w:rPr>
        <w:t>- თქვა, რომ ჩვენი სიყვარული გვეთქვა... ახლა მთელი ცხოვრება ყურებს აღარასდროს გავწმენდ!!</w:t>
      </w:r>
    </w:p>
    <w:p w14:paraId="149A98C5" w14:textId="77777777" w:rsidR="002B144F" w:rsidRDefault="00000000">
      <w:pPr>
        <w:spacing w:before="269" w:after="269"/>
        <w:ind w:left="120"/>
      </w:pPr>
      <w:r>
        <w:rPr>
          <w:rFonts w:ascii="Times New Roman" w:hAnsi="Times New Roman"/>
          <w:color w:val="000000"/>
        </w:rPr>
        <w:t>— ...აჰ-აჰ, მაინც არ ღირს!..</w:t>
      </w:r>
    </w:p>
    <w:p w14:paraId="09E38188" w14:textId="77777777" w:rsidR="002B144F" w:rsidRDefault="00000000">
      <w:pPr>
        <w:spacing w:before="269" w:after="269"/>
        <w:ind w:left="120"/>
      </w:pPr>
      <w:r>
        <w:rPr>
          <w:rFonts w:ascii="Times New Roman" w:hAnsi="Times New Roman"/>
          <w:color w:val="000000"/>
        </w:rPr>
        <w:t>- ჰ-მოიცადე, ჰელენ. შენ თვითონ მითხარი, რომ ბატონ ანოსზე მეფიქრა და გონება სუფთა შემენარჩუნებინა!</w:t>
      </w:r>
    </w:p>
    <w:p w14:paraId="77ECE837" w14:textId="77777777" w:rsidR="002B144F" w:rsidRDefault="00000000">
      <w:pPr>
        <w:spacing w:before="269" w:after="269"/>
        <w:ind w:left="120"/>
      </w:pPr>
      <w:r>
        <w:rPr>
          <w:rFonts w:ascii="Times New Roman" w:hAnsi="Times New Roman"/>
          <w:color w:val="000000"/>
        </w:rPr>
        <w:t>- კარგი, კი, უბრალოდ მისი ხმა ძალიან ამაღლებულია და მასზე ფიქრიც კი ვგიჟდები...</w:t>
      </w:r>
    </w:p>
    <w:p w14:paraId="56956D75" w14:textId="77777777" w:rsidR="002B144F" w:rsidRDefault="00000000">
      <w:pPr>
        <w:spacing w:before="269" w:after="269"/>
        <w:ind w:left="120"/>
      </w:pPr>
      <w:r>
        <w:rPr>
          <w:rFonts w:ascii="Times New Roman" w:hAnsi="Times New Roman"/>
          <w:color w:val="000000"/>
        </w:rPr>
        <w:t>— ... ჰმ... მტრის ინტრიგები?</w:t>
      </w:r>
    </w:p>
    <w:p w14:paraId="3D94F580" w14:textId="77777777" w:rsidR="002B144F" w:rsidRDefault="00000000">
      <w:pPr>
        <w:spacing w:before="269" w:after="269"/>
        <w:ind w:left="120"/>
      </w:pPr>
      <w:r>
        <w:rPr>
          <w:rFonts w:ascii="Times New Roman" w:hAnsi="Times New Roman"/>
          <w:color w:val="000000"/>
        </w:rPr>
        <w:t>- ჰა? არა, ყველაფერი კარგადაა.</w:t>
      </w:r>
    </w:p>
    <w:p w14:paraId="169AFABB" w14:textId="77777777" w:rsidR="002B144F" w:rsidRDefault="00000000">
      <w:pPr>
        <w:spacing w:before="269" w:after="269"/>
        <w:ind w:left="120"/>
      </w:pPr>
      <w:r>
        <w:rPr>
          <w:rFonts w:ascii="Times New Roman" w:hAnsi="Times New Roman"/>
          <w:color w:val="000000"/>
        </w:rPr>
        <w:t>- როგორც ბატონი ანოსისგან იყო მოსალოდნელი...</w:t>
      </w:r>
    </w:p>
    <w:p w14:paraId="5291997F" w14:textId="77777777" w:rsidR="002B144F" w:rsidRDefault="00000000">
      <w:pPr>
        <w:spacing w:before="269" w:after="269"/>
        <w:ind w:left="120"/>
      </w:pPr>
      <w:r>
        <w:rPr>
          <w:rFonts w:ascii="Times New Roman" w:hAnsi="Times New Roman"/>
          <w:color w:val="000000"/>
        </w:rPr>
        <w:t>- კი, ბატონი ანოსი მაგარია...</w:t>
      </w:r>
    </w:p>
    <w:p w14:paraId="36BA7481" w14:textId="77777777" w:rsidR="002B144F" w:rsidRDefault="00000000">
      <w:pPr>
        <w:spacing w:before="269" w:after="269"/>
        <w:ind w:left="120"/>
      </w:pPr>
      <w:r>
        <w:rPr>
          <w:rFonts w:ascii="Times New Roman" w:hAnsi="Times New Roman"/>
          <w:color w:val="000000"/>
        </w:rPr>
        <w:t>არ მეგონა, რომ მათ ასეთი ძლიერი ნებისყოფა ექნებოდათ. თუმცა, უმჯობესი იქნებოდა აქ გავჩერებულიყავით.</w:t>
      </w:r>
    </w:p>
    <w:p w14:paraId="2A144AC3" w14:textId="77777777" w:rsidR="002B144F" w:rsidRDefault="00000000">
      <w:pPr>
        <w:spacing w:before="269" w:after="269"/>
        <w:ind w:left="120"/>
      </w:pPr>
      <w:r>
        <w:rPr>
          <w:rFonts w:ascii="Times New Roman" w:hAnsi="Times New Roman"/>
          <w:color w:val="000000"/>
        </w:rPr>
        <w:t>კითხვის შელოცვა გავაქარწყლე.</w:t>
      </w:r>
    </w:p>
    <w:p w14:paraId="6784E2C5" w14:textId="77777777" w:rsidR="002B144F" w:rsidRDefault="00000000">
      <w:pPr>
        <w:spacing w:before="269" w:after="269"/>
        <w:ind w:left="120"/>
      </w:pPr>
      <w:r>
        <w:rPr>
          <w:rFonts w:ascii="Times New Roman" w:hAnsi="Times New Roman"/>
          <w:color w:val="000000"/>
        </w:rPr>
        <w:lastRenderedPageBreak/>
        <w:t>- ანოს, - დამიძახა მიშამ. - ეს რა იყო ახლახან?</w:t>
      </w:r>
    </w:p>
    <w:p w14:paraId="6FFC87CA" w14:textId="77777777" w:rsidR="002B144F" w:rsidRDefault="00000000">
      <w:pPr>
        <w:spacing w:before="269" w:after="269"/>
        <w:ind w:left="120"/>
      </w:pPr>
      <w:r>
        <w:rPr>
          <w:rFonts w:ascii="Times New Roman" w:hAnsi="Times New Roman"/>
          <w:color w:val="000000"/>
        </w:rPr>
        <w:t>- ვაუ, ანუ გაიგე?</w:t>
      </w:r>
    </w:p>
    <w:p w14:paraId="45F2439F" w14:textId="77777777" w:rsidR="002B144F" w:rsidRDefault="00000000">
      <w:pPr>
        <w:spacing w:before="269" w:after="269"/>
        <w:ind w:left="120"/>
      </w:pPr>
      <w:r>
        <w:rPr>
          <w:rFonts w:ascii="Times New Roman" w:hAnsi="Times New Roman"/>
          <w:color w:val="000000"/>
        </w:rPr>
        <w:t>მან თავი დაუქნია. ჩვენ ერთმანეთთან დაკავშირებული ვართ შელოცვის „ბიჭების“ ჯადოსნური ხაზით. გასაკვირი არ არის, რომ გაიგო.</w:t>
      </w:r>
    </w:p>
    <w:p w14:paraId="7A1912AF" w14:textId="77777777" w:rsidR="002B144F" w:rsidRDefault="00000000">
      <w:pPr>
        <w:spacing w:before="269" w:after="269"/>
        <w:ind w:left="120"/>
      </w:pPr>
      <w:r>
        <w:rPr>
          <w:rFonts w:ascii="Times New Roman" w:hAnsi="Times New Roman"/>
          <w:color w:val="000000"/>
        </w:rPr>
        <w:t>— სიძულვილის განსახიერება.</w:t>
      </w:r>
    </w:p>
    <w:p w14:paraId="2EEEC14E" w14:textId="77777777" w:rsidR="002B144F" w:rsidRDefault="00000000">
      <w:pPr>
        <w:spacing w:before="269" w:after="269"/>
        <w:ind w:left="120"/>
      </w:pPr>
      <w:r>
        <w:rPr>
          <w:rFonts w:ascii="Times New Roman" w:hAnsi="Times New Roman"/>
          <w:color w:val="000000"/>
        </w:rPr>
        <w:t>ჰოდა, ამ ხმის უფრო ზუსტი აღწერა არ არსებობს.</w:t>
      </w:r>
    </w:p>
    <w:p w14:paraId="187A9F63" w14:textId="77777777" w:rsidR="002B144F" w:rsidRDefault="00000000">
      <w:pPr>
        <w:spacing w:before="269" w:after="269"/>
        <w:ind w:left="120"/>
      </w:pPr>
      <w:r>
        <w:rPr>
          <w:rFonts w:ascii="Times New Roman" w:hAnsi="Times New Roman"/>
          <w:color w:val="000000"/>
        </w:rPr>
        <w:t>— კიდევ რამე იგრძენი?</w:t>
      </w:r>
    </w:p>
    <w:p w14:paraId="33414878" w14:textId="77777777" w:rsidR="002B144F" w:rsidRDefault="00000000">
      <w:pPr>
        <w:spacing w:before="269" w:after="269"/>
        <w:ind w:left="120"/>
      </w:pPr>
      <w:r>
        <w:rPr>
          <w:rFonts w:ascii="Times New Roman" w:hAnsi="Times New Roman"/>
          <w:color w:val="000000"/>
        </w:rPr>
        <w:t>„ვიცი, ვის ჰგავს ეს. აკადემიის დირექტორს“, - ჩუმად თქვა მიშამ.</w:t>
      </w:r>
    </w:p>
    <w:p w14:paraId="6A860393" w14:textId="77777777" w:rsidR="002B144F" w:rsidRDefault="00000000">
      <w:pPr>
        <w:spacing w:before="269" w:after="269"/>
        <w:ind w:left="120"/>
      </w:pPr>
      <w:r>
        <w:rPr>
          <w:rFonts w:ascii="Times New Roman" w:hAnsi="Times New Roman"/>
          <w:color w:val="000000"/>
        </w:rPr>
        <w:t>გასაგებია. ჰაინემ თითქოს თქვა, რომ მათ გმირი კანონის ხმა გაიგეს. შემთხვევით ის ხომ არ იყო? დიახ, როგორც ჩანს, გმირთა აკადემიისგან არანაკლებ პრობლემებს უნდა ველოდოთ, ვიდრე დემონთა მბრძანებლის აკადემიისგან.</w:t>
      </w:r>
    </w:p>
    <w:p w14:paraId="32441264" w14:textId="73C61C46" w:rsidR="002B144F" w:rsidRPr="00D60F26" w:rsidRDefault="00000000">
      <w:pPr>
        <w:spacing w:before="269" w:after="269"/>
        <w:ind w:left="120"/>
        <w:rPr>
          <w:lang w:val="ka-GE"/>
        </w:rPr>
      </w:pPr>
      <w:r>
        <w:rPr>
          <w:rFonts w:ascii="Times New Roman" w:hAnsi="Times New Roman"/>
          <w:color w:val="000000"/>
        </w:rPr>
        <w:t>”…</w:t>
      </w:r>
      <w:r w:rsidR="00D60F26">
        <w:rPr>
          <w:rFonts w:ascii="Sylfaen" w:hAnsi="Sylfaen"/>
          <w:color w:val="000000"/>
          <w:lang w:val="ka-GE"/>
        </w:rPr>
        <w:t>ანოს ვოლდიგოდ</w:t>
      </w:r>
      <w:r>
        <w:rPr>
          <w:rFonts w:ascii="Times New Roman" w:hAnsi="Times New Roman"/>
          <w:color w:val="000000"/>
        </w:rPr>
        <w:t>…” თქვა ლედრიანომ სუსტად.</w:t>
      </w:r>
    </w:p>
    <w:p w14:paraId="7882670F" w14:textId="77777777" w:rsidR="002B144F" w:rsidRDefault="00000000">
      <w:pPr>
        <w:spacing w:before="269" w:after="269"/>
        <w:ind w:left="120"/>
      </w:pPr>
      <w:r>
        <w:rPr>
          <w:rFonts w:ascii="Times New Roman" w:hAnsi="Times New Roman"/>
          <w:color w:val="000000"/>
        </w:rPr>
        <w:t>მისი თვალები ისევ ფერმკრთალი იყო, მაგრამ რაღაც შეიცვალა მათში. როგორც მიშამ თქვა, ის თითქოს სიძულვილის გალიაში იყო გამომწყვდეული. „თეო ტრაიასის“ შუქით შთაგონებული ზესია წამოდგა და მის ხელში სინათლის წმინდა ხმალი ენჰალე უპრეცედენტო მაგიურ ძალას ასხივებდა. კაშკაშა ბზინვარება, როგორც ვარსკვლავი ჩაქრობის წინ.</w:t>
      </w:r>
    </w:p>
    <w:p w14:paraId="3DB89765" w14:textId="77777777" w:rsidR="002B144F" w:rsidRDefault="00000000">
      <w:pPr>
        <w:spacing w:before="269" w:after="269"/>
        <w:ind w:left="120"/>
      </w:pPr>
      <w:r>
        <w:rPr>
          <w:rFonts w:ascii="Times New Roman" w:hAnsi="Times New Roman"/>
          <w:color w:val="000000"/>
        </w:rPr>
        <w:t>„...მაშინაც კი, თუ დემონი ლორდი ტირანი არ ხარ, შენი ძალა საშიშია. ერთ დღეს, უეჭველად, კაცობრიობისთვის საფრთხეს გახდები...“ თქვა ლედრიანომ ნახევრად გონებადაკარგული ადამიანის ხმით.</w:t>
      </w:r>
    </w:p>
    <w:p w14:paraId="6D94DBB9" w14:textId="77777777" w:rsidR="002B144F" w:rsidRDefault="00000000">
      <w:pPr>
        <w:spacing w:before="269" w:after="269"/>
        <w:ind w:left="120"/>
      </w:pPr>
      <w:r>
        <w:rPr>
          <w:rFonts w:ascii="Times New Roman" w:hAnsi="Times New Roman"/>
          <w:color w:val="000000"/>
        </w:rPr>
        <w:t>ზესიამ მის სიტყვებზე რეაქცია არ გამოხატა და მხოლოდ მიყურებდა. მისი უემოციო თვალები თოჯინას ჰგავდა, რომელიც მხოლოდ ბრძანებებს ასრულებს.</w:t>
      </w:r>
    </w:p>
    <w:p w14:paraId="02BE46D7" w14:textId="77777777" w:rsidR="002B144F" w:rsidRDefault="00000000">
      <w:pPr>
        <w:spacing w:before="269" w:after="269"/>
        <w:ind w:left="120"/>
      </w:pPr>
      <w:r>
        <w:rPr>
          <w:rFonts w:ascii="Times New Roman" w:hAnsi="Times New Roman"/>
          <w:color w:val="000000"/>
        </w:rPr>
        <w:t>— …თქვენი გაცვლით პროგრამაში დასწრება… ჩვენთვის წარმოუდგენელი იღბალია…</w:t>
      </w:r>
    </w:p>
    <w:p w14:paraId="58B058AE" w14:textId="77777777" w:rsidR="002B144F" w:rsidRDefault="00000000">
      <w:pPr>
        <w:spacing w:before="269" w:after="269"/>
        <w:ind w:left="120"/>
      </w:pPr>
      <w:r>
        <w:rPr>
          <w:rFonts w:ascii="Times New Roman" w:hAnsi="Times New Roman"/>
          <w:color w:val="000000"/>
        </w:rPr>
        <w:t>როგორც კი ლედრიანომ ეს თქვა, ზესია ჩემსკენ გამოვარდა.</w:t>
      </w:r>
    </w:p>
    <w:p w14:paraId="0046FC5C" w14:textId="77777777" w:rsidR="002B144F" w:rsidRDefault="00000000">
      <w:pPr>
        <w:spacing w:before="269" w:after="269"/>
        <w:ind w:left="120"/>
      </w:pPr>
      <w:r>
        <w:rPr>
          <w:rFonts w:ascii="Times New Roman" w:hAnsi="Times New Roman"/>
          <w:color w:val="000000"/>
        </w:rPr>
        <w:t>- ანოს.</w:t>
      </w:r>
    </w:p>
    <w:p w14:paraId="3E4C042D" w14:textId="77777777" w:rsidR="002B144F" w:rsidRDefault="00000000">
      <w:pPr>
        <w:spacing w:before="269" w:after="269"/>
        <w:ind w:left="120"/>
      </w:pPr>
      <w:r>
        <w:rPr>
          <w:rFonts w:ascii="Times New Roman" w:hAnsi="Times New Roman"/>
          <w:color w:val="000000"/>
        </w:rPr>
        <w:t>„ნუ ღელავ“, - ვუთხარი მიშას და ზესიასკენ წავედი, რომ მისი შეტევა შეეჩერებინა.</w:t>
      </w:r>
    </w:p>
    <w:p w14:paraId="05491961" w14:textId="77777777" w:rsidR="002B144F" w:rsidRDefault="00000000">
      <w:pPr>
        <w:spacing w:before="269" w:after="269"/>
        <w:ind w:left="120"/>
      </w:pPr>
      <w:r>
        <w:rPr>
          <w:rFonts w:ascii="Times New Roman" w:hAnsi="Times New Roman"/>
          <w:color w:val="000000"/>
        </w:rPr>
        <w:t>მან მკერდის მარცხენა მხარეს ჯადოსნური წრე დახატა. უფრო ზუსტად, მის ძირზე. ეს ფორმულა?...</w:t>
      </w:r>
    </w:p>
    <w:p w14:paraId="605F56BC" w14:textId="77777777" w:rsidR="002B144F" w:rsidRDefault="00000000">
      <w:pPr>
        <w:spacing w:before="269" w:after="269"/>
        <w:ind w:left="120"/>
      </w:pPr>
      <w:r>
        <w:rPr>
          <w:rFonts w:ascii="Times New Roman" w:hAnsi="Times New Roman"/>
          <w:color w:val="000000"/>
        </w:rPr>
        <w:lastRenderedPageBreak/>
        <w:t>- უკან დაიხიე, მიშა!</w:t>
      </w:r>
    </w:p>
    <w:p w14:paraId="448F427D" w14:textId="77777777" w:rsidR="002B144F" w:rsidRDefault="00000000">
      <w:pPr>
        <w:spacing w:before="269" w:after="269"/>
        <w:ind w:left="120"/>
      </w:pPr>
      <w:r>
        <w:rPr>
          <w:rFonts w:ascii="Times New Roman" w:hAnsi="Times New Roman"/>
          <w:color w:val="000000"/>
        </w:rPr>
        <w:t>ჩემს უკან მდგომი მიშას დასაცავად ანტიმაგია გამოვიყენე.</w:t>
      </w:r>
    </w:p>
    <w:p w14:paraId="46F6873B" w14:textId="77777777" w:rsidR="002B144F" w:rsidRDefault="00000000">
      <w:pPr>
        <w:spacing w:before="269" w:after="269"/>
        <w:ind w:left="120"/>
      </w:pPr>
      <w:r>
        <w:rPr>
          <w:rFonts w:ascii="Times New Roman" w:hAnsi="Times New Roman"/>
          <w:color w:val="000000"/>
        </w:rPr>
        <w:t>- მისმინე, ზესია, ნუ გამოიყენებ ამ შელოცვას. სასურველ შედეგს ვერ მიიღებ.</w:t>
      </w:r>
    </w:p>
    <w:p w14:paraId="7AAEC9C2" w14:textId="77777777" w:rsidR="002B144F" w:rsidRDefault="00000000">
      <w:pPr>
        <w:spacing w:before="269" w:after="269"/>
        <w:ind w:left="120"/>
      </w:pPr>
      <w:r>
        <w:rPr>
          <w:rFonts w:ascii="Times New Roman" w:hAnsi="Times New Roman"/>
          <w:color w:val="000000"/>
        </w:rPr>
        <w:t>ზესია ჩემსკენ მოვარდნას განაგრძობდა, ჩემს რჩევას უგულებელყოფდა.</w:t>
      </w:r>
    </w:p>
    <w:p w14:paraId="1E7F03D3" w14:textId="77777777" w:rsidR="002B144F" w:rsidRDefault="00000000">
      <w:pPr>
        <w:spacing w:before="269" w:after="269"/>
        <w:ind w:left="120"/>
      </w:pPr>
      <w:r>
        <w:rPr>
          <w:rFonts w:ascii="Times New Roman" w:hAnsi="Times New Roman"/>
          <w:color w:val="000000"/>
        </w:rPr>
        <w:t>- ახლა გეშინია, არა? ეს ანოს ვოლდიგოდის დასასრულია. იცოდე გმირების ნებისყოფა!</w:t>
      </w:r>
    </w:p>
    <w:p w14:paraId="09C2824F" w14:textId="77777777" w:rsidR="002B144F" w:rsidRDefault="00000000">
      <w:pPr>
        <w:spacing w:before="269" w:after="269"/>
        <w:ind w:left="120"/>
      </w:pPr>
      <w:r>
        <w:rPr>
          <w:rFonts w:ascii="Times New Roman" w:hAnsi="Times New Roman"/>
          <w:color w:val="000000"/>
        </w:rPr>
        <w:t>ზესია მომიახლოვდა. მის გამოსაყენებლად მაგიის წარმოთქმა აუცილებელი არ არის. თუმცა, ზესიას სიამაყის საჩვენებლად, რომელიც აქამდე ჩუმად იყო, მის ნაცვლად ლედრიანომ ილაპარაკა:</w:t>
      </w:r>
    </w:p>
    <w:p w14:paraId="060DBD36" w14:textId="77777777" w:rsidR="002B144F" w:rsidRDefault="00000000">
      <w:pPr>
        <w:spacing w:before="269" w:after="269"/>
        <w:ind w:left="120"/>
      </w:pPr>
      <w:r>
        <w:rPr>
          <w:rFonts w:ascii="Times New Roman" w:hAnsi="Times New Roman"/>
          <w:color w:val="000000"/>
        </w:rPr>
        <w:t>— „ჰაველი“!!</w:t>
      </w:r>
    </w:p>
    <w:p w14:paraId="5820700C" w14:textId="77777777" w:rsidR="002B144F" w:rsidRDefault="00000000">
      <w:pPr>
        <w:spacing w:before="269" w:after="269"/>
        <w:ind w:left="120"/>
      </w:pPr>
      <w:r>
        <w:rPr>
          <w:rFonts w:ascii="Times New Roman" w:hAnsi="Times New Roman"/>
          <w:color w:val="000000"/>
        </w:rPr>
        <w:t>ჩემთან ახლოს იდგა და მარცხენა მკერდში სინათლის ენჰალეს წმინდა ხმალი ჩაარჭო. მომდევნო წამს მისი სხეული დაშლას იწყებდა და ძირიდან უამრავი კაშკაშა სინათლის სხივი გამოდიოდა.</w:t>
      </w:r>
    </w:p>
    <w:p w14:paraId="6F77555F" w14:textId="77777777" w:rsidR="002B144F" w:rsidRDefault="00000000">
      <w:pPr>
        <w:spacing w:before="269" w:after="269"/>
        <w:ind w:left="120"/>
      </w:pPr>
      <w:r>
        <w:rPr>
          <w:rFonts w:ascii="Times New Roman" w:hAnsi="Times New Roman"/>
          <w:color w:val="000000"/>
        </w:rPr>
        <w:t>„ჰაველი“ აკრძალული შელოცვაა, რომელიც ძალით ათავისუფლებს საძირკვლის მთელ მაგიურ ძალას და წარმოქმნის სინათლის მაგიურ აფეთქებას. მას ასევე ხშირად უწოდებენ საძირკვლის აფეთქებას, რაც სასოწარკვეთილი თვითგანადგურების შელოცვაა. ის არა მხოლოდ საკუთარ სიცოცხლეს, არამედ აღდგომისა და მომავალი ცხოვრების შესაძლებლობასაც კი ისვრის, აფეთქებს მომავალი თაობების მაგიურ ძალას. მისი ძალა მრავალჯერ აღემატება იმას, რისი ატანაც შეუძლია მის ავტორს.</w:t>
      </w:r>
    </w:p>
    <w:p w14:paraId="5013159F" w14:textId="77777777" w:rsidR="002B144F" w:rsidRDefault="00000000">
      <w:pPr>
        <w:spacing w:before="269" w:after="269"/>
        <w:ind w:left="120"/>
      </w:pPr>
      <w:r>
        <w:rPr>
          <w:rFonts w:ascii="Times New Roman" w:hAnsi="Times New Roman"/>
          <w:color w:val="000000"/>
        </w:rPr>
        <w:t>მთელი ტერიტორია სინათლეში იყო მოცული. ყველა ხმა გაქრა. სიცოცხლის ბრწყინვალება, რომელიც ქალწულებრივად თეთრი გახდა, ყველაზე თეთრზე თეთრი, წმინდა ტბას ავსებდა.</w:t>
      </w:r>
    </w:p>
    <w:p w14:paraId="07315533" w14:textId="77777777" w:rsidR="002B144F" w:rsidRDefault="00000000">
      <w:pPr>
        <w:spacing w:before="269" w:after="269"/>
        <w:ind w:left="120"/>
      </w:pPr>
      <w:r>
        <w:rPr>
          <w:rFonts w:ascii="Times New Roman" w:hAnsi="Times New Roman"/>
          <w:color w:val="000000"/>
        </w:rPr>
        <w:t>— ...როგორც ჩანს, თქვენ ჩვენი მონდომება და გამბედაობა არასაკმარისად შეაფასეთ...</w:t>
      </w:r>
    </w:p>
    <w:p w14:paraId="0A9E303D" w14:textId="77777777" w:rsidR="002B144F" w:rsidRDefault="00000000">
      <w:pPr>
        <w:spacing w:before="269" w:after="269"/>
        <w:ind w:left="120"/>
      </w:pPr>
      <w:r>
        <w:rPr>
          <w:rFonts w:ascii="Times New Roman" w:hAnsi="Times New Roman"/>
          <w:color w:val="000000"/>
        </w:rPr>
        <w:t>საძირკვლის აფეთქება დასრულდა და თოვლივით თეთრად შეღებილმა სამყარომ თანდათან დაიწყო თავისი ყოფილი ფერების დაბრუნება.</w:t>
      </w:r>
    </w:p>
    <w:p w14:paraId="71AD5C2A" w14:textId="77777777" w:rsidR="002B144F" w:rsidRDefault="00000000">
      <w:pPr>
        <w:spacing w:before="269" w:after="269"/>
        <w:ind w:left="120"/>
      </w:pPr>
      <w:r>
        <w:rPr>
          <w:rFonts w:ascii="Times New Roman" w:hAnsi="Times New Roman"/>
          <w:color w:val="000000"/>
        </w:rPr>
        <w:t>— ...გითხარი, რომ არ გამოგეყენებინა.</w:t>
      </w:r>
    </w:p>
    <w:p w14:paraId="22B5A674" w14:textId="77777777" w:rsidR="002B144F" w:rsidRDefault="00000000">
      <w:pPr>
        <w:spacing w:before="269" w:after="269"/>
        <w:ind w:left="120"/>
      </w:pPr>
      <w:r>
        <w:rPr>
          <w:rFonts w:ascii="Times New Roman" w:hAnsi="Times New Roman"/>
          <w:color w:val="000000"/>
        </w:rPr>
        <w:t>ჩემი ხმის გაგონებისას ლედრიანოს გამომეტყველება შოკისა და სრული უიმედობის ნაზავს ჰგავდა.</w:t>
      </w:r>
    </w:p>
    <w:p w14:paraId="2DBF78E6" w14:textId="77777777" w:rsidR="002B144F" w:rsidRDefault="00000000">
      <w:pPr>
        <w:spacing w:before="269" w:after="269"/>
        <w:ind w:left="120"/>
      </w:pPr>
      <w:r>
        <w:rPr>
          <w:rFonts w:ascii="Times New Roman" w:hAnsi="Times New Roman"/>
          <w:color w:val="000000"/>
        </w:rPr>
        <w:t>- ალბათ გაგიჟდი, ლედრიანო. შენი სიკვდილი უაზრო იქნებოდა.</w:t>
      </w:r>
    </w:p>
    <w:p w14:paraId="258DD158" w14:textId="77777777" w:rsidR="002B144F" w:rsidRDefault="00000000">
      <w:pPr>
        <w:spacing w:before="269" w:after="269"/>
        <w:ind w:left="120"/>
      </w:pPr>
      <w:r>
        <w:rPr>
          <w:rFonts w:ascii="Times New Roman" w:hAnsi="Times New Roman"/>
          <w:color w:val="000000"/>
        </w:rPr>
        <w:t>— …რა…?</w:t>
      </w:r>
    </w:p>
    <w:p w14:paraId="4CA4E2E0" w14:textId="77777777" w:rsidR="002B144F" w:rsidRDefault="00000000">
      <w:pPr>
        <w:spacing w:before="269" w:after="269"/>
        <w:ind w:left="120"/>
      </w:pPr>
      <w:r>
        <w:rPr>
          <w:rFonts w:ascii="Times New Roman" w:hAnsi="Times New Roman"/>
          <w:color w:val="000000"/>
        </w:rPr>
        <w:lastRenderedPageBreak/>
        <w:t>მის ეშვებიანებს ისეთი ხმა ჰქონდათ, თითქოს ერთმანეთს არ შეხვედროდნენ. კანკალებდა, კვნესოდა და, როგორც ჩანს, ნორმალურად ვერ ლაპარაკობდა.</w:t>
      </w:r>
    </w:p>
    <w:p w14:paraId="6CA09745" w14:textId="77777777" w:rsidR="002B144F" w:rsidRDefault="00000000">
      <w:pPr>
        <w:spacing w:before="269" w:after="269"/>
        <w:ind w:left="120"/>
      </w:pPr>
      <w:r>
        <w:rPr>
          <w:rFonts w:ascii="Times New Roman" w:hAnsi="Times New Roman"/>
          <w:color w:val="000000"/>
        </w:rPr>
        <w:t>- კარგად ხარ, მიშა?</w:t>
      </w:r>
    </w:p>
    <w:p w14:paraId="67D8217C" w14:textId="77777777" w:rsidR="002B144F" w:rsidRDefault="00000000">
      <w:pPr>
        <w:spacing w:before="269" w:after="269"/>
        <w:ind w:left="120"/>
      </w:pPr>
      <w:r>
        <w:rPr>
          <w:rFonts w:ascii="Times New Roman" w:hAnsi="Times New Roman"/>
          <w:color w:val="000000"/>
        </w:rPr>
        <w:t>მან ისე მოიქცა, როგორც ვუბრძანე და დემონთა მბრძანებლის ციხესიმაგრისკენ გაიქცა.</w:t>
      </w:r>
    </w:p>
    <w:p w14:paraId="69896FC8" w14:textId="77777777" w:rsidR="002B144F" w:rsidRDefault="00000000">
      <w:pPr>
        <w:spacing w:before="269" w:after="269"/>
        <w:ind w:left="120"/>
      </w:pPr>
      <w:r>
        <w:rPr>
          <w:rFonts w:ascii="Times New Roman" w:hAnsi="Times New Roman"/>
          <w:color w:val="000000"/>
        </w:rPr>
        <w:t>- იმიტომ, რომ ანოსმა დამიცვა.</w:t>
      </w:r>
    </w:p>
    <w:p w14:paraId="58922E69" w14:textId="77777777" w:rsidR="002B144F" w:rsidRDefault="00000000">
      <w:pPr>
        <w:spacing w:before="269" w:after="269"/>
        <w:ind w:left="120"/>
      </w:pPr>
      <w:r>
        <w:rPr>
          <w:rFonts w:ascii="Times New Roman" w:hAnsi="Times New Roman"/>
          <w:color w:val="000000"/>
        </w:rPr>
        <w:t>ბაზის აფეთქება ანტიმაგიური „განადგურების ჯადოსნური თვალებით“ ჩავახშე. შემეძლო უკან დახევა „გატომით“, მაგრამ „ჰაველის“ რადიუსი ძალიან დიდია. ეს შელოცვა საკმაოდ ძლიერია, თუმცა ეპიცენტრის გარეთ არც ისე ძლიერი. რეის და საშას როგორმე შეეძლოთ მისგან თავის დაცვა, მაგრამ მისა და გულშემატკივრების კავშირის გოგონები ძლივს გადაურჩებოდნენ ამას.</w:t>
      </w:r>
    </w:p>
    <w:p w14:paraId="7B0B5B6A" w14:textId="77777777" w:rsidR="002B144F" w:rsidRDefault="00000000">
      <w:pPr>
        <w:spacing w:before="269" w:after="269"/>
        <w:ind w:left="120"/>
      </w:pPr>
      <w:r>
        <w:rPr>
          <w:rFonts w:ascii="Times New Roman" w:hAnsi="Times New Roman"/>
          <w:color w:val="000000"/>
        </w:rPr>
        <w:t>— ...რა...რატომ?.. — ლედრიანომ საბოლოოდ წარმოთქვა ისეთი რამ, რაც აზრიან სიტყვებს ჰგავდა.</w:t>
      </w:r>
    </w:p>
    <w:p w14:paraId="7DBEF993" w14:textId="77777777" w:rsidR="002B144F" w:rsidRDefault="00000000">
      <w:pPr>
        <w:spacing w:before="269" w:after="269"/>
        <w:ind w:left="120"/>
      </w:pPr>
      <w:r>
        <w:rPr>
          <w:rFonts w:ascii="Times New Roman" w:hAnsi="Times New Roman"/>
          <w:color w:val="000000"/>
        </w:rPr>
        <w:t>მან შემომხედა და მითხრა:</w:t>
      </w:r>
    </w:p>
    <w:p w14:paraId="22797736" w14:textId="77777777" w:rsidR="002B144F" w:rsidRDefault="00000000">
      <w:pPr>
        <w:spacing w:before="269" w:after="269"/>
        <w:ind w:left="120"/>
      </w:pPr>
      <w:r>
        <w:rPr>
          <w:rFonts w:ascii="Times New Roman" w:hAnsi="Times New Roman"/>
          <w:color w:val="000000"/>
        </w:rPr>
        <w:t>— ...როგორ დარჩი უვნებელი… ჰაველის ეპიცენტრში?...</w:t>
      </w:r>
    </w:p>
    <w:p w14:paraId="28DF215E" w14:textId="77777777" w:rsidR="002B144F" w:rsidRDefault="00000000">
      <w:pPr>
        <w:spacing w:before="269" w:after="269"/>
        <w:ind w:left="120"/>
      </w:pPr>
      <w:r>
        <w:rPr>
          <w:rFonts w:ascii="Times New Roman" w:hAnsi="Times New Roman"/>
          <w:color w:val="000000"/>
        </w:rPr>
        <w:t>— გადაწყვიტე, რომ ჩემი დამარცხება შემეძლო უბრალოდ მომავლის უგულებელყოფით?</w:t>
      </w:r>
    </w:p>
    <w:p w14:paraId="130FE952" w14:textId="77777777" w:rsidR="002B144F" w:rsidRDefault="00000000">
      <w:pPr>
        <w:spacing w:before="269" w:after="269"/>
        <w:ind w:left="120"/>
      </w:pPr>
      <w:r>
        <w:rPr>
          <w:rFonts w:ascii="Times New Roman" w:hAnsi="Times New Roman"/>
          <w:color w:val="000000"/>
        </w:rPr>
        <w:t>ნელა წავედი ლედრიანოსკენ.</w:t>
      </w:r>
    </w:p>
    <w:p w14:paraId="64769DEB" w14:textId="77777777" w:rsidR="002B144F" w:rsidRDefault="00000000">
      <w:pPr>
        <w:spacing w:before="269" w:after="269"/>
        <w:ind w:left="120"/>
      </w:pPr>
      <w:r>
        <w:rPr>
          <w:rFonts w:ascii="Times New Roman" w:hAnsi="Times New Roman"/>
          <w:color w:val="000000"/>
        </w:rPr>
        <w:t>- მე ნამდვილად არ შეგაფასე სათანადოდ. არ მეგონა, რომ ჰაველის ჩვეულებრივ აკადემიებს შორის კონკურსის გამოცდაზე ჩაბარებას გაბედავდი.</w:t>
      </w:r>
    </w:p>
    <w:p w14:paraId="359523E0" w14:textId="77777777" w:rsidR="002B144F" w:rsidRDefault="00000000">
      <w:pPr>
        <w:spacing w:before="269" w:after="269"/>
        <w:ind w:left="120"/>
      </w:pPr>
      <w:r>
        <w:rPr>
          <w:rFonts w:ascii="Times New Roman" w:hAnsi="Times New Roman"/>
          <w:color w:val="000000"/>
        </w:rPr>
        <w:t>კიდევ ერთი ნაბიჯი გადავდგი წინ.</w:t>
      </w:r>
    </w:p>
    <w:p w14:paraId="358E2A9B" w14:textId="77777777" w:rsidR="002B144F" w:rsidRDefault="00000000">
      <w:pPr>
        <w:spacing w:before="269" w:after="269"/>
        <w:ind w:left="120"/>
      </w:pPr>
      <w:r>
        <w:rPr>
          <w:rFonts w:ascii="Times New Roman" w:hAnsi="Times New Roman"/>
          <w:color w:val="000000"/>
        </w:rPr>
        <w:t>- შესანიშნავი მონდომება. თუმცა, ჩემი სიცოცხლე არც ისე იაფია, რომ შენს მომავალზე გადაცვალო.</w:t>
      </w:r>
    </w:p>
    <w:p w14:paraId="2A055B2B" w14:textId="77777777" w:rsidR="002B144F" w:rsidRDefault="00000000">
      <w:pPr>
        <w:spacing w:before="269" w:after="269"/>
        <w:ind w:left="120"/>
      </w:pPr>
      <w:r>
        <w:rPr>
          <w:rFonts w:ascii="Times New Roman" w:hAnsi="Times New Roman"/>
          <w:color w:val="000000"/>
        </w:rPr>
        <w:t>კიდევ ერთი ნაბიჯი გადავდგი წინ. შემდეგ კი ხმალი ჩემსკენ გამობრუნდა. მარჯვენა ხელით დავიჭირე და მოვიგერიე.</w:t>
      </w:r>
    </w:p>
    <w:p w14:paraId="2A8758D0" w14:textId="77777777" w:rsidR="002B144F" w:rsidRDefault="00000000">
      <w:pPr>
        <w:spacing w:before="269" w:after="269"/>
        <w:ind w:left="120"/>
      </w:pPr>
      <w:r>
        <w:rPr>
          <w:rFonts w:ascii="Times New Roman" w:hAnsi="Times New Roman"/>
          <w:color w:val="000000"/>
        </w:rPr>
        <w:t>- ...ვაუ.</w:t>
      </w:r>
    </w:p>
    <w:p w14:paraId="2566F563" w14:textId="77777777" w:rsidR="002B144F" w:rsidRDefault="00000000">
      <w:pPr>
        <w:spacing w:before="269" w:after="269"/>
        <w:ind w:left="120"/>
      </w:pPr>
      <w:r>
        <w:rPr>
          <w:rFonts w:ascii="Times New Roman" w:hAnsi="Times New Roman"/>
          <w:color w:val="000000"/>
        </w:rPr>
        <w:t>კი, ეს მართლაც შთამბეჭდავია. რას გულისხმობ?</w:t>
      </w:r>
    </w:p>
    <w:p w14:paraId="79E097ED" w14:textId="77777777" w:rsidR="002B144F" w:rsidRDefault="00000000">
      <w:pPr>
        <w:spacing w:before="269" w:after="269"/>
        <w:ind w:left="120"/>
      </w:pPr>
      <w:r>
        <w:rPr>
          <w:rFonts w:ascii="Times New Roman" w:hAnsi="Times New Roman"/>
          <w:color w:val="000000"/>
        </w:rPr>
        <w:t>— …</w:t>
      </w:r>
    </w:p>
    <w:p w14:paraId="38314B72" w14:textId="77777777" w:rsidR="002B144F" w:rsidRDefault="00000000">
      <w:pPr>
        <w:spacing w:before="269" w:after="269"/>
        <w:ind w:left="120"/>
      </w:pPr>
      <w:r>
        <w:rPr>
          <w:rFonts w:ascii="Times New Roman" w:hAnsi="Times New Roman"/>
          <w:color w:val="000000"/>
        </w:rPr>
        <w:lastRenderedPageBreak/>
        <w:t>ზესია, რომელიც ჰაველის მიერ განადგურების პირას იყო, ჩუმად გადამიღობა გზა. მან ბაზის აფეთქება გამოიწვია. და აღდგომას მასზე არ უნდა ემოქმედა. მის ხელში ასევე იყო სინათლის წმინდა ხმალი ენჰალე, რომელიც მასთან ერთად უნდა განადგურებულიყო.</w:t>
      </w:r>
    </w:p>
    <w:p w14:paraId="56282111" w14:textId="77777777" w:rsidR="002B144F" w:rsidRDefault="00000000">
      <w:pPr>
        <w:spacing w:before="269" w:after="269"/>
        <w:ind w:left="120"/>
      </w:pPr>
      <w:r>
        <w:rPr>
          <w:rFonts w:ascii="Times New Roman" w:hAnsi="Times New Roman"/>
          <w:color w:val="000000"/>
        </w:rPr>
        <w:t>„რა საინტერესოა. ჰეი, ლედრიანო?“ ვკითხე მას.</w:t>
      </w:r>
    </w:p>
    <w:p w14:paraId="5C895C0C" w14:textId="77777777" w:rsidR="002B144F" w:rsidRDefault="00000000">
      <w:pPr>
        <w:spacing w:before="269" w:after="269"/>
        <w:ind w:left="120"/>
      </w:pPr>
      <w:r>
        <w:rPr>
          <w:rFonts w:ascii="Times New Roman" w:hAnsi="Times New Roman"/>
          <w:color w:val="000000"/>
        </w:rPr>
        <w:t>თუმცა, მხოლოდ შიშისგან კანკალებდა. მისი ხასიათიდან გამომდინარე, ყველაფერი ტრიუმფალურად უნდა აეხსნა ჩემთვის. რაში იყო საქმე?</w:t>
      </w:r>
    </w:p>
    <w:p w14:paraId="1C9D0E28" w14:textId="77777777" w:rsidR="002B144F" w:rsidRDefault="00000000">
      <w:pPr>
        <w:spacing w:before="269" w:after="269"/>
        <w:ind w:left="120"/>
      </w:pPr>
      <w:r>
        <w:rPr>
          <w:rFonts w:ascii="Times New Roman" w:hAnsi="Times New Roman"/>
          <w:color w:val="000000"/>
        </w:rPr>
        <w:t>— …</w:t>
      </w:r>
    </w:p>
    <w:p w14:paraId="5034C72F" w14:textId="77777777" w:rsidR="002B144F" w:rsidRDefault="00000000">
      <w:pPr>
        <w:spacing w:before="269" w:after="269"/>
        <w:ind w:left="120"/>
      </w:pPr>
      <w:r>
        <w:rPr>
          <w:rFonts w:ascii="Times New Roman" w:hAnsi="Times New Roman"/>
          <w:color w:val="000000"/>
        </w:rPr>
        <w:t>ზესია მიწიდან წამოხტა. მან დიდი აჩქარება მოახდინა, თვალის დახამხამებაში მომიახლოვდა და მკერდის მარცხენა მხარეს კვლავ ჯადოსნური წრე დახატა. შემდეგ კი ენჰალით გაიხვრიტა თავი.</w:t>
      </w:r>
    </w:p>
    <w:p w14:paraId="13CA27D3" w14:textId="77777777" w:rsidR="002B144F" w:rsidRDefault="00000000">
      <w:pPr>
        <w:spacing w:before="269" w:after="269"/>
        <w:ind w:left="120"/>
      </w:pPr>
      <w:r>
        <w:rPr>
          <w:rFonts w:ascii="Times New Roman" w:hAnsi="Times New Roman"/>
          <w:color w:val="000000"/>
        </w:rPr>
        <w:t>„ჰაველის“ აფეთქებამ ირგვლივ ყველაფერი თეთრად შეღება. მე ეს „განადგურების ჯადოსნური თვალების“ ანტიმაგიური ძალით ჩავახშო.</w:t>
      </w:r>
    </w:p>
    <w:p w14:paraId="4D6683A5" w14:textId="77777777" w:rsidR="002B144F" w:rsidRDefault="00000000">
      <w:pPr>
        <w:spacing w:before="269" w:after="269"/>
        <w:ind w:left="120"/>
      </w:pPr>
      <w:r>
        <w:rPr>
          <w:rFonts w:ascii="Times New Roman" w:hAnsi="Times New Roman"/>
          <w:color w:val="000000"/>
        </w:rPr>
        <w:t>ზესია გარდაიცვალა. ის მთავართან ერთად წაიშალა.</w:t>
      </w:r>
    </w:p>
    <w:p w14:paraId="70D54168" w14:textId="77777777" w:rsidR="002B144F" w:rsidRDefault="00000000">
      <w:pPr>
        <w:spacing w:before="269" w:after="269"/>
        <w:ind w:left="120"/>
      </w:pPr>
      <w:r>
        <w:rPr>
          <w:rFonts w:ascii="Times New Roman" w:hAnsi="Times New Roman"/>
          <w:color w:val="000000"/>
        </w:rPr>
        <w:t>თუმცა…</w:t>
      </w:r>
    </w:p>
    <w:p w14:paraId="403B2546" w14:textId="77777777" w:rsidR="002B144F" w:rsidRDefault="00000000">
      <w:pPr>
        <w:spacing w:before="269" w:after="269"/>
        <w:ind w:left="120"/>
      </w:pPr>
      <w:r>
        <w:rPr>
          <w:rFonts w:ascii="Times New Roman" w:hAnsi="Times New Roman"/>
          <w:color w:val="000000"/>
        </w:rPr>
        <w:t>— …</w:t>
      </w:r>
    </w:p>
    <w:p w14:paraId="3811B6E3" w14:textId="77777777" w:rsidR="002B144F" w:rsidRDefault="00000000">
      <w:pPr>
        <w:spacing w:before="269" w:after="269"/>
        <w:ind w:left="120"/>
      </w:pPr>
      <w:r>
        <w:rPr>
          <w:rFonts w:ascii="Times New Roman" w:hAnsi="Times New Roman"/>
          <w:color w:val="000000"/>
        </w:rPr>
        <w:t>ზესია, რომელიც არსებობიდან უნდა წაშლილიყო, არსაიდან კვლავ გამოჩნდა და მესამედ გადამიღობა გზა.</w:t>
      </w:r>
    </w:p>
    <w:p w14:paraId="1AA1EEBF" w14:textId="77777777" w:rsidR="002B144F" w:rsidRDefault="00000000">
      <w:pPr>
        <w:spacing w:before="269" w:after="269"/>
        <w:ind w:left="120"/>
      </w:pPr>
      <w:r>
        <w:rPr>
          <w:rFonts w:ascii="Times New Roman" w:hAnsi="Times New Roman"/>
          <w:color w:val="000000"/>
        </w:rPr>
        <w:t>- ჰმ, დროის ფუჭად კარგვა.</w:t>
      </w:r>
    </w:p>
    <w:p w14:paraId="5150C56A" w14:textId="77777777" w:rsidR="002B144F" w:rsidRDefault="00000000">
      <w:pPr>
        <w:spacing w:before="269" w:after="269"/>
        <w:ind w:left="120"/>
      </w:pPr>
      <w:r>
        <w:rPr>
          <w:rFonts w:ascii="Times New Roman" w:hAnsi="Times New Roman"/>
          <w:color w:val="000000"/>
        </w:rPr>
        <w:t>თუმცა, ჰაველი არ არის იმ შელოცვებიდან, რომელთაგანაც ადვილად შეიძლება თავის დაცვა. უნდა გავარკვიოთ, როგორ ცოცხლდება ის. თუ თვითგანადგურების შელოცვაც კი არ გაანადგურებს მას, მისი განადგურება სრულიად შეუძლებელია. კარგი, კარგი, ეს გმირთან ბრძოლას ჰგავს.</w:t>
      </w:r>
    </w:p>
    <w:p w14:paraId="22B25DE8"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ანოს, გესმის ჩემი </w:t>
      </w:r>
      <w:r>
        <w:rPr>
          <w:rFonts w:ascii="Times New Roman" w:hAnsi="Times New Roman"/>
          <w:color w:val="000000"/>
        </w:rPr>
        <w:t>? — თქვა ლიქსმა.</w:t>
      </w:r>
    </w:p>
    <w:p w14:paraId="2FC9646D" w14:textId="77777777" w:rsidR="002B144F" w:rsidRDefault="00000000">
      <w:pPr>
        <w:spacing w:before="269" w:after="269"/>
        <w:ind w:left="120"/>
      </w:pPr>
      <w:r>
        <w:rPr>
          <w:rFonts w:ascii="Times New Roman" w:hAnsi="Times New Roman"/>
          <w:color w:val="000000"/>
        </w:rPr>
        <w:t>ეს იყო საიდუმლო კომუნიკაციის ხაზი, რომელიც ჩემთვის იყო მიმართული და არა გმირთა აკადემიის წევრებისთვის.</w:t>
      </w:r>
    </w:p>
    <w:p w14:paraId="5C1E6697"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ტაძარში წადი. გევედრები. მხოლოდ მე შემიძლია ზესიას შეჩერება </w:t>
      </w:r>
      <w:r>
        <w:rPr>
          <w:rFonts w:ascii="Times New Roman" w:hAnsi="Times New Roman"/>
          <w:color w:val="000000"/>
        </w:rPr>
        <w:t>.</w:t>
      </w:r>
    </w:p>
    <w:p w14:paraId="15528327" w14:textId="77777777" w:rsidR="002B144F" w:rsidRDefault="00000000">
      <w:pPr>
        <w:spacing w:before="269" w:after="269"/>
        <w:ind w:left="120"/>
      </w:pPr>
      <w:r>
        <w:rPr>
          <w:rFonts w:ascii="Times New Roman" w:hAnsi="Times New Roman"/>
          <w:color w:val="000000"/>
        </w:rPr>
        <w:t>ამ სიტყვების შემდეგ „ლიქსს“ სიტყვა შეაწყვეტინეს.</w:t>
      </w:r>
    </w:p>
    <w:p w14:paraId="197E2FE9" w14:textId="77777777" w:rsidR="002B144F" w:rsidRDefault="00000000">
      <w:pPr>
        <w:spacing w:before="269" w:after="269"/>
        <w:ind w:left="120"/>
      </w:pPr>
      <w:r>
        <w:rPr>
          <w:rFonts w:ascii="Times New Roman" w:hAnsi="Times New Roman"/>
          <w:color w:val="000000"/>
        </w:rPr>
        <w:t>- ელეონორა? - თქვა მიშამ.</w:t>
      </w:r>
    </w:p>
    <w:p w14:paraId="1900AEBA" w14:textId="77777777" w:rsidR="002B144F" w:rsidRDefault="00000000">
      <w:pPr>
        <w:spacing w:before="269" w:after="269"/>
        <w:ind w:left="120"/>
      </w:pPr>
      <w:r>
        <w:rPr>
          <w:rFonts w:ascii="Times New Roman" w:hAnsi="Times New Roman"/>
          <w:color w:val="000000"/>
        </w:rPr>
        <w:lastRenderedPageBreak/>
        <w:t>- დარწმუნებული არ ვარ, რომ ეს ხაფანგი არ არის.</w:t>
      </w:r>
    </w:p>
    <w:p w14:paraId="4A3BC812" w14:textId="77777777" w:rsidR="002B144F" w:rsidRDefault="00000000">
      <w:pPr>
        <w:spacing w:before="269" w:after="269"/>
        <w:ind w:left="120"/>
      </w:pPr>
      <w:r>
        <w:rPr>
          <w:rFonts w:ascii="Times New Roman" w:hAnsi="Times New Roman"/>
          <w:color w:val="000000"/>
        </w:rPr>
        <w:t>მიშამ თავი გააქნია.</w:t>
      </w:r>
    </w:p>
    <w:p w14:paraId="727744B6" w14:textId="77777777" w:rsidR="002B144F" w:rsidRDefault="00000000">
      <w:pPr>
        <w:spacing w:before="269" w:after="269"/>
        <w:ind w:left="120"/>
      </w:pPr>
      <w:r>
        <w:rPr>
          <w:rFonts w:ascii="Times New Roman" w:hAnsi="Times New Roman"/>
          <w:color w:val="000000"/>
        </w:rPr>
        <w:t>- ის არ იტყუება.</w:t>
      </w:r>
    </w:p>
    <w:p w14:paraId="6493E2B7" w14:textId="77777777" w:rsidR="002B144F" w:rsidRDefault="00000000">
      <w:pPr>
        <w:spacing w:before="269" w:after="269"/>
        <w:ind w:left="120"/>
      </w:pPr>
      <w:r>
        <w:rPr>
          <w:rFonts w:ascii="Times New Roman" w:hAnsi="Times New Roman"/>
          <w:color w:val="000000"/>
        </w:rPr>
        <w:t>როგორც ჩანს, ელეონორა ბანდის დანარჩენ წევრებს არ ჰგავს. თუმცა, თუ მიშა ასე ამბობს, მაშინ სიმართლეა.</w:t>
      </w:r>
    </w:p>
    <w:p w14:paraId="186D7634" w14:textId="77777777" w:rsidR="002B144F" w:rsidRDefault="00000000">
      <w:pPr>
        <w:spacing w:before="269" w:after="269"/>
        <w:ind w:left="120"/>
      </w:pPr>
      <w:r>
        <w:rPr>
          <w:rFonts w:ascii="Times New Roman" w:hAnsi="Times New Roman"/>
          <w:color w:val="000000"/>
        </w:rPr>
        <w:t>- მე წავალ.</w:t>
      </w:r>
    </w:p>
    <w:p w14:paraId="3A5C55B3" w14:textId="77777777" w:rsidR="002B144F" w:rsidRDefault="00000000">
      <w:pPr>
        <w:spacing w:before="269" w:after="269"/>
        <w:ind w:left="120"/>
      </w:pPr>
      <w:r>
        <w:rPr>
          <w:rFonts w:ascii="Times New Roman" w:hAnsi="Times New Roman"/>
          <w:color w:val="000000"/>
        </w:rPr>
        <w:t>- განაგრძე. და მე მასზე ვიზრუნებ.</w:t>
      </w:r>
    </w:p>
    <w:p w14:paraId="03507F56" w14:textId="77777777" w:rsidR="002B144F" w:rsidRDefault="00000000">
      <w:pPr>
        <w:spacing w:before="269" w:after="269"/>
        <w:ind w:left="120"/>
      </w:pPr>
      <w:r>
        <w:rPr>
          <w:rFonts w:ascii="Times New Roman" w:hAnsi="Times New Roman"/>
          <w:color w:val="000000"/>
        </w:rPr>
        <w:t>ამჯერად, ზესიამ მის მკერდზე გახვრიტა სინათლის წმინდა მახვილი, ენჰალე, და კვლავ გამოიყენა შელოცვა „ჰაველი“, ამჯერად შორიდან. ამ მომენტში... მე მას მივუახლოვდი და მარჯვენა ხელით ზესიას მკერდის მარცხენა მხარე გავხვრიტე.</w:t>
      </w:r>
    </w:p>
    <w:p w14:paraId="4231A869" w14:textId="77777777" w:rsidR="002B144F" w:rsidRDefault="00000000">
      <w:pPr>
        <w:spacing w:before="269" w:after="269"/>
        <w:ind w:left="120"/>
      </w:pPr>
      <w:r>
        <w:rPr>
          <w:rFonts w:ascii="Times New Roman" w:hAnsi="Times New Roman"/>
          <w:color w:val="000000"/>
        </w:rPr>
        <w:t>— …!</w:t>
      </w:r>
    </w:p>
    <w:p w14:paraId="06169765" w14:textId="77777777" w:rsidR="002B144F" w:rsidRDefault="00000000">
      <w:pPr>
        <w:spacing w:before="269" w:after="269"/>
        <w:ind w:left="120"/>
      </w:pPr>
      <w:r>
        <w:rPr>
          <w:rFonts w:ascii="Times New Roman" w:hAnsi="Times New Roman"/>
          <w:color w:val="000000"/>
        </w:rPr>
        <w:t>- რა უნიჭო ხარ. გეგონა, რომ ზედიზედ ბევრჯერ შეგეძლო თავის აფეთქება?</w:t>
      </w:r>
    </w:p>
    <w:p w14:paraId="2BBAC09B" w14:textId="77777777" w:rsidR="002B144F" w:rsidRDefault="00000000">
      <w:pPr>
        <w:spacing w:before="269" w:after="269"/>
        <w:ind w:left="120"/>
      </w:pPr>
      <w:r>
        <w:rPr>
          <w:rFonts w:ascii="Times New Roman" w:hAnsi="Times New Roman"/>
          <w:color w:val="000000"/>
        </w:rPr>
        <w:t>მის სხეულში ჯადოსნური წრე გავავლე და წყაროს მაგია „რევაიდი“ გამოვიყენე. დამიზნებული მქონდა შელოცვა „ჰაველი“. თავად მაგიის დრო შევაჩერე და ბაზის აფეთქება ავიცილე თავიდან.</w:t>
      </w:r>
    </w:p>
    <w:p w14:paraId="367BB5A7" w14:textId="77777777" w:rsidR="002B144F" w:rsidRDefault="00000000">
      <w:pPr>
        <w:spacing w:before="269" w:after="269"/>
        <w:ind w:left="120"/>
      </w:pPr>
      <w:r>
        <w:rPr>
          <w:rFonts w:ascii="Times New Roman" w:hAnsi="Times New Roman"/>
          <w:color w:val="000000"/>
        </w:rPr>
        <w:t>- ჰმ, ვიცოდი, რომ მაშინვე ვერ შევაჩერებდი.</w:t>
      </w:r>
    </w:p>
    <w:p w14:paraId="42F49C1D" w14:textId="77777777" w:rsidR="002B144F" w:rsidRDefault="00000000">
      <w:pPr>
        <w:spacing w:before="269" w:after="269"/>
        <w:ind w:left="120"/>
      </w:pPr>
      <w:r>
        <w:rPr>
          <w:rFonts w:ascii="Times New Roman" w:hAnsi="Times New Roman"/>
          <w:color w:val="000000"/>
        </w:rPr>
        <w:t>წყაროს მაგიის გამოყენება თავად შელოცვაზე ცოტა ირაციონალურია, მაგრამ ეს მხოლოდ დროის საკითხია.</w:t>
      </w:r>
    </w:p>
    <w:p w14:paraId="3D15D336" w14:textId="77777777" w:rsidR="002B144F" w:rsidRDefault="00000000">
      <w:pPr>
        <w:spacing w:before="269" w:after="269"/>
        <w:ind w:left="120"/>
      </w:pPr>
      <w:r>
        <w:rPr>
          <w:rFonts w:ascii="Times New Roman" w:hAnsi="Times New Roman"/>
          <w:color w:val="000000"/>
        </w:rPr>
        <w:t>- ფრთხილად იყავი.</w:t>
      </w:r>
    </w:p>
    <w:p w14:paraId="09548DD2" w14:textId="77777777" w:rsidR="002B144F" w:rsidRDefault="00000000">
      <w:pPr>
        <w:spacing w:before="269" w:after="269"/>
        <w:ind w:left="120"/>
      </w:pPr>
      <w:r>
        <w:rPr>
          <w:rFonts w:ascii="Times New Roman" w:hAnsi="Times New Roman"/>
          <w:color w:val="000000"/>
        </w:rPr>
        <w:t>- ისევე როგორც შენ.</w:t>
      </w:r>
    </w:p>
    <w:p w14:paraId="0BD1648B" w14:textId="77777777" w:rsidR="002B144F" w:rsidRDefault="00000000">
      <w:pPr>
        <w:spacing w:before="269" w:after="269"/>
        <w:ind w:left="120"/>
      </w:pPr>
      <w:r>
        <w:rPr>
          <w:rFonts w:ascii="Times New Roman" w:hAnsi="Times New Roman"/>
          <w:color w:val="000000"/>
        </w:rPr>
        <w:t>მიშამ თავი დაუქნია და შელოცვა „გატომი“ გამოიყენა.</w:t>
      </w:r>
    </w:p>
    <w:p w14:paraId="7B0AE542" w14:textId="77777777" w:rsidR="002B144F" w:rsidRDefault="00000000">
      <w:pPr>
        <w:pStyle w:val="Heading2"/>
        <w:pageBreakBefore/>
        <w:spacing w:before="180" w:after="180"/>
        <w:ind w:left="120"/>
      </w:pPr>
      <w:bookmarkStart w:id="26" w:name="_§_26._ორი"/>
      <w:bookmarkEnd w:id="26"/>
      <w:r>
        <w:rPr>
          <w:rFonts w:ascii="Times New Roman" w:hAnsi="Times New Roman"/>
          <w:color w:val="000000"/>
          <w:sz w:val="33"/>
        </w:rPr>
        <w:lastRenderedPageBreak/>
        <w:t>§ 26. ორი ათასი წლის სიძულვილი</w:t>
      </w:r>
    </w:p>
    <w:p w14:paraId="6C0A2117" w14:textId="77777777" w:rsidR="002B144F" w:rsidRDefault="00000000">
      <w:pPr>
        <w:spacing w:before="269" w:after="269"/>
        <w:ind w:left="120"/>
      </w:pPr>
      <w:r>
        <w:rPr>
          <w:rFonts w:ascii="Times New Roman" w:hAnsi="Times New Roman"/>
          <w:color w:val="000000"/>
        </w:rPr>
        <w:t>მიშა ტელეპორტირდა და ტაძრის წინ აღმოჩნდა.</w:t>
      </w:r>
    </w:p>
    <w:p w14:paraId="5BA462F8" w14:textId="77777777" w:rsidR="002B144F" w:rsidRDefault="00000000">
      <w:pPr>
        <w:spacing w:before="269" w:after="269"/>
        <w:ind w:left="120"/>
      </w:pPr>
      <w:r>
        <w:rPr>
          <w:rFonts w:ascii="Times New Roman" w:hAnsi="Times New Roman"/>
          <w:color w:val="000000"/>
        </w:rPr>
        <w:t>ჩვენ ერთმანეთთან დაკავშირებული ვართ ჯადოსნური ხაზით „გაიზა“. თუ მისი ჯადოსნური თვალებით ჩავიხედავ, შევძლებ ისეთი ადგილების დანახვას, რომლებიც შორეული ჯადოსნური ხედვისთვისაც კი უხილავია.</w:t>
      </w:r>
    </w:p>
    <w:p w14:paraId="4C75A86C" w14:textId="77777777" w:rsidR="002B144F" w:rsidRDefault="00000000">
      <w:pPr>
        <w:spacing w:before="269" w:after="269"/>
        <w:ind w:left="120"/>
      </w:pPr>
      <w:r>
        <w:rPr>
          <w:rFonts w:ascii="Times New Roman" w:hAnsi="Times New Roman"/>
          <w:color w:val="000000"/>
        </w:rPr>
        <w:t>მიშამ ირგვლივ მიმოიხედა, მაგრამ ელეონორა არსად ჩანდა.</w:t>
      </w:r>
    </w:p>
    <w:p w14:paraId="58CB196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აქეთკენ </w:t>
      </w:r>
      <w:r>
        <w:rPr>
          <w:rFonts w:ascii="Times New Roman" w:hAnsi="Times New Roman"/>
          <w:color w:val="000000"/>
        </w:rPr>
        <w:t>“, - გაისმა ლიზიდან სუსტი ხმა.</w:t>
      </w:r>
    </w:p>
    <w:p w14:paraId="0299E939" w14:textId="77777777" w:rsidR="002B144F" w:rsidRDefault="00000000">
      <w:pPr>
        <w:spacing w:before="269" w:after="269"/>
        <w:ind w:left="120"/>
      </w:pPr>
      <w:r>
        <w:rPr>
          <w:rFonts w:ascii="Times New Roman" w:hAnsi="Times New Roman"/>
          <w:color w:val="000000"/>
        </w:rPr>
        <w:t>მიშამ ამ ჯადოსნური ძალის წყაროს მიაგნო და ჯადოსნური თვალები ტაძრისკენ მიაპყრო, შემდეგ კი ორჯერ დაახამხამა. მან ალბათ იგრძნო ტაძრის უცხოობა. მე არ ვგრძნობ მისგან რაიმე ჯადოსნურ ძალას. მაშინაც კი, თუ ის ელეონორას ეკუთვნის, რომელიც შიგნით უნდა იყოს, ის საერთოდ არ ჩანს.</w:t>
      </w:r>
    </w:p>
    <w:p w14:paraId="6594E5A7" w14:textId="77777777" w:rsidR="002B144F" w:rsidRDefault="00000000">
      <w:pPr>
        <w:spacing w:before="269" w:after="269"/>
        <w:ind w:left="120"/>
      </w:pPr>
      <w:r>
        <w:rPr>
          <w:rFonts w:ascii="Times New Roman" w:hAnsi="Times New Roman"/>
          <w:color w:val="000000"/>
        </w:rPr>
        <w:t>- მოიცადე.</w:t>
      </w:r>
    </w:p>
    <w:p w14:paraId="1C3B2F7C" w14:textId="77777777" w:rsidR="002B144F" w:rsidRDefault="00000000">
      <w:pPr>
        <w:spacing w:before="269" w:after="269"/>
        <w:ind w:left="120"/>
      </w:pPr>
      <w:r>
        <w:rPr>
          <w:rFonts w:ascii="Times New Roman" w:hAnsi="Times New Roman"/>
          <w:color w:val="000000"/>
        </w:rPr>
        <w:t>მიშამ ტაძრის კარს შეეხო. ის „დეჯიტის“ შელოცვით იყო ჩაკეტილი.</w:t>
      </w:r>
    </w:p>
    <w:p w14:paraId="25995D2C"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შეგიძლია გახსნა </w:t>
      </w:r>
      <w:r>
        <w:rPr>
          <w:rFonts w:ascii="Times New Roman" w:hAnsi="Times New Roman"/>
          <w:color w:val="000000"/>
        </w:rPr>
        <w:t>?</w:t>
      </w:r>
    </w:p>
    <w:p w14:paraId="07983283" w14:textId="77777777" w:rsidR="002B144F" w:rsidRDefault="00000000">
      <w:pPr>
        <w:spacing w:before="269" w:after="269"/>
        <w:ind w:left="120"/>
      </w:pPr>
      <w:r>
        <w:rPr>
          <w:rFonts w:ascii="Times New Roman" w:hAnsi="Times New Roman"/>
          <w:color w:val="000000"/>
        </w:rPr>
        <w:t>- პრობლემა არ არის.</w:t>
      </w:r>
    </w:p>
    <w:p w14:paraId="74D670AD" w14:textId="77777777" w:rsidR="002B144F" w:rsidRDefault="00000000">
      <w:pPr>
        <w:spacing w:before="269" w:after="269"/>
        <w:ind w:left="120"/>
      </w:pPr>
      <w:r>
        <w:rPr>
          <w:rFonts w:ascii="Times New Roman" w:hAnsi="Times New Roman"/>
          <w:color w:val="000000"/>
        </w:rPr>
        <w:t>მიშამ ჯადოსნური თვალებით შეხედა „დეჯიტს“. ჯადოსნური საკეტის მოსახსნელად მისი ჯადოსნური სტრუქტურა და ფორმულა უნდა გააანალიზო, მაგრამ მისთვის ეს ძალიან მარტივია.</w:t>
      </w:r>
    </w:p>
    <w:p w14:paraId="61AD99AD" w14:textId="77777777" w:rsidR="002B144F" w:rsidRDefault="00000000">
      <w:pPr>
        <w:spacing w:before="269" w:after="269"/>
        <w:ind w:left="120"/>
      </w:pPr>
      <w:r>
        <w:rPr>
          <w:rFonts w:ascii="Times New Roman" w:hAnsi="Times New Roman"/>
          <w:color w:val="000000"/>
        </w:rPr>
        <w:t xml:space="preserve">„დეჯიტის“ სტრუქტურის ანალიზის დასრულების შემდეგ, მიშამ მაშინვე გამოიყენა შელოცვა „დღე </w:t>
      </w:r>
      <w:r>
        <w:rPr>
          <w:rFonts w:ascii="Times New Roman" w:hAnsi="Times New Roman"/>
          <w:color w:val="000000"/>
          <w:sz w:val="18"/>
          <w:vertAlign w:val="superscript"/>
        </w:rPr>
        <w:t xml:space="preserve">1 </w:t>
      </w:r>
      <w:r>
        <w:rPr>
          <w:rFonts w:ascii="Times New Roman" w:hAnsi="Times New Roman"/>
          <w:color w:val="000000"/>
        </w:rPr>
        <w:t>“.</w:t>
      </w:r>
    </w:p>
    <w:p w14:paraId="5BED735D" w14:textId="77777777" w:rsidR="002B144F" w:rsidRDefault="00000000">
      <w:pPr>
        <w:spacing w:before="269" w:after="269"/>
        <w:ind w:left="120"/>
      </w:pPr>
      <w:r>
        <w:rPr>
          <w:rFonts w:ascii="Times New Roman" w:hAnsi="Times New Roman"/>
          <w:color w:val="000000"/>
        </w:rPr>
        <w:t>ჯადოსნურმა გასაღებმა ადვილად გააღო საკეტი. მიშამ ხელები კარზე დაადო და ძლიერად დააჭირა. კარი გაიღო, ჟანგივით ჭრიალებდა.</w:t>
      </w:r>
    </w:p>
    <w:p w14:paraId="3F6F97BE" w14:textId="77777777" w:rsidR="002B144F" w:rsidRDefault="00000000">
      <w:pPr>
        <w:spacing w:before="269" w:after="269"/>
        <w:ind w:left="120"/>
      </w:pPr>
      <w:r>
        <w:rPr>
          <w:rFonts w:ascii="Times New Roman" w:hAnsi="Times New Roman"/>
          <w:color w:val="000000"/>
        </w:rPr>
        <w:t>— …</w:t>
      </w:r>
    </w:p>
    <w:p w14:paraId="371D2F83" w14:textId="77777777" w:rsidR="002B144F" w:rsidRDefault="00000000">
      <w:pPr>
        <w:spacing w:before="269" w:after="269"/>
        <w:ind w:left="120"/>
      </w:pPr>
      <w:r>
        <w:rPr>
          <w:rFonts w:ascii="Times New Roman" w:hAnsi="Times New Roman"/>
          <w:color w:val="000000"/>
        </w:rPr>
        <w:t>შიგნით შესვლისას მიშამ გარეგნობით აჩვენა, რომ ცოტა მძიმე იყო. თავი გააქნია და გზა განაგრძო. სვეტებით სავსე ტაძრის სიღრმეში დიდებული ორმაგი კარი იყო. იატაკი, ჭერი და კედლები ჯადოსნური წრეებით იყო დაფარული და ჰაერში წყლის უზარმაზარი სფეროები დაფრინავდა. ისინი წმინდა წყლისგან იყო დამზადებული.</w:t>
      </w:r>
    </w:p>
    <w:p w14:paraId="75B4861C" w14:textId="77777777" w:rsidR="002B144F" w:rsidRDefault="00000000">
      <w:pPr>
        <w:spacing w:before="269" w:after="269"/>
        <w:ind w:left="120"/>
      </w:pPr>
      <w:r>
        <w:rPr>
          <w:rFonts w:ascii="Times New Roman" w:hAnsi="Times New Roman"/>
          <w:color w:val="000000"/>
        </w:rPr>
        <w:lastRenderedPageBreak/>
        <w:t>ოთახის ცენტრში წმინდა წყლის დიდი სფერო იდო, რომლის შიგნითაც სრულიად შიშველი ელეონორა იმყოფებოდა. მისი მთელი სხეული ბრწყინავდა, თითქოს ჯადოსნურ ძალას ასხივებდა და მისი სხეულის კონტურები ბუნდოვანი იყო.</w:t>
      </w:r>
    </w:p>
    <w:p w14:paraId="2989D1FD" w14:textId="77777777" w:rsidR="002B144F" w:rsidRDefault="00000000">
      <w:pPr>
        <w:spacing w:before="269" w:after="269"/>
        <w:ind w:left="120"/>
      </w:pPr>
      <w:r>
        <w:rPr>
          <w:rFonts w:ascii="Times New Roman" w:hAnsi="Times New Roman"/>
          <w:color w:val="000000"/>
        </w:rPr>
        <w:t>მის გარშემო მრავალი ჯადოსნური სიმბოლო ტრიალებდა, თითქოს მის სხეულს იცავდა.</w:t>
      </w:r>
    </w:p>
    <w:p w14:paraId="2749AD74" w14:textId="77777777" w:rsidR="002B144F" w:rsidRDefault="00000000">
      <w:pPr>
        <w:spacing w:before="269" w:after="269"/>
        <w:ind w:left="120"/>
      </w:pPr>
      <w:r>
        <w:rPr>
          <w:rFonts w:ascii="Times New Roman" w:hAnsi="Times New Roman"/>
          <w:color w:val="000000"/>
        </w:rPr>
        <w:t>- ჰა? მიშა?.. - გაკვირვებულმა იკითხა ელეონორამ, თითქოს მოვიდოდი.</w:t>
      </w:r>
    </w:p>
    <w:p w14:paraId="50900D1D" w14:textId="77777777" w:rsidR="002B144F" w:rsidRDefault="00000000">
      <w:pPr>
        <w:spacing w:before="269" w:after="269"/>
        <w:ind w:left="120"/>
      </w:pPr>
      <w:r>
        <w:rPr>
          <w:rFonts w:ascii="Times New Roman" w:hAnsi="Times New Roman"/>
          <w:color w:val="000000"/>
        </w:rPr>
        <w:t>- მე ანოსის ნაცვლად ვარ. ან არ შემიძლია?</w:t>
      </w:r>
    </w:p>
    <w:p w14:paraId="4153E06F" w14:textId="77777777" w:rsidR="002B144F" w:rsidRDefault="00000000">
      <w:pPr>
        <w:spacing w:before="269" w:after="269"/>
        <w:ind w:left="120"/>
      </w:pPr>
      <w:r>
        <w:rPr>
          <w:rFonts w:ascii="Times New Roman" w:hAnsi="Times New Roman"/>
          <w:color w:val="000000"/>
        </w:rPr>
        <w:t>- არა, არ აქვს მნიშვნელობა.</w:t>
      </w:r>
    </w:p>
    <w:p w14:paraId="49D5E66E" w14:textId="77777777" w:rsidR="002B144F" w:rsidRDefault="00000000">
      <w:pPr>
        <w:spacing w:before="269" w:after="269"/>
        <w:ind w:left="120"/>
      </w:pPr>
      <w:r>
        <w:rPr>
          <w:rFonts w:ascii="Times New Roman" w:hAnsi="Times New Roman"/>
          <w:color w:val="000000"/>
        </w:rPr>
        <w:t>ელეონორამ გაიღიმა.</w:t>
      </w:r>
    </w:p>
    <w:p w14:paraId="2DF5D737" w14:textId="77777777" w:rsidR="002B144F" w:rsidRDefault="00000000">
      <w:pPr>
        <w:spacing w:before="269" w:after="269"/>
        <w:ind w:left="120"/>
      </w:pPr>
      <w:r>
        <w:rPr>
          <w:rFonts w:ascii="Times New Roman" w:hAnsi="Times New Roman"/>
          <w:color w:val="000000"/>
        </w:rPr>
        <w:t>- შეგიძლია ზესია მომიყვანო?</w:t>
      </w:r>
    </w:p>
    <w:p w14:paraId="4B4E16DF" w14:textId="77777777" w:rsidR="002B144F" w:rsidRDefault="00000000">
      <w:pPr>
        <w:spacing w:before="269" w:after="269"/>
        <w:ind w:left="120"/>
      </w:pPr>
      <w:r>
        <w:rPr>
          <w:rFonts w:ascii="Times New Roman" w:hAnsi="Times New Roman"/>
          <w:color w:val="000000"/>
        </w:rPr>
        <w:t>— ...მის შესაჩერებლად?</w:t>
      </w:r>
    </w:p>
    <w:p w14:paraId="0DD04434" w14:textId="77777777" w:rsidR="002B144F" w:rsidRDefault="00000000">
      <w:pPr>
        <w:spacing w:before="269" w:after="269"/>
        <w:ind w:left="120"/>
      </w:pPr>
      <w:r>
        <w:rPr>
          <w:rFonts w:ascii="Times New Roman" w:hAnsi="Times New Roman"/>
          <w:color w:val="000000"/>
        </w:rPr>
        <w:t>- კი. მხოლოდ მე შემიძლია მისი შეჩერება. ბოდიში, ახლა დამოუკიდებლად ვერ ვმოძრაობ.</w:t>
      </w:r>
    </w:p>
    <w:p w14:paraId="09D5348B" w14:textId="77777777" w:rsidR="002B144F" w:rsidRDefault="00000000">
      <w:pPr>
        <w:spacing w:before="269" w:after="269"/>
        <w:ind w:left="120"/>
      </w:pPr>
      <w:r>
        <w:rPr>
          <w:rFonts w:ascii="Times New Roman" w:hAnsi="Times New Roman"/>
          <w:color w:val="000000"/>
        </w:rPr>
        <w:t>მიშამ ჩაფიქრებულმა თავი დახარა.</w:t>
      </w:r>
    </w:p>
    <w:p w14:paraId="534D6E12" w14:textId="77777777" w:rsidR="002B144F" w:rsidRDefault="00000000">
      <w:pPr>
        <w:spacing w:before="269" w:after="269"/>
        <w:ind w:left="120"/>
      </w:pPr>
      <w:r>
        <w:rPr>
          <w:rFonts w:ascii="Times New Roman" w:hAnsi="Times New Roman"/>
          <w:color w:val="000000"/>
        </w:rPr>
        <w:t>- იმიტომ, რომ მაგიას იყენებ?</w:t>
      </w:r>
    </w:p>
    <w:p w14:paraId="5C847D82" w14:textId="77777777" w:rsidR="002B144F" w:rsidRDefault="00000000">
      <w:pPr>
        <w:spacing w:before="269" w:after="269"/>
        <w:ind w:left="120"/>
      </w:pPr>
      <w:r>
        <w:rPr>
          <w:rFonts w:ascii="Times New Roman" w:hAnsi="Times New Roman"/>
          <w:color w:val="000000"/>
        </w:rPr>
        <w:t>— უფრო ზუსტად, მე ჯადოქარი ვარ.</w:t>
      </w:r>
    </w:p>
    <w:p w14:paraId="61CFBD51" w14:textId="77777777" w:rsidR="002B144F" w:rsidRDefault="00000000">
      <w:pPr>
        <w:spacing w:before="269" w:after="269"/>
        <w:ind w:left="120"/>
      </w:pPr>
      <w:r>
        <w:rPr>
          <w:rFonts w:ascii="Times New Roman" w:hAnsi="Times New Roman"/>
          <w:color w:val="000000"/>
        </w:rPr>
        <w:t>მიშამ თვალები დაახამხამა. ალბათ ვერ გაიგო, რას გულისხმობდა ელეონორა. მაგრამ ყოველგვარი კითხვის გარეშე თქვა:</w:t>
      </w:r>
    </w:p>
    <w:p w14:paraId="799EA523" w14:textId="77777777" w:rsidR="002B144F" w:rsidRDefault="00000000">
      <w:pPr>
        <w:spacing w:before="269" w:after="269"/>
        <w:ind w:left="120"/>
      </w:pPr>
      <w:r>
        <w:rPr>
          <w:rFonts w:ascii="Times New Roman" w:hAnsi="Times New Roman"/>
          <w:color w:val="000000"/>
        </w:rPr>
        <w:t>- მე მასთან წაგიყვან.</w:t>
      </w:r>
    </w:p>
    <w:p w14:paraId="56323250" w14:textId="77777777" w:rsidR="002B144F" w:rsidRDefault="00000000">
      <w:pPr>
        <w:spacing w:before="269" w:after="269"/>
        <w:ind w:left="120"/>
      </w:pPr>
      <w:r>
        <w:rPr>
          <w:rFonts w:ascii="Times New Roman" w:hAnsi="Times New Roman"/>
          <w:color w:val="000000"/>
        </w:rPr>
        <w:t>მიშა ელეონორასთან მივიდა და ხელი წმინდა წყლის სფეროსკენ გაუწოდა. ის ოდნავ აირხევა, შემდეგ მან თითის წვერებით შიგ შეყო და ელეონორს შეეხო. ის ალბათ „გატომის“ სროლას აპირებდა. მიშამ მის ფეხებთან ჯადოსნური წრე დახატა.</w:t>
      </w:r>
    </w:p>
    <w:p w14:paraId="5EC117FA" w14:textId="77777777" w:rsidR="002B144F" w:rsidRDefault="00000000">
      <w:pPr>
        <w:spacing w:before="269" w:after="269"/>
        <w:ind w:left="120"/>
      </w:pPr>
      <w:r>
        <w:rPr>
          <w:rFonts w:ascii="Times New Roman" w:hAnsi="Times New Roman"/>
          <w:color w:val="000000"/>
        </w:rPr>
        <w:t>„თუ განზრახ იმოქმედებ, უსიამოვნებაში გაებმები“, - გაისმა ხმა ტაძრის შესასვლელიდან და იქიდან სინათლის ჭურვი გამოფრინდა.</w:t>
      </w:r>
    </w:p>
    <w:p w14:paraId="30C1C7C2" w14:textId="77777777" w:rsidR="002B144F" w:rsidRDefault="00000000">
      <w:pPr>
        <w:spacing w:before="269" w:after="269"/>
        <w:ind w:left="120"/>
      </w:pPr>
      <w:r>
        <w:rPr>
          <w:rFonts w:ascii="Times New Roman" w:hAnsi="Times New Roman"/>
          <w:color w:val="000000"/>
        </w:rPr>
        <w:t>ეს იყო „თეო ტრაიასი“.</w:t>
      </w:r>
    </w:p>
    <w:p w14:paraId="15193392" w14:textId="77777777" w:rsidR="002B144F" w:rsidRDefault="00000000">
      <w:pPr>
        <w:spacing w:before="269" w:after="269"/>
        <w:ind w:left="120"/>
      </w:pPr>
      <w:r>
        <w:rPr>
          <w:rFonts w:ascii="Times New Roman" w:hAnsi="Times New Roman"/>
          <w:color w:val="000000"/>
        </w:rPr>
        <w:t>- ყინულის ფარი.</w:t>
      </w:r>
    </w:p>
    <w:p w14:paraId="02DC3691" w14:textId="77777777" w:rsidR="002B144F" w:rsidRDefault="00000000">
      <w:pPr>
        <w:spacing w:before="269" w:after="269"/>
        <w:ind w:left="120"/>
      </w:pPr>
      <w:r>
        <w:rPr>
          <w:rFonts w:ascii="Times New Roman" w:hAnsi="Times New Roman"/>
          <w:color w:val="000000"/>
        </w:rPr>
        <w:t xml:space="preserve">მიშამ ირისით მყისიერად შექმნა დიდი ყინულის ფარი. აშკარა იყო, თუ რამდენად ძლიერი იყო იმპროვიზირებული ფარი. მსუბუქი ჭურვი მაშინვე ანადგურებდა მას, </w:t>
      </w:r>
      <w:r>
        <w:rPr>
          <w:rFonts w:ascii="Times New Roman" w:hAnsi="Times New Roman"/>
          <w:color w:val="000000"/>
        </w:rPr>
        <w:lastRenderedPageBreak/>
        <w:t>მაგრამ როგორც კი ჩამოინგრა, მიშამ განაგრძო ერთმანეთის მიყოლებით ყინულის ფარის შექმნა. მიშას ირისის შექმნის სიჩქარემ თეო ტრიასის დამანგრეველ ძალას გადააჭარბა და მალე მსუბუქი ჭურვი გაქრა.</w:t>
      </w:r>
    </w:p>
    <w:p w14:paraId="552619F0" w14:textId="77777777" w:rsidR="002B144F" w:rsidRDefault="00000000">
      <w:pPr>
        <w:spacing w:before="269" w:after="269"/>
        <w:ind w:left="120"/>
      </w:pPr>
      <w:r>
        <w:rPr>
          <w:rFonts w:ascii="Times New Roman" w:hAnsi="Times New Roman"/>
          <w:color w:val="000000"/>
        </w:rPr>
        <w:t>„ეს წესების საწინააღმდეგოა“, - თქვა მიშამ.</w:t>
      </w:r>
    </w:p>
    <w:p w14:paraId="31BDEE0C" w14:textId="77777777" w:rsidR="002B144F" w:rsidRDefault="00000000">
      <w:pPr>
        <w:spacing w:before="269" w:after="269"/>
        <w:ind w:left="120"/>
      </w:pPr>
      <w:r>
        <w:rPr>
          <w:rFonts w:ascii="Times New Roman" w:hAnsi="Times New Roman"/>
          <w:color w:val="000000"/>
        </w:rPr>
        <w:t>ტაძრის შესასვლელთან არავინ იდგა, გარდა გმირთა აკადემიის დირექტორისა, დიეგოსი.</w:t>
      </w:r>
    </w:p>
    <w:p w14:paraId="5E621561" w14:textId="77777777" w:rsidR="002B144F" w:rsidRDefault="00000000">
      <w:pPr>
        <w:spacing w:before="269" w:after="269"/>
        <w:ind w:left="120"/>
      </w:pPr>
      <w:r>
        <w:rPr>
          <w:rFonts w:ascii="Times New Roman" w:hAnsi="Times New Roman"/>
          <w:color w:val="000000"/>
        </w:rPr>
        <w:t>- სისულელეებს ნუ ლაპარაკობ, დემონ. აქ, გეირადიტში, წესებს მე ვადგენ. მაშინვე გეტყვი, რომ აქ რა მოხდა, არავინ გაიგებს.</w:t>
      </w:r>
    </w:p>
    <w:p w14:paraId="73DB0DF7" w14:textId="77777777" w:rsidR="002B144F" w:rsidRDefault="00000000">
      <w:pPr>
        <w:spacing w:before="269" w:after="269"/>
        <w:ind w:left="120"/>
      </w:pPr>
      <w:r>
        <w:rPr>
          <w:rFonts w:ascii="Times New Roman" w:hAnsi="Times New Roman"/>
          <w:color w:val="000000"/>
        </w:rPr>
        <w:t>დიეგომ ტეო ტრაიასს კვლავ ესროლა. თუმცა, ამჯერად არა მიშასკენ, არამედ ტაძრის სიღრმეში. ამის შემდეგ, დიდებულმა კარმა წმინდა ჭურვი შთანთქა. მომდევნო წამს კარზე ჯადოსნური წრე გამოჩნდა და მან კაშკაშა შუქი გამოსცა.</w:t>
      </w:r>
    </w:p>
    <w:p w14:paraId="35B3B3DE" w14:textId="77777777" w:rsidR="002B144F" w:rsidRDefault="00000000">
      <w:pPr>
        <w:spacing w:before="269" w:after="269"/>
        <w:ind w:left="120"/>
      </w:pPr>
      <w:r>
        <w:rPr>
          <w:rFonts w:ascii="Times New Roman" w:hAnsi="Times New Roman"/>
          <w:color w:val="000000"/>
        </w:rPr>
        <w:t xml:space="preserve">— გააღეთ წმინდა კარიბჭე. გაიფანტოს </w:t>
      </w:r>
      <w:r>
        <w:rPr>
          <w:rFonts w:ascii="Times New Roman" w:hAnsi="Times New Roman"/>
          <w:i/>
          <w:color w:val="000000"/>
        </w:rPr>
        <w:t xml:space="preserve">მისი ბეჭედი </w:t>
      </w:r>
      <w:r>
        <w:rPr>
          <w:rFonts w:ascii="Times New Roman" w:hAnsi="Times New Roman"/>
          <w:color w:val="000000"/>
        </w:rPr>
        <w:t>.</w:t>
      </w:r>
    </w:p>
    <w:p w14:paraId="4A081E4B" w14:textId="77777777" w:rsidR="002B144F" w:rsidRDefault="00000000">
      <w:pPr>
        <w:spacing w:before="269" w:after="269"/>
        <w:ind w:left="120"/>
      </w:pPr>
      <w:r>
        <w:rPr>
          <w:rFonts w:ascii="Times New Roman" w:hAnsi="Times New Roman"/>
          <w:color w:val="000000"/>
        </w:rPr>
        <w:t>ორმაგი კარი ნელა გაიღო. იქიდან ღვთაებრივი სინათლე, რომელსაც კოლოსალური მაგიური ძალა ჰქონდა, იღვრება. თეთრი-თეთრი, აბსოლუტურად თეთრი... უწმინდესი ბრწყინვალება, რომელიც მთლიანად უარყოფდა დემონების არსებობას.</w:t>
      </w:r>
    </w:p>
    <w:p w14:paraId="347F0A80" w14:textId="77777777" w:rsidR="002B144F" w:rsidRDefault="00000000">
      <w:pPr>
        <w:spacing w:before="269" w:after="269"/>
        <w:ind w:left="120"/>
      </w:pPr>
      <w:r>
        <w:rPr>
          <w:rFonts w:ascii="Times New Roman" w:hAnsi="Times New Roman"/>
          <w:color w:val="000000"/>
        </w:rPr>
        <w:t>- მიშა!! - იკივლა ელეონორამ.</w:t>
      </w:r>
    </w:p>
    <w:p w14:paraId="08C28F85" w14:textId="77777777" w:rsidR="002B144F" w:rsidRDefault="00000000">
      <w:pPr>
        <w:spacing w:before="269" w:after="269"/>
        <w:ind w:left="120"/>
      </w:pPr>
      <w:r>
        <w:rPr>
          <w:rFonts w:ascii="Times New Roman" w:hAnsi="Times New Roman"/>
          <w:color w:val="000000"/>
        </w:rPr>
        <w:t>წმინდა ნათელმა მიშას ანტიმაგია გაარღვია და მის სხეულსაც გაუარა. მიშა ტკივილისგან მუხლებზე დაეცა.</w:t>
      </w:r>
    </w:p>
    <w:p w14:paraId="2B088B94" w14:textId="77777777" w:rsidR="002B144F" w:rsidRDefault="00000000">
      <w:pPr>
        <w:spacing w:before="269" w:after="269"/>
        <w:ind w:left="120"/>
      </w:pPr>
      <w:r>
        <w:rPr>
          <w:rFonts w:ascii="Times New Roman" w:hAnsi="Times New Roman"/>
          <w:color w:val="000000"/>
        </w:rPr>
        <w:t>- ამ წმინდა ადგილას დემონების ძალები არაფერში გადაიზრდება. თქვენ ვერ შეძლებთ ანტიმაგიის გამოყენებას, მით უმეტეს „გატომის“. ეს ნიშნავს, რომ არავინ მოვა თქვენს გადასარჩენად.</w:t>
      </w:r>
    </w:p>
    <w:p w14:paraId="01DF7154" w14:textId="77777777" w:rsidR="002B144F" w:rsidRDefault="00000000">
      <w:pPr>
        <w:spacing w:before="269" w:after="269"/>
        <w:ind w:left="120"/>
      </w:pPr>
      <w:r>
        <w:rPr>
          <w:rFonts w:ascii="Times New Roman" w:hAnsi="Times New Roman"/>
          <w:color w:val="000000"/>
        </w:rPr>
        <w:t>- არაა საჭირო, მისტერ დიეგო! თუ მიშას სასტიკად მოექცევით, არასდროს გაპატიებთ!</w:t>
      </w:r>
    </w:p>
    <w:p w14:paraId="740B5EB5" w14:textId="77777777" w:rsidR="002B144F" w:rsidRDefault="00000000">
      <w:pPr>
        <w:spacing w:before="269" w:after="269"/>
        <w:ind w:left="120"/>
      </w:pPr>
      <w:r>
        <w:rPr>
          <w:rFonts w:ascii="Times New Roman" w:hAnsi="Times New Roman"/>
          <w:color w:val="000000"/>
        </w:rPr>
        <w:t>- გაჩუმდი, დეფექტურო.</w:t>
      </w:r>
    </w:p>
    <w:p w14:paraId="733D32A0" w14:textId="77777777" w:rsidR="002B144F" w:rsidRDefault="00000000">
      <w:pPr>
        <w:spacing w:before="269" w:after="269"/>
        <w:ind w:left="120"/>
      </w:pPr>
      <w:r>
        <w:rPr>
          <w:rFonts w:ascii="Times New Roman" w:hAnsi="Times New Roman"/>
          <w:color w:val="000000"/>
        </w:rPr>
        <w:t>როგორც კი დიეგომ ეს თქვა, ელეონორის გარშემო წმინდა წყლის სფეროები თოვლივით გათეთრდა. ელეონორი აღარ ჩანდა და მისი ხმაც აღარ ისმოდა.</w:t>
      </w:r>
    </w:p>
    <w:p w14:paraId="0DCC120C" w14:textId="77777777" w:rsidR="002B144F" w:rsidRDefault="00000000">
      <w:pPr>
        <w:spacing w:before="269" w:after="269"/>
        <w:ind w:left="120"/>
      </w:pPr>
      <w:r>
        <w:rPr>
          <w:rFonts w:ascii="Times New Roman" w:hAnsi="Times New Roman"/>
          <w:color w:val="000000"/>
        </w:rPr>
        <w:t>- ასე რომ.</w:t>
      </w:r>
    </w:p>
    <w:p w14:paraId="68DD1BD1" w14:textId="77777777" w:rsidR="002B144F" w:rsidRDefault="00000000">
      <w:pPr>
        <w:spacing w:before="269" w:after="269"/>
        <w:ind w:left="120"/>
      </w:pPr>
      <w:r>
        <w:rPr>
          <w:rFonts w:ascii="Times New Roman" w:hAnsi="Times New Roman"/>
          <w:color w:val="000000"/>
        </w:rPr>
        <w:t>დიეგომ ხელი გაუწოდა. მასში სინათლე შეიკრიბა და ხმლის ფორმა მიიღო. ეს იყო იგივე წმინდა სინათლის ხმალი, ენჰალე, რომელიც ზესიას ჰქონდა.</w:t>
      </w:r>
    </w:p>
    <w:p w14:paraId="05810961" w14:textId="77777777" w:rsidR="002B144F" w:rsidRDefault="00000000">
      <w:pPr>
        <w:spacing w:before="269" w:after="269"/>
        <w:ind w:left="120"/>
      </w:pPr>
      <w:r>
        <w:rPr>
          <w:rFonts w:ascii="Times New Roman" w:hAnsi="Times New Roman"/>
          <w:color w:val="000000"/>
        </w:rPr>
        <w:lastRenderedPageBreak/>
        <w:t>„როგორც ჩანს, შენმა ამხანაგებმა დაგვაბრიყვეს“, - თქვა დიეგომ პირქუში გამომეტყველებით და მიშას გვერდით დადგა. „მზად ხარ ამისთვის, არა, საზიზღარო დემონო?“</w:t>
      </w:r>
    </w:p>
    <w:p w14:paraId="425189A8" w14:textId="77777777" w:rsidR="002B144F" w:rsidRDefault="00000000">
      <w:pPr>
        <w:spacing w:before="269" w:after="269"/>
        <w:ind w:left="120"/>
      </w:pPr>
      <w:r>
        <w:rPr>
          <w:rFonts w:ascii="Times New Roman" w:hAnsi="Times New Roman"/>
          <w:color w:val="000000"/>
        </w:rPr>
        <w:t>დიეგომ ენჰალეს ხმალი მიშას ლოყაზე დაადო. როგორც ჩანს, კარიდან შემოსული სინათლის გამო მიშა ვერ მოძრაობდა.</w:t>
      </w:r>
    </w:p>
    <w:p w14:paraId="4D1ACD71" w14:textId="77777777" w:rsidR="002B144F" w:rsidRDefault="00000000">
      <w:pPr>
        <w:spacing w:before="269" w:after="269"/>
        <w:ind w:left="120"/>
      </w:pPr>
      <w:r>
        <w:rPr>
          <w:rFonts w:ascii="Times New Roman" w:hAnsi="Times New Roman"/>
          <w:color w:val="000000"/>
        </w:rPr>
        <w:t>— იცოდე შენს მიერ მოკლული ადამიანების სიმწარე.</w:t>
      </w:r>
    </w:p>
    <w:p w14:paraId="184858F8" w14:textId="77777777" w:rsidR="002B144F" w:rsidRDefault="00000000">
      <w:pPr>
        <w:spacing w:before="269" w:after="269"/>
        <w:ind w:left="120"/>
      </w:pPr>
      <w:r>
        <w:rPr>
          <w:rFonts w:ascii="Times New Roman" w:hAnsi="Times New Roman"/>
          <w:color w:val="000000"/>
        </w:rPr>
        <w:t>— ...მე არ მომიკლავს...</w:t>
      </w:r>
    </w:p>
    <w:p w14:paraId="2A89F1AB" w14:textId="77777777" w:rsidR="002B144F" w:rsidRDefault="00000000">
      <w:pPr>
        <w:spacing w:before="269" w:after="269"/>
        <w:ind w:left="120"/>
      </w:pPr>
      <w:r>
        <w:rPr>
          <w:rFonts w:ascii="Times New Roman" w:hAnsi="Times New Roman"/>
          <w:color w:val="000000"/>
        </w:rPr>
        <w:t>დიეგოს სახე შეეცვალა. მიშას სიტყვებმა ალბათ ნერვები მოუშალა.</w:t>
      </w:r>
    </w:p>
    <w:p w14:paraId="09090338" w14:textId="77777777" w:rsidR="002B144F" w:rsidRDefault="00000000">
      <w:pPr>
        <w:spacing w:before="269" w:after="269"/>
        <w:ind w:left="120"/>
      </w:pPr>
      <w:r>
        <w:rPr>
          <w:rFonts w:ascii="Times New Roman" w:hAnsi="Times New Roman"/>
          <w:color w:val="000000"/>
        </w:rPr>
        <w:t>— ადამიანები და დემონები 2000 წლის წინ იბრძოდნენ. ახლა ყველა მშვიდობიანად ცხოვრობს.</w:t>
      </w:r>
    </w:p>
    <w:p w14:paraId="39CD2382" w14:textId="77777777" w:rsidR="002B144F" w:rsidRDefault="00000000">
      <w:pPr>
        <w:spacing w:before="269" w:after="269"/>
        <w:ind w:left="120"/>
      </w:pPr>
      <w:r>
        <w:rPr>
          <w:rFonts w:ascii="Times New Roman" w:hAnsi="Times New Roman"/>
          <w:color w:val="000000"/>
        </w:rPr>
        <w:t>- გგონია, ამდენი წლის შემდეგ ამას დავივიწყებთ, შე პატარა ნაძირალა?</w:t>
      </w:r>
    </w:p>
    <w:p w14:paraId="0DD7F37E" w14:textId="77777777" w:rsidR="002B144F" w:rsidRDefault="00000000">
      <w:pPr>
        <w:spacing w:before="269" w:after="269"/>
        <w:ind w:left="120"/>
      </w:pPr>
      <w:r>
        <w:rPr>
          <w:rFonts w:ascii="Times New Roman" w:hAnsi="Times New Roman"/>
          <w:color w:val="000000"/>
        </w:rPr>
        <w:t>დიეგომ მიშას სახეში მთელი ძალით დაარტყა. მან ხელში წმინდა ხმალი ჩაავლო და ნელა წავიდა იატაკზე მწოლიარე მიშასკენ.</w:t>
      </w:r>
    </w:p>
    <w:p w14:paraId="30A4E445" w14:textId="77777777" w:rsidR="002B144F" w:rsidRDefault="00000000">
      <w:pPr>
        <w:spacing w:before="269" w:after="269"/>
        <w:ind w:left="120"/>
      </w:pPr>
      <w:r>
        <w:rPr>
          <w:rFonts w:ascii="Times New Roman" w:hAnsi="Times New Roman"/>
          <w:color w:val="000000"/>
        </w:rPr>
        <w:t>— ააშენეთ კედელი, გააცალკევეთ ორი რასა და დაივიწყეთ ათასი წლის შემდეგ? იცხოვროთ მშვიდად, თითქოს არაფერი მომხდარა? ოჰ, რა... ამპარტავანი იყო თქვენი წინაპარი. ჩვენ არ დავივიწყებთ. არასოდეს დაივიწყოთ. ნუ ელით, რომ თქვენი ცოდვები ათასი ან ორი ათასი წლის შემდეგაც კი გაქრება!!</w:t>
      </w:r>
    </w:p>
    <w:p w14:paraId="40D5E716" w14:textId="77777777" w:rsidR="002B144F" w:rsidRDefault="00000000">
      <w:pPr>
        <w:spacing w:before="269" w:after="269"/>
        <w:ind w:left="120"/>
      </w:pPr>
      <w:r>
        <w:rPr>
          <w:rFonts w:ascii="Times New Roman" w:hAnsi="Times New Roman"/>
          <w:color w:val="000000"/>
        </w:rPr>
        <w:t>დიეგომ ენჰალეს ხმალი დაარტყა და მიშას მკერდში ჩაარჭო. სისხლი წამოუვიდა და მისი მაგიური ძალა გაქრა.</w:t>
      </w:r>
    </w:p>
    <w:p w14:paraId="690EFD6C" w14:textId="77777777" w:rsidR="002B144F" w:rsidRDefault="00000000">
      <w:pPr>
        <w:spacing w:before="269" w:after="269"/>
        <w:ind w:left="120"/>
      </w:pPr>
      <w:r>
        <w:rPr>
          <w:rFonts w:ascii="Times New Roman" w:hAnsi="Times New Roman"/>
          <w:color w:val="000000"/>
        </w:rPr>
        <w:t>— ...ამას შემთხვევით ვერ ჩათვლი...</w:t>
      </w:r>
    </w:p>
    <w:p w14:paraId="7F1D0E8B" w14:textId="77777777" w:rsidR="002B144F" w:rsidRDefault="00000000">
      <w:pPr>
        <w:spacing w:before="269" w:after="269"/>
        <w:ind w:left="120"/>
      </w:pPr>
      <w:r>
        <w:rPr>
          <w:rFonts w:ascii="Times New Roman" w:hAnsi="Times New Roman"/>
          <w:color w:val="000000"/>
        </w:rPr>
        <w:t>მაშინაც კი, თუ აკადემიებს შორის შეჯიბრის დროს გარდაიცვლებით, ეს შეიძლება შემთხვევით ჩაითვალოს. თუმცა, დიდი პრობლემა იქნებოდა, თუ სტუდენტი მოკლავდა ისეთ ადამიანს, რომელიც შეჯიბრში არ მონაწილეობდა, მასწავლებლისგან რომ აღარაფერი ვთქვათ.</w:t>
      </w:r>
    </w:p>
    <w:p w14:paraId="18C3E36F" w14:textId="77777777" w:rsidR="002B144F" w:rsidRDefault="00000000">
      <w:pPr>
        <w:spacing w:before="269" w:after="269"/>
        <w:ind w:left="120"/>
      </w:pPr>
      <w:r>
        <w:rPr>
          <w:rFonts w:ascii="Times New Roman" w:hAnsi="Times New Roman"/>
          <w:color w:val="000000"/>
        </w:rPr>
        <w:t>- მერე რა? თავიდან ყველას მოკვლას ვგეგმავდით. უფრო ზუსტად, - დაიწყო დიეგომ სახეზე გიჟური ღიმილით, - საძირკვლებთან ერთად თქვენი განადგურება, რათა ხელახლა დაბადება არ შეგეძლოთ. დემონთა მბრძანებლის აკადემია ალბათ ძალიან გაბრაზებული იქნება.</w:t>
      </w:r>
    </w:p>
    <w:p w14:paraId="2DF8D365" w14:textId="77777777" w:rsidR="002B144F" w:rsidRDefault="00000000">
      <w:pPr>
        <w:spacing w:before="269" w:after="269"/>
        <w:ind w:left="120"/>
      </w:pPr>
      <w:r>
        <w:rPr>
          <w:rFonts w:ascii="Times New Roman" w:hAnsi="Times New Roman"/>
          <w:color w:val="000000"/>
        </w:rPr>
        <w:t>მიშას, ენჰალეს, ხვრეტდა წვერზე სინათლის ჯადოსნური წრე. „თეო ტრაიასის“ ფორმულა დახატეს.</w:t>
      </w:r>
    </w:p>
    <w:p w14:paraId="3DD29AC4" w14:textId="77777777" w:rsidR="002B144F" w:rsidRDefault="00000000">
      <w:pPr>
        <w:spacing w:before="269" w:after="269"/>
        <w:ind w:left="120"/>
      </w:pPr>
      <w:r>
        <w:rPr>
          <w:rFonts w:ascii="Times New Roman" w:hAnsi="Times New Roman"/>
          <w:color w:val="000000"/>
        </w:rPr>
        <w:lastRenderedPageBreak/>
        <w:t>- თუ თქვენ, საზიზღარ დემონებს, განაწყენდით, მაშინ დაწყევლეთ თქვენი წინაპარი - დემონების ტირანი-მბრძანებელი.</w:t>
      </w:r>
    </w:p>
    <w:p w14:paraId="53881935" w14:textId="77777777" w:rsidR="002B144F" w:rsidRDefault="00000000">
      <w:pPr>
        <w:spacing w:before="269" w:after="269"/>
        <w:ind w:left="120"/>
      </w:pPr>
      <w:r>
        <w:rPr>
          <w:rFonts w:ascii="Times New Roman" w:hAnsi="Times New Roman"/>
          <w:color w:val="000000"/>
        </w:rPr>
        <w:t>„ასუკას“ შუქი ენჰალაზე იყო კონცენტრირებული.</w:t>
      </w:r>
    </w:p>
    <w:p w14:paraId="273BF573" w14:textId="77777777" w:rsidR="002B144F" w:rsidRDefault="00000000">
      <w:pPr>
        <w:spacing w:before="269" w:after="269"/>
        <w:ind w:left="120"/>
      </w:pPr>
      <w:r>
        <w:rPr>
          <w:rFonts w:ascii="Times New Roman" w:hAnsi="Times New Roman"/>
          <w:color w:val="000000"/>
        </w:rPr>
        <w:t>- „ტეო ტრაიას“! - დიეგომ შელოცვის სახელი დაიყვირა და სიძულვილი ჩადო მასში.</w:t>
      </w:r>
    </w:p>
    <w:p w14:paraId="42440588" w14:textId="77777777" w:rsidR="002B144F" w:rsidRDefault="00000000">
      <w:pPr>
        <w:spacing w:before="269" w:after="269"/>
        <w:ind w:left="120"/>
      </w:pPr>
      <w:r>
        <w:rPr>
          <w:rFonts w:ascii="Times New Roman" w:hAnsi="Times New Roman"/>
          <w:color w:val="000000"/>
        </w:rPr>
        <w:t>სინათლე ჭურვად გადაიქცა და მიშას სხეულში შეღწევას აპირებდა... მაგრამ ერთი წამით ადრე, შავმა ნათებამ ენჰალეს პირი შთანთქა და ის მთლიანად გაქრა.</w:t>
      </w:r>
    </w:p>
    <w:p w14:paraId="46951A8E" w14:textId="77777777" w:rsidR="002B144F" w:rsidRDefault="00000000">
      <w:pPr>
        <w:spacing w:before="269" w:after="269"/>
        <w:ind w:left="120"/>
      </w:pPr>
      <w:r>
        <w:rPr>
          <w:rFonts w:ascii="Times New Roman" w:hAnsi="Times New Roman"/>
          <w:color w:val="000000"/>
        </w:rPr>
        <w:t>მიშას სხეული კუპრივით ბნელმა შუქმა მოიცვა, თითქოს იცავდა.</w:t>
      </w:r>
    </w:p>
    <w:p w14:paraId="6128A5DB" w14:textId="77777777" w:rsidR="002B144F" w:rsidRDefault="00000000">
      <w:pPr>
        <w:spacing w:before="269" w:after="269"/>
        <w:ind w:left="120"/>
      </w:pPr>
      <w:r>
        <w:rPr>
          <w:rFonts w:ascii="Times New Roman" w:hAnsi="Times New Roman"/>
          <w:color w:val="000000"/>
        </w:rPr>
        <w:t>- ...ეს რა არის?!..</w:t>
      </w:r>
    </w:p>
    <w:p w14:paraId="6F6FAE74" w14:textId="77777777" w:rsidR="002B144F" w:rsidRDefault="00000000">
      <w:pPr>
        <w:spacing w:before="269" w:after="269"/>
        <w:ind w:left="120"/>
      </w:pPr>
      <w:r>
        <w:rPr>
          <w:rFonts w:ascii="Times New Roman" w:hAnsi="Times New Roman"/>
          <w:color w:val="000000"/>
        </w:rPr>
        <w:t>— შეგახსენოთ? ეს არის „ბენო ევნი“ — კედელი, რომელმაც 2000 წლის წინ სამყარო 4 ნაწილად გაყო.</w:t>
      </w:r>
    </w:p>
    <w:p w14:paraId="2A848790" w14:textId="77777777" w:rsidR="002B144F" w:rsidRDefault="00000000">
      <w:pPr>
        <w:spacing w:before="269" w:after="269"/>
        <w:ind w:left="120"/>
      </w:pPr>
      <w:r>
        <w:rPr>
          <w:rFonts w:ascii="Times New Roman" w:hAnsi="Times New Roman"/>
          <w:color w:val="000000"/>
        </w:rPr>
        <w:t>„გატომთან“ ერთად გადავედი და დიეგოს უკან გამოვჩნდი. ნელა მხარზე ხელი მოვკიდე.</w:t>
      </w:r>
    </w:p>
    <w:p w14:paraId="395156AF" w14:textId="77777777" w:rsidR="002B144F" w:rsidRDefault="00000000">
      <w:pPr>
        <w:spacing w:before="269" w:after="269"/>
        <w:ind w:left="120"/>
      </w:pPr>
      <w:r>
        <w:rPr>
          <w:rFonts w:ascii="Times New Roman" w:hAnsi="Times New Roman"/>
          <w:color w:val="000000"/>
        </w:rPr>
        <w:t>— დემონებს... არ უნდა შეეძლოთ მაგიის გამოყენება წმინდა ადგილას...</w:t>
      </w:r>
    </w:p>
    <w:p w14:paraId="00775A55" w14:textId="77777777" w:rsidR="002B144F" w:rsidRDefault="00000000">
      <w:pPr>
        <w:spacing w:before="269" w:after="269"/>
        <w:ind w:left="120"/>
      </w:pPr>
      <w:r>
        <w:rPr>
          <w:rFonts w:ascii="Times New Roman" w:hAnsi="Times New Roman"/>
          <w:color w:val="000000"/>
        </w:rPr>
        <w:t>- ვაუ. კარგი, მაშინ შევამოწმოთ.</w:t>
      </w:r>
    </w:p>
    <w:p w14:paraId="7DD131C9" w14:textId="77777777" w:rsidR="002B144F" w:rsidRDefault="00000000">
      <w:pPr>
        <w:spacing w:before="269" w:after="269"/>
        <w:ind w:left="120"/>
      </w:pPr>
      <w:r>
        <w:rPr>
          <w:rFonts w:ascii="Times New Roman" w:hAnsi="Times New Roman"/>
          <w:color w:val="000000"/>
        </w:rPr>
        <w:t>ერთი წუთით სიჩუმე ჩამოვარდა. დიეგო შებრუნდა და ტეო ტრახასი გაათავისუფლა.</w:t>
      </w:r>
    </w:p>
    <w:p w14:paraId="5D6FF417" w14:textId="77777777" w:rsidR="002B144F" w:rsidRDefault="00000000">
      <w:pPr>
        <w:spacing w:before="269" w:after="269"/>
        <w:ind w:left="120"/>
      </w:pPr>
      <w:r>
        <w:rPr>
          <w:rFonts w:ascii="Times New Roman" w:hAnsi="Times New Roman"/>
          <w:color w:val="000000"/>
        </w:rPr>
        <w:t>- მოკვდი, დემონ!</w:t>
      </w:r>
    </w:p>
    <w:p w14:paraId="2AF3F657" w14:textId="77777777" w:rsidR="002B144F" w:rsidRDefault="00000000">
      <w:pPr>
        <w:spacing w:before="269" w:after="269"/>
        <w:ind w:left="120"/>
      </w:pPr>
      <w:r>
        <w:rPr>
          <w:rFonts w:ascii="Times New Roman" w:hAnsi="Times New Roman"/>
          <w:color w:val="000000"/>
        </w:rPr>
        <w:t>ჭურვი „განადგურების ჯადოსნური თვალებით“ წავშალე და მისი სახე დავიჭირე.</w:t>
      </w:r>
    </w:p>
    <w:p w14:paraId="6C3E353B" w14:textId="77777777" w:rsidR="002B144F" w:rsidRDefault="00000000">
      <w:pPr>
        <w:spacing w:before="269" w:after="269"/>
        <w:ind w:left="120"/>
      </w:pPr>
      <w:r>
        <w:rPr>
          <w:rFonts w:ascii="Times New Roman" w:hAnsi="Times New Roman"/>
          <w:color w:val="000000"/>
        </w:rPr>
        <w:t>- უჰ... უჰ-ჰ-ჰ-ჰ!!..</w:t>
      </w:r>
    </w:p>
    <w:p w14:paraId="298CF92B" w14:textId="77777777" w:rsidR="002B144F" w:rsidRDefault="00000000">
      <w:pPr>
        <w:spacing w:before="269" w:after="269"/>
        <w:ind w:left="120"/>
      </w:pPr>
      <w:r>
        <w:rPr>
          <w:rFonts w:ascii="Times New Roman" w:hAnsi="Times New Roman"/>
          <w:color w:val="000000"/>
        </w:rPr>
        <w:t>თითებში უფრო მეტი ძალა მოვუჭირე და მისმა თავმა ჭრიალი დაიწყო.</w:t>
      </w:r>
    </w:p>
    <w:p w14:paraId="203FAD48" w14:textId="77777777" w:rsidR="002B144F" w:rsidRDefault="00000000">
      <w:pPr>
        <w:spacing w:before="269" w:after="269"/>
        <w:ind w:left="120"/>
      </w:pPr>
      <w:r>
        <w:rPr>
          <w:rFonts w:ascii="Times New Roman" w:hAnsi="Times New Roman"/>
          <w:color w:val="000000"/>
        </w:rPr>
        <w:t>— რაც გინდა, ის გააკეთე: წვრილმანი ხრიკებით იმოქმედე, როგორც გინდა, ისე შეთქმულება მოიფიქრე. თუ მხოლოდ იმის ჩვენება გინდა, რომ ადამიანები დემონებზე მაღლა დგანან, როგორც შენი ყალბი ისტორია ამბობს, მშვიდობიანად გააკეთე ეს. გაერთე რამდენიც გინდა.</w:t>
      </w:r>
    </w:p>
    <w:p w14:paraId="45E761A5" w14:textId="77777777" w:rsidR="002B144F" w:rsidRDefault="00000000">
      <w:pPr>
        <w:spacing w:before="269" w:after="269"/>
        <w:ind w:left="120"/>
      </w:pPr>
      <w:r>
        <w:rPr>
          <w:rFonts w:ascii="Times New Roman" w:hAnsi="Times New Roman"/>
          <w:color w:val="000000"/>
        </w:rPr>
        <w:t>დიეგოს სხეულში ჯადოსნური წრე დავხატე და მასში ჯადოსნური ძალა ჩავასხი.</w:t>
      </w:r>
    </w:p>
    <w:p w14:paraId="5899E383" w14:textId="77777777" w:rsidR="002B144F" w:rsidRDefault="00000000">
      <w:pPr>
        <w:spacing w:before="269" w:after="269"/>
        <w:ind w:left="120"/>
      </w:pPr>
      <w:r>
        <w:rPr>
          <w:rFonts w:ascii="Times New Roman" w:hAnsi="Times New Roman"/>
          <w:color w:val="000000"/>
        </w:rPr>
        <w:t>- მაგრამ ახლა რის მიღწევას ცდილობ?</w:t>
      </w:r>
    </w:p>
    <w:p w14:paraId="22B9FA00" w14:textId="77777777" w:rsidR="002B144F" w:rsidRDefault="00000000">
      <w:pPr>
        <w:spacing w:before="269" w:after="269"/>
        <w:ind w:left="120"/>
      </w:pPr>
      <w:r>
        <w:rPr>
          <w:rFonts w:ascii="Times New Roman" w:hAnsi="Times New Roman"/>
          <w:color w:val="000000"/>
        </w:rPr>
        <w:t>დიეგომ ორივე ხელით მომკიდა ხელი და გათავისუფლება სცადა, მაგრამ ამაოდ.</w:t>
      </w:r>
    </w:p>
    <w:p w14:paraId="53B88A92" w14:textId="77777777" w:rsidR="002B144F" w:rsidRDefault="00000000">
      <w:pPr>
        <w:spacing w:before="269" w:after="269"/>
        <w:ind w:left="120"/>
      </w:pPr>
      <w:r>
        <w:rPr>
          <w:rFonts w:ascii="Times New Roman" w:hAnsi="Times New Roman"/>
          <w:color w:val="000000"/>
        </w:rPr>
        <w:lastRenderedPageBreak/>
        <w:t>- ...გაჩუმდი...</w:t>
      </w:r>
    </w:p>
    <w:p w14:paraId="69A8E232" w14:textId="77777777" w:rsidR="002B144F" w:rsidRDefault="00000000">
      <w:pPr>
        <w:spacing w:before="269" w:after="269"/>
        <w:ind w:left="120"/>
      </w:pPr>
      <w:r>
        <w:rPr>
          <w:rFonts w:ascii="Times New Roman" w:hAnsi="Times New Roman"/>
          <w:color w:val="000000"/>
        </w:rPr>
        <w:t>— მე ვეკითხები: „რის მიღწევას ცდილობ?“</w:t>
      </w:r>
    </w:p>
    <w:p w14:paraId="0EFA8C3B" w14:textId="77777777" w:rsidR="002B144F" w:rsidRDefault="00000000">
      <w:pPr>
        <w:spacing w:before="269" w:after="269"/>
        <w:ind w:left="120"/>
      </w:pPr>
      <w:r>
        <w:rPr>
          <w:rFonts w:ascii="Times New Roman" w:hAnsi="Times New Roman"/>
          <w:color w:val="000000"/>
        </w:rPr>
        <w:t>ბენო ეუნი პირდაპირ დიეგოს სხეულში ჩავასხი.</w:t>
      </w:r>
    </w:p>
    <w:p w14:paraId="3CE274C6" w14:textId="77777777" w:rsidR="002B144F" w:rsidRDefault="00000000">
      <w:pPr>
        <w:spacing w:before="269" w:after="269"/>
        <w:ind w:left="120"/>
      </w:pPr>
      <w:r>
        <w:rPr>
          <w:rFonts w:ascii="Times New Roman" w:hAnsi="Times New Roman"/>
          <w:color w:val="000000"/>
        </w:rPr>
        <w:t>- გაააააააააააააააააააააააააააააააა აააააააააააააააააააააააააააააააა</w:t>
      </w:r>
    </w:p>
    <w:p w14:paraId="56A69264" w14:textId="77777777" w:rsidR="002B144F" w:rsidRDefault="00000000">
      <w:pPr>
        <w:spacing w:before="269" w:after="269"/>
        <w:ind w:left="120"/>
      </w:pPr>
      <w:r>
        <w:rPr>
          <w:rFonts w:ascii="Times New Roman" w:hAnsi="Times New Roman"/>
          <w:color w:val="000000"/>
        </w:rPr>
        <w:t>ბნელმა ნათებამ შთანთქა იგი და დიეგო წაშალა. მისი კვალიც აღარ დარჩენილა. ფრჩხილით საჩვენებელი თითის წვერი მსუბუქად გავიჭერი და სისხლის წვეთი ჩამოვღვარე.</w:t>
      </w:r>
    </w:p>
    <w:p w14:paraId="4F4AE496" w14:textId="77777777" w:rsidR="002B144F" w:rsidRDefault="00000000">
      <w:pPr>
        <w:spacing w:before="269" w:after="269"/>
        <w:ind w:left="120"/>
      </w:pPr>
      <w:r>
        <w:rPr>
          <w:rFonts w:ascii="Times New Roman" w:hAnsi="Times New Roman"/>
          <w:color w:val="000000"/>
        </w:rPr>
        <w:t>დიეგო ინგილის შელოცვით აღდგა.</w:t>
      </w:r>
    </w:p>
    <w:p w14:paraId="07303BAB" w14:textId="77777777" w:rsidR="002B144F" w:rsidRDefault="00000000">
      <w:pPr>
        <w:spacing w:before="269" w:after="269"/>
        <w:ind w:left="120"/>
      </w:pPr>
      <w:r>
        <w:rPr>
          <w:rFonts w:ascii="Times New Roman" w:hAnsi="Times New Roman"/>
          <w:color w:val="000000"/>
        </w:rPr>
        <w:t>— …რა…</w:t>
      </w:r>
    </w:p>
    <w:p w14:paraId="606DB52F" w14:textId="77777777" w:rsidR="002B144F" w:rsidRDefault="00000000">
      <w:pPr>
        <w:spacing w:before="269" w:after="269"/>
        <w:ind w:left="120"/>
      </w:pPr>
      <w:r>
        <w:rPr>
          <w:rFonts w:ascii="Times New Roman" w:hAnsi="Times New Roman"/>
          <w:color w:val="000000"/>
        </w:rPr>
        <w:t>- ვინ მოგცა სიკვდილის უფლება? არც კი იფიქრო, რომ თავისუფალი ხარ ჩემს თვალწინ მოკვდე, სულელო პატარა კაცო. - ვუთხარი დიეგოს, რომელიც გაოცებული მიყურებდა.</w:t>
      </w:r>
    </w:p>
    <w:p w14:paraId="6BCCB067" w14:textId="77777777" w:rsidR="002B144F" w:rsidRDefault="00000000">
      <w:pPr>
        <w:pStyle w:val="Heading4"/>
        <w:spacing w:before="269" w:after="269"/>
        <w:ind w:left="120"/>
      </w:pPr>
      <w:r>
        <w:rPr>
          <w:rFonts w:ascii="Times New Roman" w:hAnsi="Times New Roman"/>
          <w:i w:val="0"/>
          <w:color w:val="000000"/>
        </w:rPr>
        <w:t>შენიშვნები</w:t>
      </w:r>
    </w:p>
    <w:p w14:paraId="26984193" w14:textId="77777777" w:rsidR="002B144F" w:rsidRDefault="00000000">
      <w:pPr>
        <w:spacing w:before="269" w:after="269"/>
        <w:ind w:left="120"/>
      </w:pPr>
      <w:r>
        <w:rPr>
          <w:rFonts w:ascii="Times New Roman" w:hAnsi="Times New Roman"/>
          <w:color w:val="000000"/>
        </w:rPr>
        <w:t>1. დაწერილია როგორც: „გახსენი საკეტი“.</w:t>
      </w:r>
    </w:p>
    <w:p w14:paraId="3A187C72" w14:textId="77777777" w:rsidR="002B144F" w:rsidRDefault="00000000">
      <w:pPr>
        <w:pStyle w:val="Heading2"/>
        <w:pageBreakBefore/>
        <w:spacing w:before="180" w:after="180"/>
        <w:ind w:left="120"/>
      </w:pPr>
      <w:bookmarkStart w:id="27" w:name="_§_27._საძირკვლის"/>
      <w:bookmarkEnd w:id="27"/>
      <w:r>
        <w:rPr>
          <w:rFonts w:ascii="Times New Roman" w:hAnsi="Times New Roman"/>
          <w:color w:val="000000"/>
          <w:sz w:val="33"/>
        </w:rPr>
        <w:lastRenderedPageBreak/>
        <w:t>§ 27. საძირკვლის განადგურება</w:t>
      </w:r>
    </w:p>
    <w:p w14:paraId="586AE54C" w14:textId="77777777" w:rsidR="002B144F" w:rsidRDefault="00000000">
      <w:pPr>
        <w:spacing w:before="269" w:after="269"/>
        <w:ind w:left="120"/>
      </w:pPr>
      <w:r>
        <w:rPr>
          <w:rFonts w:ascii="Times New Roman" w:hAnsi="Times New Roman"/>
          <w:color w:val="000000"/>
        </w:rPr>
        <w:t>დიეგო მაშინვე უკან გადახტა და სიძულვილით სავსე თვალებით შემომხედა.</w:t>
      </w:r>
    </w:p>
    <w:p w14:paraId="17EB842E" w14:textId="77777777" w:rsidR="002B144F" w:rsidRDefault="00000000">
      <w:pPr>
        <w:spacing w:before="269" w:after="269"/>
        <w:ind w:left="120"/>
      </w:pPr>
      <w:r>
        <w:rPr>
          <w:rFonts w:ascii="Times New Roman" w:hAnsi="Times New Roman"/>
          <w:color w:val="000000"/>
        </w:rPr>
        <w:t>- შენ გამაცოცხლე... გმირთა აკადემიის საიდუმლოებების გასაგებად, ბოროტო დემონო?</w:t>
      </w:r>
    </w:p>
    <w:p w14:paraId="413A9DF2" w14:textId="77777777" w:rsidR="002B144F" w:rsidRDefault="00000000">
      <w:pPr>
        <w:spacing w:before="269" w:after="269"/>
        <w:ind w:left="120"/>
      </w:pPr>
      <w:r>
        <w:rPr>
          <w:rFonts w:ascii="Times New Roman" w:hAnsi="Times New Roman"/>
          <w:color w:val="000000"/>
        </w:rPr>
        <w:t>- ჰმ, დიეგო. - ვთქვი მე, უკვე დიეგოს მივუახლოვდი და მკერდის მარცხენა მხარეს ვუჩხვლიტე.</w:t>
      </w:r>
    </w:p>
    <w:p w14:paraId="00CA2077" w14:textId="77777777" w:rsidR="002B144F" w:rsidRDefault="00000000">
      <w:pPr>
        <w:spacing w:before="269" w:after="269"/>
        <w:ind w:left="120"/>
      </w:pPr>
      <w:r>
        <w:rPr>
          <w:rFonts w:ascii="Times New Roman" w:hAnsi="Times New Roman"/>
          <w:color w:val="000000"/>
        </w:rPr>
        <w:t>- ღააა... ჰ-ჰა-აჰ!..</w:t>
      </w:r>
    </w:p>
    <w:p w14:paraId="654C16A6" w14:textId="77777777" w:rsidR="002B144F" w:rsidRDefault="00000000">
      <w:pPr>
        <w:spacing w:before="269" w:after="269"/>
        <w:ind w:left="120"/>
      </w:pPr>
      <w:r>
        <w:rPr>
          <w:rFonts w:ascii="Times New Roman" w:hAnsi="Times New Roman"/>
          <w:color w:val="000000"/>
        </w:rPr>
        <w:t>მან სისხლი აღებინა.</w:t>
      </w:r>
    </w:p>
    <w:p w14:paraId="330DB898" w14:textId="77777777" w:rsidR="002B144F" w:rsidRDefault="00000000">
      <w:pPr>
        <w:spacing w:before="269" w:after="269"/>
        <w:ind w:left="120"/>
      </w:pPr>
      <w:r>
        <w:rPr>
          <w:rFonts w:ascii="Times New Roman" w:hAnsi="Times New Roman"/>
          <w:color w:val="000000"/>
        </w:rPr>
        <w:t>- ვინ მოგცა სიტყვის უფლება, შე ამპარტავანო ნაძირალო?</w:t>
      </w:r>
    </w:p>
    <w:p w14:paraId="306F7FCD" w14:textId="77777777" w:rsidR="002B144F" w:rsidRDefault="00000000">
      <w:pPr>
        <w:spacing w:before="269" w:after="269"/>
        <w:ind w:left="120"/>
      </w:pPr>
      <w:r>
        <w:rPr>
          <w:rFonts w:ascii="Times New Roman" w:hAnsi="Times New Roman"/>
          <w:color w:val="000000"/>
        </w:rPr>
        <w:t>გული ჩავჭიდე და დავუმტვრიე. როდესაც მარჯვენა ხელი გამოვაძრე, იატაკზე დაეცა. მისი სხეული არ განძრეულა და უკვე სული ჰქონდა გარდაცვლილი.</w:t>
      </w:r>
    </w:p>
    <w:p w14:paraId="4086BA7B" w14:textId="77777777" w:rsidR="002B144F" w:rsidRDefault="00000000">
      <w:pPr>
        <w:spacing w:before="269" w:after="269"/>
        <w:ind w:left="120"/>
      </w:pPr>
      <w:r>
        <w:rPr>
          <w:rFonts w:ascii="Times New Roman" w:hAnsi="Times New Roman"/>
          <w:color w:val="000000"/>
        </w:rPr>
        <w:t>— მეგონა, ვთქვი, რომ ნებართვის გარეშე არ მოკვდები.</w:t>
      </w:r>
    </w:p>
    <w:p w14:paraId="0BACE6D0" w14:textId="77777777" w:rsidR="002B144F" w:rsidRDefault="00000000">
      <w:pPr>
        <w:spacing w:before="269" w:after="269"/>
        <w:ind w:left="120"/>
      </w:pPr>
      <w:r>
        <w:rPr>
          <w:rFonts w:ascii="Times New Roman" w:hAnsi="Times New Roman"/>
          <w:color w:val="000000"/>
        </w:rPr>
        <w:t>ინგალის შელოცვით ისევ გავაცოცხლე. როგორც კი მისი სხეული წინა მდგომარეობას დაუბრუნდა, გაბრაზებულმა შემომხედა.</w:t>
      </w:r>
    </w:p>
    <w:p w14:paraId="031F8325" w14:textId="77777777" w:rsidR="002B144F" w:rsidRDefault="00000000">
      <w:pPr>
        <w:spacing w:before="269" w:after="269"/>
        <w:ind w:left="120"/>
      </w:pPr>
      <w:r>
        <w:rPr>
          <w:rFonts w:ascii="Times New Roman" w:hAnsi="Times New Roman"/>
          <w:color w:val="000000"/>
        </w:rPr>
        <w:t>- შე-შე ნაძირალა... ღ-ჰ-ჰ-ჰ-ჰ!..</w:t>
      </w:r>
    </w:p>
    <w:p w14:paraId="6AF6E427" w14:textId="77777777" w:rsidR="002B144F" w:rsidRDefault="00000000">
      <w:pPr>
        <w:spacing w:before="269" w:after="269"/>
        <w:ind w:left="120"/>
      </w:pPr>
      <w:r>
        <w:rPr>
          <w:rFonts w:ascii="Times New Roman" w:hAnsi="Times New Roman"/>
          <w:color w:val="000000"/>
        </w:rPr>
        <w:t>თავზე ფეხი ავაბიჯე და იატაკზე მივახეთქე.</w:t>
      </w:r>
    </w:p>
    <w:p w14:paraId="1C9B917A" w14:textId="77777777" w:rsidR="002B144F" w:rsidRDefault="00000000">
      <w:pPr>
        <w:spacing w:before="269" w:after="269"/>
        <w:ind w:left="120"/>
      </w:pPr>
      <w:r>
        <w:rPr>
          <w:rFonts w:ascii="Times New Roman" w:hAnsi="Times New Roman"/>
          <w:color w:val="000000"/>
        </w:rPr>
        <w:t>— ფ-ფ-ფ-ფ-ფ-ფ-ფ-ფ-ფ-ფ-ფ!.. არ ვიცი, რას... აკეთებ, დემონურ ნაშიერო, მაგრამ გმირი ნუ იფიქრებ, შენს წინაშე დავიხრები!..</w:t>
      </w:r>
    </w:p>
    <w:p w14:paraId="1728AFB1" w14:textId="77777777" w:rsidR="002B144F" w:rsidRDefault="00000000">
      <w:pPr>
        <w:spacing w:before="269" w:after="269"/>
        <w:ind w:left="120"/>
      </w:pPr>
      <w:r>
        <w:rPr>
          <w:rFonts w:ascii="Times New Roman" w:hAnsi="Times New Roman"/>
          <w:color w:val="000000"/>
        </w:rPr>
        <w:t>- ისევ გმირობას თამაშობ? რა ამპარტავანი ხარ.</w:t>
      </w:r>
    </w:p>
    <w:p w14:paraId="0EE8DFE3" w14:textId="77777777" w:rsidR="002B144F" w:rsidRDefault="00000000">
      <w:pPr>
        <w:spacing w:before="269" w:after="269"/>
        <w:ind w:left="120"/>
      </w:pPr>
      <w:r>
        <w:rPr>
          <w:rFonts w:ascii="Times New Roman" w:hAnsi="Times New Roman"/>
          <w:color w:val="000000"/>
        </w:rPr>
        <w:t>ხელისგულში დემონური ხმალი შევქმენი და მუცელში დანა ჩავუღრმავე, ამავდროულად, დიეგოს გულშიც ვუხვრიტე.</w:t>
      </w:r>
    </w:p>
    <w:p w14:paraId="16E1BEFD" w14:textId="77777777" w:rsidR="002B144F" w:rsidRDefault="00000000">
      <w:pPr>
        <w:spacing w:before="269" w:after="269"/>
        <w:ind w:left="120"/>
      </w:pPr>
      <w:r>
        <w:rPr>
          <w:rFonts w:ascii="Times New Roman" w:hAnsi="Times New Roman"/>
          <w:color w:val="000000"/>
        </w:rPr>
        <w:t>— …გააააააა… ღ… ეს აზრი არ აქვს… ეს ტკივილი არაფერია… მე მას ვიბრძოლებ… კაცობრიობის გულისთვის, მშვიდობის გულისთვის! მე ავიტან ნებისმიერ აუტანელ ტანჯვას! თქვენ, საზიზღარი დემონები, რომლებსაც არ იცნობთ სიყვარულსა და გამბედაობას, ვერასდროს გამიგებთ!</w:t>
      </w:r>
    </w:p>
    <w:p w14:paraId="6D68BA3D" w14:textId="77777777" w:rsidR="002B144F" w:rsidRDefault="00000000">
      <w:pPr>
        <w:spacing w:before="269" w:after="269"/>
        <w:ind w:left="120"/>
      </w:pPr>
      <w:r>
        <w:rPr>
          <w:rFonts w:ascii="Times New Roman" w:hAnsi="Times New Roman"/>
          <w:color w:val="000000"/>
        </w:rPr>
        <w:t>- დაჭიმეთ თქვენი ჯადოსნური თვალები და კარგად დააკვირდით თქვენს სხეულზე დახატულ ჯადოსნურ ფორმულას.</w:t>
      </w:r>
    </w:p>
    <w:p w14:paraId="65BD9731" w14:textId="77777777" w:rsidR="002B144F" w:rsidRDefault="00000000">
      <w:pPr>
        <w:spacing w:before="269" w:after="269"/>
        <w:ind w:left="120"/>
      </w:pPr>
      <w:r>
        <w:rPr>
          <w:rFonts w:ascii="Times New Roman" w:hAnsi="Times New Roman"/>
          <w:color w:val="000000"/>
        </w:rPr>
        <w:lastRenderedPageBreak/>
        <w:t>დიეგომ თავისი ჯადოსნური ძალა თვალებში მოაქცია და ჩემს მიერ დახატულ ჯადოსნურ წრეს შეხედა. მომდევნო წამს ამოისუნთქა.</w:t>
      </w:r>
    </w:p>
    <w:p w14:paraId="355E1555" w14:textId="77777777" w:rsidR="002B144F" w:rsidRDefault="00000000">
      <w:pPr>
        <w:spacing w:before="269" w:after="269"/>
        <w:ind w:left="120"/>
      </w:pPr>
      <w:r>
        <w:rPr>
          <w:rFonts w:ascii="Times New Roman" w:hAnsi="Times New Roman"/>
          <w:color w:val="000000"/>
        </w:rPr>
        <w:t>— ...ეს „ნედრაა“?..</w:t>
      </w:r>
    </w:p>
    <w:p w14:paraId="7565323F" w14:textId="77777777" w:rsidR="002B144F" w:rsidRDefault="00000000">
      <w:pPr>
        <w:spacing w:before="269" w:after="269"/>
        <w:ind w:left="120"/>
      </w:pPr>
      <w:r>
        <w:rPr>
          <w:rFonts w:ascii="Times New Roman" w:hAnsi="Times New Roman"/>
          <w:color w:val="000000"/>
        </w:rPr>
        <w:t>ეს არის შელოცვა, რომელიც ცხოველებს დემონურ ურჩხულებად გარდაქმნის, რომლის მოქმედებაც ლედრიანომ ფართო აუდიტორიას აუხსნა.</w:t>
      </w:r>
    </w:p>
    <w:p w14:paraId="464588F5" w14:textId="77777777" w:rsidR="002B144F" w:rsidRDefault="00000000">
      <w:pPr>
        <w:spacing w:before="269" w:after="269"/>
        <w:ind w:left="120"/>
      </w:pPr>
      <w:r>
        <w:rPr>
          <w:rFonts w:ascii="Times New Roman" w:hAnsi="Times New Roman"/>
          <w:color w:val="000000"/>
        </w:rPr>
        <w:t>- ადამიანიც ცხოველია, ამიტომ ეს შელოცვა მასზე იდეალურად მოქმედებს.</w:t>
      </w:r>
    </w:p>
    <w:p w14:paraId="74A3F265" w14:textId="77777777" w:rsidR="002B144F" w:rsidRDefault="00000000">
      <w:pPr>
        <w:spacing w:before="269" w:after="269"/>
        <w:ind w:left="120"/>
      </w:pPr>
      <w:r>
        <w:rPr>
          <w:rFonts w:ascii="Times New Roman" w:hAnsi="Times New Roman"/>
          <w:color w:val="000000"/>
        </w:rPr>
        <w:t>- ჰა... ჰა-ჰა-ჰა... ჰა-ჰა-ჰა... რა სისულელეა. გმირი, რომელმაც ღმერთებისა და ადამიანების სულების მახვილის კურთხევა მიიღო, სიბნელეში ვერ ჩავარდება. დემონურ ურჩხულად ვერ გადავიქცევი!..</w:t>
      </w:r>
    </w:p>
    <w:p w14:paraId="50971343" w14:textId="77777777" w:rsidR="002B144F" w:rsidRDefault="00000000">
      <w:pPr>
        <w:spacing w:before="269" w:after="269"/>
        <w:ind w:left="120"/>
      </w:pPr>
      <w:r>
        <w:rPr>
          <w:rFonts w:ascii="Times New Roman" w:hAnsi="Times New Roman"/>
          <w:color w:val="000000"/>
        </w:rPr>
        <w:t>- ჰმ, სწორედ აქ ცდები.</w:t>
      </w:r>
    </w:p>
    <w:p w14:paraId="4ECAD3DF" w14:textId="77777777" w:rsidR="002B144F" w:rsidRDefault="00000000">
      <w:pPr>
        <w:spacing w:before="269" w:after="269"/>
        <w:ind w:left="120"/>
      </w:pPr>
      <w:r>
        <w:rPr>
          <w:rFonts w:ascii="Times New Roman" w:hAnsi="Times New Roman"/>
          <w:color w:val="000000"/>
        </w:rPr>
        <w:t>მკერდზე დემონური მახვილით განგმირული ჭრილობიდან მუქი თმა ამოუვიდა, თითქოს დემონური ძალა ანადგურებდა.</w:t>
      </w:r>
    </w:p>
    <w:p w14:paraId="562EE661" w14:textId="77777777" w:rsidR="002B144F" w:rsidRDefault="00000000">
      <w:pPr>
        <w:spacing w:before="269" w:after="269"/>
        <w:ind w:left="120"/>
      </w:pPr>
      <w:r>
        <w:rPr>
          <w:rFonts w:ascii="Times New Roman" w:hAnsi="Times New Roman"/>
          <w:color w:val="000000"/>
        </w:rPr>
        <w:t>— ...უჰ ... გა ... როგორ არის ეს შესაძლებელი? ..</w:t>
      </w:r>
    </w:p>
    <w:p w14:paraId="6049054E" w14:textId="77777777" w:rsidR="002B144F" w:rsidRDefault="00000000">
      <w:pPr>
        <w:spacing w:before="269" w:after="269"/>
        <w:ind w:left="120"/>
      </w:pPr>
      <w:r>
        <w:rPr>
          <w:rFonts w:ascii="Times New Roman" w:hAnsi="Times New Roman"/>
          <w:color w:val="000000"/>
        </w:rPr>
        <w:t>დიეგომ მაშინვე ჭრილობაზე ჯადოსნური წრე გაავლეს და წმინდა მაგიით ტრანსფორმაციის ჩახშობა სცადა. მაგრამ ამაოდ.</w:t>
      </w:r>
    </w:p>
    <w:p w14:paraId="6C5D7B04" w14:textId="77777777" w:rsidR="002B144F" w:rsidRDefault="00000000">
      <w:pPr>
        <w:spacing w:before="269" w:after="269"/>
        <w:ind w:left="120"/>
      </w:pPr>
      <w:r>
        <w:rPr>
          <w:rFonts w:ascii="Times New Roman" w:hAnsi="Times New Roman"/>
          <w:color w:val="000000"/>
        </w:rPr>
        <w:t>- შელოცვა „ნედრი“ იყენებს ცხოველის ფუძეში დამალულ მხეცურ და საზიზღარ ბუნებას. რაციონალური ადამიანის დემონურ მხეცად გადაქცევა რთულია, მაგრამ არა შეუძლებელი. ეს ყველაფერი კონკრეტულ ადამიანზეა დამოკიდებული. და თქვენ ძალიან კარგად იცით, რასაც ვგულისხმობ.</w:t>
      </w:r>
    </w:p>
    <w:p w14:paraId="5945480E" w14:textId="77777777" w:rsidR="002B144F" w:rsidRDefault="00000000">
      <w:pPr>
        <w:spacing w:before="269" w:after="269"/>
        <w:ind w:left="120"/>
      </w:pPr>
      <w:r>
        <w:rPr>
          <w:rFonts w:ascii="Times New Roman" w:hAnsi="Times New Roman"/>
          <w:color w:val="000000"/>
        </w:rPr>
        <w:t>დიეგო კუთხეში მიჯაჭვულ ცხოველს ჰგავდა და სასოწარკვეთილად ავრცელებდა თავის მაგიურ ძალას.</w:t>
      </w:r>
    </w:p>
    <w:p w14:paraId="51EA27D0" w14:textId="77777777" w:rsidR="002B144F" w:rsidRDefault="00000000">
      <w:pPr>
        <w:spacing w:before="269" w:after="269"/>
        <w:ind w:left="120"/>
      </w:pPr>
      <w:r>
        <w:rPr>
          <w:rFonts w:ascii="Times New Roman" w:hAnsi="Times New Roman"/>
          <w:color w:val="000000"/>
        </w:rPr>
        <w:t>— ღმერთებისა და ადამიანების სულების ხმალი თავის მფლობელად მხოლოდ მას ცნობს, ვისი საფუძველიც სინათლითაა სავსე და ვისი გულიც ეჭვის ჩრდილსაც კი მოკლებულია. გასაგებია? ამ ხმლის კურთხევის ქონა არ ნიშნავს, რომ დემონურ მხეცად არ გადაიქცევი. ღმერთებისა და ადამიანების სულების ხმალი ადამიანს სწორედ იმიტომ ირჩევს, რომ მისი დემონურ ურჩხულად გადაქცევა შეუძლებელია.</w:t>
      </w:r>
    </w:p>
    <w:p w14:paraId="1F063187" w14:textId="77777777" w:rsidR="002B144F" w:rsidRDefault="00000000">
      <w:pPr>
        <w:spacing w:before="269" w:after="269"/>
        <w:ind w:left="120"/>
      </w:pPr>
      <w:r>
        <w:rPr>
          <w:rFonts w:ascii="Times New Roman" w:hAnsi="Times New Roman"/>
          <w:color w:val="000000"/>
        </w:rPr>
        <w:t>დიეგოს ფრჩხილები ოდნავ დაგრძელდა და პირიდან ეშვები ამოუვიდა.</w:t>
      </w:r>
    </w:p>
    <w:p w14:paraId="4BA6CF26" w14:textId="77777777" w:rsidR="002B144F" w:rsidRDefault="00000000">
      <w:pPr>
        <w:spacing w:before="269" w:after="269"/>
        <w:ind w:left="120"/>
      </w:pPr>
      <w:r>
        <w:rPr>
          <w:rFonts w:ascii="Times New Roman" w:hAnsi="Times New Roman"/>
          <w:color w:val="000000"/>
        </w:rPr>
        <w:t>- კარგი, დიეგო? მართლა გმირი კანონის რეინკარნაცია ხარ?</w:t>
      </w:r>
    </w:p>
    <w:p w14:paraId="5965CD1B" w14:textId="77777777" w:rsidR="002B144F" w:rsidRDefault="00000000">
      <w:pPr>
        <w:spacing w:before="269" w:after="269"/>
        <w:ind w:left="120"/>
      </w:pPr>
      <w:r>
        <w:rPr>
          <w:rFonts w:ascii="Times New Roman" w:hAnsi="Times New Roman"/>
          <w:color w:val="000000"/>
        </w:rPr>
        <w:lastRenderedPageBreak/>
        <w:t>— …რა თქმა უნდა. მე დიეგო კანონი იჯეისიკა ვარ. გმირის შთამომავალი, რომელიც თავის თავში კანონის არსს ატარებს… რომელმაც თქვენ, დემონები, გაგანადგურებინა და სამყარო გადაარჩინა!..</w:t>
      </w:r>
    </w:p>
    <w:p w14:paraId="317A58A8" w14:textId="77777777" w:rsidR="002B144F" w:rsidRDefault="00000000">
      <w:pPr>
        <w:spacing w:before="269" w:after="269"/>
        <w:ind w:left="120"/>
      </w:pPr>
      <w:r>
        <w:rPr>
          <w:rFonts w:ascii="Times New Roman" w:hAnsi="Times New Roman"/>
          <w:color w:val="000000"/>
        </w:rPr>
        <w:t>- მე ასე არ ვფიქრობ. როდესაც ხელახლა დაიბადები, შენი ხასიათი შეიძლება შეიცვალოს და მოგონებები გაქრეს, მაგრამ შენი ადამიანური არსი არ შეიცვლება. და შენ კანონის გმირად ყოფნასთან ახლოსაც არ ხარ, რადგან ამაზრზენი და დამახინჯებული ბუნება გაქვს.</w:t>
      </w:r>
    </w:p>
    <w:p w14:paraId="3DA7E253" w14:textId="77777777" w:rsidR="002B144F" w:rsidRDefault="00000000">
      <w:pPr>
        <w:spacing w:before="269" w:after="269"/>
        <w:ind w:left="120"/>
      </w:pPr>
      <w:r>
        <w:rPr>
          <w:rFonts w:ascii="Times New Roman" w:hAnsi="Times New Roman"/>
          <w:color w:val="000000"/>
        </w:rPr>
        <w:t>მან გამჭოლი მზერით შემომხედა, შემდეგ კი ხმამაღლა იყვირა, თითქოს რისხვისგან აფეთქებულიყო.</w:t>
      </w:r>
    </w:p>
    <w:p w14:paraId="6CA253F4" w14:textId="77777777" w:rsidR="002B144F" w:rsidRDefault="00000000">
      <w:pPr>
        <w:spacing w:before="269" w:after="269"/>
        <w:ind w:left="120"/>
      </w:pPr>
      <w:r>
        <w:rPr>
          <w:rFonts w:ascii="Times New Roman" w:hAnsi="Times New Roman"/>
          <w:color w:val="000000"/>
        </w:rPr>
        <w:t>— გაჩუმდი, გაჩუმდი, გაჩუმდი----- გაჩუმდი!! არ ავყვები შენს ხრიკებს, დემონურ ნაშიერო! მე გმირი ვარ! მე გავანადგურებ თქვენ, დემონებს და გადავარჩენ მსოფლიოს! მე ვარ გმირი კანონ... რა საზიზღარი მაგია დამემართა!!!..</w:t>
      </w:r>
    </w:p>
    <w:p w14:paraId="2A7BB49F" w14:textId="77777777" w:rsidR="002B144F" w:rsidRDefault="00000000">
      <w:pPr>
        <w:spacing w:before="269" w:after="269"/>
        <w:ind w:left="120"/>
      </w:pPr>
      <w:r>
        <w:rPr>
          <w:rFonts w:ascii="Times New Roman" w:hAnsi="Times New Roman"/>
          <w:color w:val="000000"/>
        </w:rPr>
        <w:t>- ვინ გაიძულებდა ამის თქმას?</w:t>
      </w:r>
    </w:p>
    <w:p w14:paraId="66CD10B3" w14:textId="77777777" w:rsidR="002B144F" w:rsidRDefault="00000000">
      <w:pPr>
        <w:spacing w:before="269" w:after="269"/>
        <w:ind w:left="120"/>
      </w:pPr>
      <w:r>
        <w:rPr>
          <w:rFonts w:ascii="Times New Roman" w:hAnsi="Times New Roman"/>
          <w:color w:val="000000"/>
        </w:rPr>
        <w:t>მე ჯადოსნური ძალა ჩავასხი შელოცვა „ნედრაში“.</w:t>
      </w:r>
    </w:p>
    <w:p w14:paraId="6406942B" w14:textId="77777777" w:rsidR="002B144F" w:rsidRDefault="00000000">
      <w:pPr>
        <w:spacing w:before="269" w:after="269"/>
        <w:ind w:left="120"/>
      </w:pPr>
      <w:r>
        <w:rPr>
          <w:rFonts w:ascii="Times New Roman" w:hAnsi="Times New Roman"/>
          <w:color w:val="000000"/>
        </w:rPr>
        <w:t>— უჰ-ა-ა-ა-ა-ა-ა!.. ტ-ეს... ეს არ შეიძლება იყოს... მე... გმირი ვარ და დემონურ ურჩხულად ვერ გადავიქცევი!!..</w:t>
      </w:r>
    </w:p>
    <w:p w14:paraId="6B6F1A19" w14:textId="77777777" w:rsidR="002B144F" w:rsidRDefault="00000000">
      <w:pPr>
        <w:spacing w:before="269" w:after="269"/>
        <w:ind w:left="120"/>
      </w:pPr>
      <w:r>
        <w:rPr>
          <w:rFonts w:ascii="Times New Roman" w:hAnsi="Times New Roman"/>
          <w:color w:val="000000"/>
        </w:rPr>
        <w:t>„ადამიანის დემონურ მხეცად გადაქცევის შემთხვევა ცოტათი განსხვავდება სხვა მხეცებისგან. ეს ალბათ მათი მაღალი ინტელექტის ბრალია. მთელი ის წყურვილი, ბოროტება და სიძულვილი, რაც მას გააჩნია, მის გარეგნობაშიც კი ძლიერდება და ვლინდება.“</w:t>
      </w:r>
    </w:p>
    <w:p w14:paraId="2049212D" w14:textId="77777777" w:rsidR="002B144F" w:rsidRDefault="00000000">
      <w:pPr>
        <w:spacing w:before="269" w:after="269"/>
        <w:ind w:left="120"/>
      </w:pPr>
      <w:r>
        <w:rPr>
          <w:rFonts w:ascii="Times New Roman" w:hAnsi="Times New Roman"/>
          <w:color w:val="000000"/>
        </w:rPr>
        <w:t>- გაჩუმდი... მე ღა-ა-ა-ა-ა... ღაიუ... ღაიუ... ა-ა-ა-ა-ა-ა... გა-გა-გა... ა-ა-ა-ა-ა... უჰ-ა-ა-ა-ა-ა-ა-ა!!..</w:t>
      </w:r>
    </w:p>
    <w:p w14:paraId="308A8AFF" w14:textId="77777777" w:rsidR="002B144F" w:rsidRDefault="00000000">
      <w:pPr>
        <w:spacing w:before="269" w:after="269"/>
        <w:ind w:left="120"/>
      </w:pPr>
      <w:r>
        <w:rPr>
          <w:rFonts w:ascii="Times New Roman" w:hAnsi="Times New Roman"/>
          <w:color w:val="000000"/>
        </w:rPr>
        <w:t>ტრანსფორმაცია დაჩქარდა და დიეგოს მთელ სხეულზე შავი თმა გაუჩნდა. ფრჩხილები გაუგრძელდა, ეშვები გაუჩნდა და თავზე სქელი რქები გაუჩნდა. სახე ყველაზე მეტად გამოირჩეოდა. უცნაური ფორმა ჰქონდა, თითქოს დაჭყლეტილიყო. ძლიერი კუნთები უეცრად გამობერეს და დემონური ხმალი გატეხეს.</w:t>
      </w:r>
    </w:p>
    <w:p w14:paraId="4E0335B2" w14:textId="77777777" w:rsidR="002B144F" w:rsidRDefault="00000000">
      <w:pPr>
        <w:spacing w:before="269" w:after="269"/>
        <w:ind w:left="120"/>
      </w:pPr>
      <w:r>
        <w:rPr>
          <w:rFonts w:ascii="Times New Roman" w:hAnsi="Times New Roman"/>
          <w:color w:val="000000"/>
        </w:rPr>
        <w:t>- ეს შენი ნამდვილი ბუნებაა, დიეგო. როგორც მეგონა, ეს ამაზრზენი და გარყვნილია.</w:t>
      </w:r>
    </w:p>
    <w:p w14:paraId="6C2FDE6E" w14:textId="77777777" w:rsidR="002B144F" w:rsidRDefault="00000000">
      <w:pPr>
        <w:spacing w:before="269" w:after="269"/>
        <w:ind w:left="120"/>
      </w:pPr>
      <w:r>
        <w:rPr>
          <w:rFonts w:ascii="Times New Roman" w:hAnsi="Times New Roman"/>
          <w:color w:val="000000"/>
        </w:rPr>
        <w:t>დიეგო ნელა წამოდგა და თავისი მახინჯი სახე ჩემსკენ მოატრიალა.</w:t>
      </w:r>
    </w:p>
    <w:p w14:paraId="037509F7" w14:textId="77777777" w:rsidR="002B144F" w:rsidRDefault="00000000">
      <w:pPr>
        <w:spacing w:before="269" w:after="269"/>
        <w:ind w:left="120"/>
      </w:pPr>
      <w:r>
        <w:rPr>
          <w:rFonts w:ascii="Times New Roman" w:hAnsi="Times New Roman"/>
          <w:color w:val="000000"/>
        </w:rPr>
        <w:t>- მაშ, როგორია დემონურ ურჩხულად გახდომა?</w:t>
      </w:r>
    </w:p>
    <w:p w14:paraId="3C0C00B4" w14:textId="77777777" w:rsidR="002B144F" w:rsidRDefault="00000000">
      <w:pPr>
        <w:spacing w:before="269" w:after="269"/>
        <w:ind w:left="120"/>
      </w:pPr>
      <w:r>
        <w:rPr>
          <w:rFonts w:ascii="Times New Roman" w:hAnsi="Times New Roman"/>
          <w:color w:val="000000"/>
        </w:rPr>
        <w:t>— ... გ-გგონია... ეს... სულს გამიტეხავს-ე-ე-ე-ე-ე-ე-ე-ე-ე?!</w:t>
      </w:r>
    </w:p>
    <w:p w14:paraId="3383C72B" w14:textId="77777777" w:rsidR="002B144F" w:rsidRDefault="00000000">
      <w:pPr>
        <w:spacing w:before="269" w:after="269"/>
        <w:ind w:left="120"/>
      </w:pPr>
      <w:r>
        <w:rPr>
          <w:rFonts w:ascii="Times New Roman" w:hAnsi="Times New Roman"/>
          <w:color w:val="000000"/>
        </w:rPr>
        <w:lastRenderedPageBreak/>
        <w:t>მისი ტირილი ცხოველის ღრიალს ჰგავდა.</w:t>
      </w:r>
    </w:p>
    <w:p w14:paraId="617C84ED" w14:textId="77777777" w:rsidR="002B144F" w:rsidRDefault="00000000">
      <w:pPr>
        <w:spacing w:before="269" w:after="269"/>
        <w:ind w:left="120"/>
      </w:pPr>
      <w:r>
        <w:rPr>
          <w:rFonts w:ascii="Times New Roman" w:hAnsi="Times New Roman"/>
          <w:color w:val="000000"/>
        </w:rPr>
        <w:t>— ადამიანი არ არის გარეგნული იერი! და არც წარმომავლობა! ის, უპირველეს ყოვლისა, სულია! რაც არ უნდა შეიცვალოს ჩემი გარეგნობა, ჩემი სული ადამიანია! მაშინაც კი, თუ მახინჯ არსებად ვიქცევი, ის ფაქტი, რომ გმირი ვარ, არ შეიცვლება!</w:t>
      </w:r>
    </w:p>
    <w:p w14:paraId="01045CCE" w14:textId="77777777" w:rsidR="002B144F" w:rsidRDefault="00000000">
      <w:pPr>
        <w:spacing w:before="269" w:after="269"/>
        <w:ind w:left="120"/>
      </w:pPr>
      <w:r>
        <w:rPr>
          <w:rFonts w:ascii="Times New Roman" w:hAnsi="Times New Roman"/>
          <w:color w:val="000000"/>
        </w:rPr>
        <w:t>- არამგონია, გმირის სული გქონდეს.</w:t>
      </w:r>
    </w:p>
    <w:p w14:paraId="1F69031C" w14:textId="77777777" w:rsidR="002B144F" w:rsidRDefault="00000000">
      <w:pPr>
        <w:spacing w:before="269" w:after="269"/>
        <w:ind w:left="120"/>
      </w:pPr>
      <w:r>
        <w:rPr>
          <w:rFonts w:ascii="Times New Roman" w:hAnsi="Times New Roman"/>
          <w:color w:val="000000"/>
        </w:rPr>
        <w:t>— გაჩუმდი!! არ გაპატიებ... არ გაპატიებ... სიბნელის სასტიკი და არაადამიანური ნაშიერებო!! არასწორად მოვიქეცი, რომ შეწყალება გამოგიცხადეთ. თავიდანვე უნდა მომეკლათ ყველა და არანაირი პრობლემა არ იქნებოდა!!</w:t>
      </w:r>
    </w:p>
    <w:p w14:paraId="1AA90C76" w14:textId="77777777" w:rsidR="002B144F" w:rsidRDefault="00000000">
      <w:pPr>
        <w:spacing w:before="269" w:after="269"/>
        <w:ind w:left="120"/>
      </w:pPr>
      <w:r>
        <w:rPr>
          <w:rFonts w:ascii="Times New Roman" w:hAnsi="Times New Roman"/>
          <w:color w:val="000000"/>
        </w:rPr>
        <w:t>დიეგომ „ლიქსი“ გამოიყენა.</w:t>
      </w:r>
    </w:p>
    <w:p w14:paraId="624FCE30" w14:textId="77777777" w:rsidR="002B144F" w:rsidRDefault="00000000">
      <w:pPr>
        <w:spacing w:before="269" w:after="269"/>
        <w:ind w:left="120"/>
      </w:pPr>
      <w:r>
        <w:rPr>
          <w:rFonts w:ascii="Times New Roman" w:hAnsi="Times New Roman"/>
          <w:color w:val="000000"/>
        </w:rPr>
        <w:t>- ჯერგ კანონის ყველა სტუდენტს ვუბრძანებ, დემონებს შეუტიონ!!</w:t>
      </w:r>
    </w:p>
    <w:p w14:paraId="2AA5FC4A" w14:textId="77777777" w:rsidR="002B144F" w:rsidRDefault="00000000">
      <w:pPr>
        <w:spacing w:before="269" w:after="269"/>
        <w:ind w:left="120"/>
      </w:pPr>
      <w:r>
        <w:rPr>
          <w:rFonts w:ascii="Times New Roman" w:hAnsi="Times New Roman"/>
          <w:color w:val="000000"/>
        </w:rPr>
        <w:t>- ჰმ, რას გეგმავ? ჩემს ხელქვეითებს ტოტალური თავდასხმა არ შეუძლიათ. ისინი არც ისე სუსტები არიან.</w:t>
      </w:r>
    </w:p>
    <w:p w14:paraId="3CCC73CE" w14:textId="77777777" w:rsidR="002B144F" w:rsidRDefault="00000000">
      <w:pPr>
        <w:spacing w:before="269" w:after="269"/>
        <w:ind w:left="120"/>
      </w:pPr>
      <w:r>
        <w:rPr>
          <w:rFonts w:ascii="Times New Roman" w:hAnsi="Times New Roman"/>
          <w:color w:val="000000"/>
        </w:rPr>
        <w:t>დიეგომ მნიშვნელობით ჩაიცინა, შემდეგ ახლომდებარე წმინდა წყლის ბურთს შეეხო და ჯადოსნური წრე გაშალა.</w:t>
      </w:r>
    </w:p>
    <w:p w14:paraId="0A838646" w14:textId="77777777" w:rsidR="002B144F" w:rsidRDefault="00000000">
      <w:pPr>
        <w:spacing w:before="269" w:after="269"/>
        <w:ind w:left="120"/>
      </w:pPr>
      <w:r>
        <w:rPr>
          <w:rFonts w:ascii="Times New Roman" w:hAnsi="Times New Roman"/>
          <w:color w:val="000000"/>
        </w:rPr>
        <w:t>- ჯობია მონანიება დაიწყო იმის გამო, რაც ჩაიდინე, საზიზღარო დემონო. რა სანახაობა იქნება, როცა სახეზე სასოწარკვეთილება გექნება, იმის გაგებისას, რაც მე ჩავიდინე!!! ჰე-ჰე-ჰე, ჰა-ჰა-ჰა-ჰა-ჰა!!</w:t>
      </w:r>
    </w:p>
    <w:p w14:paraId="72C2D623" w14:textId="77777777" w:rsidR="002B144F" w:rsidRDefault="00000000">
      <w:pPr>
        <w:spacing w:before="269" w:after="269"/>
        <w:ind w:left="120"/>
      </w:pPr>
      <w:r>
        <w:rPr>
          <w:rFonts w:ascii="Times New Roman" w:hAnsi="Times New Roman"/>
          <w:color w:val="000000"/>
        </w:rPr>
        <w:t>წმინდა წყალი გამოიყენა და დემონურ ურჩხულად იქცა? მან მისი სხეული მოწამლა, მაგრამ თავად შელოცვა ამოქმედდა.</w:t>
      </w:r>
    </w:p>
    <w:p w14:paraId="379DEB16" w14:textId="77777777" w:rsidR="002B144F" w:rsidRDefault="00000000">
      <w:pPr>
        <w:spacing w:before="269" w:after="269"/>
        <w:ind w:left="120"/>
      </w:pPr>
      <w:r>
        <w:rPr>
          <w:rFonts w:ascii="Times New Roman" w:hAnsi="Times New Roman"/>
          <w:color w:val="000000"/>
        </w:rPr>
        <w:t>- გასაგებია, „ჰაველი“ ნიშნავს? სტუდენტების საძირკველებს ჯადოსნურად ეკიდები.</w:t>
      </w:r>
    </w:p>
    <w:p w14:paraId="405073E6" w14:textId="77777777" w:rsidR="002B144F" w:rsidRDefault="00000000">
      <w:pPr>
        <w:spacing w:before="269" w:after="269"/>
        <w:ind w:left="120"/>
      </w:pPr>
      <w:r>
        <w:rPr>
          <w:rFonts w:ascii="Times New Roman" w:hAnsi="Times New Roman"/>
          <w:color w:val="000000"/>
        </w:rPr>
        <w:t>— …რა…?!</w:t>
      </w:r>
    </w:p>
    <w:p w14:paraId="697B0E47" w14:textId="77777777" w:rsidR="002B144F" w:rsidRDefault="00000000">
      <w:pPr>
        <w:spacing w:before="269" w:after="269"/>
        <w:ind w:left="120"/>
      </w:pPr>
      <w:r>
        <w:rPr>
          <w:rFonts w:ascii="Times New Roman" w:hAnsi="Times New Roman"/>
          <w:color w:val="000000"/>
        </w:rPr>
        <w:t>ისეთი სახე ჰქონდა, თითქოს ვიღაცამ მისი საიდუმლო გასცა. როგორც ჩანს, დიეგოს არ შეეძლო დაბნეულობის დამალვა, რომ მისი გეგმა მყისიერად გაირკვა.</w:t>
      </w:r>
    </w:p>
    <w:p w14:paraId="30DF9DD3" w14:textId="77777777" w:rsidR="002B144F" w:rsidRDefault="00000000">
      <w:pPr>
        <w:spacing w:before="269" w:after="269"/>
        <w:ind w:left="120"/>
      </w:pPr>
      <w:r>
        <w:rPr>
          <w:rFonts w:ascii="Times New Roman" w:hAnsi="Times New Roman"/>
          <w:color w:val="000000"/>
        </w:rPr>
        <w:t>- ამ ჯადოსნურ წრეს აქვს აფეთქების მაგიური გააქტიურების ფორმულა. სტუდენტებმა, რომლებიც შეტევაზე გადავიდნენ, ალბათ არაფერი იციან ამის შესახებ. ისიც კი არ იციან, რომ მათ საფუძვლებზე „ჰაველის“ ჯადოსნური ფორმულაა დატანილი.</w:t>
      </w:r>
    </w:p>
    <w:p w14:paraId="0DB66DF0" w14:textId="77777777" w:rsidR="002B144F" w:rsidRDefault="00000000">
      <w:pPr>
        <w:spacing w:before="269" w:after="269"/>
        <w:ind w:left="120"/>
      </w:pPr>
      <w:r>
        <w:rPr>
          <w:rFonts w:ascii="Times New Roman" w:hAnsi="Times New Roman"/>
          <w:color w:val="000000"/>
        </w:rPr>
        <w:t>რა სულელია. უბრალოდ უიმედო.</w:t>
      </w:r>
    </w:p>
    <w:p w14:paraId="2AA45233" w14:textId="77777777" w:rsidR="002B144F" w:rsidRDefault="00000000">
      <w:pPr>
        <w:spacing w:before="269" w:after="269"/>
        <w:ind w:left="120"/>
      </w:pPr>
      <w:r>
        <w:rPr>
          <w:rFonts w:ascii="Times New Roman" w:hAnsi="Times New Roman"/>
          <w:color w:val="000000"/>
        </w:rPr>
        <w:t>- ანუ გმირები ამას აკეთებენ, დიეგო? სერიოზულად მეეჭვება, რომ შენს სტუდენტებს სიცოცხლის ფასად დემონების მოკვლა მოუნდეთ.</w:t>
      </w:r>
    </w:p>
    <w:p w14:paraId="7CF24956" w14:textId="77777777" w:rsidR="002B144F" w:rsidRDefault="00000000">
      <w:pPr>
        <w:spacing w:before="269" w:after="269"/>
        <w:ind w:left="120"/>
      </w:pPr>
      <w:r>
        <w:rPr>
          <w:rFonts w:ascii="Times New Roman" w:hAnsi="Times New Roman"/>
          <w:color w:val="000000"/>
        </w:rPr>
        <w:lastRenderedPageBreak/>
        <w:t>- ნუ ილაპარაკებ იმაზე, რაც არ იცი, სიბნელის ნაშიერზე, რომელმაც ყველაფერი წაართვა ადამიანებს. ასე იბრძოდნენ გმირები! ასე იბრძოდა ლეგენდარული გმირი კანონი!! ჩემს სტუდენტებს შორის არ არსებობს არავინ, ვისაც შეეშინდება წინაპრების უდიდესი სურვილის ასრულება - დემონების განადგურება! სწორედ საკუთარი სიცოცხლის გაწირვის მზადყოფნა - ეს არის მამაცი საქციელი, რომელიც განსაზღვრავს გმირს!!</w:t>
      </w:r>
    </w:p>
    <w:p w14:paraId="75F46E23" w14:textId="77777777" w:rsidR="002B144F" w:rsidRDefault="00000000">
      <w:pPr>
        <w:spacing w:before="269" w:after="269"/>
        <w:ind w:left="120"/>
      </w:pPr>
      <w:r>
        <w:rPr>
          <w:rFonts w:ascii="Times New Roman" w:hAnsi="Times New Roman"/>
          <w:color w:val="000000"/>
        </w:rPr>
        <w:t>დიეგომ ლიქსები ისევ აამუშავა.</w:t>
      </w:r>
    </w:p>
    <w:p w14:paraId="3D322555" w14:textId="77777777" w:rsidR="002B144F" w:rsidRDefault="00000000">
      <w:pPr>
        <w:spacing w:before="269" w:after="269"/>
        <w:ind w:left="120"/>
      </w:pPr>
      <w:r>
        <w:rPr>
          <w:rFonts w:ascii="Times New Roman" w:hAnsi="Times New Roman"/>
          <w:color w:val="000000"/>
        </w:rPr>
        <w:t>- შეატყობინეთ სიტუაციას.</w:t>
      </w:r>
    </w:p>
    <w:p w14:paraId="47CF080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ახლახან აღმოვაჩინე ვირტუოზი დემონური ხმლების ოსტატი, რეი გრანზდორი </w:t>
      </w:r>
      <w:r>
        <w:rPr>
          <w:rFonts w:ascii="Times New Roman" w:hAnsi="Times New Roman"/>
          <w:color w:val="000000"/>
        </w:rPr>
        <w:t>!</w:t>
      </w:r>
    </w:p>
    <w:p w14:paraId="6C736EF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ჩვენ შევნიშნეთ განადგურების ჯადოქარი - საშა ნეკრონი </w:t>
      </w:r>
      <w:r>
        <w:rPr>
          <w:rFonts w:ascii="Times New Roman" w:hAnsi="Times New Roman"/>
          <w:color w:val="000000"/>
        </w:rPr>
        <w:t>.</w:t>
      </w:r>
    </w:p>
    <w:p w14:paraId="23761BE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დემონთა მბრძანებლის აკადემიის ცხრა სტუდენტს ვხედავთ. მათზე თავდასხმასაც ვემზადებით </w:t>
      </w:r>
      <w:r>
        <w:rPr>
          <w:rFonts w:ascii="Times New Roman" w:hAnsi="Times New Roman"/>
          <w:color w:val="000000"/>
        </w:rPr>
        <w:t>!</w:t>
      </w:r>
    </w:p>
    <w:p w14:paraId="05196315" w14:textId="77777777" w:rsidR="002B144F" w:rsidRDefault="00000000">
      <w:pPr>
        <w:spacing w:before="269" w:after="269"/>
        <w:ind w:left="120"/>
      </w:pPr>
      <w:r>
        <w:rPr>
          <w:rFonts w:ascii="Times New Roman" w:hAnsi="Times New Roman"/>
          <w:color w:val="000000"/>
        </w:rPr>
        <w:t>დიეგოს მახინჯი სახე კიდევ უფრო დამახინჯდა და თქვა:</w:t>
      </w:r>
    </w:p>
    <w:p w14:paraId="39FAE144" w14:textId="77777777" w:rsidR="002B144F" w:rsidRDefault="00000000">
      <w:pPr>
        <w:spacing w:before="269" w:after="269"/>
        <w:ind w:left="120"/>
      </w:pPr>
      <w:r>
        <w:rPr>
          <w:rFonts w:ascii="Times New Roman" w:hAnsi="Times New Roman"/>
          <w:color w:val="000000"/>
        </w:rPr>
        <w:t>- წამოდით, ჯერგა კანონ, გმირი კანონის შთამომავლებო! დროა, თქვენი ძალა და გამბედაობა გამოავლინოთ! შეუტიეთ მათ... ღო-უ-უ-უ!..</w:t>
      </w:r>
    </w:p>
    <w:p w14:paraId="68A0AFDD" w14:textId="77777777" w:rsidR="002B144F" w:rsidRDefault="00000000">
      <w:pPr>
        <w:spacing w:before="269" w:after="269"/>
        <w:ind w:left="120"/>
      </w:pPr>
      <w:r>
        <w:rPr>
          <w:rFonts w:ascii="Times New Roman" w:hAnsi="Times New Roman"/>
          <w:color w:val="000000"/>
        </w:rPr>
        <w:t>იმ მომენტში, მარჯვენა ხელით დიეგოს სხეული გავჩხრიკე.</w:t>
      </w:r>
    </w:p>
    <w:p w14:paraId="77879A08" w14:textId="77777777" w:rsidR="002B144F" w:rsidRDefault="00000000">
      <w:pPr>
        <w:spacing w:before="269" w:after="269"/>
        <w:ind w:left="120"/>
      </w:pPr>
      <w:r>
        <w:rPr>
          <w:rFonts w:ascii="Times New Roman" w:hAnsi="Times New Roman"/>
          <w:color w:val="000000"/>
        </w:rPr>
        <w:t>- გადაწყვიტე, რომ გაგიშვებდი?</w:t>
      </w:r>
    </w:p>
    <w:p w14:paraId="282D2290" w14:textId="77777777" w:rsidR="002B144F" w:rsidRDefault="00000000">
      <w:pPr>
        <w:spacing w:before="269" w:after="269"/>
        <w:ind w:left="120"/>
      </w:pPr>
      <w:r>
        <w:rPr>
          <w:rFonts w:ascii="Times New Roman" w:hAnsi="Times New Roman"/>
          <w:color w:val="000000"/>
        </w:rPr>
        <w:t>სისხლი აღებინა, მაგრამ გაიღიმა.</w:t>
      </w:r>
    </w:p>
    <w:p w14:paraId="6693B950" w14:textId="77777777" w:rsidR="002B144F" w:rsidRDefault="00000000">
      <w:pPr>
        <w:spacing w:before="269" w:after="269"/>
        <w:ind w:left="120"/>
      </w:pPr>
      <w:r>
        <w:rPr>
          <w:rFonts w:ascii="Times New Roman" w:hAnsi="Times New Roman"/>
          <w:color w:val="000000"/>
        </w:rPr>
        <w:t>- შურს გიძიებთ. დაიხოცეთ, დემონებო!</w:t>
      </w:r>
    </w:p>
    <w:p w14:paraId="4C392B72" w14:textId="77777777" w:rsidR="002B144F" w:rsidRDefault="00000000">
      <w:pPr>
        <w:spacing w:before="269" w:after="269"/>
        <w:ind w:left="120"/>
      </w:pPr>
      <w:r>
        <w:rPr>
          <w:rFonts w:ascii="Times New Roman" w:hAnsi="Times New Roman"/>
          <w:color w:val="000000"/>
        </w:rPr>
        <w:t>შელოცვის გააქტიურება უკვე დასრულებული იყო და წმინდა წყლის სფერომ ავტომატურად გადასცა ენერგია ჯადოსნურ წრეს, რომელსაც გმირთა აკადემიის სტუდენტების საძირკველი უნდა დაენგრევინა. რეის, საშას, მისას და კავშირის გოგონებისკენ მიმავალი სტუდენტების სხეულები „ჰაველის“ შუქში იყო მოცული. წყალქვეშა ქალაქის სხვადასხვა უბანში მომხდარმა საძირკვლის აფეთქებებმა ეს ტაძარიც კი ადვილად გაანადგურა.</w:t>
      </w:r>
    </w:p>
    <w:p w14:paraId="48449825" w14:textId="77777777" w:rsidR="002B144F" w:rsidRDefault="00000000">
      <w:pPr>
        <w:spacing w:before="269" w:after="269"/>
        <w:ind w:left="120"/>
      </w:pPr>
      <w:r>
        <w:rPr>
          <w:rFonts w:ascii="Times New Roman" w:hAnsi="Times New Roman"/>
          <w:color w:val="000000"/>
        </w:rPr>
        <w:t>უფრო სწორად, ასე უნდა მომხდარიყო...</w:t>
      </w:r>
    </w:p>
    <w:p w14:paraId="0A8D9438" w14:textId="77777777" w:rsidR="002B144F" w:rsidRDefault="00000000">
      <w:pPr>
        <w:spacing w:before="269" w:after="269"/>
        <w:ind w:left="120"/>
      </w:pPr>
      <w:r>
        <w:rPr>
          <w:rFonts w:ascii="Times New Roman" w:hAnsi="Times New Roman"/>
          <w:color w:val="000000"/>
        </w:rPr>
        <w:t>— …რატომ?.. — ჩაილაპარაკა გაოგნებულმა დიეგომ. — რატომ არ აფეთქდნენ?.. რატომ?!..</w:t>
      </w:r>
    </w:p>
    <w:p w14:paraId="747BD479" w14:textId="77777777" w:rsidR="002B144F" w:rsidRDefault="00000000">
      <w:pPr>
        <w:spacing w:before="269" w:after="269"/>
        <w:ind w:left="120"/>
      </w:pPr>
      <w:r>
        <w:rPr>
          <w:rFonts w:ascii="Times New Roman" w:hAnsi="Times New Roman"/>
          <w:color w:val="000000"/>
        </w:rPr>
        <w:t>— ცოტა შრომა დამჭირდა, მაგრამ მთელ წყალქვეშა ქალაქს შელოცვა მივადე. შელოცვა, რომელმაც დრო გააჩერა, „ჰაველი“.</w:t>
      </w:r>
    </w:p>
    <w:p w14:paraId="4D9325A2" w14:textId="77777777" w:rsidR="002B144F" w:rsidRDefault="00000000">
      <w:pPr>
        <w:spacing w:before="269" w:after="269"/>
        <w:ind w:left="120"/>
      </w:pPr>
      <w:r>
        <w:rPr>
          <w:rFonts w:ascii="Times New Roman" w:hAnsi="Times New Roman"/>
          <w:color w:val="000000"/>
        </w:rPr>
        <w:lastRenderedPageBreak/>
        <w:t>სწორედ ამიტომ დავაგვიანე მიშას დახმარება, თუმცა არ არსებობდა გარანტია, რომ ჰაველს სხვა არავინ გამოიყენებდა. მინდოდა, ამაში 100%-ით დარწმუნებული ვყოფილიყავი.</w:t>
      </w:r>
    </w:p>
    <w:p w14:paraId="2117A579" w14:textId="77777777" w:rsidR="002B144F" w:rsidRDefault="00000000">
      <w:pPr>
        <w:spacing w:before="269" w:after="269"/>
        <w:ind w:left="120"/>
      </w:pPr>
      <w:r>
        <w:rPr>
          <w:rFonts w:ascii="Times New Roman" w:hAnsi="Times New Roman"/>
          <w:color w:val="000000"/>
        </w:rPr>
        <w:t>— …მაგია, რომელიც დროს აჩერებს?..</w:t>
      </w:r>
    </w:p>
    <w:p w14:paraId="2333E2D5" w14:textId="77777777" w:rsidR="002B144F" w:rsidRDefault="00000000">
      <w:pPr>
        <w:spacing w:before="269" w:after="269"/>
        <w:ind w:left="120"/>
      </w:pPr>
      <w:r>
        <w:rPr>
          <w:rFonts w:ascii="Times New Roman" w:hAnsi="Times New Roman"/>
          <w:color w:val="000000"/>
        </w:rPr>
        <w:t>- არ გაგიგია? ერთი და იგივე შეტევა ორჯერ არ გამომადგება.</w:t>
      </w:r>
    </w:p>
    <w:p w14:paraId="1891D0FC" w14:textId="77777777" w:rsidR="002B144F" w:rsidRDefault="00000000">
      <w:pPr>
        <w:spacing w:before="269" w:after="269"/>
        <w:ind w:left="120"/>
      </w:pPr>
      <w:r>
        <w:rPr>
          <w:rFonts w:ascii="Times New Roman" w:hAnsi="Times New Roman"/>
          <w:color w:val="000000"/>
        </w:rPr>
        <w:t>დიეგო კანკალებდა როგორც რისხვისგან, ასევე სიძულვილისგან.</w:t>
      </w:r>
    </w:p>
    <w:p w14:paraId="2D0B1197" w14:textId="77777777" w:rsidR="002B144F" w:rsidRDefault="00000000">
      <w:pPr>
        <w:spacing w:before="269" w:after="269"/>
        <w:ind w:left="120"/>
      </w:pPr>
      <w:r>
        <w:rPr>
          <w:rFonts w:ascii="Times New Roman" w:hAnsi="Times New Roman"/>
          <w:color w:val="000000"/>
        </w:rPr>
        <w:t>„მიუხედავად იმისა, რომ ახლა მშვიდობაა და ვფიქრობდი, რომ არ მოგეკლა, როგორც ჩანს, თუ სიცოცხლეს დაგიზოგავ, ამისგან კარგი არაფერი გამოვა.“</w:t>
      </w:r>
    </w:p>
    <w:p w14:paraId="1CAE909E" w14:textId="77777777" w:rsidR="002B144F" w:rsidRDefault="00000000">
      <w:pPr>
        <w:spacing w:before="269" w:after="269"/>
        <w:ind w:left="120"/>
      </w:pPr>
      <w:r>
        <w:rPr>
          <w:rFonts w:ascii="Times New Roman" w:hAnsi="Times New Roman"/>
          <w:color w:val="000000"/>
        </w:rPr>
        <w:t>მარჯვენა ხელი დიეგოს გავუწოდე და ის უკან დაიხია, ძლივსღა ჰქონდა ძალა დარჩენილი.</w:t>
      </w:r>
    </w:p>
    <w:p w14:paraId="6FEED12A" w14:textId="77777777" w:rsidR="002B144F" w:rsidRDefault="00000000">
      <w:pPr>
        <w:spacing w:before="269" w:after="269"/>
        <w:ind w:left="120"/>
      </w:pPr>
      <w:r>
        <w:rPr>
          <w:rFonts w:ascii="Times New Roman" w:hAnsi="Times New Roman"/>
          <w:color w:val="000000"/>
        </w:rPr>
        <w:t>— ...თუ ჩემი მოკვლა გინდა, მომკალი... მაგრამ მე ისევ და ისევ აღვდგები... თუ ამ ცხოვრებაში არ გამოვა, შემდეგში გამოვა, და თუ შემდეგში არ გამოვა, მაშინ შემდეგში, რამდენჯერაც არ უნდა დავიბადო ხელახლა, ამ შეურაცხყოფას არასდროს დავივიწყებ და ერთ დღეს ყველა დემონს ძირფესვიანად გავანადგურებ!</w:t>
      </w:r>
    </w:p>
    <w:p w14:paraId="37DB3B4F" w14:textId="77777777" w:rsidR="002B144F" w:rsidRDefault="00000000">
      <w:pPr>
        <w:spacing w:before="269" w:after="269"/>
        <w:ind w:left="120"/>
      </w:pPr>
      <w:r>
        <w:rPr>
          <w:rFonts w:ascii="Times New Roman" w:hAnsi="Times New Roman"/>
          <w:color w:val="000000"/>
        </w:rPr>
        <w:t>- გადაწყვიტე, რომ დიეგოს შემდეგი ცხოვრება შენ გეყოლება?</w:t>
      </w:r>
    </w:p>
    <w:p w14:paraId="707F13B2" w14:textId="77777777" w:rsidR="002B144F" w:rsidRDefault="00000000">
      <w:pPr>
        <w:spacing w:before="269" w:after="269"/>
        <w:ind w:left="120"/>
      </w:pPr>
      <w:r>
        <w:rPr>
          <w:rFonts w:ascii="Times New Roman" w:hAnsi="Times New Roman"/>
          <w:color w:val="000000"/>
        </w:rPr>
        <w:t xml:space="preserve">ხელისგული გავხსენი. მასში ჯადოსნური ძალა გავუშვი, რათა </w:t>
      </w:r>
      <w:r>
        <w:rPr>
          <w:rFonts w:ascii="Times New Roman" w:hAnsi="Times New Roman"/>
          <w:i/>
          <w:color w:val="000000"/>
        </w:rPr>
        <w:t xml:space="preserve">მას </w:t>
      </w:r>
      <w:r>
        <w:rPr>
          <w:rFonts w:ascii="Times New Roman" w:hAnsi="Times New Roman"/>
          <w:color w:val="000000"/>
        </w:rPr>
        <w:t>თავისი ჯადოსნური თვალებით დაენახა. ამის შემდეგ, ჩემს ხელისგულში რაღაც თეთრი, ძლივს მბზინავი ბურთის მსგავსი გამოჩნდა. თუ უფრო ღრმად, მის უფსკრულში ჩაუხედავთ, დაინახავთ, რომ თეთრი ბურთი, თხელი ძაფის მსგავსად, დიეგოსთან ჯადოსნური ხაზით არის დაკავშირებული.</w:t>
      </w:r>
    </w:p>
    <w:p w14:paraId="5623973D" w14:textId="77777777" w:rsidR="002B144F" w:rsidRDefault="00000000">
      <w:pPr>
        <w:spacing w:before="269" w:after="269"/>
        <w:ind w:left="120"/>
      </w:pPr>
      <w:r>
        <w:rPr>
          <w:rFonts w:ascii="Times New Roman" w:hAnsi="Times New Roman"/>
          <w:color w:val="000000"/>
        </w:rPr>
        <w:t>- გასაგებია? ეს შენი საძირკველია.</w:t>
      </w:r>
    </w:p>
    <w:p w14:paraId="2E6DD781" w14:textId="77777777" w:rsidR="002B144F" w:rsidRDefault="00000000">
      <w:pPr>
        <w:spacing w:before="269" w:after="269"/>
        <w:ind w:left="120"/>
      </w:pPr>
      <w:r>
        <w:rPr>
          <w:rFonts w:ascii="Times New Roman" w:hAnsi="Times New Roman"/>
          <w:color w:val="000000"/>
        </w:rPr>
        <w:t xml:space="preserve">მარჯვენა ხელის წინ ჯადოსნური წრე დავხატე. ეს იყო შელოცვა „ბებდოზ </w:t>
      </w:r>
      <w:r>
        <w:rPr>
          <w:rFonts w:ascii="Times New Roman" w:hAnsi="Times New Roman"/>
          <w:color w:val="000000"/>
          <w:sz w:val="18"/>
          <w:vertAlign w:val="superscript"/>
        </w:rPr>
        <w:t xml:space="preserve">1 </w:t>
      </w:r>
      <w:r>
        <w:rPr>
          <w:rFonts w:ascii="Times New Roman" w:hAnsi="Times New Roman"/>
          <w:color w:val="000000"/>
        </w:rPr>
        <w:t>“. მისი გავლის შემდეგ, ჩემი მარჯვენა ხელის თითის წვერები გაშავდა.</w:t>
      </w:r>
    </w:p>
    <w:p w14:paraId="46F12942" w14:textId="77777777" w:rsidR="002B144F" w:rsidRDefault="00000000">
      <w:pPr>
        <w:spacing w:before="269" w:after="269"/>
        <w:ind w:left="120"/>
      </w:pPr>
      <w:r>
        <w:rPr>
          <w:rFonts w:ascii="Times New Roman" w:hAnsi="Times New Roman"/>
          <w:color w:val="000000"/>
        </w:rPr>
        <w:t>— ბაზაზე გავლენის მოხდენა ადვილი არ არის, მაგრამ ბებდოზის დახმარებით შემიძლია პირდაპირ შევეხო მას.</w:t>
      </w:r>
    </w:p>
    <w:p w14:paraId="2CC8A810" w14:textId="77777777" w:rsidR="002B144F" w:rsidRDefault="00000000">
      <w:pPr>
        <w:spacing w:before="269" w:after="269"/>
        <w:ind w:left="120"/>
      </w:pPr>
      <w:r>
        <w:rPr>
          <w:rFonts w:ascii="Times New Roman" w:hAnsi="Times New Roman"/>
          <w:color w:val="000000"/>
        </w:rPr>
        <w:t>თეთრი ბურთი ფრჩხილებით გავაკაწრე.</w:t>
      </w:r>
    </w:p>
    <w:p w14:paraId="28E4348C" w14:textId="5A44EF43" w:rsidR="002B144F" w:rsidRPr="003F5AB1" w:rsidRDefault="00000000">
      <w:pPr>
        <w:spacing w:before="269" w:after="269"/>
        <w:ind w:left="120"/>
        <w:rPr>
          <w:lang w:val="ka-GE"/>
        </w:rPr>
      </w:pPr>
      <w:r>
        <w:rPr>
          <w:rFonts w:ascii="Times New Roman" w:hAnsi="Times New Roman"/>
          <w:color w:val="000000"/>
        </w:rPr>
        <w:t xml:space="preserve">- </w:t>
      </w:r>
      <w:r w:rsidR="003F5AB1">
        <w:rPr>
          <w:color w:val="000000"/>
          <w:lang w:val="ka-GE"/>
        </w:rPr>
        <w:t>ა-ა-ა.... გჰა-ა-ა-ა-ა..... გია-ა-ა-ა-ა-ა-ა-ა-ა-ა-ა-ა-ა!!!</w:t>
      </w:r>
    </w:p>
    <w:p w14:paraId="55C0A451" w14:textId="77777777" w:rsidR="002B144F" w:rsidRDefault="00000000">
      <w:pPr>
        <w:spacing w:before="269" w:after="269"/>
        <w:ind w:left="120"/>
      </w:pPr>
      <w:r>
        <w:rPr>
          <w:rFonts w:ascii="Times New Roman" w:hAnsi="Times New Roman"/>
          <w:color w:val="000000"/>
        </w:rPr>
        <w:t>ის უფრო ხმამაღლა ყვიროდა, ვიდრე სიკვდილის ტანჯვაში მყოფი ადამიანები.</w:t>
      </w:r>
    </w:p>
    <w:p w14:paraId="5A6C9FE0" w14:textId="77777777" w:rsidR="002B144F" w:rsidRDefault="00000000">
      <w:pPr>
        <w:spacing w:before="269" w:after="269"/>
        <w:ind w:left="120"/>
      </w:pPr>
      <w:r>
        <w:rPr>
          <w:rFonts w:ascii="Times New Roman" w:hAnsi="Times New Roman"/>
          <w:color w:val="000000"/>
        </w:rPr>
        <w:lastRenderedPageBreak/>
        <w:t>— იგრძენი? ბირთვის დაზიანება სიკვდილზე უარეს ტანჯვას მოაქვს. მაშინაც კი, თუ შეაგროვებ ყველა შესაძლო ტკივილს, რაც კი შეიძლება განიცადო შენს ცხოვრებაში, ის ამას ვერც კი მიუახლოვდება. და ეს ყველაფერი იმიტომ, რომ ბირთვის დაზიანება ერთდროულად გროვდება შემდეგი სიცოცხლის სიკვდილში, მის შემდგომ ცხოვრებაში სიკვდილში და ყველა იმ უსასრულო რაოდენობის სიკვდილში, რომელიც მეორდება თითოეულ რეინკარნაციაში.</w:t>
      </w:r>
    </w:p>
    <w:p w14:paraId="143E3629" w14:textId="77777777" w:rsidR="002B144F" w:rsidRDefault="00000000">
      <w:pPr>
        <w:spacing w:before="269" w:after="269"/>
        <w:ind w:left="120"/>
      </w:pPr>
      <w:r>
        <w:rPr>
          <w:rFonts w:ascii="Times New Roman" w:hAnsi="Times New Roman"/>
          <w:color w:val="000000"/>
        </w:rPr>
        <w:t>ფრჩხილებით ისევ მსუბუქად მოვფხაჭნე ძირი.</w:t>
      </w:r>
    </w:p>
    <w:p w14:paraId="31B077F2" w14:textId="77777777" w:rsidR="002B144F" w:rsidRDefault="00000000">
      <w:pPr>
        <w:spacing w:before="269" w:after="269"/>
        <w:ind w:left="120"/>
      </w:pPr>
      <w:r>
        <w:rPr>
          <w:rFonts w:ascii="Times New Roman" w:hAnsi="Times New Roman"/>
          <w:color w:val="000000"/>
        </w:rPr>
        <w:t>- აღიააააა... გიიააააააა... გი-ე-ე-ე-ე-ე-ე-ე!! - ცხოველივით იკივლა დიეგომ, ცრემლები წამოუვიდა და ნერწყვი მოსდიოდა, სულაც არ აინტერესებდა, გარედან როგორ გამოიყურებოდა ეს ყველაფერი.</w:t>
      </w:r>
    </w:p>
    <w:p w14:paraId="59F64977" w14:textId="77777777" w:rsidR="002B144F" w:rsidRDefault="00000000">
      <w:pPr>
        <w:spacing w:before="269" w:after="269"/>
        <w:ind w:left="120"/>
      </w:pPr>
      <w:r>
        <w:rPr>
          <w:rFonts w:ascii="Times New Roman" w:hAnsi="Times New Roman"/>
          <w:color w:val="000000"/>
        </w:rPr>
        <w:t>- თქვენ ამბობთ, რომ ასე იბრძოდა გმირი კანონი? თქვენ ამბობთ, რომ გმირმა თავისი სტუდენტები თვითმკვლელობის თავდასხმაში ჩააგდო და შემდეგ მტრები „ჰაველით“ მოკლა?</w:t>
      </w:r>
    </w:p>
    <w:p w14:paraId="586D502B" w14:textId="77777777" w:rsidR="002B144F" w:rsidRDefault="00000000">
      <w:pPr>
        <w:spacing w:before="269" w:after="269"/>
        <w:ind w:left="120"/>
      </w:pPr>
      <w:r>
        <w:rPr>
          <w:rFonts w:ascii="Times New Roman" w:hAnsi="Times New Roman"/>
          <w:color w:val="000000"/>
        </w:rPr>
        <w:t>თითები ძირში ჩავყავი. დიეგოს თვალები გაუფართოვდა და აღუწერელი კივილი ამოუშვა.</w:t>
      </w:r>
    </w:p>
    <w:p w14:paraId="74A957B6" w14:textId="77777777" w:rsidR="002B144F" w:rsidRDefault="00000000">
      <w:pPr>
        <w:spacing w:before="269" w:after="269"/>
        <w:ind w:left="120"/>
      </w:pPr>
      <w:r>
        <w:rPr>
          <w:rFonts w:ascii="Times New Roman" w:hAnsi="Times New Roman"/>
          <w:color w:val="000000"/>
        </w:rPr>
        <w:t>— 2000 წლის წინ, გმირ კანონს შვიდი საფუძველი ჰქონდა. მაშინაც კი, თუ ისინი განადგურდებოდა, თუ მას ერთი მაინც ექნებოდა დარჩენილი, მას შეეძლო უსასრულოდ ხელახლა დაბადება. ეს აბსოლუტურად დიდი მაგია ადამიანებს ღმერთებმა აჩუქეს, მაგრამ ისტორიაში ერთადერთი ადამიანი, ვინც რეალურად სცადა მისი გამოყენება, გმირი კანონი იყო. — ვუთხარი დიეგოს, რომლის თვალებიც ისედაც ცარიელი იყო. — რატომ? იმიტომ, რომ ვერავინ გაუძლებდა საძირკვლის განმეორებითი დაზიანებისგან სიკვდილის ციკლს. მაგრამ მან ეს მიიღო. ის განაგრძობდა ჩემს წინააღმდეგობას მაშინაც კი, როდესაც მე მისი საძირკვლები უამრავჯერ გავანადგურე.</w:t>
      </w:r>
    </w:p>
    <w:p w14:paraId="1F96D602" w14:textId="77777777" w:rsidR="002B144F" w:rsidRDefault="00000000">
      <w:pPr>
        <w:spacing w:before="269" w:after="269"/>
        <w:ind w:left="120"/>
      </w:pPr>
      <w:r>
        <w:rPr>
          <w:rFonts w:ascii="Times New Roman" w:hAnsi="Times New Roman"/>
          <w:color w:val="000000"/>
        </w:rPr>
        <w:t>-...პ-პრე...პრე...კრა...ტი...</w:t>
      </w:r>
    </w:p>
    <w:p w14:paraId="789CCBFC" w14:textId="77777777" w:rsidR="002B144F" w:rsidRDefault="00000000">
      <w:pPr>
        <w:spacing w:before="269" w:after="269"/>
        <w:ind w:left="120"/>
      </w:pPr>
      <w:r>
        <w:rPr>
          <w:rFonts w:ascii="Times New Roman" w:hAnsi="Times New Roman"/>
          <w:color w:val="000000"/>
        </w:rPr>
        <w:t>თითები ქვემოთ ჩამოვიტანე და ძალით დავხიე დიეგოს ძირი.</w:t>
      </w:r>
    </w:p>
    <w:p w14:paraId="324A8AC5" w14:textId="77777777" w:rsidR="002B144F" w:rsidRDefault="00000000">
      <w:pPr>
        <w:spacing w:before="269" w:after="269"/>
        <w:ind w:left="120"/>
      </w:pPr>
      <w:r>
        <w:rPr>
          <w:rFonts w:ascii="Times New Roman" w:hAnsi="Times New Roman"/>
          <w:color w:val="000000"/>
        </w:rPr>
        <w:t>-ი-ი-ი-ი-ი-ი ... ღჰ ... ღგია-აჰ-აჰ ... გხ-ხ-ხ-ხ-ხ ... აგნააა ...</w:t>
      </w:r>
    </w:p>
    <w:p w14:paraId="70BA63BB" w14:textId="77777777" w:rsidR="002B144F" w:rsidRDefault="00000000">
      <w:pPr>
        <w:spacing w:before="269" w:after="269"/>
        <w:ind w:left="120"/>
      </w:pPr>
      <w:r>
        <w:rPr>
          <w:rFonts w:ascii="Times New Roman" w:hAnsi="Times New Roman"/>
          <w:color w:val="000000"/>
        </w:rPr>
        <w:t>— შენ თვითონაც შეგიძლია გაიგო, რატომ?</w:t>
      </w:r>
    </w:p>
    <w:p w14:paraId="3990F7AB" w14:textId="77777777" w:rsidR="002B144F" w:rsidRDefault="00000000">
      <w:pPr>
        <w:spacing w:before="269" w:after="269"/>
        <w:ind w:left="120"/>
      </w:pPr>
      <w:r>
        <w:rPr>
          <w:rFonts w:ascii="Times New Roman" w:hAnsi="Times New Roman"/>
          <w:color w:val="000000"/>
        </w:rPr>
        <w:t>კიდევ ერთხელ მივმართე ჩემი შავი თითები დიეგოს დაჭრილი ბაზისკენ.</w:t>
      </w:r>
    </w:p>
    <w:p w14:paraId="097A22FB" w14:textId="77777777" w:rsidR="002B144F" w:rsidRDefault="00000000">
      <w:pPr>
        <w:spacing w:before="269" w:after="269"/>
        <w:ind w:left="120"/>
      </w:pPr>
      <w:r>
        <w:rPr>
          <w:rFonts w:ascii="Times New Roman" w:hAnsi="Times New Roman"/>
          <w:color w:val="000000"/>
        </w:rPr>
        <w:t>— …აჰ…ჰ-ჰა… უ-უ-უ… ა-ა-აჰ… საკმარისია… მშვენიერია…</w:t>
      </w:r>
    </w:p>
    <w:p w14:paraId="2D9CB214" w14:textId="77777777" w:rsidR="002B144F" w:rsidRDefault="00000000">
      <w:pPr>
        <w:spacing w:before="269" w:after="269"/>
        <w:ind w:left="120"/>
      </w:pPr>
      <w:r>
        <w:rPr>
          <w:rFonts w:ascii="Times New Roman" w:hAnsi="Times New Roman"/>
          <w:color w:val="000000"/>
        </w:rPr>
        <w:t xml:space="preserve">- მას სერიოზულად სჯეროდა, რომ სხვისი მსხვერპლის გაღებას საკუთარი თავის სიკვდილი სჯობდა. და ის კვლავ და კვლავ აგრძელებდა სიკვდილს. მისი საძირკველი არაერთხელ იყო მოტეხილი, დამწვარი, დაინგრა, მაგრამ ის მაინც იბრძოდა </w:t>
      </w:r>
      <w:r>
        <w:rPr>
          <w:rFonts w:ascii="Times New Roman" w:hAnsi="Times New Roman"/>
          <w:color w:val="000000"/>
        </w:rPr>
        <w:lastRenderedPageBreak/>
        <w:t>ხალხისთვის. ეს იყო თქვენი გმირი. დიდი მეომარი, რომელიც არაერთხელ განდევნიდა დემონებს. ის ჭეშმარიტად მამაცი იყო.</w:t>
      </w:r>
    </w:p>
    <w:p w14:paraId="6F687A43" w14:textId="77777777" w:rsidR="002B144F" w:rsidRDefault="00000000">
      <w:pPr>
        <w:spacing w:before="269" w:after="269"/>
        <w:ind w:left="120"/>
      </w:pPr>
      <w:r>
        <w:rPr>
          <w:rFonts w:ascii="Times New Roman" w:hAnsi="Times New Roman"/>
          <w:color w:val="000000"/>
        </w:rPr>
        <w:t>მიუხედავად იმისა, რომ ის ჩემი მტერი იყო, მზად ვიყავი, მისი მონდომებისა და სიამაყისთვის ფეხზე წამომდგარი ტაში მეკრა. ის ყოველთვის დასაცავად იბრძოდა. არასდროს მისცემდა საკუთარ სურვილებს უფლებას, რომ მასზე სძლიოს. და ის მოკლეს? ის, ვინც ხალხისთვის თავის გაწირვას განაგრძობდა, კაცმა მოკლა? მგონი, ის მაინც აღდგა. მაგრამ იქნებ ეს საკმარისი იყო მისი კეთილი გულის მოსაკლავად.</w:t>
      </w:r>
    </w:p>
    <w:p w14:paraId="162743BE" w14:textId="77777777" w:rsidR="002B144F" w:rsidRDefault="00000000">
      <w:pPr>
        <w:spacing w:before="269" w:after="269"/>
        <w:ind w:left="120"/>
      </w:pPr>
      <w:r>
        <w:rPr>
          <w:rFonts w:ascii="Times New Roman" w:hAnsi="Times New Roman"/>
          <w:color w:val="000000"/>
        </w:rPr>
        <w:t>„თუ შენ ნამდვილად კანონის რეინკარნაცია ხარ, ამას გაუძლებ. თუ შეგიძლია, მე შენ რეინკარნაციას გაგიკეთებ. შემდეგ კი შეგიძლია შემდეგ ცხოვრებაში ისევ სცადო ჩემი მოკვლა.“</w:t>
      </w:r>
    </w:p>
    <w:p w14:paraId="7B5E9CF9" w14:textId="77777777" w:rsidR="002B144F" w:rsidRDefault="00000000">
      <w:pPr>
        <w:spacing w:before="269" w:after="269"/>
        <w:ind w:left="120"/>
      </w:pPr>
      <w:r>
        <w:rPr>
          <w:rFonts w:ascii="Times New Roman" w:hAnsi="Times New Roman"/>
          <w:color w:val="000000"/>
        </w:rPr>
        <w:t>— …საკმარისია… გაჩერდი… პროფესიონალი…</w:t>
      </w:r>
    </w:p>
    <w:p w14:paraId="77B8EB33" w14:textId="77777777" w:rsidR="002B144F" w:rsidRDefault="00000000">
      <w:pPr>
        <w:spacing w:before="269" w:after="269"/>
        <w:ind w:left="120"/>
      </w:pPr>
      <w:r>
        <w:rPr>
          <w:rFonts w:ascii="Times New Roman" w:hAnsi="Times New Roman"/>
          <w:color w:val="000000"/>
        </w:rPr>
        <w:t>თითები დიეგოს ძირში ჩავყავი.</w:t>
      </w:r>
    </w:p>
    <w:p w14:paraId="0C23EF5A" w14:textId="77777777" w:rsidR="002B144F" w:rsidRDefault="00000000">
      <w:pPr>
        <w:spacing w:before="269" w:after="269"/>
        <w:ind w:left="120"/>
      </w:pPr>
      <w:r>
        <w:rPr>
          <w:rFonts w:ascii="Times New Roman" w:hAnsi="Times New Roman"/>
          <w:color w:val="000000"/>
        </w:rPr>
        <w:t>- ღა-ა-ა-ა-ა-ა-ა-ა-ა... გიაჰი-ი-ი-ი-ი-ი... გიუჰი-ი-ი-ი-ი... ა-ა-ა-ა-ა-ა-ა-ა!!!</w:t>
      </w:r>
    </w:p>
    <w:p w14:paraId="59A211DB" w14:textId="77777777" w:rsidR="002B144F" w:rsidRDefault="00000000">
      <w:pPr>
        <w:spacing w:before="269" w:after="269"/>
        <w:ind w:left="120"/>
      </w:pPr>
      <w:r>
        <w:rPr>
          <w:rFonts w:ascii="Times New Roman" w:hAnsi="Times New Roman"/>
          <w:color w:val="000000"/>
        </w:rPr>
        <w:t>- რა გჭირს დიეგო? გმირი ხარ. კენონი დაგცინებს, თუ ასე იწუწუნებ.</w:t>
      </w:r>
    </w:p>
    <w:p w14:paraId="3993E74F" w14:textId="77777777" w:rsidR="002B144F" w:rsidRDefault="00000000">
      <w:pPr>
        <w:spacing w:before="269" w:after="269"/>
        <w:ind w:left="120"/>
      </w:pPr>
      <w:r>
        <w:rPr>
          <w:rFonts w:ascii="Times New Roman" w:hAnsi="Times New Roman"/>
          <w:color w:val="000000"/>
        </w:rPr>
        <w:t>— ...მცემე... — თქვა დიეგომ, ისეთი გამომეტყველებით, თითქოს ჯოჯოხეთის უფსკრული გამოევლო, სრულ სასოწარკვეთაზე უარესი. — მომეცი საშუალება... მოვკვდე... შეწყვიტე ეს... — მთხოვა.</w:t>
      </w:r>
    </w:p>
    <w:p w14:paraId="7A1D98FD" w14:textId="77777777" w:rsidR="002B144F" w:rsidRDefault="00000000">
      <w:pPr>
        <w:spacing w:before="269" w:after="269"/>
        <w:ind w:left="120"/>
      </w:pPr>
      <w:r>
        <w:rPr>
          <w:rFonts w:ascii="Times New Roman" w:hAnsi="Times New Roman"/>
          <w:color w:val="000000"/>
        </w:rPr>
        <w:t>მის ხმაში აღარ იგრძნობოდა წყენა ან სიძულვილი და მას უბრალოდ სურდა ამ ტანჯვისგან თავისუფლება.</w:t>
      </w:r>
    </w:p>
    <w:p w14:paraId="5C831333" w14:textId="77777777" w:rsidR="002B144F" w:rsidRDefault="00000000">
      <w:pPr>
        <w:spacing w:before="269" w:after="269"/>
        <w:ind w:left="120"/>
      </w:pPr>
      <w:r>
        <w:rPr>
          <w:rFonts w:ascii="Times New Roman" w:hAnsi="Times New Roman"/>
          <w:color w:val="000000"/>
        </w:rPr>
        <w:t>- შენ გმირი არ ხარ, კანონ.</w:t>
      </w:r>
    </w:p>
    <w:p w14:paraId="2B847DF2" w14:textId="77777777" w:rsidR="002B144F" w:rsidRDefault="00000000">
      <w:pPr>
        <w:spacing w:before="269" w:after="269"/>
        <w:ind w:left="120"/>
      </w:pPr>
      <w:r>
        <w:rPr>
          <w:rFonts w:ascii="Times New Roman" w:hAnsi="Times New Roman"/>
          <w:color w:val="000000"/>
        </w:rPr>
        <w:t>დიეგოს ბაზას ჩემი ბებდოზის ხელით მოვკიდე ხელი და მთელი ძალით მოვუჭირე. თეთრი ბურთი ნაწილებად დაიმსხვრა. დიეგოს სხეული იატაკზე დაეცა, როგორც თოჯინა, რომელსაც თოკები ჰქონდა გადაჭრილი.</w:t>
      </w:r>
    </w:p>
    <w:p w14:paraId="14E06E68" w14:textId="77777777" w:rsidR="002B144F" w:rsidRDefault="00000000">
      <w:pPr>
        <w:spacing w:before="269" w:after="269"/>
        <w:ind w:left="120"/>
      </w:pPr>
      <w:r>
        <w:rPr>
          <w:rFonts w:ascii="Times New Roman" w:hAnsi="Times New Roman"/>
          <w:color w:val="000000"/>
        </w:rPr>
        <w:t>დიეგო არ განძრეულა. და მას აღარ შეეძლო გაცოცხლება. მისი საძირკველი მთლიანად განადგურებული იყო.</w:t>
      </w:r>
    </w:p>
    <w:p w14:paraId="00F835D2" w14:textId="77777777" w:rsidR="002B144F" w:rsidRDefault="00000000">
      <w:pPr>
        <w:spacing w:before="269" w:after="269"/>
        <w:ind w:left="120"/>
      </w:pPr>
      <w:r>
        <w:rPr>
          <w:rFonts w:ascii="Times New Roman" w:hAnsi="Times New Roman"/>
          <w:color w:val="000000"/>
        </w:rPr>
        <w:t>- არ გაბედო გმირის, კანონის სახელის ხსენება, შე უმეცარო კაცო. ის ძლიერი იყო.</w:t>
      </w:r>
    </w:p>
    <w:p w14:paraId="4D3568F1" w14:textId="77777777" w:rsidR="002B144F" w:rsidRDefault="00000000">
      <w:pPr>
        <w:pStyle w:val="Heading4"/>
        <w:spacing w:before="269" w:after="269"/>
        <w:ind w:left="120"/>
      </w:pPr>
      <w:r>
        <w:rPr>
          <w:rFonts w:ascii="Times New Roman" w:hAnsi="Times New Roman"/>
          <w:i w:val="0"/>
          <w:color w:val="000000"/>
        </w:rPr>
        <w:t>შენიშვნები</w:t>
      </w:r>
    </w:p>
    <w:p w14:paraId="1507D37A" w14:textId="77777777" w:rsidR="002B144F" w:rsidRDefault="00000000">
      <w:pPr>
        <w:spacing w:before="269" w:after="269"/>
        <w:ind w:left="120"/>
      </w:pPr>
      <w:r>
        <w:rPr>
          <w:rFonts w:ascii="Times New Roman" w:hAnsi="Times New Roman"/>
          <w:color w:val="000000"/>
        </w:rPr>
        <w:t>1. ჩაწერილია, როგორც: „ბაზის განადგურება“.</w:t>
      </w:r>
    </w:p>
    <w:p w14:paraId="684899CD" w14:textId="77777777" w:rsidR="002B144F" w:rsidRDefault="00000000">
      <w:pPr>
        <w:pStyle w:val="Heading2"/>
        <w:pageBreakBefore/>
        <w:spacing w:before="180" w:after="180"/>
        <w:ind w:left="120"/>
      </w:pPr>
      <w:bookmarkStart w:id="28" w:name="_§_28._სიღრმეში"/>
      <w:bookmarkEnd w:id="28"/>
      <w:r>
        <w:rPr>
          <w:rFonts w:ascii="Times New Roman" w:hAnsi="Times New Roman"/>
          <w:color w:val="000000"/>
          <w:sz w:val="33"/>
        </w:rPr>
        <w:lastRenderedPageBreak/>
        <w:t>§ 28. სიღრმეში დამალული</w:t>
      </w:r>
    </w:p>
    <w:p w14:paraId="44414D4D" w14:textId="77777777" w:rsidR="002B144F" w:rsidRDefault="00000000">
      <w:pPr>
        <w:spacing w:before="269" w:after="269"/>
        <w:ind w:left="120"/>
      </w:pPr>
      <w:r>
        <w:rPr>
          <w:rFonts w:ascii="Times New Roman" w:hAnsi="Times New Roman"/>
          <w:color w:val="000000"/>
        </w:rPr>
        <w:t>მიშას მივუახლოვდი.</w:t>
      </w:r>
    </w:p>
    <w:p w14:paraId="183F582B" w14:textId="77777777" w:rsidR="002B144F" w:rsidRDefault="00000000">
      <w:pPr>
        <w:spacing w:before="269" w:after="269"/>
        <w:ind w:left="120"/>
      </w:pPr>
      <w:r>
        <w:rPr>
          <w:rFonts w:ascii="Times New Roman" w:hAnsi="Times New Roman"/>
          <w:color w:val="000000"/>
        </w:rPr>
        <w:t>„ეი შეალი“ ჩავასხი, მაგრამ ჭრილობები არ შეხორცებულა. მეგონა, რომ თანდათანობით იმოქმედებდა, მაგრამ როგორც ჩანს, ამ ტაძრის დამფარავი ბარიერი „დე იგერიაზე“ ბევრჯერ უფრო ძლიერია. ბოლოს და ბოლოს, „ბენო ეუნსაც“ კი არ შეუძლია სრულად დაიცვას მისი ზემოქმედებისგან.</w:t>
      </w:r>
    </w:p>
    <w:p w14:paraId="51263140" w14:textId="77777777" w:rsidR="002B144F" w:rsidRDefault="00000000">
      <w:pPr>
        <w:spacing w:before="269" w:after="269"/>
        <w:ind w:left="120"/>
      </w:pPr>
      <w:r>
        <w:rPr>
          <w:rFonts w:ascii="Times New Roman" w:hAnsi="Times New Roman"/>
          <w:color w:val="000000"/>
        </w:rPr>
        <w:t>— მერე, სიღრმეში?</w:t>
      </w:r>
    </w:p>
    <w:p w14:paraId="413C56F7" w14:textId="77777777" w:rsidR="002B144F" w:rsidRDefault="00000000">
      <w:pPr>
        <w:spacing w:before="269" w:after="269"/>
        <w:ind w:left="120"/>
      </w:pPr>
      <w:r>
        <w:rPr>
          <w:rFonts w:ascii="Times New Roman" w:hAnsi="Times New Roman"/>
          <w:color w:val="000000"/>
        </w:rPr>
        <w:t>ჩემი ჯადოსნური თვალები კარების უკნიდან გამომავალ შუქზე გავამახვილე. ეს მაგიური ძალის მეორადი ეფექტი იყო. და ესეც საკმარისი იყო ჩემი მაგიის შესაზღუდად. როგორც ჩანს, სიღრმეში ზუსტად ისაა, რასაც ვვარაუდობ.</w:t>
      </w:r>
    </w:p>
    <w:p w14:paraId="42E11F17" w14:textId="77777777" w:rsidR="002B144F" w:rsidRDefault="00000000">
      <w:pPr>
        <w:spacing w:before="269" w:after="269"/>
        <w:ind w:left="120"/>
      </w:pPr>
      <w:r>
        <w:rPr>
          <w:rFonts w:ascii="Times New Roman" w:hAnsi="Times New Roman"/>
          <w:color w:val="000000"/>
        </w:rPr>
        <w:t>— …წადი… — ჩაილაპარაკა მიშამ. — …კარგად ვარ… — გაბედულად თქვა მიშამ და მიხვდა, რომ ტაძრის სიღრმეში დამალული რამ მაშფოთებდა.</w:t>
      </w:r>
    </w:p>
    <w:p w14:paraId="51729BA2" w14:textId="77777777" w:rsidR="002B144F" w:rsidRDefault="00000000">
      <w:pPr>
        <w:spacing w:before="269" w:after="269"/>
        <w:ind w:left="120"/>
      </w:pPr>
      <w:r>
        <w:rPr>
          <w:rFonts w:ascii="Times New Roman" w:hAnsi="Times New Roman"/>
          <w:color w:val="000000"/>
        </w:rPr>
        <w:t>- ბევრს ნუ იფიქრებ. შენზე მეტად არაფერი მაწუხებს.</w:t>
      </w:r>
    </w:p>
    <w:p w14:paraId="34C96D5E" w14:textId="77777777" w:rsidR="002B144F" w:rsidRDefault="00000000">
      <w:pPr>
        <w:spacing w:before="269" w:after="269"/>
        <w:ind w:left="120"/>
      </w:pPr>
      <w:r>
        <w:rPr>
          <w:rFonts w:ascii="Times New Roman" w:hAnsi="Times New Roman"/>
          <w:color w:val="000000"/>
        </w:rPr>
        <w:t>კარი ბენო ეუნომთან ერთად დავხურე. მაგრამ სინათლე მაინც ოდნავ შემოდიოდა. რაც უფრო მალე გავიდოდით აქედან, მით უფრო მალე შევძლებდი მის განკურნებას. მაგრამ ჯერ...</w:t>
      </w:r>
    </w:p>
    <w:p w14:paraId="2E758EFC"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თვალებით“ ახლომდებარე თოვლივით თეთრ წმინდა წყლის ბურთს გავხედე. წყალი ყველა მიმართულებით იფრქვეოდა, თითქოს ამოხეთქა. შიგნით ელეონორა გამოჩნდა.</w:t>
      </w:r>
    </w:p>
    <w:p w14:paraId="6EFB193C" w14:textId="77777777" w:rsidR="002B144F" w:rsidRDefault="00000000">
      <w:pPr>
        <w:spacing w:before="269" w:after="269"/>
        <w:ind w:left="120"/>
      </w:pPr>
      <w:r>
        <w:rPr>
          <w:rFonts w:ascii="Times New Roman" w:hAnsi="Times New Roman"/>
          <w:color w:val="000000"/>
        </w:rPr>
        <w:t>— ...ბოდიში, ანოს. და მადლობა დახმარებისთვის...</w:t>
      </w:r>
    </w:p>
    <w:p w14:paraId="3203FBC6" w14:textId="77777777" w:rsidR="002B144F" w:rsidRDefault="00000000">
      <w:pPr>
        <w:spacing w:before="269" w:after="269"/>
        <w:ind w:left="120"/>
      </w:pPr>
      <w:r>
        <w:rPr>
          <w:rFonts w:ascii="Times New Roman" w:hAnsi="Times New Roman"/>
          <w:color w:val="000000"/>
        </w:rPr>
        <w:t>ელეონორამ ნაბიჯის გადადგმა სცადა, მაგრამ მაშინვე დაეცა, თითქოს ფეხები წასკდა. ხელებით დავუჭირე მხარი.</w:t>
      </w:r>
    </w:p>
    <w:p w14:paraId="5DDEA0D6" w14:textId="77777777" w:rsidR="002B144F" w:rsidRDefault="00000000">
      <w:pPr>
        <w:spacing w:before="269" w:after="269"/>
        <w:ind w:left="120"/>
      </w:pPr>
      <w:r>
        <w:rPr>
          <w:rFonts w:ascii="Times New Roman" w:hAnsi="Times New Roman"/>
          <w:color w:val="000000"/>
        </w:rPr>
        <w:t>- ა…</w:t>
      </w:r>
    </w:p>
    <w:p w14:paraId="40CD1DA4" w14:textId="77777777" w:rsidR="002B144F" w:rsidRDefault="00000000">
      <w:pPr>
        <w:spacing w:before="269" w:after="269"/>
        <w:ind w:left="120"/>
      </w:pPr>
      <w:r>
        <w:rPr>
          <w:rFonts w:ascii="Times New Roman" w:hAnsi="Times New Roman"/>
          <w:color w:val="000000"/>
        </w:rPr>
        <w:t>— კარგად ხარ?</w:t>
      </w:r>
    </w:p>
    <w:p w14:paraId="17F6E5A3" w14:textId="77777777" w:rsidR="002B144F" w:rsidRDefault="00000000">
      <w:pPr>
        <w:spacing w:before="269" w:after="269"/>
        <w:ind w:left="120"/>
      </w:pPr>
      <w:r>
        <w:rPr>
          <w:rFonts w:ascii="Times New Roman" w:hAnsi="Times New Roman"/>
          <w:color w:val="000000"/>
        </w:rPr>
        <w:t>ელეონორამ თავი დაუქნია.</w:t>
      </w:r>
    </w:p>
    <w:p w14:paraId="75D45582" w14:textId="77777777" w:rsidR="002B144F" w:rsidRDefault="00000000">
      <w:pPr>
        <w:spacing w:before="269" w:after="269"/>
        <w:ind w:left="120"/>
      </w:pPr>
      <w:r>
        <w:rPr>
          <w:rFonts w:ascii="Times New Roman" w:hAnsi="Times New Roman"/>
          <w:color w:val="000000"/>
        </w:rPr>
        <w:t>- ტ-გმადლობთ.</w:t>
      </w:r>
    </w:p>
    <w:p w14:paraId="6DE15E60" w14:textId="77777777" w:rsidR="002B144F" w:rsidRDefault="00000000">
      <w:pPr>
        <w:spacing w:before="269" w:after="269"/>
        <w:ind w:left="120"/>
      </w:pPr>
      <w:r>
        <w:rPr>
          <w:rFonts w:ascii="Times New Roman" w:hAnsi="Times New Roman"/>
          <w:color w:val="000000"/>
        </w:rPr>
        <w:t>როგორც ჩანს, ჭრილობები არ აქვს. როგორც ჩანს, ის უბრალოდ შიგნით იყო გამოკეტილი.</w:t>
      </w:r>
    </w:p>
    <w:p w14:paraId="79EE7658" w14:textId="77777777" w:rsidR="002B144F" w:rsidRDefault="00000000">
      <w:pPr>
        <w:spacing w:before="269" w:after="269"/>
        <w:ind w:left="120"/>
      </w:pPr>
      <w:r>
        <w:rPr>
          <w:rFonts w:ascii="Times New Roman" w:hAnsi="Times New Roman"/>
          <w:color w:val="000000"/>
        </w:rPr>
        <w:lastRenderedPageBreak/>
        <w:t>- ჰეი... ნუ მიყურებ ასე ყურადღებით...</w:t>
      </w:r>
    </w:p>
    <w:p w14:paraId="4C3EF658" w14:textId="77777777" w:rsidR="002B144F" w:rsidRDefault="00000000">
      <w:pPr>
        <w:spacing w:before="269" w:after="269"/>
        <w:ind w:left="120"/>
      </w:pPr>
      <w:r>
        <w:rPr>
          <w:rFonts w:ascii="Times New Roman" w:hAnsi="Times New Roman"/>
          <w:color w:val="000000"/>
        </w:rPr>
        <w:t>ელეონორა მომშორდა, ხელები შემოხვია და სხეული დაიფარა. ნაპრალებიდან უკვე დამდგარი სიმშვიდის დაუფარავი კვალი მოჩანდა.</w:t>
      </w:r>
    </w:p>
    <w:p w14:paraId="267D68DC" w14:textId="77777777" w:rsidR="002B144F" w:rsidRDefault="00000000">
      <w:pPr>
        <w:spacing w:before="269" w:after="269"/>
        <w:ind w:left="120"/>
      </w:pPr>
      <w:r>
        <w:rPr>
          <w:rFonts w:ascii="Times New Roman" w:hAnsi="Times New Roman"/>
          <w:color w:val="000000"/>
        </w:rPr>
        <w:t>ჰმ, არ ვიცი, რატომ არის ასეთ მდგომარეობაში, მაგრამ სამწუხაროა მისი ასე დატოვება.</w:t>
      </w:r>
    </w:p>
    <w:p w14:paraId="342C8010" w14:textId="77777777" w:rsidR="002B144F" w:rsidRDefault="00000000">
      <w:pPr>
        <w:spacing w:before="269" w:after="269"/>
        <w:ind w:left="120"/>
      </w:pPr>
      <w:r>
        <w:rPr>
          <w:rFonts w:ascii="Times New Roman" w:hAnsi="Times New Roman"/>
          <w:color w:val="000000"/>
        </w:rPr>
        <w:t>თითი მისი სხეულისკენ გავიშვირე.</w:t>
      </w:r>
    </w:p>
    <w:p w14:paraId="2A39ABDF" w14:textId="77777777" w:rsidR="002B144F" w:rsidRDefault="00000000">
      <w:pPr>
        <w:spacing w:before="269" w:after="269"/>
        <w:ind w:left="120"/>
      </w:pPr>
      <w:r>
        <w:rPr>
          <w:rFonts w:ascii="Times New Roman" w:hAnsi="Times New Roman"/>
          <w:color w:val="000000"/>
        </w:rPr>
        <w:t>— …რა?.. ჰეი…</w:t>
      </w:r>
    </w:p>
    <w:p w14:paraId="01835D7C" w14:textId="77777777" w:rsidR="002B144F" w:rsidRDefault="00000000">
      <w:pPr>
        <w:spacing w:before="269" w:after="269"/>
        <w:ind w:left="120"/>
      </w:pPr>
      <w:r>
        <w:rPr>
          <w:rFonts w:ascii="Times New Roman" w:hAnsi="Times New Roman"/>
          <w:color w:val="000000"/>
        </w:rPr>
        <w:t>და თითის წვერებით შეეხო ლავიწის ძვლის არეში არსებულ ადგილს.</w:t>
      </w:r>
    </w:p>
    <w:p w14:paraId="27A61EDD" w14:textId="77777777" w:rsidR="002B144F" w:rsidRDefault="002B144F">
      <w:pPr>
        <w:spacing w:before="269" w:after="269"/>
        <w:ind w:left="120"/>
      </w:pPr>
    </w:p>
    <w:p w14:paraId="2AFABC56"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7B36C4EF" wp14:editId="7F2DEF12">
            <wp:extent cx="5732145" cy="8136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7017E91F" w14:textId="77777777" w:rsidR="002B144F" w:rsidRDefault="002B144F">
      <w:pPr>
        <w:spacing w:before="269" w:after="269"/>
        <w:ind w:left="120"/>
      </w:pPr>
    </w:p>
    <w:p w14:paraId="60574375" w14:textId="77777777" w:rsidR="002B144F" w:rsidRDefault="00000000">
      <w:pPr>
        <w:spacing w:before="269" w:after="269"/>
        <w:ind w:left="120"/>
      </w:pPr>
      <w:r>
        <w:rPr>
          <w:rFonts w:ascii="Times New Roman" w:hAnsi="Times New Roman"/>
          <w:color w:val="000000"/>
        </w:rPr>
        <w:lastRenderedPageBreak/>
        <w:t>- გაშეშდი. არ მახსოვს, როგორ გამოიყურება გმირთა აკადემიის ფორმა. შენი სხეულიდან გავიგებ.</w:t>
      </w:r>
    </w:p>
    <w:p w14:paraId="0EC3C509" w14:textId="77777777" w:rsidR="002B144F" w:rsidRDefault="00000000">
      <w:pPr>
        <w:spacing w:before="269" w:after="269"/>
        <w:ind w:left="120"/>
      </w:pPr>
      <w:r>
        <w:rPr>
          <w:rFonts w:ascii="Times New Roman" w:hAnsi="Times New Roman"/>
          <w:color w:val="000000"/>
        </w:rPr>
        <w:t>ელეონორაზე შელოცვა „ირისი“ გამოვიყენე. მის სხეულზე ჯადოსნური წრე გაჩნდა და მომდევნო მომენტში ის უკვე გმირთა აკადემიის ფორმაში იყო გამოწყობილი.</w:t>
      </w:r>
    </w:p>
    <w:p w14:paraId="076AA278" w14:textId="77777777" w:rsidR="002B144F" w:rsidRDefault="00000000">
      <w:pPr>
        <w:spacing w:before="269" w:after="269"/>
        <w:ind w:left="120"/>
      </w:pPr>
      <w:r>
        <w:rPr>
          <w:rFonts w:ascii="Times New Roman" w:hAnsi="Times New Roman"/>
          <w:color w:val="000000"/>
        </w:rPr>
        <w:t>- ვაუ... გ-მადლობა.</w:t>
      </w:r>
    </w:p>
    <w:p w14:paraId="20E791EA" w14:textId="77777777" w:rsidR="002B144F" w:rsidRDefault="00000000">
      <w:pPr>
        <w:spacing w:before="269" w:after="269"/>
        <w:ind w:left="120"/>
      </w:pPr>
      <w:r>
        <w:rPr>
          <w:rFonts w:ascii="Times New Roman" w:hAnsi="Times New Roman"/>
          <w:color w:val="000000"/>
        </w:rPr>
        <w:t>მიშასთან დავბრუნდი და ხელში ავიყვანე.</w:t>
      </w:r>
    </w:p>
    <w:p w14:paraId="6ED579F3" w14:textId="77777777" w:rsidR="002B144F" w:rsidRDefault="00000000">
      <w:pPr>
        <w:spacing w:before="269" w:after="269"/>
        <w:ind w:left="120"/>
      </w:pPr>
      <w:r>
        <w:rPr>
          <w:rFonts w:ascii="Times New Roman" w:hAnsi="Times New Roman"/>
          <w:color w:val="000000"/>
        </w:rPr>
        <w:t>- ბატონ დიეგოზე რას იტყვი?</w:t>
      </w:r>
    </w:p>
    <w:p w14:paraId="0EB4451C" w14:textId="77777777" w:rsidR="002B144F" w:rsidRDefault="00000000">
      <w:pPr>
        <w:spacing w:before="269" w:after="269"/>
        <w:ind w:left="120"/>
      </w:pPr>
      <w:r>
        <w:rPr>
          <w:rFonts w:ascii="Times New Roman" w:hAnsi="Times New Roman"/>
          <w:color w:val="000000"/>
        </w:rPr>
        <w:t>- გაქრა. ბაზასთან ერთად.</w:t>
      </w:r>
    </w:p>
    <w:p w14:paraId="34CBF0F4" w14:textId="77777777" w:rsidR="002B144F" w:rsidRDefault="00000000">
      <w:pPr>
        <w:spacing w:before="269" w:after="269"/>
        <w:ind w:left="120"/>
      </w:pPr>
      <w:r>
        <w:rPr>
          <w:rFonts w:ascii="Times New Roman" w:hAnsi="Times New Roman"/>
          <w:color w:val="000000"/>
        </w:rPr>
        <w:t>— …ჰა?</w:t>
      </w:r>
    </w:p>
    <w:p w14:paraId="0EE799CF" w14:textId="77777777" w:rsidR="002B144F" w:rsidRDefault="00000000">
      <w:pPr>
        <w:spacing w:before="269" w:after="269"/>
        <w:ind w:left="120"/>
      </w:pPr>
      <w:r>
        <w:rPr>
          <w:rFonts w:ascii="Times New Roman" w:hAnsi="Times New Roman"/>
          <w:color w:val="000000"/>
        </w:rPr>
        <w:t>ელეონორას, როგორც წესი, უდარდელი სახე ძალიან სერიოზული გახდა. შემდეგ კი მან თავისი ჯადოსნური თვალებით მიმოიხედა ირგვლივ. ელეონორს პირდაპირ საძირკველი ხედავს. მგონი, მიხვდა, რომ დიეგოს საძირკველი მთლიანად გამქრალიყო.</w:t>
      </w:r>
    </w:p>
    <w:p w14:paraId="66045384" w14:textId="77777777" w:rsidR="002B144F" w:rsidRDefault="00000000">
      <w:pPr>
        <w:spacing w:before="269" w:after="269"/>
        <w:ind w:left="120"/>
      </w:pPr>
      <w:r>
        <w:rPr>
          <w:rFonts w:ascii="Times New Roman" w:hAnsi="Times New Roman"/>
          <w:color w:val="000000"/>
        </w:rPr>
        <w:t>— ...ვაუ, შენ სულ სხვა ხარ, ანოს...</w:t>
      </w:r>
    </w:p>
    <w:p w14:paraId="4F04ED6E" w14:textId="77777777" w:rsidR="002B144F" w:rsidRDefault="00000000">
      <w:pPr>
        <w:spacing w:before="269" w:after="269"/>
        <w:ind w:left="120"/>
      </w:pPr>
      <w:r>
        <w:rPr>
          <w:rFonts w:ascii="Times New Roman" w:hAnsi="Times New Roman"/>
          <w:color w:val="000000"/>
        </w:rPr>
        <w:t>გარკვეულწილად მოულოდნელი რეაქცია.</w:t>
      </w:r>
    </w:p>
    <w:p w14:paraId="0B15862E" w14:textId="77777777" w:rsidR="002B144F" w:rsidRDefault="00000000">
      <w:pPr>
        <w:spacing w:before="269" w:after="269"/>
        <w:ind w:left="120"/>
      </w:pPr>
      <w:r>
        <w:rPr>
          <w:rFonts w:ascii="Times New Roman" w:hAnsi="Times New Roman"/>
          <w:color w:val="000000"/>
        </w:rPr>
        <w:t>- საინტერესო განცხადება. და ეს მას შემდეგ, რაც შენი მასწავლებელი მოვკალი?</w:t>
      </w:r>
    </w:p>
    <w:p w14:paraId="53C957CB" w14:textId="77777777" w:rsidR="002B144F" w:rsidRDefault="00000000">
      <w:pPr>
        <w:spacing w:before="269" w:after="269"/>
        <w:ind w:left="120"/>
      </w:pPr>
      <w:r>
        <w:rPr>
          <w:rFonts w:ascii="Times New Roman" w:hAnsi="Times New Roman"/>
          <w:color w:val="000000"/>
        </w:rPr>
        <w:t>მან ოდნავ დაბლა დახარა მზერა.</w:t>
      </w:r>
    </w:p>
    <w:p w14:paraId="6E39F2B7" w14:textId="77777777" w:rsidR="002B144F" w:rsidRDefault="00000000">
      <w:pPr>
        <w:spacing w:before="269" w:after="269"/>
        <w:ind w:left="120"/>
      </w:pPr>
      <w:r>
        <w:rPr>
          <w:rFonts w:ascii="Times New Roman" w:hAnsi="Times New Roman"/>
          <w:color w:val="000000"/>
        </w:rPr>
        <w:t>- ყველაფერი ვიცი. და რომ მისტერ დიეგომ ჰაველის ჯადოქრობა ყველასა და ყველაფერს მოახვია... - პირქუში მზერით თქვა ელეონორამ. - მე გმირთა აკადემიის ერთადერთი სტუდენტი ვარ, ვინც გმირების ნამდვილი ისტორია იცის. რა თქმა უნდა, არა ყველაფერი... მაგრამ არავინ დამიჯერებს. მაშინაც კი, თუ ვიტყვი, რომ გმირი კანონი კაცმა მოკლა, უბრალოდ გიჟი იფიქრებენ...</w:t>
      </w:r>
    </w:p>
    <w:p w14:paraId="40214CDE" w14:textId="77777777" w:rsidR="002B144F" w:rsidRDefault="00000000">
      <w:pPr>
        <w:spacing w:before="269" w:after="269"/>
        <w:ind w:left="120"/>
      </w:pPr>
      <w:r>
        <w:rPr>
          <w:rFonts w:ascii="Times New Roman" w:hAnsi="Times New Roman"/>
          <w:color w:val="000000"/>
        </w:rPr>
        <w:t>- რა დამთხვევაა.</w:t>
      </w:r>
    </w:p>
    <w:p w14:paraId="588EBA30" w14:textId="77777777" w:rsidR="002B144F" w:rsidRDefault="00000000">
      <w:pPr>
        <w:spacing w:before="269" w:after="269"/>
        <w:ind w:left="120"/>
      </w:pPr>
      <w:r>
        <w:rPr>
          <w:rFonts w:ascii="Times New Roman" w:hAnsi="Times New Roman"/>
          <w:color w:val="000000"/>
        </w:rPr>
        <w:t>ჩემმა სიტყვებმა ელეონორა გააოგნა.</w:t>
      </w:r>
    </w:p>
    <w:p w14:paraId="76899F99" w14:textId="77777777" w:rsidR="002B144F" w:rsidRDefault="00000000">
      <w:pPr>
        <w:spacing w:before="269" w:after="269"/>
        <w:ind w:left="120"/>
      </w:pPr>
      <w:r>
        <w:rPr>
          <w:rFonts w:ascii="Times New Roman" w:hAnsi="Times New Roman"/>
          <w:color w:val="000000"/>
        </w:rPr>
        <w:t>- რას ამბობ, უბრალოდ მეც გამიჭირდა გადაწერილი დემონების წარსული. არავინ მიჯერებდა, მიუხედავად იმისა, რომ სიმართლეს ვამბობდი.</w:t>
      </w:r>
    </w:p>
    <w:p w14:paraId="18BC9A75" w14:textId="77777777" w:rsidR="002B144F" w:rsidRDefault="00000000">
      <w:pPr>
        <w:spacing w:before="269" w:after="269"/>
        <w:ind w:left="120"/>
      </w:pPr>
      <w:r>
        <w:rPr>
          <w:rFonts w:ascii="Times New Roman" w:hAnsi="Times New Roman"/>
          <w:color w:val="000000"/>
        </w:rPr>
        <w:t>ელეონორა შეკრთა, როდესაც ეს გაიგო.</w:t>
      </w:r>
    </w:p>
    <w:p w14:paraId="167E474F" w14:textId="77777777" w:rsidR="002B144F" w:rsidRDefault="00000000">
      <w:pPr>
        <w:spacing w:before="269" w:after="269"/>
        <w:ind w:left="120"/>
      </w:pPr>
      <w:r>
        <w:rPr>
          <w:rFonts w:ascii="Times New Roman" w:hAnsi="Times New Roman"/>
          <w:color w:val="000000"/>
        </w:rPr>
        <w:t>„...დემონთა მბრძანებლის, ტირანის სახელი...“ ჩაილაპარაკა მან, თითქოს რაღაცას ხვდებოდა.</w:t>
      </w:r>
    </w:p>
    <w:p w14:paraId="05825C26" w14:textId="77777777" w:rsidR="002B144F" w:rsidRDefault="00000000">
      <w:pPr>
        <w:spacing w:before="269" w:after="269"/>
        <w:ind w:left="120"/>
      </w:pPr>
      <w:r>
        <w:rPr>
          <w:rFonts w:ascii="Times New Roman" w:hAnsi="Times New Roman"/>
          <w:color w:val="000000"/>
        </w:rPr>
        <w:lastRenderedPageBreak/>
        <w:t>„დიახ, მისი სახელია ანოს ვოლდიგოდი“, - ვთქვი მე. „2000 წლის შემდეგ სახელი შეიცვალა საეჭვო წარმოშობის უცნობი დემონის - ავოს დილჰევიას სახელით“.</w:t>
      </w:r>
    </w:p>
    <w:p w14:paraId="7515C4FD" w14:textId="77777777" w:rsidR="002B144F" w:rsidRDefault="00000000">
      <w:pPr>
        <w:spacing w:before="269" w:after="269"/>
        <w:ind w:left="120"/>
      </w:pPr>
      <w:r>
        <w:rPr>
          <w:rFonts w:ascii="Times New Roman" w:hAnsi="Times New Roman"/>
          <w:color w:val="000000"/>
        </w:rPr>
        <w:t>ელეონორამ გაოგნებული შემომხედა.</w:t>
      </w:r>
    </w:p>
    <w:p w14:paraId="5F331E09" w14:textId="77777777" w:rsidR="002B144F" w:rsidRDefault="00000000">
      <w:pPr>
        <w:spacing w:before="269" w:after="269"/>
        <w:ind w:left="120"/>
      </w:pPr>
      <w:r>
        <w:rPr>
          <w:rFonts w:ascii="Times New Roman" w:hAnsi="Times New Roman"/>
          <w:color w:val="000000"/>
        </w:rPr>
        <w:t>- არ გჯერა ჩემი?</w:t>
      </w:r>
    </w:p>
    <w:p w14:paraId="4714307C" w14:textId="77777777" w:rsidR="002B144F" w:rsidRDefault="00000000">
      <w:pPr>
        <w:spacing w:before="269" w:after="269"/>
        <w:ind w:left="120"/>
      </w:pPr>
      <w:r>
        <w:rPr>
          <w:rFonts w:ascii="Times New Roman" w:hAnsi="Times New Roman"/>
          <w:color w:val="000000"/>
        </w:rPr>
        <w:t>- არა, უბრალოდ უცნაურად მეჩვენა. ბოლოს და ბოლოს, ძალიან ძლიერი ხარ, ანოს. და ძალიან ძლიერი, რბილად რომ ვთქვათ. და მაინც, დემონთა უმეტესობამ ვერ გიცნო... ეს ძალიან უცნაური სანახაობა იყო... - თქვა მან, თითქოს რაღაც გაახსენდა. - მაგრამ ასეთი უცნაურობები ჩემთვის გარკვეულწილად ნაცნობია...</w:t>
      </w:r>
    </w:p>
    <w:p w14:paraId="6C94F07E" w14:textId="77777777" w:rsidR="002B144F" w:rsidRDefault="00000000">
      <w:pPr>
        <w:spacing w:before="269" w:after="269"/>
        <w:ind w:left="120"/>
      </w:pPr>
      <w:r>
        <w:rPr>
          <w:rFonts w:ascii="Times New Roman" w:hAnsi="Times New Roman"/>
          <w:color w:val="000000"/>
        </w:rPr>
        <w:t>ელეონორამ, ალბათ, იგივე უარყოფა განიცადა ჭეშმარიტი ისტორიისა და სიმართლის, რაც მე.</w:t>
      </w:r>
    </w:p>
    <w:p w14:paraId="28DAFDBF" w14:textId="77777777" w:rsidR="002B144F" w:rsidRDefault="00000000">
      <w:pPr>
        <w:spacing w:before="269" w:after="269"/>
        <w:ind w:left="120"/>
      </w:pPr>
      <w:r>
        <w:rPr>
          <w:rFonts w:ascii="Times New Roman" w:hAnsi="Times New Roman"/>
          <w:color w:val="000000"/>
        </w:rPr>
        <w:t>- ანოს, შენ ხარ დემონთა მბრძანებელი ტირანი?</w:t>
      </w:r>
    </w:p>
    <w:p w14:paraId="7445587B" w14:textId="77777777" w:rsidR="002B144F" w:rsidRDefault="00000000">
      <w:pPr>
        <w:spacing w:before="269" w:after="269"/>
        <w:ind w:left="120"/>
      </w:pPr>
      <w:r>
        <w:rPr>
          <w:rFonts w:ascii="Times New Roman" w:hAnsi="Times New Roman"/>
          <w:color w:val="000000"/>
        </w:rPr>
        <w:t>- ზუსტად.</w:t>
      </w:r>
    </w:p>
    <w:p w14:paraId="23606D8E" w14:textId="77777777" w:rsidR="002B144F" w:rsidRDefault="00000000">
      <w:pPr>
        <w:spacing w:before="269" w:after="269"/>
        <w:ind w:left="120"/>
      </w:pPr>
      <w:r>
        <w:rPr>
          <w:rFonts w:ascii="Times New Roman" w:hAnsi="Times New Roman"/>
          <w:color w:val="000000"/>
        </w:rPr>
        <w:t>— …რატომ ეძებ გმირ კანონს?</w:t>
      </w:r>
    </w:p>
    <w:p w14:paraId="4557B8A0" w14:textId="77777777" w:rsidR="002B144F" w:rsidRDefault="00000000">
      <w:pPr>
        <w:spacing w:before="269" w:after="269"/>
        <w:ind w:left="120"/>
      </w:pPr>
      <w:r>
        <w:rPr>
          <w:rFonts w:ascii="Times New Roman" w:hAnsi="Times New Roman"/>
          <w:color w:val="000000"/>
        </w:rPr>
        <w:t>— ჩვენი დაპირების გამო, რომ როდესაც შემდეგ ჯერზე ხელახლა დავიბადები, მეგობრები ვიქნებით.</w:t>
      </w:r>
    </w:p>
    <w:p w14:paraId="5152BC5F" w14:textId="77777777" w:rsidR="002B144F" w:rsidRDefault="00000000">
      <w:pPr>
        <w:spacing w:before="269" w:after="269"/>
        <w:ind w:left="120"/>
      </w:pPr>
      <w:r>
        <w:rPr>
          <w:rFonts w:ascii="Times New Roman" w:hAnsi="Times New Roman"/>
          <w:color w:val="000000"/>
        </w:rPr>
        <w:t>— …მესმის… კი… არ იტყუები…</w:t>
      </w:r>
    </w:p>
    <w:p w14:paraId="6E117814" w14:textId="77777777" w:rsidR="002B144F" w:rsidRDefault="00000000">
      <w:pPr>
        <w:spacing w:before="269" w:after="269"/>
        <w:ind w:left="120"/>
      </w:pPr>
      <w:r>
        <w:rPr>
          <w:rFonts w:ascii="Times New Roman" w:hAnsi="Times New Roman"/>
          <w:color w:val="000000"/>
        </w:rPr>
        <w:t>- ბევრ რამეზე მინდა გკითხოთ, მაგრამ ახლა ჩემთვის მიშას განკურნება უფრო მნიშვნელოვანია. ის, რა თქმა უნდა, არ მოკვდება, მაგრამ ალბათ ძალიან იტანჯება.</w:t>
      </w:r>
    </w:p>
    <w:p w14:paraId="2F3882DD" w14:textId="77777777" w:rsidR="002B144F" w:rsidRDefault="00000000">
      <w:pPr>
        <w:spacing w:before="269" w:after="269"/>
        <w:ind w:left="120"/>
      </w:pPr>
      <w:r>
        <w:rPr>
          <w:rFonts w:ascii="Times New Roman" w:hAnsi="Times New Roman"/>
          <w:color w:val="000000"/>
        </w:rPr>
        <w:t>ჩემს მკლავებში წოლისას მიშამ თავი გააქნია. და ის ძალიან დაჟინებულია.</w:t>
      </w:r>
    </w:p>
    <w:p w14:paraId="26012BD5" w14:textId="77777777" w:rsidR="002B144F" w:rsidRDefault="00000000">
      <w:pPr>
        <w:spacing w:before="269" w:after="269"/>
        <w:ind w:left="120"/>
      </w:pPr>
      <w:r>
        <w:rPr>
          <w:rFonts w:ascii="Times New Roman" w:hAnsi="Times New Roman"/>
          <w:color w:val="000000"/>
        </w:rPr>
        <w:t>— ასევე, რაღაც უნდა მოვიმოქმედოთ გმირთა აკადემიის სტუდენტებთან დაკავშირებით. სამწუხაროდ, ჯილდოს შელოცვის დროის შეჩერების ეფექტი დიდხანს არ გაგრძელდება. თუ მათ ისე დატოვებენ, როგორც არიან, მათი საძირკველი აფეთქდება.</w:t>
      </w:r>
    </w:p>
    <w:p w14:paraId="15FB522A" w14:textId="77777777" w:rsidR="002B144F" w:rsidRDefault="00000000">
      <w:pPr>
        <w:spacing w:before="269" w:after="269"/>
        <w:ind w:left="120"/>
      </w:pPr>
      <w:r>
        <w:rPr>
          <w:rFonts w:ascii="Times New Roman" w:hAnsi="Times New Roman"/>
          <w:color w:val="000000"/>
        </w:rPr>
        <w:t>- კარგი, შემიძლია რამე გავაკეთო.</w:t>
      </w:r>
    </w:p>
    <w:p w14:paraId="658BC92E" w14:textId="77777777" w:rsidR="002B144F" w:rsidRDefault="00000000">
      <w:pPr>
        <w:spacing w:before="269" w:after="269"/>
        <w:ind w:left="120"/>
      </w:pPr>
      <w:r>
        <w:rPr>
          <w:rFonts w:ascii="Times New Roman" w:hAnsi="Times New Roman"/>
          <w:color w:val="000000"/>
        </w:rPr>
        <w:t>- ვაუ.</w:t>
      </w:r>
    </w:p>
    <w:p w14:paraId="3EB1E531" w14:textId="77777777" w:rsidR="002B144F" w:rsidRDefault="00000000">
      <w:pPr>
        <w:spacing w:before="269" w:after="269"/>
        <w:ind w:left="120"/>
      </w:pPr>
      <w:r>
        <w:rPr>
          <w:rFonts w:ascii="Times New Roman" w:hAnsi="Times New Roman"/>
          <w:color w:val="000000"/>
        </w:rPr>
        <w:t>უკვე გაშვებული ჰაველი შეიძლება შევადაროთ ცეცხლს, რომელიც დენთის კასრში ჩავარდა. დროის გაჩერების შემდეგ, ძალით ჩავახშე, მაგრამ ყველაფრის ნორმალურ მდგომარეობაში დაბრუნება პრაქტიკულად შეუძლებელი ამოცანაა.</w:t>
      </w:r>
    </w:p>
    <w:p w14:paraId="49B26FD4" w14:textId="77777777" w:rsidR="002B144F" w:rsidRDefault="00000000">
      <w:pPr>
        <w:spacing w:before="269" w:after="269"/>
        <w:ind w:left="120"/>
      </w:pPr>
      <w:r>
        <w:rPr>
          <w:rFonts w:ascii="Times New Roman" w:hAnsi="Times New Roman"/>
          <w:color w:val="000000"/>
        </w:rPr>
        <w:t>- შეგიძლია ამის გაკეთება?</w:t>
      </w:r>
    </w:p>
    <w:p w14:paraId="5D78E87D" w14:textId="77777777" w:rsidR="002B144F" w:rsidRDefault="00000000">
      <w:pPr>
        <w:spacing w:before="269" w:after="269"/>
        <w:ind w:left="120"/>
      </w:pPr>
      <w:r>
        <w:rPr>
          <w:rFonts w:ascii="Times New Roman" w:hAnsi="Times New Roman"/>
          <w:color w:val="000000"/>
        </w:rPr>
        <w:lastRenderedPageBreak/>
        <w:t>„მე კარგად ვფლობ მაგიის საფუძვლებს“, - თქვა ელეონორამ და საჩვენებელი თითი ასწია.</w:t>
      </w:r>
    </w:p>
    <w:p w14:paraId="027BE066" w14:textId="77777777" w:rsidR="002B144F" w:rsidRDefault="00000000">
      <w:pPr>
        <w:spacing w:before="269" w:after="269"/>
        <w:ind w:left="120"/>
      </w:pPr>
      <w:r>
        <w:rPr>
          <w:rFonts w:ascii="Times New Roman" w:hAnsi="Times New Roman"/>
          <w:color w:val="000000"/>
        </w:rPr>
        <w:t>- როგორია შენი სხეული?</w:t>
      </w:r>
    </w:p>
    <w:p w14:paraId="655C6C7D" w14:textId="77777777" w:rsidR="002B144F" w:rsidRDefault="00000000">
      <w:pPr>
        <w:spacing w:before="269" w:after="269"/>
        <w:ind w:left="120"/>
      </w:pPr>
      <w:r>
        <w:rPr>
          <w:rFonts w:ascii="Times New Roman" w:hAnsi="Times New Roman"/>
          <w:color w:val="000000"/>
        </w:rPr>
        <w:t>- კარგადაა. მაგრამ მაშინვე ვერ წავედი, რადგან ცოტა ჯადოქარი გავხდი.</w:t>
      </w:r>
    </w:p>
    <w:p w14:paraId="25BAE389" w14:textId="77777777" w:rsidR="002B144F" w:rsidRDefault="00000000">
      <w:pPr>
        <w:spacing w:before="269" w:after="269"/>
        <w:ind w:left="120"/>
      </w:pPr>
      <w:r>
        <w:rPr>
          <w:rFonts w:ascii="Times New Roman" w:hAnsi="Times New Roman"/>
          <w:color w:val="000000"/>
        </w:rPr>
        <w:t>ჯადოქარი გახდა, ამბობ? ეს ყველაზე მეტად მაწუხებს, მაგრამ ვფიქრობ, ეს რთული ისტორიაა. ყოველ შემთხვევაში, ვფიქრობ, გმირთა აკადემიის პრობლემის გადაწყვეტა მას შეიძლება მივანდოთ.</w:t>
      </w:r>
    </w:p>
    <w:p w14:paraId="0DB7CD5F" w14:textId="77777777" w:rsidR="002B144F" w:rsidRDefault="00000000">
      <w:pPr>
        <w:spacing w:before="269" w:after="269"/>
        <w:ind w:left="120"/>
      </w:pPr>
      <w:r>
        <w:rPr>
          <w:rFonts w:ascii="Times New Roman" w:hAnsi="Times New Roman"/>
          <w:color w:val="000000"/>
        </w:rPr>
        <w:t>- მაშინ ნუ დააყოვნებ. ჩემი შელოცვა ერთ დღეს გაგრძელდება, მაგრამ ეს დრო საკმარისი არ იქნება იმისთვის, რომ ყველა სტუდენტის საფუძვლები პირვანდელ მდგომარეობაში დააბრუნო.</w:t>
      </w:r>
    </w:p>
    <w:p w14:paraId="5F4E7DBE" w14:textId="77777777" w:rsidR="002B144F" w:rsidRDefault="00000000">
      <w:pPr>
        <w:spacing w:before="269" w:after="269"/>
        <w:ind w:left="120"/>
      </w:pPr>
      <w:r>
        <w:rPr>
          <w:rFonts w:ascii="Times New Roman" w:hAnsi="Times New Roman"/>
          <w:color w:val="000000"/>
        </w:rPr>
        <w:t>- კი.</w:t>
      </w:r>
    </w:p>
    <w:p w14:paraId="613ABFC2" w14:textId="77777777" w:rsidR="002B144F" w:rsidRDefault="00000000">
      <w:pPr>
        <w:spacing w:before="269" w:after="269"/>
        <w:ind w:left="120"/>
      </w:pPr>
      <w:r>
        <w:rPr>
          <w:rFonts w:ascii="Times New Roman" w:hAnsi="Times New Roman"/>
          <w:color w:val="000000"/>
        </w:rPr>
        <w:t>ელეონორა ტაძრიდან გაიქცა. მაგრამ გზად მისი ამოხვნეშა და შემობრუნდა.</w:t>
      </w:r>
    </w:p>
    <w:p w14:paraId="25DB583C" w14:textId="77777777" w:rsidR="002B144F" w:rsidRDefault="00000000">
      <w:pPr>
        <w:spacing w:before="269" w:after="269"/>
        <w:ind w:left="120"/>
      </w:pPr>
      <w:r>
        <w:rPr>
          <w:rFonts w:ascii="Times New Roman" w:hAnsi="Times New Roman"/>
          <w:color w:val="000000"/>
        </w:rPr>
        <w:t>- ხვალ სკოლის შემდეგ შეგვიძლია ვისაუბროთ? ერთი თხოვნა მაქვს შენთან, ანოს.</w:t>
      </w:r>
    </w:p>
    <w:p w14:paraId="6AD4B8B5" w14:textId="77777777" w:rsidR="002B144F" w:rsidRDefault="00000000">
      <w:pPr>
        <w:spacing w:before="269" w:after="269"/>
        <w:ind w:left="120"/>
      </w:pPr>
      <w:r>
        <w:rPr>
          <w:rFonts w:ascii="Times New Roman" w:hAnsi="Times New Roman"/>
          <w:color w:val="000000"/>
        </w:rPr>
        <w:t>- შეგვიძლია, მაგრამ არამგონია, გმირთა აკადემიის გაკვეთილებზე დასწრების შესაძლებლობა გვექნება.</w:t>
      </w:r>
    </w:p>
    <w:p w14:paraId="7DBED975" w14:textId="77777777" w:rsidR="002B144F" w:rsidRDefault="00000000">
      <w:pPr>
        <w:spacing w:before="269" w:after="269"/>
        <w:ind w:left="120"/>
      </w:pPr>
      <w:r>
        <w:rPr>
          <w:rFonts w:ascii="Times New Roman" w:hAnsi="Times New Roman"/>
          <w:color w:val="000000"/>
        </w:rPr>
        <w:t>საბოლოოდ, დიეგოს აკადემიის დირექტორი გაუჩინარდა. თუმცა, არავის უნახავს, როგორ მოკლეს იგი. ნაკლებად სავარაუდოა, რომ გაიგონ, რომ ის დემონური ურჩხულის ერთადერთი დარჩენილი გვამისგან გარდაიცვალა. ვფიქრობ, მისი ადგილსამყოფელი ხვალაც უცნობი იქნება, მაგრამ, როგორც ჩანს, მათ აღარ ჰყავთ მასწავლებლები, რომლებიც გაცვლით პროგრამას ასწავლიან.</w:t>
      </w:r>
    </w:p>
    <w:p w14:paraId="1DA95850" w14:textId="77777777" w:rsidR="002B144F" w:rsidRDefault="00000000">
      <w:pPr>
        <w:spacing w:before="269" w:after="269"/>
        <w:ind w:left="120"/>
      </w:pPr>
      <w:r>
        <w:rPr>
          <w:rFonts w:ascii="Times New Roman" w:hAnsi="Times New Roman"/>
          <w:color w:val="000000"/>
        </w:rPr>
        <w:t>- არა უშავს. მგონი დღეს მის არყოფნაზე აჟიოტაჟს ატეხენ. ხვალიდან კი, შესაძლოა, გაკვეთილები ჩვეულებისამებრ გაგრძელდეს.</w:t>
      </w:r>
    </w:p>
    <w:p w14:paraId="04ADC3D1" w14:textId="77777777" w:rsidR="002B144F" w:rsidRDefault="00000000">
      <w:pPr>
        <w:spacing w:before="269" w:after="269"/>
        <w:ind w:left="120"/>
      </w:pPr>
      <w:r>
        <w:rPr>
          <w:rFonts w:ascii="Times New Roman" w:hAnsi="Times New Roman"/>
          <w:color w:val="000000"/>
        </w:rPr>
        <w:t>ანუ მასწავლებლად მის შემცვლელად ვინმე ჰყავთ? თუმცა, არ მაინტერესებს, როგორი იქნება გაკვეთილები.</w:t>
      </w:r>
    </w:p>
    <w:p w14:paraId="193DD8BC" w14:textId="77777777" w:rsidR="002B144F" w:rsidRDefault="00000000">
      <w:pPr>
        <w:spacing w:before="269" w:after="269"/>
        <w:ind w:left="120"/>
      </w:pPr>
      <w:r>
        <w:rPr>
          <w:rFonts w:ascii="Times New Roman" w:hAnsi="Times New Roman"/>
          <w:color w:val="000000"/>
        </w:rPr>
        <w:t>- კარგი მაშინ, ხვალ გნახავ.</w:t>
      </w:r>
    </w:p>
    <w:p w14:paraId="74B0536D" w14:textId="77777777" w:rsidR="002B144F" w:rsidRDefault="00000000">
      <w:pPr>
        <w:spacing w:before="269" w:after="269"/>
        <w:ind w:left="120"/>
      </w:pPr>
      <w:r>
        <w:rPr>
          <w:rFonts w:ascii="Times New Roman" w:hAnsi="Times New Roman"/>
          <w:color w:val="000000"/>
        </w:rPr>
        <w:t>- ჰმ. ნახვამდის.</w:t>
      </w:r>
    </w:p>
    <w:p w14:paraId="2B7D601B" w14:textId="77777777" w:rsidR="002B144F" w:rsidRDefault="00000000">
      <w:pPr>
        <w:spacing w:before="269" w:after="269"/>
        <w:ind w:left="120"/>
      </w:pPr>
      <w:r>
        <w:rPr>
          <w:rFonts w:ascii="Times New Roman" w:hAnsi="Times New Roman"/>
          <w:color w:val="000000"/>
        </w:rPr>
        <w:t>ელეონორამ ხელი დაუქნია და ტაძარი დატოვა.</w:t>
      </w:r>
    </w:p>
    <w:p w14:paraId="03DCA7AE" w14:textId="77777777" w:rsidR="002B144F" w:rsidRDefault="00000000">
      <w:pPr>
        <w:spacing w:before="269" w:after="269"/>
        <w:ind w:left="120"/>
      </w:pPr>
      <w:r>
        <w:rPr>
          <w:rFonts w:ascii="Times New Roman" w:hAnsi="Times New Roman"/>
          <w:color w:val="000000"/>
        </w:rPr>
        <w:t>მისი გაქცევის ყურების შემდეგ, გამოვიყენე „გატომი“ და ტელეპორტირება მოვახდინე დემონთა მბრძანებლის ციხესიმაგრეში, რომელიც მიშას მიერ იყო შექმნილი.</w:t>
      </w:r>
    </w:p>
    <w:p w14:paraId="431976B5" w14:textId="77777777" w:rsidR="002B144F" w:rsidRDefault="00000000">
      <w:pPr>
        <w:spacing w:before="269" w:after="269"/>
        <w:ind w:left="120"/>
      </w:pPr>
      <w:r>
        <w:rPr>
          <w:rFonts w:ascii="Times New Roman" w:hAnsi="Times New Roman"/>
          <w:color w:val="000000"/>
        </w:rPr>
        <w:lastRenderedPageBreak/>
        <w:t>სწორედ აქ უნდა იმოქმედოს სამკურნალო მაგიამ. მისი ჭრილობების შესახორცებლად „ეი შეალი“ გამოვიყენე.</w:t>
      </w:r>
    </w:p>
    <w:p w14:paraId="42EBD5F2" w14:textId="77777777" w:rsidR="002B144F" w:rsidRDefault="00000000">
      <w:pPr>
        <w:spacing w:before="269" w:after="269"/>
        <w:ind w:left="120"/>
      </w:pPr>
      <w:r>
        <w:rPr>
          <w:rFonts w:ascii="Times New Roman" w:hAnsi="Times New Roman"/>
          <w:color w:val="000000"/>
        </w:rPr>
        <w:t>- ჰმ.</w:t>
      </w:r>
    </w:p>
    <w:p w14:paraId="6C7B76BC" w14:textId="77777777" w:rsidR="002B144F" w:rsidRDefault="00000000">
      <w:pPr>
        <w:spacing w:before="269" w:after="269"/>
        <w:ind w:left="120"/>
      </w:pPr>
      <w:r>
        <w:rPr>
          <w:rFonts w:ascii="Times New Roman" w:hAnsi="Times New Roman"/>
          <w:color w:val="000000"/>
        </w:rPr>
        <w:t>ენჰალეს წმინდა სინათლის ხმლით მიყენებული ჭრილობები საკმაოდ ღრმა იყო, მაგრამ ტაძრის სიღრმიდან გადმოღვრილი სინათლის ზემოქმედება გაცილებით ძლიერი იყო. ენჰალეს მიერ დატოვებულ ჭრილობებში მან მიშას ბირთვი დაამახინჯა. ასეთ პირობებში თქვენ არა მხოლოდ ვერ შეძლებთ მაგიის ნორმალურად გამოყენებას, არამედ გადაადგილებასაც კი ვერ შეძლებთ.</w:t>
      </w:r>
    </w:p>
    <w:p w14:paraId="5786F19F" w14:textId="77777777" w:rsidR="002B144F" w:rsidRDefault="00000000">
      <w:pPr>
        <w:spacing w:before="269" w:after="269"/>
        <w:ind w:left="120"/>
      </w:pPr>
      <w:r>
        <w:rPr>
          <w:rFonts w:ascii="Times New Roman" w:hAnsi="Times New Roman"/>
          <w:color w:val="000000"/>
        </w:rPr>
        <w:t>— ...ცოტა უკეთ ვგრძნობ თავს...</w:t>
      </w:r>
    </w:p>
    <w:p w14:paraId="6EF04D2E" w14:textId="77777777" w:rsidR="002B144F" w:rsidRDefault="00000000">
      <w:pPr>
        <w:spacing w:before="269" w:after="269"/>
        <w:ind w:left="120"/>
      </w:pPr>
      <w:r>
        <w:rPr>
          <w:rFonts w:ascii="Times New Roman" w:hAnsi="Times New Roman"/>
          <w:color w:val="000000"/>
        </w:rPr>
        <w:t>მიშა, რომელიც ჩემს მკლავებში იწვა, გაიღიმა.</w:t>
      </w:r>
    </w:p>
    <w:p w14:paraId="13CDD78C" w14:textId="77777777" w:rsidR="002B144F" w:rsidRDefault="00000000">
      <w:pPr>
        <w:spacing w:before="269" w:after="269"/>
        <w:ind w:left="120"/>
      </w:pPr>
      <w:r>
        <w:rPr>
          <w:rFonts w:ascii="Times New Roman" w:hAnsi="Times New Roman"/>
          <w:color w:val="000000"/>
        </w:rPr>
        <w:t>- ნუ ღელავ. მალე შეძლებ გადაადგილებას.</w:t>
      </w:r>
    </w:p>
    <w:p w14:paraId="5AD2D6D2" w14:textId="77777777" w:rsidR="002B144F" w:rsidRDefault="00000000">
      <w:pPr>
        <w:spacing w:before="269" w:after="269"/>
        <w:ind w:left="120"/>
      </w:pPr>
      <w:r>
        <w:rPr>
          <w:rFonts w:ascii="Times New Roman" w:hAnsi="Times New Roman"/>
          <w:color w:val="000000"/>
        </w:rPr>
        <w:t>— ...არ ვნერვიულობ...</w:t>
      </w:r>
    </w:p>
    <w:p w14:paraId="658822A2" w14:textId="77777777" w:rsidR="002B144F" w:rsidRDefault="00000000">
      <w:pPr>
        <w:spacing w:before="269" w:after="269"/>
        <w:ind w:left="120"/>
      </w:pPr>
      <w:r>
        <w:rPr>
          <w:rFonts w:ascii="Times New Roman" w:hAnsi="Times New Roman"/>
          <w:color w:val="000000"/>
        </w:rPr>
        <w:t>მან პირდაპირ შემომხედა.</w:t>
      </w:r>
    </w:p>
    <w:p w14:paraId="32A593B8" w14:textId="77777777" w:rsidR="002B144F" w:rsidRDefault="00000000">
      <w:pPr>
        <w:spacing w:before="269" w:after="269"/>
        <w:ind w:left="120"/>
      </w:pPr>
      <w:r>
        <w:rPr>
          <w:rFonts w:ascii="Times New Roman" w:hAnsi="Times New Roman"/>
          <w:color w:val="000000"/>
        </w:rPr>
        <w:t>— ...იმიტომ, რომ ახლოს ხარ...</w:t>
      </w:r>
    </w:p>
    <w:p w14:paraId="1520BEC8" w14:textId="77777777" w:rsidR="002B144F" w:rsidRDefault="00000000">
      <w:pPr>
        <w:spacing w:before="269" w:after="269"/>
        <w:ind w:left="120"/>
      </w:pPr>
      <w:r>
        <w:rPr>
          <w:rFonts w:ascii="Times New Roman" w:hAnsi="Times New Roman"/>
          <w:color w:val="000000"/>
        </w:rPr>
        <w:t>- გასაგებია.</w:t>
      </w:r>
    </w:p>
    <w:p w14:paraId="2443B654" w14:textId="77777777" w:rsidR="002B144F" w:rsidRDefault="00000000">
      <w:pPr>
        <w:spacing w:before="269" w:after="269"/>
        <w:ind w:left="120"/>
      </w:pPr>
      <w:r>
        <w:rPr>
          <w:rFonts w:ascii="Times New Roman" w:hAnsi="Times New Roman"/>
          <w:color w:val="000000"/>
        </w:rPr>
        <w:t>— ...ტაძრის სიღრმეში, — ჩაილაპარაკა მიშამ, — ...მე დავინახე ძლიერი ჯადოსნური ძალა... ის უფრო ძლიერი იყო, ვიდრე ეუგო ლა რავიასის...</w:t>
      </w:r>
    </w:p>
    <w:p w14:paraId="54B68CC8" w14:textId="77777777" w:rsidR="002B144F" w:rsidRDefault="00000000">
      <w:pPr>
        <w:spacing w:before="269" w:after="269"/>
        <w:ind w:left="120"/>
      </w:pPr>
      <w:r>
        <w:rPr>
          <w:rFonts w:ascii="Times New Roman" w:hAnsi="Times New Roman"/>
          <w:color w:val="000000"/>
        </w:rPr>
        <w:t>მან ასე ღრმად ჩაიხედა უფსკრულში? იქნებ ამიტომაც იტანჯება ის დღემდე ამ ძალით.</w:t>
      </w:r>
    </w:p>
    <w:p w14:paraId="7A43AD71" w14:textId="77777777" w:rsidR="002B144F" w:rsidRDefault="00000000">
      <w:pPr>
        <w:spacing w:before="269" w:after="269"/>
        <w:ind w:left="120"/>
      </w:pPr>
      <w:r>
        <w:rPr>
          <w:rFonts w:ascii="Times New Roman" w:hAnsi="Times New Roman"/>
          <w:color w:val="000000"/>
        </w:rPr>
        <w:t>— ...ვცდებოდი?..</w:t>
      </w:r>
    </w:p>
    <w:p w14:paraId="1161D19F" w14:textId="77777777" w:rsidR="002B144F" w:rsidRDefault="00000000">
      <w:pPr>
        <w:spacing w:before="269" w:after="269"/>
        <w:ind w:left="120"/>
      </w:pPr>
      <w:r>
        <w:rPr>
          <w:rFonts w:ascii="Times New Roman" w:hAnsi="Times New Roman"/>
          <w:color w:val="000000"/>
        </w:rPr>
        <w:t>- არა, ძალის მხრივ, მფარველი ღმერთები ღმერთებს შორის შუალედურ პოზიციას იკავებენ. შენმა თვალებმა ყველაფერი სწორად განსაზღვრეს.</w:t>
      </w:r>
    </w:p>
    <w:p w14:paraId="70B3871E" w14:textId="77777777" w:rsidR="002B144F" w:rsidRDefault="00000000">
      <w:pPr>
        <w:spacing w:before="269" w:after="269"/>
        <w:ind w:left="120"/>
      </w:pPr>
      <w:r>
        <w:rPr>
          <w:rFonts w:ascii="Times New Roman" w:hAnsi="Times New Roman"/>
          <w:color w:val="000000"/>
        </w:rPr>
        <w:t>- ეს რა იყო?</w:t>
      </w:r>
    </w:p>
    <w:p w14:paraId="3253793E" w14:textId="77777777" w:rsidR="002B144F" w:rsidRDefault="00000000">
      <w:pPr>
        <w:spacing w:before="269" w:after="269"/>
        <w:ind w:left="120"/>
      </w:pPr>
      <w:r>
        <w:rPr>
          <w:rFonts w:ascii="Times New Roman" w:hAnsi="Times New Roman"/>
          <w:color w:val="000000"/>
        </w:rPr>
        <w:t>„მეშინია,“ ჩუმად დავიწყე ახსნა, „რომ ხმალი ევანსმანის ღმერთებისა და ხალხის სულია.</w:t>
      </w:r>
    </w:p>
    <w:p w14:paraId="475F165D" w14:textId="77777777" w:rsidR="002B144F" w:rsidRDefault="00000000">
      <w:pPr>
        <w:spacing w:before="269" w:after="269"/>
        <w:ind w:left="120"/>
      </w:pPr>
      <w:r>
        <w:rPr>
          <w:rFonts w:ascii="Times New Roman" w:hAnsi="Times New Roman"/>
          <w:color w:val="000000"/>
        </w:rPr>
        <w:t>88 წმინდა ხმალს შორის ყველაზე ძლიერი.</w:t>
      </w:r>
    </w:p>
    <w:p w14:paraId="25E9DBA2" w14:textId="77777777" w:rsidR="002B144F" w:rsidRDefault="00000000">
      <w:pPr>
        <w:spacing w:before="269" w:after="269"/>
        <w:ind w:left="120"/>
      </w:pPr>
      <w:r>
        <w:rPr>
          <w:rFonts w:ascii="Times New Roman" w:hAnsi="Times New Roman"/>
          <w:color w:val="000000"/>
        </w:rPr>
        <w:t>ლეგენდარული ხმალი, რომელიც შეიქმნა დემონთა მბრძანებლის, ტირანის გასანადგურებლად.</w:t>
      </w:r>
    </w:p>
    <w:p w14:paraId="179B9445" w14:textId="77777777" w:rsidR="002B144F" w:rsidRDefault="00000000">
      <w:pPr>
        <w:pStyle w:val="Heading2"/>
        <w:pageBreakBefore/>
        <w:spacing w:before="180" w:after="180"/>
        <w:ind w:left="120"/>
      </w:pPr>
      <w:bookmarkStart w:id="29" w:name="_§_29._გამოჩნდა"/>
      <w:bookmarkEnd w:id="29"/>
      <w:r>
        <w:rPr>
          <w:rFonts w:ascii="Times New Roman" w:hAnsi="Times New Roman"/>
          <w:color w:val="000000"/>
          <w:sz w:val="33"/>
        </w:rPr>
        <w:lastRenderedPageBreak/>
        <w:t>§ 29. გამოჩნდა</w:t>
      </w:r>
    </w:p>
    <w:p w14:paraId="4693DA4E" w14:textId="77777777" w:rsidR="002B144F" w:rsidRDefault="00000000">
      <w:pPr>
        <w:spacing w:before="269" w:after="269"/>
        <w:ind w:left="120"/>
      </w:pPr>
      <w:r>
        <w:rPr>
          <w:rFonts w:ascii="Times New Roman" w:hAnsi="Times New Roman"/>
          <w:color w:val="000000"/>
        </w:rPr>
        <w:t>მეორე დღეს. არკლანისკის გმირთა აკადემიაში უამრავი აუდიტორია შეიკრიბა.</w:t>
      </w:r>
    </w:p>
    <w:p w14:paraId="312AC7DD" w14:textId="77777777" w:rsidR="002B144F" w:rsidRDefault="00000000">
      <w:pPr>
        <w:spacing w:before="269" w:after="269"/>
        <w:ind w:left="120"/>
      </w:pPr>
      <w:r>
        <w:rPr>
          <w:rFonts w:ascii="Times New Roman" w:hAnsi="Times New Roman"/>
          <w:color w:val="000000"/>
        </w:rPr>
        <w:t>როგორც კი კარი გავაღე, შიგნიდან ხმები გავიგე:</w:t>
      </w:r>
    </w:p>
    <w:p w14:paraId="514247D8" w14:textId="77777777" w:rsidR="002B144F" w:rsidRDefault="00000000">
      <w:pPr>
        <w:spacing w:before="269" w:after="269"/>
        <w:ind w:left="120"/>
      </w:pPr>
      <w:r>
        <w:rPr>
          <w:rFonts w:ascii="Times New Roman" w:hAnsi="Times New Roman"/>
          <w:color w:val="000000"/>
        </w:rPr>
        <w:t>— ...კი, როგორც ჩანს, ჯერგ კანონს დღეს დასვენება აქვს. ზესია კი, როგორც ყოველთვის, ისეთივეა.</w:t>
      </w:r>
    </w:p>
    <w:p w14:paraId="76CB0C25" w14:textId="77777777" w:rsidR="002B144F" w:rsidRDefault="00000000">
      <w:pPr>
        <w:spacing w:before="269" w:after="269"/>
        <w:ind w:left="120"/>
      </w:pPr>
      <w:r>
        <w:rPr>
          <w:rFonts w:ascii="Times New Roman" w:hAnsi="Times New Roman"/>
          <w:color w:val="000000"/>
        </w:rPr>
        <w:t>„დემონთა მბრძანებლის აკადემიის ბიჭებმა კარგად სცემეს. გავიგე, რომ ლაოსი ჯადოსნურ კლინიკაში მოხვდა, რადგან მისგან შხამი ვერ ამოიღეს.“</w:t>
      </w:r>
    </w:p>
    <w:p w14:paraId="669DF01C" w14:textId="77777777" w:rsidR="002B144F" w:rsidRDefault="00000000">
      <w:pPr>
        <w:spacing w:before="269" w:after="269"/>
        <w:ind w:left="120"/>
      </w:pPr>
      <w:r>
        <w:rPr>
          <w:rFonts w:ascii="Times New Roman" w:hAnsi="Times New Roman"/>
          <w:color w:val="000000"/>
        </w:rPr>
        <w:t>- ჰაინეს კიდევ უფრო მკაცრად მოეპყრნენ. როგორც ჩანს, სამკურნალო მაგია მასზე არანაირ გავლენას არ ახდენს, იმის გამო, რომ თავიდან ფეხებამდე სტიგმატებითაა დაფარული. როგორც ჩანს, წმინდა წყალს იყენებენ, რომ სიკვდილი არ დაუშვან, მაგრამ მის ადგილას ალბათ სიკვდილს ვამჯობინებდი.</w:t>
      </w:r>
    </w:p>
    <w:p w14:paraId="54114800" w14:textId="77777777" w:rsidR="002B144F" w:rsidRDefault="00000000">
      <w:pPr>
        <w:spacing w:before="269" w:after="269"/>
        <w:ind w:left="120"/>
      </w:pPr>
      <w:r>
        <w:rPr>
          <w:rFonts w:ascii="Times New Roman" w:hAnsi="Times New Roman"/>
          <w:color w:val="000000"/>
        </w:rPr>
        <w:t>- მაგრამ ლედრიანო უსაფრთხოდაა, არა?</w:t>
      </w:r>
    </w:p>
    <w:p w14:paraId="3603FC12" w14:textId="77777777" w:rsidR="002B144F" w:rsidRDefault="00000000">
      <w:pPr>
        <w:spacing w:before="269" w:after="269"/>
        <w:ind w:left="120"/>
      </w:pPr>
      <w:r>
        <w:rPr>
          <w:rFonts w:ascii="Times New Roman" w:hAnsi="Times New Roman"/>
          <w:color w:val="000000"/>
        </w:rPr>
        <w:t>- კარგადაა, მაგრამ იმ ადამიანების ისტორიებით თუ ვიმსჯელებთ, ვინც მასთან სტუმრად იმყოფებოდა, მისი პრობლემები ფსიქიკური ხასიათისაა. როგორც ჩანს, ოთახში ჩაიკეტა და გარეთ არ გამოდის.</w:t>
      </w:r>
    </w:p>
    <w:p w14:paraId="51EA10BC" w14:textId="77777777" w:rsidR="002B144F" w:rsidRDefault="00000000">
      <w:pPr>
        <w:spacing w:before="269" w:after="269"/>
        <w:ind w:left="120"/>
      </w:pPr>
      <w:r>
        <w:rPr>
          <w:rFonts w:ascii="Times New Roman" w:hAnsi="Times New Roman"/>
          <w:color w:val="000000"/>
        </w:rPr>
        <w:t>-ძალიან ვნერვიულობ მათზე...</w:t>
      </w:r>
    </w:p>
    <w:p w14:paraId="1B90E01B" w14:textId="77777777" w:rsidR="002B144F" w:rsidRDefault="00000000">
      <w:pPr>
        <w:spacing w:before="269" w:after="269"/>
        <w:ind w:left="120"/>
      </w:pPr>
      <w:r>
        <w:rPr>
          <w:rFonts w:ascii="Times New Roman" w:hAnsi="Times New Roman"/>
          <w:color w:val="000000"/>
        </w:rPr>
        <w:t>- მეც. ვინ იცოდა, რომ დემონებს ასეთი სასწაულებრივი…</w:t>
      </w:r>
    </w:p>
    <w:p w14:paraId="1FF21D30" w14:textId="77777777" w:rsidR="002B144F" w:rsidRDefault="00000000">
      <w:pPr>
        <w:spacing w:before="269" w:after="269"/>
        <w:ind w:left="120"/>
      </w:pPr>
      <w:r>
        <w:rPr>
          <w:rFonts w:ascii="Times New Roman" w:hAnsi="Times New Roman"/>
          <w:color w:val="000000"/>
        </w:rPr>
        <w:t>-ჩშშ, ის არის.</w:t>
      </w:r>
    </w:p>
    <w:p w14:paraId="265688D0" w14:textId="77777777" w:rsidR="002B144F" w:rsidRDefault="00000000">
      <w:pPr>
        <w:spacing w:before="269" w:after="269"/>
        <w:ind w:left="120"/>
      </w:pPr>
      <w:r>
        <w:rPr>
          <w:rFonts w:ascii="Times New Roman" w:hAnsi="Times New Roman"/>
          <w:color w:val="000000"/>
        </w:rPr>
        <w:t>გმირთა აკადემიის სტუდენტები ერთდროულად ჩემსკენ შემობრუნდნენ. სტუდენტები, რომლებიც ჩემს წინ შეიკრიბნენ, თითქოს გზას უღობავდნენ, უეცრად გაიფანტნენ, ზოგი მარჯვნივ, ზოგი მარცხნივ და გზა გამისუფთავეს.</w:t>
      </w:r>
    </w:p>
    <w:p w14:paraId="60CB6D40" w14:textId="77777777" w:rsidR="002B144F" w:rsidRDefault="00000000">
      <w:pPr>
        <w:spacing w:before="269" w:after="269"/>
        <w:ind w:left="120"/>
      </w:pPr>
      <w:r>
        <w:rPr>
          <w:rFonts w:ascii="Times New Roman" w:hAnsi="Times New Roman"/>
          <w:color w:val="000000"/>
        </w:rPr>
        <w:t>როგორც ჩანს, ყველას ჩემი ეშინოდათ. გაცარიელებულ დერეფანში გავიარე და დემონთა მბრძანებლის აკადემიის გვერდზე ჩამოვჯექი.</w:t>
      </w:r>
    </w:p>
    <w:p w14:paraId="772B1A58" w14:textId="77777777" w:rsidR="002B144F" w:rsidRDefault="00000000">
      <w:pPr>
        <w:spacing w:before="269" w:after="269"/>
        <w:ind w:left="120"/>
      </w:pPr>
      <w:r>
        <w:rPr>
          <w:rFonts w:ascii="Times New Roman" w:hAnsi="Times New Roman"/>
          <w:color w:val="000000"/>
        </w:rPr>
        <w:t>„როგორც ჩანს, ვიღაცამ გადააჭარბა“, - თქვა საშამ.</w:t>
      </w:r>
    </w:p>
    <w:p w14:paraId="4B9EA9F7" w14:textId="77777777" w:rsidR="002B144F" w:rsidRDefault="00000000">
      <w:pPr>
        <w:spacing w:before="269" w:after="269"/>
        <w:ind w:left="120"/>
      </w:pPr>
      <w:r>
        <w:rPr>
          <w:rFonts w:ascii="Times New Roman" w:hAnsi="Times New Roman"/>
          <w:color w:val="000000"/>
        </w:rPr>
        <w:t>მიშამ, რომელიც ჩემს გვერდით იდგა, ჩაფიქრებულმა თავი დახარა.</w:t>
      </w:r>
    </w:p>
    <w:p w14:paraId="20EB3649" w14:textId="77777777" w:rsidR="002B144F" w:rsidRDefault="00000000">
      <w:pPr>
        <w:spacing w:before="269" w:after="269"/>
        <w:ind w:left="120"/>
      </w:pPr>
      <w:r>
        <w:rPr>
          <w:rFonts w:ascii="Times New Roman" w:hAnsi="Times New Roman"/>
          <w:color w:val="000000"/>
        </w:rPr>
        <w:t>- ჰმ, და ამას მე მეუბნები?</w:t>
      </w:r>
    </w:p>
    <w:p w14:paraId="7A8E41EB" w14:textId="77777777" w:rsidR="002B144F" w:rsidRDefault="00000000">
      <w:pPr>
        <w:spacing w:before="269" w:after="269"/>
        <w:ind w:left="120"/>
      </w:pPr>
      <w:r>
        <w:rPr>
          <w:rFonts w:ascii="Times New Roman" w:hAnsi="Times New Roman"/>
          <w:color w:val="000000"/>
        </w:rPr>
        <w:t>მიშამ თავი დაუქნია. საშამ პირი შეკრა, თითქოს ეტყოდა: „კარგი, კიდევ რა?“</w:t>
      </w:r>
    </w:p>
    <w:p w14:paraId="3E83C570" w14:textId="77777777" w:rsidR="002B144F" w:rsidRDefault="00000000">
      <w:pPr>
        <w:spacing w:before="269" w:after="269"/>
        <w:ind w:left="120"/>
      </w:pPr>
      <w:r>
        <w:rPr>
          <w:rFonts w:ascii="Times New Roman" w:hAnsi="Times New Roman"/>
          <w:color w:val="000000"/>
        </w:rPr>
        <w:lastRenderedPageBreak/>
        <w:t>— ...აჰა-ჰა-ჰა, ყველანი ისეთი მაგრები ხართ. მე არაფერი გამიკეთებია და სანამ გავაცნობიერდებოდი, გამოცდების შეჯიბრი დასრულდა.</w:t>
      </w:r>
    </w:p>
    <w:p w14:paraId="603A3745" w14:textId="77777777" w:rsidR="002B144F" w:rsidRDefault="00000000">
      <w:pPr>
        <w:spacing w:before="269" w:after="269"/>
        <w:ind w:left="120"/>
      </w:pPr>
      <w:r>
        <w:rPr>
          <w:rFonts w:ascii="Times New Roman" w:hAnsi="Times New Roman"/>
          <w:color w:val="000000"/>
        </w:rPr>
        <w:t>ჯერგა კანონი ელეონორას ტაძრის დატოვების შემდეგ მალევე დანებდა. როგორც ჩანს, მან უთხრა მათ ამის გაკეთება.</w:t>
      </w:r>
    </w:p>
    <w:p w14:paraId="34674D40" w14:textId="77777777" w:rsidR="002B144F" w:rsidRDefault="00000000">
      <w:pPr>
        <w:spacing w:before="269" w:after="269"/>
        <w:ind w:left="120"/>
      </w:pPr>
      <w:r>
        <w:rPr>
          <w:rFonts w:ascii="Times New Roman" w:hAnsi="Times New Roman"/>
          <w:color w:val="000000"/>
        </w:rPr>
        <w:t>„მაგრამ მიხარია, რომ არ დაშავებულხარ“, - უთხრა რეიმ მისას ღიმილით.</w:t>
      </w:r>
    </w:p>
    <w:p w14:paraId="7A0B5B66" w14:textId="77777777" w:rsidR="002B144F" w:rsidRDefault="00000000">
      <w:pPr>
        <w:spacing w:before="269" w:after="269"/>
        <w:ind w:left="120"/>
      </w:pPr>
      <w:r>
        <w:rPr>
          <w:rFonts w:ascii="Times New Roman" w:hAnsi="Times New Roman"/>
          <w:color w:val="000000"/>
        </w:rPr>
        <w:t>ის გაწითლდა და რაღაც მსგავსი უპასუხა: „აჰა“.</w:t>
      </w:r>
    </w:p>
    <w:p w14:paraId="20BE5F61" w14:textId="77777777" w:rsidR="002B144F" w:rsidRDefault="00000000">
      <w:pPr>
        <w:spacing w:before="269" w:after="269"/>
        <w:ind w:left="120"/>
      </w:pPr>
      <w:r>
        <w:rPr>
          <w:rFonts w:ascii="Times New Roman" w:hAnsi="Times New Roman"/>
          <w:color w:val="000000"/>
        </w:rPr>
        <w:t>„სხვათა შორის,“ ვუთხარი რეის დაჯდომისას, „როგორც ჩანს, თვითნებობის მახვილი დახვეწე“.</w:t>
      </w:r>
    </w:p>
    <w:p w14:paraId="425DC183" w14:textId="77777777" w:rsidR="002B144F" w:rsidRDefault="00000000">
      <w:pPr>
        <w:spacing w:before="269" w:after="269"/>
        <w:ind w:left="120"/>
      </w:pPr>
      <w:r>
        <w:rPr>
          <w:rFonts w:ascii="Times New Roman" w:hAnsi="Times New Roman"/>
          <w:color w:val="000000"/>
        </w:rPr>
        <w:t>- ასე ფიქრობ? მაგრამ მეჩვენება, რომ მისგან კიდევ უფრო მეტი ძალაუფლების გამოწურვა შემიძლია.</w:t>
      </w:r>
    </w:p>
    <w:p w14:paraId="21D59E0D" w14:textId="77777777" w:rsidR="002B144F" w:rsidRDefault="00000000">
      <w:pPr>
        <w:spacing w:before="269" w:after="269"/>
        <w:ind w:left="120"/>
      </w:pPr>
      <w:r>
        <w:rPr>
          <w:rFonts w:ascii="Times New Roman" w:hAnsi="Times New Roman"/>
          <w:color w:val="000000"/>
        </w:rPr>
        <w:t>მას კიდევ უფრო დიდი სიმაღლეების მიღწევა სურს? ეს ზუსტად მას მოსწონს.</w:t>
      </w:r>
    </w:p>
    <w:p w14:paraId="1B1D1BF0" w14:textId="77777777" w:rsidR="002B144F" w:rsidRDefault="00000000">
      <w:pPr>
        <w:spacing w:before="269" w:after="269"/>
        <w:ind w:left="120"/>
      </w:pPr>
      <w:r>
        <w:rPr>
          <w:rFonts w:ascii="Times New Roman" w:hAnsi="Times New Roman"/>
          <w:color w:val="000000"/>
        </w:rPr>
        <w:t>— რამე გახსოვს?</w:t>
      </w:r>
    </w:p>
    <w:p w14:paraId="46C5770A" w14:textId="77777777" w:rsidR="002B144F" w:rsidRDefault="00000000">
      <w:pPr>
        <w:spacing w:before="269" w:after="269"/>
        <w:ind w:left="120"/>
      </w:pPr>
      <w:r>
        <w:rPr>
          <w:rFonts w:ascii="Times New Roman" w:hAnsi="Times New Roman"/>
          <w:color w:val="000000"/>
        </w:rPr>
        <w:t>- წარსული ცხოვრებიდან გულისხმობ? ისევ არაფერი.</w:t>
      </w:r>
    </w:p>
    <w:p w14:paraId="2074A4F5" w14:textId="77777777" w:rsidR="002B144F" w:rsidRDefault="00000000">
      <w:pPr>
        <w:spacing w:before="269" w:after="269"/>
        <w:ind w:left="120"/>
      </w:pPr>
      <w:r>
        <w:rPr>
          <w:rFonts w:ascii="Times New Roman" w:hAnsi="Times New Roman"/>
          <w:color w:val="000000"/>
        </w:rPr>
        <w:t>- ჰმ, მეგონა აუცილებლად გახსოვდი, რადგან წმინდა ხმლებსაც კი იყენებდი.</w:t>
      </w:r>
    </w:p>
    <w:p w14:paraId="35E91B2E" w14:textId="77777777" w:rsidR="002B144F" w:rsidRDefault="00000000">
      <w:pPr>
        <w:spacing w:before="269" w:after="269"/>
        <w:ind w:left="120"/>
      </w:pPr>
      <w:r>
        <w:rPr>
          <w:rFonts w:ascii="Times New Roman" w:hAnsi="Times New Roman"/>
          <w:color w:val="000000"/>
        </w:rPr>
        <w:t>ჩვეულებრივ, დემონებს არ შეუძლიათ წმინდა ხმლების გამოყენება. რა თქმა უნდა, შეგიძლიათ ხმლის ძალით დამორჩილება, როგორც მე ვაკეთებ, თუ თქვენი მაგიური ძალა გაცილებით აღემატება ხმლის ძალას, მაგრამ გამოცდა-კონკურსის დროს რეიმ აიძულა წმინდა ხმლები, რომ სათანადოდ ეღიარებინათ იგი თავიანთ მფლობელად.</w:t>
      </w:r>
    </w:p>
    <w:p w14:paraId="4AC474D3" w14:textId="77777777" w:rsidR="002B144F" w:rsidRDefault="00000000">
      <w:pPr>
        <w:spacing w:before="269" w:after="269"/>
        <w:ind w:left="120"/>
      </w:pPr>
      <w:r>
        <w:rPr>
          <w:rFonts w:ascii="Times New Roman" w:hAnsi="Times New Roman"/>
          <w:color w:val="000000"/>
        </w:rPr>
        <w:t>არ ვიცი, შეეძლო თუ არა სინ რეგლიას, რომელიც 2000 წლის წინ დემონებს შორის ყველაზე ძლიერ მეხმედ იყო ცნობილი, ამის გაკეთება, როდესაც დაახლოებით ისეთივე ძლიერი იყო, როგორც ახლა რეი. მან თქვა, რომ ახალ ეპოქაში ახლებურად დაიწყებდა ფარიკაობას.</w:t>
      </w:r>
    </w:p>
    <w:p w14:paraId="6DC29692" w14:textId="77777777" w:rsidR="002B144F" w:rsidRDefault="00000000">
      <w:pPr>
        <w:spacing w:before="269" w:after="269"/>
        <w:ind w:left="120"/>
      </w:pPr>
      <w:r>
        <w:rPr>
          <w:rFonts w:ascii="Times New Roman" w:hAnsi="Times New Roman"/>
          <w:color w:val="000000"/>
        </w:rPr>
        <w:t>შესაძლოა ეს ახდა. თუმცა, ეს არ ცვლის იმ ფაქტს, რომ ის საშინელია.</w:t>
      </w:r>
    </w:p>
    <w:p w14:paraId="5D1749A9" w14:textId="77777777" w:rsidR="002B144F" w:rsidRDefault="00000000">
      <w:pPr>
        <w:spacing w:before="269" w:after="269"/>
        <w:ind w:left="120"/>
      </w:pPr>
      <w:r>
        <w:rPr>
          <w:rFonts w:ascii="Times New Roman" w:hAnsi="Times New Roman"/>
          <w:color w:val="000000"/>
        </w:rPr>
        <w:t>- წარსულ ცხოვრებაში იცნობდით ბატონ ანოსს?</w:t>
      </w:r>
    </w:p>
    <w:p w14:paraId="6171C484" w14:textId="77777777" w:rsidR="002B144F" w:rsidRDefault="00000000">
      <w:pPr>
        <w:spacing w:before="269" w:after="269"/>
        <w:ind w:left="120"/>
      </w:pPr>
      <w:r>
        <w:rPr>
          <w:rFonts w:ascii="Times New Roman" w:hAnsi="Times New Roman"/>
          <w:color w:val="000000"/>
        </w:rPr>
        <w:t>- მეც პირველად მესმის ამის შესახებ. გასაკვირი არ არის, რომ ასე წარმოუდგენლად კარგად ფლობ დემონურ ხმლებს. 2000 წლის წინანდელი ყველა დემონი შენნაირი ურჩხულები იყვნენ?</w:t>
      </w:r>
    </w:p>
    <w:p w14:paraId="648CD9E9" w14:textId="77777777" w:rsidR="002B144F" w:rsidRDefault="00000000">
      <w:pPr>
        <w:spacing w:before="269" w:after="269"/>
        <w:ind w:left="120"/>
      </w:pPr>
      <w:r>
        <w:rPr>
          <w:rFonts w:ascii="Times New Roman" w:hAnsi="Times New Roman"/>
          <w:color w:val="000000"/>
        </w:rPr>
        <w:t>მიშამ და საშამ ცნობისმოყვარეობით შემოგვხედეს.</w:t>
      </w:r>
    </w:p>
    <w:p w14:paraId="0A90B74F" w14:textId="77777777" w:rsidR="002B144F" w:rsidRDefault="00000000">
      <w:pPr>
        <w:spacing w:before="269" w:after="269"/>
        <w:ind w:left="120"/>
      </w:pPr>
      <w:r>
        <w:rPr>
          <w:rFonts w:ascii="Times New Roman" w:hAnsi="Times New Roman"/>
          <w:color w:val="000000"/>
        </w:rPr>
        <w:t>- ჯერ არ ვიცი. ასე რომ, არ აქვს მნიშვნელობა.</w:t>
      </w:r>
    </w:p>
    <w:p w14:paraId="6CD5083F" w14:textId="77777777" w:rsidR="002B144F" w:rsidRDefault="00000000">
      <w:pPr>
        <w:spacing w:before="269" w:after="269"/>
        <w:ind w:left="120"/>
      </w:pPr>
      <w:r>
        <w:rPr>
          <w:rFonts w:ascii="Times New Roman" w:hAnsi="Times New Roman"/>
          <w:color w:val="000000"/>
        </w:rPr>
        <w:lastRenderedPageBreak/>
        <w:t>- შესაძლოა.</w:t>
      </w:r>
    </w:p>
    <w:p w14:paraId="43AA3BB8" w14:textId="77777777" w:rsidR="002B144F" w:rsidRDefault="00000000">
      <w:pPr>
        <w:spacing w:before="269" w:after="269"/>
        <w:ind w:left="120"/>
      </w:pPr>
      <w:r>
        <w:rPr>
          <w:rFonts w:ascii="Times New Roman" w:hAnsi="Times New Roman"/>
          <w:color w:val="000000"/>
        </w:rPr>
        <w:t>საშამ მიხვდა, რომ ამაზე საუბარი არ გვინდოდა და უკმაყოფილო სახე მიიღო.</w:t>
      </w:r>
    </w:p>
    <w:p w14:paraId="74C1CBCC" w14:textId="77777777" w:rsidR="002B144F" w:rsidRDefault="00000000">
      <w:pPr>
        <w:spacing w:before="269" w:after="269"/>
        <w:ind w:left="120"/>
      </w:pPr>
      <w:r>
        <w:rPr>
          <w:rFonts w:ascii="Times New Roman" w:hAnsi="Times New Roman"/>
          <w:color w:val="000000"/>
        </w:rPr>
        <w:t>— ...ისევ რა? ჩურჩულეთ ერთმანეთში საიდუმლოებები, ბიჭებო…</w:t>
      </w:r>
    </w:p>
    <w:p w14:paraId="49B435AA" w14:textId="77777777" w:rsidR="002B144F" w:rsidRDefault="00000000">
      <w:pPr>
        <w:spacing w:before="269" w:after="269"/>
        <w:ind w:left="120"/>
      </w:pPr>
      <w:r>
        <w:rPr>
          <w:rFonts w:ascii="Times New Roman" w:hAnsi="Times New Roman"/>
          <w:color w:val="000000"/>
        </w:rPr>
        <w:t>„აჰა-ჰა... კარგი, რადგან ბატონ ანოსს ამაზე საუბარი არ სურს, მაშინ ვერაფერს იზამ...“ - თქვა მიშამ გარკვეულწილად დაძაბული მზერით.</w:t>
      </w:r>
    </w:p>
    <w:p w14:paraId="217B8B9C" w14:textId="77777777" w:rsidR="002B144F" w:rsidRDefault="00000000">
      <w:pPr>
        <w:spacing w:before="269" w:after="269"/>
        <w:ind w:left="120"/>
      </w:pPr>
      <w:r>
        <w:rPr>
          <w:rFonts w:ascii="Times New Roman" w:hAnsi="Times New Roman"/>
          <w:color w:val="000000"/>
        </w:rPr>
        <w:t>რეიმ გაუღიმა მას.</w:t>
      </w:r>
    </w:p>
    <w:p w14:paraId="1BA792C7" w14:textId="77777777" w:rsidR="002B144F" w:rsidRDefault="00000000">
      <w:pPr>
        <w:spacing w:before="269" w:after="269"/>
        <w:ind w:left="120"/>
      </w:pPr>
      <w:r>
        <w:rPr>
          <w:rFonts w:ascii="Times New Roman" w:hAnsi="Times New Roman"/>
          <w:color w:val="000000"/>
        </w:rPr>
        <w:t>- არ შევიცვლები.</w:t>
      </w:r>
    </w:p>
    <w:p w14:paraId="06B68B21" w14:textId="77777777" w:rsidR="002B144F" w:rsidRDefault="00000000">
      <w:pPr>
        <w:spacing w:before="269" w:after="269"/>
        <w:ind w:left="120"/>
      </w:pPr>
      <w:r>
        <w:rPr>
          <w:rFonts w:ascii="Times New Roman" w:hAnsi="Times New Roman"/>
          <w:color w:val="000000"/>
        </w:rPr>
        <w:t>- რა?</w:t>
      </w:r>
    </w:p>
    <w:p w14:paraId="24041242" w14:textId="77777777" w:rsidR="002B144F" w:rsidRDefault="00000000">
      <w:pPr>
        <w:spacing w:before="269" w:after="269"/>
        <w:ind w:left="120"/>
      </w:pPr>
      <w:r>
        <w:rPr>
          <w:rFonts w:ascii="Times New Roman" w:hAnsi="Times New Roman"/>
          <w:color w:val="000000"/>
        </w:rPr>
        <w:t>- რაც არ უნდა მახსოვდეს, მაინც საკუთარ თავს დავრჩები.</w:t>
      </w:r>
    </w:p>
    <w:p w14:paraId="4B3D3A54" w14:textId="77777777" w:rsidR="002B144F" w:rsidRDefault="00000000">
      <w:pPr>
        <w:spacing w:before="269" w:after="269"/>
        <w:ind w:left="120"/>
      </w:pPr>
      <w:r>
        <w:rPr>
          <w:rFonts w:ascii="Times New Roman" w:hAnsi="Times New Roman"/>
          <w:color w:val="000000"/>
        </w:rPr>
        <w:t>- ა-ა... მე-მე ვხედავ...</w:t>
      </w:r>
    </w:p>
    <w:p w14:paraId="06F385E1" w14:textId="77777777" w:rsidR="002B144F" w:rsidRDefault="00000000">
      <w:pPr>
        <w:spacing w:before="269" w:after="269"/>
        <w:ind w:left="120"/>
      </w:pPr>
      <w:r>
        <w:rPr>
          <w:rFonts w:ascii="Times New Roman" w:hAnsi="Times New Roman"/>
          <w:color w:val="000000"/>
        </w:rPr>
        <w:t>- არ მოგწონს?</w:t>
      </w:r>
    </w:p>
    <w:p w14:paraId="4763C8A7" w14:textId="77777777" w:rsidR="002B144F" w:rsidRDefault="00000000">
      <w:pPr>
        <w:spacing w:before="269" w:after="269"/>
        <w:ind w:left="120"/>
      </w:pPr>
      <w:r>
        <w:rPr>
          <w:rFonts w:ascii="Times New Roman" w:hAnsi="Times New Roman"/>
          <w:color w:val="000000"/>
        </w:rPr>
        <w:t>„...არა, ყველაფერი კარგადაა... ჰმ... მიხარია ამის მოსმენა...“ კოღოს მსგავსი ხმით ჩაილაპარაკა მან და უხერხულად დახედა.</w:t>
      </w:r>
    </w:p>
    <w:p w14:paraId="5A15862F" w14:textId="77777777" w:rsidR="002B144F" w:rsidRDefault="00000000">
      <w:pPr>
        <w:spacing w:before="269" w:after="269"/>
        <w:ind w:left="120"/>
      </w:pPr>
      <w:r>
        <w:rPr>
          <w:rFonts w:ascii="Times New Roman" w:hAnsi="Times New Roman"/>
          <w:color w:val="000000"/>
        </w:rPr>
        <w:t>საშამ გვერდულად შეხედა და ამოიოხრა.</w:t>
      </w:r>
    </w:p>
    <w:p w14:paraId="06C998E9" w14:textId="77777777" w:rsidR="002B144F" w:rsidRDefault="00000000">
      <w:pPr>
        <w:spacing w:before="269" w:after="269"/>
        <w:ind w:left="120"/>
      </w:pPr>
      <w:r>
        <w:rPr>
          <w:rFonts w:ascii="Times New Roman" w:hAnsi="Times New Roman"/>
          <w:color w:val="000000"/>
        </w:rPr>
        <w:t>- შეწყვიტე ფლირტი კლასში, როგორც რამდენიმე დღის წინ აკეთებდი.</w:t>
      </w:r>
    </w:p>
    <w:p w14:paraId="7EFBE254" w14:textId="77777777" w:rsidR="002B144F" w:rsidRDefault="00000000">
      <w:pPr>
        <w:spacing w:before="269" w:after="269"/>
        <w:ind w:left="120"/>
      </w:pPr>
      <w:r>
        <w:rPr>
          <w:rFonts w:ascii="Times New Roman" w:hAnsi="Times New Roman"/>
          <w:color w:val="000000"/>
        </w:rPr>
        <w:t>- ეჰ... აჰ... არა, ჩვენ არ ვფლირტაობთ!.. აჰ? ჩვენ ამას არ ვაკეთებთ, არა?..</w:t>
      </w:r>
    </w:p>
    <w:p w14:paraId="2026BFDB" w14:textId="77777777" w:rsidR="002B144F" w:rsidRDefault="00000000">
      <w:pPr>
        <w:spacing w:before="269" w:after="269"/>
        <w:ind w:left="120"/>
      </w:pPr>
      <w:r>
        <w:rPr>
          <w:rFonts w:ascii="Times New Roman" w:hAnsi="Times New Roman"/>
          <w:color w:val="000000"/>
        </w:rPr>
        <w:t>მიშა ძალიან ღელავდა, მაგრამ რეი, რომელიც სულაც არ ღელავდა, გაიღიმა და თქვა:</w:t>
      </w:r>
    </w:p>
    <w:p w14:paraId="099AFA78" w14:textId="77777777" w:rsidR="002B144F" w:rsidRDefault="00000000">
      <w:pPr>
        <w:spacing w:before="269" w:after="269"/>
        <w:ind w:left="120"/>
      </w:pPr>
      <w:r>
        <w:rPr>
          <w:rFonts w:ascii="Times New Roman" w:hAnsi="Times New Roman"/>
          <w:color w:val="000000"/>
        </w:rPr>
        <w:t>- თუ ეჭვიანობ, მაშინ იფლირტე. „შენს დემონ მბრძანებელთან“.</w:t>
      </w:r>
    </w:p>
    <w:p w14:paraId="19879321" w14:textId="77777777" w:rsidR="002B144F" w:rsidRDefault="00000000">
      <w:pPr>
        <w:spacing w:before="269" w:after="269"/>
        <w:ind w:left="120"/>
      </w:pPr>
      <w:r>
        <w:rPr>
          <w:rFonts w:ascii="Times New Roman" w:hAnsi="Times New Roman"/>
          <w:color w:val="000000"/>
        </w:rPr>
        <w:t>— რა... ჰმ... ა-ა...</w:t>
      </w:r>
    </w:p>
    <w:p w14:paraId="0124220C" w14:textId="77777777" w:rsidR="002B144F" w:rsidRDefault="00000000">
      <w:pPr>
        <w:spacing w:before="269" w:after="269"/>
        <w:ind w:left="120"/>
      </w:pPr>
      <w:r>
        <w:rPr>
          <w:rFonts w:ascii="Times New Roman" w:hAnsi="Times New Roman"/>
          <w:color w:val="000000"/>
        </w:rPr>
        <w:t>საშამ მოკლედ შემომხედა, შემდეგ კი რეის უხალისოდ შეხედა.</w:t>
      </w:r>
    </w:p>
    <w:p w14:paraId="623ADDA8" w14:textId="77777777" w:rsidR="002B144F" w:rsidRDefault="00000000">
      <w:pPr>
        <w:spacing w:before="269" w:after="269"/>
        <w:ind w:left="120"/>
      </w:pPr>
      <w:r>
        <w:rPr>
          <w:rFonts w:ascii="Times New Roman" w:hAnsi="Times New Roman"/>
          <w:color w:val="000000"/>
        </w:rPr>
        <w:t>- ჰეი, რეი, გარეთ გავიდეთ და ვისაუბროთ!</w:t>
      </w:r>
    </w:p>
    <w:p w14:paraId="075651D3" w14:textId="77777777" w:rsidR="002B144F" w:rsidRDefault="00000000">
      <w:pPr>
        <w:spacing w:before="269" w:after="269"/>
        <w:ind w:left="120"/>
      </w:pPr>
      <w:r>
        <w:rPr>
          <w:rFonts w:ascii="Times New Roman" w:hAnsi="Times New Roman"/>
          <w:color w:val="000000"/>
        </w:rPr>
        <w:t>საშა წამოდგა.</w:t>
      </w:r>
    </w:p>
    <w:p w14:paraId="158DB7CA" w14:textId="77777777" w:rsidR="002B144F" w:rsidRDefault="00000000">
      <w:pPr>
        <w:spacing w:before="269" w:after="269"/>
        <w:ind w:left="120"/>
      </w:pPr>
      <w:r>
        <w:rPr>
          <w:rFonts w:ascii="Times New Roman" w:hAnsi="Times New Roman"/>
          <w:color w:val="000000"/>
        </w:rPr>
        <w:t>- მაგრამ გაკვეთილი მალე დაიწყება.</w:t>
      </w:r>
    </w:p>
    <w:p w14:paraId="78D07355" w14:textId="77777777" w:rsidR="002B144F" w:rsidRDefault="00000000">
      <w:pPr>
        <w:spacing w:before="269" w:after="269"/>
        <w:ind w:left="120"/>
      </w:pPr>
      <w:r>
        <w:rPr>
          <w:rFonts w:ascii="Times New Roman" w:hAnsi="Times New Roman"/>
          <w:color w:val="000000"/>
        </w:rPr>
        <w:t>-არა უშავს, ერთი წუთიც საკმარისი იქნება.</w:t>
      </w:r>
    </w:p>
    <w:p w14:paraId="6FE5717F" w14:textId="77777777" w:rsidR="002B144F" w:rsidRDefault="00000000">
      <w:pPr>
        <w:spacing w:before="269" w:after="269"/>
        <w:ind w:left="120"/>
      </w:pPr>
      <w:r>
        <w:rPr>
          <w:rFonts w:ascii="Times New Roman" w:hAnsi="Times New Roman"/>
          <w:color w:val="000000"/>
        </w:rPr>
        <w:lastRenderedPageBreak/>
        <w:t>- ანუ ასეა საქმე? მგონი შენთან ერთად სახალისო იქნება, - თქვა რეიმ და ისიც წამოდგა.</w:t>
      </w:r>
    </w:p>
    <w:p w14:paraId="50400B73" w14:textId="77777777" w:rsidR="002B144F" w:rsidRDefault="00000000">
      <w:pPr>
        <w:spacing w:before="269" w:after="269"/>
        <w:ind w:left="120"/>
      </w:pPr>
      <w:r>
        <w:rPr>
          <w:rFonts w:ascii="Times New Roman" w:hAnsi="Times New Roman"/>
          <w:color w:val="000000"/>
        </w:rPr>
        <w:t>მან მშვიდად გაუღიმა საშას, რომელიც მუქარით უყურებდა მას.</w:t>
      </w:r>
    </w:p>
    <w:p w14:paraId="44040D6C" w14:textId="77777777" w:rsidR="002B144F" w:rsidRDefault="00000000">
      <w:pPr>
        <w:spacing w:before="269" w:after="269"/>
        <w:ind w:left="120"/>
      </w:pPr>
      <w:r>
        <w:rPr>
          <w:rFonts w:ascii="Times New Roman" w:hAnsi="Times New Roman"/>
          <w:color w:val="000000"/>
        </w:rPr>
        <w:t>„ჩხუბობთ?“ თქვა მიშამ, რომელიც მოულოდნელად მათ შორის გამოჩნდა.</w:t>
      </w:r>
    </w:p>
    <w:p w14:paraId="6A83CF7C" w14:textId="77777777" w:rsidR="002B144F" w:rsidRDefault="00000000">
      <w:pPr>
        <w:spacing w:before="269" w:after="269"/>
        <w:ind w:left="120"/>
      </w:pPr>
      <w:r>
        <w:rPr>
          <w:rFonts w:ascii="Times New Roman" w:hAnsi="Times New Roman"/>
          <w:color w:val="000000"/>
        </w:rPr>
        <w:t>- საქმე იმაში არ არის, რომ ვჩხუბობთ...</w:t>
      </w:r>
    </w:p>
    <w:p w14:paraId="5DBBAD6C" w14:textId="77777777" w:rsidR="002B144F" w:rsidRDefault="00000000">
      <w:pPr>
        <w:spacing w:before="269" w:after="269"/>
        <w:ind w:left="120"/>
      </w:pPr>
      <w:r>
        <w:rPr>
          <w:rFonts w:ascii="Times New Roman" w:hAnsi="Times New Roman"/>
          <w:color w:val="000000"/>
        </w:rPr>
        <w:t>— უბრალოდ გვინდა ცოტათი ჩვენი ძალები გამოვცადოთ.</w:t>
      </w:r>
    </w:p>
    <w:p w14:paraId="03F8FF39" w14:textId="77777777" w:rsidR="002B144F" w:rsidRDefault="00000000">
      <w:pPr>
        <w:spacing w:before="269" w:after="269"/>
        <w:ind w:left="120"/>
      </w:pPr>
      <w:r>
        <w:rPr>
          <w:rFonts w:ascii="Times New Roman" w:hAnsi="Times New Roman"/>
          <w:color w:val="000000"/>
        </w:rPr>
        <w:t>— ი-მართალია. მიუხედავად იმისა, რომ თვითსწავლა ჯოჯოხეთურად გავიარე, უფრო სწორად, ჯოჯოხეთი გამოვიარე, როგორც თვითსწავლა, ის პატარა გმირი ძალიან სუსტი იყო. ძალიან მომბეზრდება, თუ ცოტას არ ვეცადე.</w:t>
      </w:r>
    </w:p>
    <w:p w14:paraId="0263F245" w14:textId="77777777" w:rsidR="002B144F" w:rsidRDefault="00000000">
      <w:pPr>
        <w:spacing w:before="269" w:after="269"/>
        <w:ind w:left="120"/>
      </w:pPr>
      <w:r>
        <w:rPr>
          <w:rFonts w:ascii="Times New Roman" w:hAnsi="Times New Roman"/>
          <w:color w:val="000000"/>
        </w:rPr>
        <w:t>„ვფიქრობ, შემიძლია გაჩვენოთ თვითნებობის მახვილის ნამდვილი ძალა თქვენს წინააღმდეგ.“</w:t>
      </w:r>
    </w:p>
    <w:p w14:paraId="4F51FC42" w14:textId="77777777" w:rsidR="002B144F" w:rsidRDefault="00000000">
      <w:pPr>
        <w:spacing w:before="269" w:after="269"/>
        <w:ind w:left="120"/>
      </w:pPr>
      <w:r>
        <w:rPr>
          <w:rFonts w:ascii="Times New Roman" w:hAnsi="Times New Roman"/>
          <w:color w:val="000000"/>
        </w:rPr>
        <w:t>- ოჰ, მისმინე, მაინტერესებს, რა ჯანდაბა დაემართა იმ დემონურ ხმალს? წმინდა მაგიური ძალა ხომ არ გამოიყენე?</w:t>
      </w:r>
    </w:p>
    <w:p w14:paraId="17475CDA" w14:textId="77777777" w:rsidR="002B144F" w:rsidRDefault="00000000">
      <w:pPr>
        <w:spacing w:before="269" w:after="269"/>
        <w:ind w:left="120"/>
      </w:pPr>
      <w:r>
        <w:rPr>
          <w:rFonts w:ascii="Times New Roman" w:hAnsi="Times New Roman"/>
          <w:color w:val="000000"/>
        </w:rPr>
        <w:t>- მოკლედ: უბრალოდ უნდა გინდოდეს და ყველაფერი გამოგივა.</w:t>
      </w:r>
    </w:p>
    <w:p w14:paraId="27C1DEC1" w14:textId="77777777" w:rsidR="002B144F" w:rsidRDefault="00000000">
      <w:pPr>
        <w:spacing w:before="269" w:after="269"/>
        <w:ind w:left="120"/>
      </w:pPr>
      <w:r>
        <w:rPr>
          <w:rFonts w:ascii="Times New Roman" w:hAnsi="Times New Roman"/>
          <w:color w:val="000000"/>
        </w:rPr>
        <w:t>- რა? ცოტა უფრო სერიოზულად ამიხსენი.</w:t>
      </w:r>
    </w:p>
    <w:p w14:paraId="538B577F" w14:textId="77777777" w:rsidR="002B144F" w:rsidRDefault="00000000">
      <w:pPr>
        <w:spacing w:before="269" w:after="269"/>
        <w:ind w:left="120"/>
      </w:pPr>
      <w:r>
        <w:rPr>
          <w:rFonts w:ascii="Times New Roman" w:hAnsi="Times New Roman"/>
          <w:color w:val="000000"/>
        </w:rPr>
        <w:t>მიშამ გაიღიმა. ორივემ გაკვირვებულმა შეხედა მას.</w:t>
      </w:r>
    </w:p>
    <w:p w14:paraId="23A8849F" w14:textId="77777777" w:rsidR="002B144F" w:rsidRDefault="00000000">
      <w:pPr>
        <w:spacing w:before="269" w:after="269"/>
        <w:ind w:left="120"/>
      </w:pPr>
      <w:r>
        <w:rPr>
          <w:rFonts w:ascii="Times New Roman" w:hAnsi="Times New Roman"/>
          <w:color w:val="000000"/>
        </w:rPr>
        <w:t>- კარგი მეგობრები ხართ.</w:t>
      </w:r>
    </w:p>
    <w:p w14:paraId="12F4874E" w14:textId="77777777" w:rsidR="002B144F" w:rsidRDefault="00000000">
      <w:pPr>
        <w:spacing w:before="269" w:after="269"/>
        <w:ind w:left="120"/>
      </w:pPr>
      <w:r>
        <w:rPr>
          <w:rFonts w:ascii="Times New Roman" w:hAnsi="Times New Roman"/>
          <w:color w:val="000000"/>
        </w:rPr>
        <w:t>საშას დაბნეულობისგან თვალები გაუფართოვდა.</w:t>
      </w:r>
    </w:p>
    <w:p w14:paraId="49F77003" w14:textId="77777777" w:rsidR="002B144F" w:rsidRDefault="00000000">
      <w:pPr>
        <w:spacing w:before="269" w:after="269"/>
        <w:ind w:left="120"/>
      </w:pPr>
      <w:r>
        <w:rPr>
          <w:rFonts w:ascii="Times New Roman" w:hAnsi="Times New Roman"/>
          <w:color w:val="000000"/>
        </w:rPr>
        <w:t>- როგორც ჩანს, შენმა პატარა დამ გაიმარჯვა.</w:t>
      </w:r>
    </w:p>
    <w:p w14:paraId="3490F12B" w14:textId="77777777" w:rsidR="002B144F" w:rsidRDefault="00000000">
      <w:pPr>
        <w:spacing w:before="269" w:after="269"/>
        <w:ind w:left="120"/>
      </w:pPr>
      <w:r>
        <w:rPr>
          <w:rFonts w:ascii="Times New Roman" w:hAnsi="Times New Roman"/>
          <w:color w:val="000000"/>
        </w:rPr>
        <w:t>— ...ჯანდაბა.</w:t>
      </w:r>
    </w:p>
    <w:p w14:paraId="3780BC70" w14:textId="77777777" w:rsidR="002B144F" w:rsidRDefault="00000000">
      <w:pPr>
        <w:spacing w:before="269" w:after="269"/>
        <w:ind w:left="120"/>
      </w:pPr>
      <w:r>
        <w:rPr>
          <w:rFonts w:ascii="Times New Roman" w:hAnsi="Times New Roman"/>
          <w:color w:val="000000"/>
        </w:rPr>
        <w:t>ორივენი ისევ ისე დასხდნენ, თითქოს მოულოდნელობისგან დაეწივნენ.</w:t>
      </w:r>
    </w:p>
    <w:p w14:paraId="60C9E8E8" w14:textId="77777777" w:rsidR="002B144F" w:rsidRDefault="00000000">
      <w:pPr>
        <w:spacing w:before="269" w:after="269"/>
        <w:ind w:left="120"/>
      </w:pPr>
      <w:r>
        <w:rPr>
          <w:rFonts w:ascii="Times New Roman" w:hAnsi="Times New Roman"/>
          <w:color w:val="000000"/>
        </w:rPr>
        <w:t>რის შემდეგაც გაკვეთილის დაწყების ზარი დაირეკა. მალე მენო დიდ აუდიტორიაში შევიდა. მას კიდევ ერთი მასწავლებელი გაჰყვა და მენოსთან ერთად პოდიუმზე დადგა.</w:t>
      </w:r>
    </w:p>
    <w:p w14:paraId="3CF8EC6A" w14:textId="77777777" w:rsidR="002B144F" w:rsidRDefault="00000000">
      <w:pPr>
        <w:spacing w:before="269" w:after="269"/>
        <w:ind w:left="120"/>
      </w:pPr>
      <w:r>
        <w:rPr>
          <w:rFonts w:ascii="Times New Roman" w:hAnsi="Times New Roman"/>
          <w:color w:val="000000"/>
        </w:rPr>
        <w:t>მიშა გაკვირვებული იყო და თვალები გაუფართოვდა.</w:t>
      </w:r>
    </w:p>
    <w:p w14:paraId="34927A12" w14:textId="77777777" w:rsidR="002B144F" w:rsidRDefault="00000000">
      <w:pPr>
        <w:spacing w:before="269" w:after="269"/>
        <w:ind w:left="120"/>
      </w:pPr>
      <w:r>
        <w:rPr>
          <w:rFonts w:ascii="Times New Roman" w:hAnsi="Times New Roman"/>
          <w:color w:val="000000"/>
        </w:rPr>
        <w:t>— გუშინდელი გამოცდები საკმაოდ დაძაბული იყო. ორივე აკადემიის სტუდენტებს სირთულეების წინაშე მოუწიათ გამკლავება. მოდით, ამიერიდან ერთად დაუღალავად ვიმუშაოთ საკუთარ თავზე. მაშ ასე, დავიწყოთ დღევანდელი გაკვეთილები გაცვლითი პროგრამით.</w:t>
      </w:r>
    </w:p>
    <w:p w14:paraId="7261DD07" w14:textId="77777777" w:rsidR="002B144F" w:rsidRDefault="00000000">
      <w:pPr>
        <w:spacing w:before="269" w:after="269"/>
        <w:ind w:left="120"/>
      </w:pPr>
      <w:r>
        <w:rPr>
          <w:rFonts w:ascii="Times New Roman" w:hAnsi="Times New Roman"/>
          <w:color w:val="000000"/>
        </w:rPr>
        <w:lastRenderedPageBreak/>
        <w:t>დიეგო კანონ იჯეისიკა. მისი საძირკველი უნდა დაენგრიათ, მაგრამ ის აქ დგას და ეს ილუზია არ არის.</w:t>
      </w:r>
    </w:p>
    <w:p w14:paraId="2F69433D" w14:textId="77777777" w:rsidR="002B144F" w:rsidRDefault="00000000">
      <w:pPr>
        <w:spacing w:before="269" w:after="269"/>
        <w:ind w:left="120"/>
      </w:pPr>
      <w:r>
        <w:rPr>
          <w:rFonts w:ascii="Times New Roman" w:hAnsi="Times New Roman"/>
          <w:color w:val="000000"/>
        </w:rPr>
        <w:t>გასაკვირი არ არის, რომ მიშა გაკვირვებული იყო. და ეს არ იყო სხვა ადამიანი იგივე გარეგნობით.</w:t>
      </w:r>
    </w:p>
    <w:p w14:paraId="74455200" w14:textId="77777777" w:rsidR="002B144F" w:rsidRDefault="00000000">
      <w:pPr>
        <w:spacing w:before="269" w:after="269"/>
        <w:ind w:left="120"/>
      </w:pPr>
      <w:r>
        <w:rPr>
          <w:rFonts w:ascii="Times New Roman" w:hAnsi="Times New Roman"/>
          <w:color w:val="000000"/>
        </w:rPr>
        <w:t>მას ზუსტად იგივე ტალღის სიგრძე და იგივე ბაზა ჰქონდა, რაც დიეგოს, რომელიც საკუთარი ხელით გავანადგურე.</w:t>
      </w:r>
    </w:p>
    <w:p w14:paraId="2267B7D9" w14:textId="77777777" w:rsidR="002B144F" w:rsidRDefault="00000000">
      <w:pPr>
        <w:spacing w:before="269" w:after="269"/>
        <w:ind w:left="120"/>
      </w:pPr>
      <w:r>
        <w:rPr>
          <w:rFonts w:ascii="Times New Roman" w:hAnsi="Times New Roman"/>
          <w:color w:val="000000"/>
        </w:rPr>
        <w:t>გმირ კანონს შვიდი ბაზა ჰქონდა. ასე რომ, ექვსის განადგურების შემთხვევაშიც კი, ერთის დარჩენის შემთხვევაში, მას შეეძლო დანარჩენების აღორძინება. თუმცა, დიეგოს ნამდვილად მხოლოდ ერთი ბაზა ჰქონდა.</w:t>
      </w:r>
    </w:p>
    <w:p w14:paraId="0004BE67" w14:textId="77777777" w:rsidR="002B144F" w:rsidRDefault="00000000">
      <w:pPr>
        <w:spacing w:before="269" w:after="269"/>
        <w:ind w:left="120"/>
      </w:pPr>
      <w:r>
        <w:rPr>
          <w:rFonts w:ascii="Times New Roman" w:hAnsi="Times New Roman"/>
          <w:color w:val="000000"/>
        </w:rPr>
        <w:t>ან იქნებ საძირკველი აღდგება მაშინაც კი, თუ მხოლოდ ერთი დარჩა, რადგან ისინი შვიდ ადამიანზე არიან გაყოფილნი? არა, მაშინაც კი, თუ ასეა, მისი საძირკველი კანონის საძირკველს არ ჰგავს. მაშინაც კი, თუ მან შელოცვით შექმნა კანონის მსგავსი შვიდი საძირკველი, დიეგოს არ შეეძლო მათი განმეორებითი განადგურების ტკივილის ატანა.</w:t>
      </w:r>
    </w:p>
    <w:p w14:paraId="51091C3B" w14:textId="77777777" w:rsidR="002B144F" w:rsidRDefault="00000000">
      <w:pPr>
        <w:spacing w:before="269" w:after="269"/>
        <w:ind w:left="120"/>
      </w:pPr>
      <w:r>
        <w:rPr>
          <w:rFonts w:ascii="Times New Roman" w:hAnsi="Times New Roman"/>
          <w:color w:val="000000"/>
        </w:rPr>
        <w:t>მისი გაცოცხლების შემთხვევაშიც კი, არამგონია, რომ გონების შენარჩუნება შეძლოს.</w:t>
      </w:r>
    </w:p>
    <w:p w14:paraId="658CE0B8" w14:textId="77777777" w:rsidR="002B144F" w:rsidRDefault="00000000">
      <w:pPr>
        <w:spacing w:before="269" w:after="269"/>
        <w:ind w:left="120"/>
      </w:pPr>
      <w:r>
        <w:rPr>
          <w:rFonts w:ascii="Times New Roman" w:hAnsi="Times New Roman"/>
          <w:color w:val="000000"/>
        </w:rPr>
        <w:t>- ოჰ, კი, სანამ გაკვეთილს დავიწყებდეთ, მინდა რაღაც გაცნობოთ. დღეს ჯერგა კანონი სრულად გააცდენს გაკვეთილებს გუშინდელი გამოცდისგან გამოწვეული დაღლილობის გამო. მოგვიანებით გაცნობებთ, როდის დაბრუნდებიან.</w:t>
      </w:r>
    </w:p>
    <w:p w14:paraId="6895E003" w14:textId="77777777" w:rsidR="002B144F" w:rsidRDefault="00000000">
      <w:pPr>
        <w:spacing w:before="269" w:after="269"/>
        <w:ind w:left="120"/>
      </w:pPr>
      <w:r>
        <w:rPr>
          <w:rFonts w:ascii="Times New Roman" w:hAnsi="Times New Roman"/>
          <w:color w:val="000000"/>
        </w:rPr>
        <w:t>— შეიძლება ერთი კითხვა დაგისვათ?</w:t>
      </w:r>
    </w:p>
    <w:p w14:paraId="58BFC5E1" w14:textId="77777777" w:rsidR="002B144F" w:rsidRDefault="00000000">
      <w:pPr>
        <w:spacing w:before="269" w:after="269"/>
        <w:ind w:left="120"/>
      </w:pPr>
      <w:r>
        <w:rPr>
          <w:rFonts w:ascii="Times New Roman" w:hAnsi="Times New Roman"/>
          <w:color w:val="000000"/>
        </w:rPr>
        <w:t>როდესაც ხელი ავწიე, დიეგომ შემომხედა.</w:t>
      </w:r>
    </w:p>
    <w:p w14:paraId="50172D11" w14:textId="77777777" w:rsidR="002B144F" w:rsidRDefault="00000000">
      <w:pPr>
        <w:spacing w:before="269" w:after="269"/>
        <w:ind w:left="120"/>
      </w:pPr>
      <w:r>
        <w:rPr>
          <w:rFonts w:ascii="Times New Roman" w:hAnsi="Times New Roman"/>
          <w:color w:val="000000"/>
        </w:rPr>
        <w:t>- რა მოხდა?</w:t>
      </w:r>
    </w:p>
    <w:p w14:paraId="2428C755" w14:textId="77777777" w:rsidR="002B144F" w:rsidRDefault="00000000">
      <w:pPr>
        <w:spacing w:before="269" w:after="269"/>
        <w:ind w:left="120"/>
      </w:pPr>
      <w:r>
        <w:rPr>
          <w:rFonts w:ascii="Times New Roman" w:hAnsi="Times New Roman"/>
          <w:color w:val="000000"/>
        </w:rPr>
        <w:t>ზუსტად იგივე ბაზა აქვს. მაშინ რაშია საქმე? აქ რაღაც რიგზე არ არის.</w:t>
      </w:r>
    </w:p>
    <w:p w14:paraId="4B73DFC5" w14:textId="77777777" w:rsidR="002B144F" w:rsidRDefault="00000000">
      <w:pPr>
        <w:spacing w:before="269" w:after="269"/>
        <w:ind w:left="120"/>
      </w:pPr>
      <w:r>
        <w:rPr>
          <w:rFonts w:ascii="Times New Roman" w:hAnsi="Times New Roman"/>
          <w:color w:val="000000"/>
        </w:rPr>
        <w:t>კი, საფუძველი იგივეა, მაგრამ ის სრულიად სხვა ადამიანივით რეაგირებს. ისე იქცევა, თითქოს გუშინ არაფერი მომხდარა. და ეს მას შემდეგ, რაც მე ვცემე. თუ ის კომედიურ რუტინას აკეთებს, ესე იგი, შესანიშნავად აკეთებს, მაგრამ მე ასე არ ვფიქრობ.</w:t>
      </w:r>
    </w:p>
    <w:p w14:paraId="375C64E1" w14:textId="77777777" w:rsidR="002B144F" w:rsidRDefault="00000000">
      <w:pPr>
        <w:spacing w:before="269" w:after="269"/>
        <w:ind w:left="120"/>
      </w:pPr>
      <w:r>
        <w:rPr>
          <w:rFonts w:ascii="Times New Roman" w:hAnsi="Times New Roman"/>
          <w:color w:val="000000"/>
        </w:rPr>
        <w:t>- გუშინდელი გამოცდის დროს ელეონორა თითქოს საერთოდ არ დაშავებულა. რა სჭირს?</w:t>
      </w:r>
    </w:p>
    <w:p w14:paraId="6E96DD2F" w14:textId="77777777" w:rsidR="002B144F" w:rsidRDefault="00000000">
      <w:pPr>
        <w:spacing w:before="269" w:after="269"/>
        <w:ind w:left="120"/>
      </w:pPr>
      <w:r>
        <w:rPr>
          <w:rFonts w:ascii="Times New Roman" w:hAnsi="Times New Roman"/>
          <w:color w:val="000000"/>
        </w:rPr>
        <w:t>„ისიც დაიღალა“, - მაშინვე უპასუხა დიეგომ ჩემს კითხვას. „როგორც ჩანს, ჯერგ კანონის მოსწავლეებზე სამკურნალო მაგიის გადაჭარბებული გამოყენებით გადატვირთა თავი. სერიოზული არაფერია, მაგრამ არა მგონია, გაკვეთილზე ნათლად აზროვნება შეძლოს. თქვა, რომ დაისვენებს და რამე მნიშვნელოვანს გააკეთებს“.</w:t>
      </w:r>
    </w:p>
    <w:p w14:paraId="2CB03EEC" w14:textId="77777777" w:rsidR="002B144F" w:rsidRDefault="00000000">
      <w:pPr>
        <w:spacing w:before="269" w:after="269"/>
        <w:ind w:left="120"/>
      </w:pPr>
      <w:r>
        <w:rPr>
          <w:rFonts w:ascii="Times New Roman" w:hAnsi="Times New Roman"/>
          <w:color w:val="000000"/>
        </w:rPr>
        <w:lastRenderedPageBreak/>
        <w:t>კი, ჰაველის შეჩერება ადვილი საქმე არ არის. მაგრამ დღეს სკოლის შემდეგ შეგვახვედრებდა. არამგონია, საკმარისად დაღლილი ყოფილიყო დასასვენებლად წასასვლელად.</w:t>
      </w:r>
    </w:p>
    <w:p w14:paraId="006ABE7A" w14:textId="77777777" w:rsidR="002B144F" w:rsidRDefault="00000000">
      <w:pPr>
        <w:spacing w:before="269" w:after="269"/>
        <w:ind w:left="120"/>
      </w:pPr>
      <w:r>
        <w:rPr>
          <w:rFonts w:ascii="Times New Roman" w:hAnsi="Times New Roman"/>
          <w:color w:val="000000"/>
        </w:rPr>
        <w:t>- დავიწყოთ გაკვეთილი. დღეს ჩვენ ვისაუბრებთ წმინდა ჯადოსნურ არტეფაქტებზე. ვფიქრობ, დემონთა მბრძანებლის აკადემიის ბატონებს ისინი არ შეუსწავლიათ...</w:t>
      </w:r>
    </w:p>
    <w:p w14:paraId="1A1A0086" w14:textId="77777777" w:rsidR="002B144F" w:rsidRDefault="00000000">
      <w:pPr>
        <w:spacing w:before="269" w:after="269"/>
        <w:ind w:left="120"/>
      </w:pPr>
      <w:r>
        <w:rPr>
          <w:rFonts w:ascii="Times New Roman" w:hAnsi="Times New Roman"/>
          <w:color w:val="000000"/>
        </w:rPr>
        <w:t>კარგი, კარგი. როგორც ჩანს, გმირთა აკადემიაში საქმე გაცილებით რთულადაა, ვიდრე წარმომედგინა.</w:t>
      </w:r>
    </w:p>
    <w:p w14:paraId="7292E2FA" w14:textId="77777777" w:rsidR="002B144F" w:rsidRDefault="00000000">
      <w:pPr>
        <w:pStyle w:val="Heading2"/>
        <w:pageBreakBefore/>
        <w:spacing w:before="180" w:after="180"/>
        <w:ind w:left="120"/>
      </w:pPr>
      <w:bookmarkStart w:id="30" w:name="_§_30._აკრძალული"/>
      <w:bookmarkEnd w:id="30"/>
      <w:r>
        <w:rPr>
          <w:rFonts w:ascii="Times New Roman" w:hAnsi="Times New Roman"/>
          <w:color w:val="000000"/>
          <w:sz w:val="33"/>
        </w:rPr>
        <w:lastRenderedPageBreak/>
        <w:t>§ 30. აკრძალული მაგია</w:t>
      </w:r>
    </w:p>
    <w:p w14:paraId="081A9569" w14:textId="77777777" w:rsidR="002B144F" w:rsidRDefault="00000000">
      <w:pPr>
        <w:spacing w:before="269" w:after="269"/>
        <w:ind w:left="120"/>
      </w:pPr>
      <w:r>
        <w:rPr>
          <w:rFonts w:ascii="Times New Roman" w:hAnsi="Times New Roman"/>
          <w:color w:val="000000"/>
        </w:rPr>
        <w:t>- მაშ ასე, დღეისთვის გაკვეთილები დასრულდა.</w:t>
      </w:r>
    </w:p>
    <w:p w14:paraId="7EE28D52" w14:textId="77777777" w:rsidR="002B144F" w:rsidRDefault="00000000">
      <w:pPr>
        <w:spacing w:before="269" w:after="269"/>
        <w:ind w:left="120"/>
      </w:pPr>
      <w:r>
        <w:rPr>
          <w:rFonts w:ascii="Times New Roman" w:hAnsi="Times New Roman"/>
          <w:color w:val="000000"/>
        </w:rPr>
        <w:t>საბოლოოდ, ელეონორა გაკვეთილების შემდეგ აღარასდროს შემხვედრია. ეჭვგარეშეა, რომ რაღაც მოხდა. აკადემიებს შორის შეჯიბრის გამოცდის დროს, საფეთქელში, ელეონორამ თქვა, რომ ნებართვის გარეშე გადაადგილება არ შეეძლო. თუ ის იმავე მდგომარეობაში იქნებოდა, შეხვედრაზე ვერ გამოცხადდებოდა.</w:t>
      </w:r>
    </w:p>
    <w:p w14:paraId="54547B1F" w14:textId="77777777" w:rsidR="002B144F" w:rsidRDefault="00000000">
      <w:pPr>
        <w:spacing w:before="269" w:after="269"/>
        <w:ind w:left="120"/>
      </w:pPr>
      <w:r>
        <w:rPr>
          <w:rFonts w:ascii="Times New Roman" w:hAnsi="Times New Roman"/>
          <w:color w:val="000000"/>
        </w:rPr>
        <w:t>მე თვითონ უნდა მივიდე მასთან?</w:t>
      </w:r>
    </w:p>
    <w:p w14:paraId="480449AD" w14:textId="77777777" w:rsidR="002B144F" w:rsidRDefault="00000000">
      <w:pPr>
        <w:spacing w:before="269" w:after="269"/>
        <w:ind w:left="120"/>
      </w:pPr>
      <w:r>
        <w:rPr>
          <w:rFonts w:ascii="Times New Roman" w:hAnsi="Times New Roman"/>
          <w:color w:val="000000"/>
        </w:rPr>
        <w:t>- ჰმ... მისტერ ანოს? ვფიქრობთ, მთელი კომპანია წვეულებაზე წავიდეთ... - მიმახედა მისამ.</w:t>
      </w:r>
    </w:p>
    <w:p w14:paraId="678B3D86" w14:textId="77777777" w:rsidR="002B144F" w:rsidRDefault="00000000">
      <w:pPr>
        <w:spacing w:before="269" w:after="269"/>
        <w:ind w:left="120"/>
      </w:pPr>
      <w:r>
        <w:rPr>
          <w:rFonts w:ascii="Times New Roman" w:hAnsi="Times New Roman"/>
          <w:color w:val="000000"/>
        </w:rPr>
        <w:t>- ჰმ, რაღაც საქმეები მაქვს. გაერთე თუ გინდა.</w:t>
      </w:r>
    </w:p>
    <w:p w14:paraId="63C4290D" w14:textId="77777777" w:rsidR="002B144F" w:rsidRDefault="00000000">
      <w:pPr>
        <w:spacing w:before="269" w:after="269"/>
        <w:ind w:left="120"/>
      </w:pPr>
      <w:r>
        <w:rPr>
          <w:rFonts w:ascii="Times New Roman" w:hAnsi="Times New Roman"/>
          <w:color w:val="000000"/>
        </w:rPr>
        <w:t>- ვხედავ.</w:t>
      </w:r>
    </w:p>
    <w:p w14:paraId="7767BCB9" w14:textId="77777777" w:rsidR="002B144F" w:rsidRDefault="00000000">
      <w:pPr>
        <w:spacing w:before="269" w:after="269"/>
        <w:ind w:left="120"/>
      </w:pPr>
      <w:r>
        <w:rPr>
          <w:rFonts w:ascii="Times New Roman" w:hAnsi="Times New Roman"/>
          <w:color w:val="000000"/>
        </w:rPr>
        <w:t>„მგონი დღესაც გამივლის“, თქვა რეიმ. „მეძინება“.</w:t>
      </w:r>
    </w:p>
    <w:p w14:paraId="61BFFFB7" w14:textId="77777777" w:rsidR="002B144F" w:rsidRDefault="00000000">
      <w:pPr>
        <w:spacing w:before="269" w:after="269"/>
        <w:ind w:left="120"/>
      </w:pPr>
      <w:r>
        <w:rPr>
          <w:rFonts w:ascii="Times New Roman" w:hAnsi="Times New Roman"/>
          <w:color w:val="000000"/>
        </w:rPr>
        <w:t>— გვიან დაიძინე?</w:t>
      </w:r>
    </w:p>
    <w:p w14:paraId="1DC1E8B9" w14:textId="77777777" w:rsidR="002B144F" w:rsidRDefault="00000000">
      <w:pPr>
        <w:spacing w:before="269" w:after="269"/>
        <w:ind w:left="120"/>
      </w:pPr>
      <w:r>
        <w:rPr>
          <w:rFonts w:ascii="Times New Roman" w:hAnsi="Times New Roman"/>
          <w:color w:val="000000"/>
        </w:rPr>
        <w:t>— მას შემდეგ, რაც ბალიში გამომიცვალეს, ვერ ვიძინებ.</w:t>
      </w:r>
    </w:p>
    <w:p w14:paraId="3309C17F" w14:textId="77777777" w:rsidR="002B144F" w:rsidRDefault="00000000">
      <w:pPr>
        <w:spacing w:before="269" w:after="269"/>
        <w:ind w:left="120"/>
      </w:pPr>
      <w:r>
        <w:rPr>
          <w:rFonts w:ascii="Times New Roman" w:hAnsi="Times New Roman"/>
          <w:color w:val="000000"/>
        </w:rPr>
        <w:t>„მაშ, ასეა საქმე...“ სევდიანად თქვა მიშამ.</w:t>
      </w:r>
    </w:p>
    <w:p w14:paraId="1850F922" w14:textId="77777777" w:rsidR="002B144F" w:rsidRDefault="00000000">
      <w:pPr>
        <w:spacing w:before="269" w:after="269"/>
        <w:ind w:left="120"/>
      </w:pPr>
      <w:r>
        <w:rPr>
          <w:rFonts w:ascii="Times New Roman" w:hAnsi="Times New Roman"/>
          <w:color w:val="000000"/>
        </w:rPr>
        <w:t>რეი მიშასთან მივიდა და ჩურჩულით უთხრა:</w:t>
      </w:r>
    </w:p>
    <w:p w14:paraId="75725894" w14:textId="77777777" w:rsidR="002B144F" w:rsidRDefault="00000000">
      <w:pPr>
        <w:spacing w:before="269" w:after="269"/>
        <w:ind w:left="120"/>
      </w:pPr>
      <w:r>
        <w:rPr>
          <w:rFonts w:ascii="Times New Roman" w:hAnsi="Times New Roman"/>
          <w:color w:val="000000"/>
        </w:rPr>
        <w:t>- მოდი, რომ ჩამეძინოს, შევხვდეთ.</w:t>
      </w:r>
    </w:p>
    <w:p w14:paraId="3EBD0DB1" w14:textId="77777777" w:rsidR="002B144F" w:rsidRDefault="00000000">
      <w:pPr>
        <w:spacing w:before="269" w:after="269"/>
        <w:ind w:left="120"/>
      </w:pPr>
      <w:r>
        <w:rPr>
          <w:rFonts w:ascii="Times New Roman" w:hAnsi="Times New Roman"/>
          <w:color w:val="000000"/>
        </w:rPr>
        <w:t>— ...ჰმ...</w:t>
      </w:r>
    </w:p>
    <w:p w14:paraId="75C316BD" w14:textId="77777777" w:rsidR="002B144F" w:rsidRDefault="00000000">
      <w:pPr>
        <w:spacing w:before="269" w:after="269"/>
        <w:ind w:left="120"/>
      </w:pPr>
      <w:r>
        <w:rPr>
          <w:rFonts w:ascii="Times New Roman" w:hAnsi="Times New Roman"/>
          <w:color w:val="000000"/>
        </w:rPr>
        <w:t>გასაგებია. მათ სურთ, რომ ერთად, ფარულად, მარტო იყვნენ. სასიამოვნოა ამის მოსმენა.</w:t>
      </w:r>
    </w:p>
    <w:p w14:paraId="584C4FE3" w14:textId="77777777" w:rsidR="002B144F" w:rsidRDefault="00000000">
      <w:pPr>
        <w:spacing w:before="269" w:after="269"/>
        <w:ind w:left="120"/>
      </w:pPr>
      <w:r>
        <w:rPr>
          <w:rFonts w:ascii="Times New Roman" w:hAnsi="Times New Roman"/>
          <w:color w:val="000000"/>
        </w:rPr>
        <w:t>- არ გინდა?</w:t>
      </w:r>
    </w:p>
    <w:p w14:paraId="02A1A1CB" w14:textId="77777777" w:rsidR="002B144F" w:rsidRDefault="00000000">
      <w:pPr>
        <w:spacing w:before="269" w:after="269"/>
        <w:ind w:left="120"/>
      </w:pPr>
      <w:r>
        <w:rPr>
          <w:rFonts w:ascii="Times New Roman" w:hAnsi="Times New Roman"/>
          <w:color w:val="000000"/>
        </w:rPr>
        <w:t>- არა, არა. მაშინ განაგრძეთ. მე-მე არაფრის.</w:t>
      </w:r>
    </w:p>
    <w:p w14:paraId="0DC8928F" w14:textId="77777777" w:rsidR="002B144F" w:rsidRDefault="00000000">
      <w:pPr>
        <w:spacing w:before="269" w:after="269"/>
        <w:ind w:left="120"/>
      </w:pPr>
      <w:r>
        <w:rPr>
          <w:rFonts w:ascii="Times New Roman" w:hAnsi="Times New Roman"/>
          <w:color w:val="000000"/>
        </w:rPr>
        <w:t>— ...რეის ძილი ეუფლება... — ამ წყვილს რომ უყურებდნენ, კავშირის გოგონებმა ჩურჩული დაიწყეს.</w:t>
      </w:r>
    </w:p>
    <w:p w14:paraId="62AB3910" w14:textId="77777777" w:rsidR="002B144F" w:rsidRDefault="00000000">
      <w:pPr>
        <w:spacing w:before="269" w:after="269"/>
        <w:ind w:left="120"/>
      </w:pPr>
      <w:r>
        <w:rPr>
          <w:rFonts w:ascii="Times New Roman" w:hAnsi="Times New Roman"/>
          <w:color w:val="000000"/>
        </w:rPr>
        <w:t>- კი. რეი სასტუმროში ბატონ ანოსთან ერთად ერთ ოთახშია, არა?..</w:t>
      </w:r>
    </w:p>
    <w:p w14:paraId="5DB905BC" w14:textId="77777777" w:rsidR="002B144F" w:rsidRDefault="00000000">
      <w:pPr>
        <w:spacing w:before="269" w:after="269"/>
        <w:ind w:left="120"/>
      </w:pPr>
      <w:r>
        <w:rPr>
          <w:rFonts w:ascii="Times New Roman" w:hAnsi="Times New Roman"/>
          <w:color w:val="000000"/>
        </w:rPr>
        <w:t>- მოიცა, მოიცა! რაზე ფიქრობ?!</w:t>
      </w:r>
    </w:p>
    <w:p w14:paraId="1E1DDEDB" w14:textId="77777777" w:rsidR="002B144F" w:rsidRDefault="00000000">
      <w:pPr>
        <w:spacing w:before="269" w:after="269"/>
        <w:ind w:left="120"/>
      </w:pPr>
      <w:r>
        <w:rPr>
          <w:rFonts w:ascii="Times New Roman" w:hAnsi="Times New Roman"/>
          <w:color w:val="000000"/>
        </w:rPr>
        <w:lastRenderedPageBreak/>
        <w:t xml:space="preserve">- არაფერზე, მხოლოდ ცოტა რამ სპეციალურ </w:t>
      </w:r>
      <w:r>
        <w:rPr>
          <w:rFonts w:ascii="Times New Roman" w:hAnsi="Times New Roman"/>
          <w:i/>
          <w:color w:val="000000"/>
        </w:rPr>
        <w:t xml:space="preserve">კონტაქტებზე </w:t>
      </w:r>
      <w:r>
        <w:rPr>
          <w:rFonts w:ascii="Times New Roman" w:hAnsi="Times New Roman"/>
          <w:color w:val="000000"/>
        </w:rPr>
        <w:t>...</w:t>
      </w:r>
    </w:p>
    <w:p w14:paraId="7AFB3E10" w14:textId="77777777" w:rsidR="002B144F" w:rsidRDefault="00000000">
      <w:pPr>
        <w:spacing w:before="269" w:after="269"/>
        <w:ind w:left="120"/>
      </w:pPr>
      <w:r>
        <w:rPr>
          <w:rFonts w:ascii="Times New Roman" w:hAnsi="Times New Roman"/>
          <w:color w:val="000000"/>
        </w:rPr>
        <w:t>— ნუ უწოდებთ მას „სპეციალურ კონტაქტებს“!</w:t>
      </w:r>
    </w:p>
    <w:p w14:paraId="1388E918" w14:textId="77777777" w:rsidR="002B144F" w:rsidRDefault="00000000">
      <w:pPr>
        <w:spacing w:before="269" w:after="269"/>
        <w:ind w:left="120"/>
      </w:pPr>
      <w:r>
        <w:rPr>
          <w:rFonts w:ascii="Times New Roman" w:hAnsi="Times New Roman"/>
          <w:color w:val="000000"/>
        </w:rPr>
        <w:t>— ...მაშინ...მაშინ...გინდა თქვა, რომ...დღეს...მისა გელოდება...</w:t>
      </w:r>
    </w:p>
    <w:p w14:paraId="06630C2C" w14:textId="77777777" w:rsidR="002B144F" w:rsidRDefault="00000000">
      <w:pPr>
        <w:spacing w:before="269" w:after="269"/>
        <w:ind w:left="120"/>
      </w:pPr>
      <w:r>
        <w:rPr>
          <w:rFonts w:ascii="Times New Roman" w:hAnsi="Times New Roman"/>
          <w:color w:val="000000"/>
        </w:rPr>
        <w:t>— შესაძლებლობა, ირიბად მასთან ერთად ერთ საწოლში დავიძინო?!?!</w:t>
      </w:r>
    </w:p>
    <w:p w14:paraId="20D6AE48" w14:textId="77777777" w:rsidR="002B144F" w:rsidRDefault="00000000">
      <w:pPr>
        <w:spacing w:before="269" w:after="269"/>
        <w:ind w:left="120"/>
      </w:pPr>
      <w:r>
        <w:rPr>
          <w:rFonts w:ascii="Times New Roman" w:hAnsi="Times New Roman"/>
          <w:color w:val="000000"/>
        </w:rPr>
        <w:t>მათი საუბრის იგნორირების გარეშე, დიდი აუდიტორიიდან გამოვედი. ჯადოსნური თვალები გავააქტიურე და ელეონორას ჯადოსნური ძალის პოვნა ვცადე, მაგრამ ვერაფერი ვიპოვე. ნუთუ ენერგიას მალავდა? სხვათა შორის, მიშამაც ვერ იპოვა ელეონორას ადგილსამყოფელი. თუმცა, დიეგოს ჯადოსნური ძალის აღმოჩენა შევძელი. თუ გმირთა აკადემიამ რამე დაუშავა, მისმა დირექტორმა ალბათ ამის შესახებ არაფერი იცის.</w:t>
      </w:r>
    </w:p>
    <w:p w14:paraId="66E8BFC5" w14:textId="77777777" w:rsidR="002B144F" w:rsidRDefault="00000000">
      <w:pPr>
        <w:spacing w:before="269" w:after="269"/>
        <w:ind w:left="120"/>
      </w:pPr>
      <w:r>
        <w:rPr>
          <w:rFonts w:ascii="Times New Roman" w:hAnsi="Times New Roman"/>
          <w:color w:val="000000"/>
        </w:rPr>
        <w:t>„რეინელით“ უხილავი გავხდი, „ნაჯირათი“ კი ჩემი მაგიური ძალა დავმალე და დიეგოს გავყევი, რომელიც ახლახან გამოსულიყო კლასიდან.</w:t>
      </w:r>
    </w:p>
    <w:p w14:paraId="0A11CA94" w14:textId="77777777" w:rsidR="002B144F" w:rsidRDefault="00000000">
      <w:pPr>
        <w:spacing w:before="269" w:after="269"/>
        <w:ind w:left="120"/>
      </w:pPr>
      <w:r>
        <w:rPr>
          <w:rFonts w:ascii="Times New Roman" w:hAnsi="Times New Roman"/>
          <w:color w:val="000000"/>
        </w:rPr>
        <w:t>ის სწრაფად წავიდა წმინდა ტბისკენ. იქ წყალი ჯერ კიდევ არ იყო. დიეგო ტბის ფსკერზე ჩავიდა შელოცვით „ფლესი“. როდესაც ვიფიქრე, რომ ტაძარში წავიდოდა, მის მოპირდაპირე მხარეს წყალქვეშა გამოქვაბულს წააწყდა.</w:t>
      </w:r>
    </w:p>
    <w:p w14:paraId="6795335B" w14:textId="77777777" w:rsidR="002B144F" w:rsidRDefault="00000000">
      <w:pPr>
        <w:spacing w:before="269" w:after="269"/>
        <w:ind w:left="120"/>
      </w:pPr>
      <w:r>
        <w:rPr>
          <w:rFonts w:ascii="Times New Roman" w:hAnsi="Times New Roman"/>
          <w:color w:val="000000"/>
        </w:rPr>
        <w:t>ბნელი გამოქვაბულის გასწვრივ მიმავალმა, სიღრმეში პატარა წყარო იყო. მისგან წმინდა წყალი მოედინებოდა. მან გამოიყენა შელოცვა „კოკო“ და წყაროში ჩაყვინთა.</w:t>
      </w:r>
    </w:p>
    <w:p w14:paraId="61E00E9C" w14:textId="77777777" w:rsidR="002B144F" w:rsidRDefault="00000000">
      <w:pPr>
        <w:spacing w:before="269" w:after="269"/>
        <w:ind w:left="120"/>
      </w:pPr>
      <w:r>
        <w:rPr>
          <w:rFonts w:ascii="Times New Roman" w:hAnsi="Times New Roman"/>
          <w:color w:val="000000"/>
        </w:rPr>
        <w:t>მე მას გავყევი და აღმოვაჩინე, რომ წყარო ძალიან ღრმა და ფართო იყო, არა ისეთი, როგორიც გარედან ჩანდა. წყაროს შიგნით დიეგო თითქოს ლივლივებდა, შელოცვის „ფლესის“ გამო, და უფრო და უფრო ღრმად ჩაყვინთავდა ფსკერამდე.</w:t>
      </w:r>
    </w:p>
    <w:p w14:paraId="6B9D6DBB" w14:textId="77777777" w:rsidR="002B144F" w:rsidRDefault="00000000">
      <w:pPr>
        <w:spacing w:before="269" w:after="269"/>
        <w:ind w:left="120"/>
      </w:pPr>
      <w:r>
        <w:rPr>
          <w:rFonts w:ascii="Times New Roman" w:hAnsi="Times New Roman"/>
          <w:color w:val="000000"/>
        </w:rPr>
        <w:t>ამდენი სიღრმის შემდეგ, ფსკერი საბოლოოდ გამოჩნდა. იქ უზარმაზარი კარი იყო. როგორც ჩანდა, მასზე „დეჯიტის“ შელოცვა იყო გაკეთებული. დიეგოს გავლის უფლება მისცეს, ამიტომ კარი გაიღო და ის შიგნით შევიდა.</w:t>
      </w:r>
    </w:p>
    <w:p w14:paraId="118790D4" w14:textId="77777777" w:rsidR="002B144F" w:rsidRDefault="00000000">
      <w:pPr>
        <w:spacing w:before="269" w:after="269"/>
        <w:ind w:left="120"/>
      </w:pPr>
      <w:r>
        <w:rPr>
          <w:rFonts w:ascii="Times New Roman" w:hAnsi="Times New Roman"/>
          <w:color w:val="000000"/>
        </w:rPr>
        <w:t>თუ კარებს გავაღებ, ის შემამჩნევს ჩემი დაფარული ფორმითა და მაგიური ძალითაც კი.</w:t>
      </w:r>
    </w:p>
    <w:p w14:paraId="18CBCC17" w14:textId="77777777" w:rsidR="002B144F" w:rsidRDefault="00000000">
      <w:pPr>
        <w:spacing w:before="269" w:after="269"/>
        <w:ind w:left="120"/>
      </w:pPr>
      <w:r>
        <w:rPr>
          <w:rFonts w:ascii="Times New Roman" w:hAnsi="Times New Roman"/>
          <w:color w:val="000000"/>
        </w:rPr>
        <w:t>მის წასვლამდე ცოტა ხნით ლოდინის შემდეგ, დეგიტი გავაღე და კარი გავაღე.</w:t>
      </w:r>
    </w:p>
    <w:p w14:paraId="5D61553C" w14:textId="77777777" w:rsidR="002B144F" w:rsidRDefault="00000000">
      <w:pPr>
        <w:spacing w:before="269" w:after="269"/>
        <w:ind w:left="120"/>
      </w:pPr>
      <w:r>
        <w:rPr>
          <w:rFonts w:ascii="Times New Roman" w:hAnsi="Times New Roman"/>
          <w:color w:val="000000"/>
        </w:rPr>
        <w:t>შიგნით ქვის შენობა იყო. როგორც ჩანს, მაგიის წყალობით წყაროდან წყალი კარებამდე უფრო შორს არ ჩადიოდა, შიგნით.</w:t>
      </w:r>
    </w:p>
    <w:p w14:paraId="7A0FD88D" w14:textId="77777777" w:rsidR="002B144F" w:rsidRDefault="00000000">
      <w:pPr>
        <w:spacing w:before="269" w:after="269"/>
        <w:ind w:left="120"/>
      </w:pPr>
      <w:r>
        <w:rPr>
          <w:rFonts w:ascii="Times New Roman" w:hAnsi="Times New Roman"/>
          <w:color w:val="000000"/>
        </w:rPr>
        <w:t>დერეფანში მივუყვებოდი და ვფიქრობდი, აქ რას აკეთებდნენ? შემდეგ ჩამონგრეულ კედელს წავაწყდი.</w:t>
      </w:r>
    </w:p>
    <w:p w14:paraId="4CF39FCB" w14:textId="77777777" w:rsidR="002B144F" w:rsidRDefault="00000000">
      <w:pPr>
        <w:spacing w:before="269" w:after="269"/>
        <w:ind w:left="120"/>
      </w:pPr>
      <w:r>
        <w:rPr>
          <w:rFonts w:ascii="Times New Roman" w:hAnsi="Times New Roman"/>
          <w:color w:val="000000"/>
        </w:rPr>
        <w:lastRenderedPageBreak/>
        <w:t>უფრო მეტიც, ის შედარებით ცოტა ხნის წინ დაინგრა. იმის გათვალისწინებით, რომ ის არ შეკეთებულა, ის ბოლო რამდენიმე დღის განმავლობაში უნდა დაზიანებულიყო.</w:t>
      </w:r>
    </w:p>
    <w:p w14:paraId="39461147" w14:textId="77777777" w:rsidR="002B144F" w:rsidRDefault="00000000">
      <w:pPr>
        <w:spacing w:before="269" w:after="269"/>
        <w:ind w:left="120"/>
      </w:pPr>
      <w:r>
        <w:rPr>
          <w:rFonts w:ascii="Times New Roman" w:hAnsi="Times New Roman"/>
          <w:color w:val="000000"/>
        </w:rPr>
        <w:t>რაც უფრო ღრმად შევედი შიგნით, მით უფრო თვალსაჩინო ხდებოდა შიდა ნგრევის ადგილები. იატაკი, ჭერი და კედლები ჩამსხვრეული, გატეხილი და ბევრი ნახვრეტი ჰქონდა. თითქოს აქ ბრძოლა ცოტა ხნის წინ მომხდარიყო.</w:t>
      </w:r>
    </w:p>
    <w:p w14:paraId="5011A529" w14:textId="77777777" w:rsidR="002B144F" w:rsidRDefault="00000000">
      <w:pPr>
        <w:spacing w:before="269" w:after="269"/>
        <w:ind w:left="120"/>
      </w:pPr>
      <w:r>
        <w:rPr>
          <w:rFonts w:ascii="Times New Roman" w:hAnsi="Times New Roman"/>
          <w:color w:val="000000"/>
        </w:rPr>
        <w:t>„ჯერ კიდევ ვერაფერი გაარკვიე?!“ - უცებ გაისმა გაბრაზებული ხმა.</w:t>
      </w:r>
    </w:p>
    <w:p w14:paraId="4FFA03F7" w14:textId="77777777" w:rsidR="002B144F" w:rsidRDefault="00000000">
      <w:pPr>
        <w:spacing w:before="269" w:after="269"/>
        <w:ind w:left="120"/>
      </w:pPr>
      <w:r>
        <w:rPr>
          <w:rFonts w:ascii="Times New Roman" w:hAnsi="Times New Roman"/>
          <w:color w:val="000000"/>
        </w:rPr>
        <w:t>ის დიეგოს ეკუთვნოდა და უახლოესი კარიდან მოდიოდა. მე მის წინ დავდექი და ყურადღებით მოსმენა დავიწყე.</w:t>
      </w:r>
    </w:p>
    <w:p w14:paraId="4576EE0D" w14:textId="77777777" w:rsidR="002B144F" w:rsidRDefault="00000000">
      <w:pPr>
        <w:spacing w:before="269" w:after="269"/>
        <w:ind w:left="120"/>
      </w:pPr>
      <w:r>
        <w:rPr>
          <w:rFonts w:ascii="Times New Roman" w:hAnsi="Times New Roman"/>
          <w:color w:val="000000"/>
        </w:rPr>
        <w:t>— ...ჩვენ გავარკვიეთ, რომ ეს ნიღბიანი კაცი იყო…</w:t>
      </w:r>
    </w:p>
    <w:p w14:paraId="7E9741F5" w14:textId="77777777" w:rsidR="002B144F" w:rsidRDefault="00000000">
      <w:pPr>
        <w:spacing w:before="269" w:after="269"/>
        <w:ind w:left="120"/>
      </w:pPr>
      <w:r>
        <w:rPr>
          <w:rFonts w:ascii="Times New Roman" w:hAnsi="Times New Roman"/>
          <w:color w:val="000000"/>
        </w:rPr>
        <w:t>- ამის შესახებ დილით უკვე შემატყობინეს! და ახალი ამბების შესახებაც ვუთხარი!</w:t>
      </w:r>
    </w:p>
    <w:p w14:paraId="0BCA6106" w14:textId="77777777" w:rsidR="002B144F" w:rsidRDefault="00000000">
      <w:pPr>
        <w:spacing w:before="269" w:after="269"/>
        <w:ind w:left="120"/>
      </w:pPr>
      <w:r>
        <w:rPr>
          <w:rFonts w:ascii="Times New Roman" w:hAnsi="Times New Roman"/>
          <w:color w:val="000000"/>
        </w:rPr>
        <w:t>- ბოდიში.</w:t>
      </w:r>
    </w:p>
    <w:p w14:paraId="6DF8D0F5" w14:textId="77777777" w:rsidR="002B144F" w:rsidRDefault="00000000">
      <w:pPr>
        <w:spacing w:before="269" w:after="269"/>
        <w:ind w:left="120"/>
      </w:pPr>
      <w:r>
        <w:rPr>
          <w:rFonts w:ascii="Times New Roman" w:hAnsi="Times New Roman"/>
          <w:color w:val="000000"/>
        </w:rPr>
        <w:t>— ეს დემონთა მბრძანებლის აკადემიის ნამუშევარია?</w:t>
      </w:r>
    </w:p>
    <w:p w14:paraId="7D754687" w14:textId="77777777" w:rsidR="002B144F" w:rsidRDefault="00000000">
      <w:pPr>
        <w:spacing w:before="269" w:after="269"/>
        <w:ind w:left="120"/>
      </w:pPr>
      <w:r>
        <w:rPr>
          <w:rFonts w:ascii="Times New Roman" w:hAnsi="Times New Roman"/>
          <w:color w:val="000000"/>
        </w:rPr>
        <w:t>— …დამნაშავის მაგიური ძალა შეუმჩნეველი იყო, ამიტომ ვერ დავადგინეთ, დემონი იყო თუ არა…</w:t>
      </w:r>
    </w:p>
    <w:p w14:paraId="171FAF3E" w14:textId="77777777" w:rsidR="002B144F" w:rsidRDefault="00000000">
      <w:pPr>
        <w:spacing w:before="269" w:after="269"/>
        <w:ind w:left="120"/>
      </w:pPr>
      <w:r>
        <w:rPr>
          <w:rFonts w:ascii="Times New Roman" w:hAnsi="Times New Roman"/>
          <w:color w:val="000000"/>
        </w:rPr>
        <w:t>უგრძნობი მაგიური ძალა. ნიღაბში გამოწყობილი კაცი?.. სადღაც მსმენია ამის შესახებ.</w:t>
      </w:r>
    </w:p>
    <w:p w14:paraId="35929D4A" w14:textId="77777777" w:rsidR="002B144F" w:rsidRDefault="00000000">
      <w:pPr>
        <w:spacing w:before="269" w:after="269"/>
        <w:ind w:left="120"/>
      </w:pPr>
      <w:r>
        <w:rPr>
          <w:rFonts w:ascii="Times New Roman" w:hAnsi="Times New Roman"/>
          <w:color w:val="000000"/>
        </w:rPr>
        <w:t>„დემონთა მბრძანებლის აკადემიამ ჩვენი გეგმების შესახებ არაფერი იცის. ნაკლებად სავარაუდოა, რომ ისინი დგანან ამ ობიექტზე თავდასხმის უკან. ეს ალბათ დასავლეთის იმპერიის, ინსუელის, ინტრიგები უნდა იყოს.“</w:t>
      </w:r>
    </w:p>
    <w:p w14:paraId="54A8E976" w14:textId="77777777" w:rsidR="002B144F" w:rsidRDefault="00000000">
      <w:pPr>
        <w:spacing w:before="269" w:after="269"/>
        <w:ind w:left="120"/>
      </w:pPr>
      <w:r>
        <w:rPr>
          <w:rFonts w:ascii="Times New Roman" w:hAnsi="Times New Roman"/>
          <w:color w:val="000000"/>
        </w:rPr>
        <w:t>- მაგრამ მათ ამის მიზეზი არ აქვთ! ჩვენ მათთან მეგობრულ ურთიერთობებს ათას წელზე მეტია ვამყარებთ!</w:t>
      </w:r>
    </w:p>
    <w:p w14:paraId="6F113BF1" w14:textId="77777777" w:rsidR="002B144F" w:rsidRDefault="00000000">
      <w:pPr>
        <w:spacing w:before="269" w:after="269"/>
        <w:ind w:left="120"/>
      </w:pPr>
      <w:r>
        <w:rPr>
          <w:rFonts w:ascii="Times New Roman" w:hAnsi="Times New Roman"/>
          <w:color w:val="000000"/>
        </w:rPr>
        <w:t>— ...თუმცა, იქაც არ არიან იმდენად სულელები, რომ სრულად ენდონ გაირადიტს. რა მოხდება, თუ ჯაშუში გვყავს? იქნებ ყოვლადწმინდა ღვთისმშობლის შესახებ ჭორები სმენიათ?</w:t>
      </w:r>
    </w:p>
    <w:p w14:paraId="033571DC" w14:textId="77777777" w:rsidR="002B144F" w:rsidRDefault="00000000">
      <w:pPr>
        <w:spacing w:before="269" w:after="269"/>
        <w:ind w:left="120"/>
      </w:pPr>
      <w:r>
        <w:rPr>
          <w:rFonts w:ascii="Times New Roman" w:hAnsi="Times New Roman"/>
          <w:color w:val="000000"/>
        </w:rPr>
        <w:t>დიეგო გაჩუმდა და სიჩუმე ჩამოვარდა.</w:t>
      </w:r>
    </w:p>
    <w:p w14:paraId="345DA837" w14:textId="77777777" w:rsidR="002B144F" w:rsidRDefault="00000000">
      <w:pPr>
        <w:spacing w:before="269" w:after="269"/>
        <w:ind w:left="120"/>
      </w:pPr>
      <w:r>
        <w:rPr>
          <w:rFonts w:ascii="Times New Roman" w:hAnsi="Times New Roman"/>
          <w:color w:val="000000"/>
        </w:rPr>
        <w:t>— მათ არ იციან, სად არის წმინდა დედა, არა?</w:t>
      </w:r>
    </w:p>
    <w:p w14:paraId="080B0EAB" w14:textId="77777777" w:rsidR="002B144F" w:rsidRDefault="00000000">
      <w:pPr>
        <w:spacing w:before="269" w:after="269"/>
        <w:ind w:left="120"/>
      </w:pPr>
      <w:r>
        <w:rPr>
          <w:rFonts w:ascii="Times New Roman" w:hAnsi="Times New Roman"/>
          <w:color w:val="000000"/>
        </w:rPr>
        <w:t>- მართალია. ნიღბიანი კაცი აქ ყველაფერს ანადგურებდა მარცხნივ და მარჯვნივ, მაგრამ, როგორც ჩანს, ვერ იპოვა.</w:t>
      </w:r>
    </w:p>
    <w:p w14:paraId="2B3E6195" w14:textId="77777777" w:rsidR="002B144F" w:rsidRDefault="00000000">
      <w:pPr>
        <w:spacing w:before="269" w:after="269"/>
        <w:ind w:left="120"/>
      </w:pPr>
      <w:r>
        <w:rPr>
          <w:rFonts w:ascii="Times New Roman" w:hAnsi="Times New Roman"/>
          <w:color w:val="000000"/>
        </w:rPr>
        <w:lastRenderedPageBreak/>
        <w:t>„მშვენიერია. მაშინ ასე მოვიქცეთ“, - თქვა დიეგომ, თითქოს დიდებულმა იდეამ მოუვიდა თავში, - „ისეთი შთაბეჭდილება შექმნა, თითქოს ძარცვა დემონებმა განახორციელეს“.</w:t>
      </w:r>
    </w:p>
    <w:p w14:paraId="13325218" w14:textId="77777777" w:rsidR="002B144F" w:rsidRDefault="00000000">
      <w:pPr>
        <w:spacing w:before="269" w:after="269"/>
        <w:ind w:left="120"/>
      </w:pPr>
      <w:r>
        <w:rPr>
          <w:rFonts w:ascii="Times New Roman" w:hAnsi="Times New Roman"/>
          <w:color w:val="000000"/>
        </w:rPr>
        <w:t>— ...დემონთა მბრძანებლის აკადემიის ერთ-ერთი სტუდენტის დაჭერა?</w:t>
      </w:r>
    </w:p>
    <w:p w14:paraId="0C8428B5" w14:textId="77777777" w:rsidR="002B144F" w:rsidRDefault="00000000">
      <w:pPr>
        <w:spacing w:before="269" w:after="269"/>
        <w:ind w:left="120"/>
      </w:pPr>
      <w:r>
        <w:rPr>
          <w:rFonts w:ascii="Times New Roman" w:hAnsi="Times New Roman"/>
          <w:color w:val="000000"/>
        </w:rPr>
        <w:t>- არ მაინტერესებს, როგორ გააკეთებ ამას. მთავარია, რომ ხალხს ჩვენი საქმე სამართლიანად მოეჩვენოს. დილჰეიდში შეჭრის საბაბი რომ შეიქმნას.</w:t>
      </w:r>
    </w:p>
    <w:p w14:paraId="451A4DE4" w14:textId="77777777" w:rsidR="002B144F" w:rsidRDefault="00000000">
      <w:pPr>
        <w:spacing w:before="269" w:after="269"/>
        <w:ind w:left="120"/>
      </w:pPr>
      <w:r>
        <w:rPr>
          <w:rFonts w:ascii="Times New Roman" w:hAnsi="Times New Roman"/>
          <w:color w:val="000000"/>
        </w:rPr>
        <w:t>- მაშ, დრო დადგა?</w:t>
      </w:r>
    </w:p>
    <w:p w14:paraId="1D2B0F21" w14:textId="77777777" w:rsidR="002B144F" w:rsidRDefault="00000000">
      <w:pPr>
        <w:spacing w:before="269" w:after="269"/>
        <w:ind w:left="120"/>
      </w:pPr>
      <w:r>
        <w:rPr>
          <w:rFonts w:ascii="Times New Roman" w:hAnsi="Times New Roman"/>
          <w:color w:val="000000"/>
        </w:rPr>
        <w:t>- დიახ, ჩვენი უდიდესი სურვილის ასრულების დრო იყო.</w:t>
      </w:r>
    </w:p>
    <w:p w14:paraId="17F01CAA" w14:textId="77777777" w:rsidR="002B144F" w:rsidRDefault="00000000">
      <w:pPr>
        <w:spacing w:before="269" w:after="269"/>
        <w:ind w:left="120"/>
      </w:pPr>
      <w:r>
        <w:rPr>
          <w:rFonts w:ascii="Times New Roman" w:hAnsi="Times New Roman"/>
          <w:color w:val="000000"/>
        </w:rPr>
        <w:t>- კი! კი ბატონო!</w:t>
      </w:r>
    </w:p>
    <w:p w14:paraId="718857A8" w14:textId="77777777" w:rsidR="002B144F" w:rsidRDefault="00000000">
      <w:pPr>
        <w:spacing w:before="269" w:after="269"/>
        <w:ind w:left="120"/>
      </w:pPr>
      <w:r>
        <w:rPr>
          <w:rFonts w:ascii="Times New Roman" w:hAnsi="Times New Roman"/>
          <w:color w:val="000000"/>
        </w:rPr>
        <w:t>- ჯაშუშს განდობ. იპოვე და ყველაფერი უნდა გითხრას. შეგიძლია ნებისმიერი საჭირო საშუალება გამოიყენო.</w:t>
      </w:r>
    </w:p>
    <w:p w14:paraId="1697C730" w14:textId="77777777" w:rsidR="002B144F" w:rsidRDefault="00000000">
      <w:pPr>
        <w:spacing w:before="269" w:after="269"/>
        <w:ind w:left="120"/>
      </w:pPr>
      <w:r>
        <w:rPr>
          <w:rFonts w:ascii="Times New Roman" w:hAnsi="Times New Roman"/>
          <w:color w:val="000000"/>
        </w:rPr>
        <w:t>- ჭამე!</w:t>
      </w:r>
    </w:p>
    <w:p w14:paraId="57C1395A" w14:textId="77777777" w:rsidR="002B144F" w:rsidRDefault="00000000">
      <w:pPr>
        <w:spacing w:before="269" w:after="269"/>
        <w:ind w:left="120"/>
      </w:pPr>
      <w:r>
        <w:rPr>
          <w:rFonts w:ascii="Times New Roman" w:hAnsi="Times New Roman"/>
          <w:color w:val="000000"/>
        </w:rPr>
        <w:t>რა სისულელეა ეს. ომის დაწყება კონფლიქტის არარსებული პოტენციური მიზეზის გამოგონებით გინდა?</w:t>
      </w:r>
    </w:p>
    <w:p w14:paraId="2AC22563" w14:textId="77777777" w:rsidR="002B144F" w:rsidRDefault="00000000">
      <w:pPr>
        <w:spacing w:before="269" w:after="269"/>
        <w:ind w:left="120"/>
      </w:pPr>
      <w:r>
        <w:rPr>
          <w:rFonts w:ascii="Times New Roman" w:hAnsi="Times New Roman"/>
          <w:color w:val="000000"/>
        </w:rPr>
        <w:t>მიუხედავად იმისა, რომ მშვიდობა დამყარდა, ისინი მაინც რაღაცით არ არიან კმაყოფილები. შემეძლო მისი მოკვლა აქ და ახლავე, მაგრამ გუშინ ფაქტიურად გავანადგურე მისი ბაზა. ვფიქრობ, უფრო სწრაფი იქნებოდა მათი გეგმის შეჩერება.</w:t>
      </w:r>
    </w:p>
    <w:p w14:paraId="75210BD2" w14:textId="77777777" w:rsidR="002B144F" w:rsidRDefault="00000000">
      <w:pPr>
        <w:spacing w:before="269" w:after="269"/>
        <w:ind w:left="120"/>
      </w:pPr>
      <w:r>
        <w:rPr>
          <w:rFonts w:ascii="Times New Roman" w:hAnsi="Times New Roman"/>
          <w:color w:val="000000"/>
        </w:rPr>
        <w:t>არ ვიცი ვინ არის „წმინდა დედა“, მაგრამ როგორც ჩანს, ის გმირთა აკადემიისთვის ძალიან მნიშვნელოვანი პიროვნებაა.</w:t>
      </w:r>
    </w:p>
    <w:p w14:paraId="0FCF74B9" w14:textId="77777777" w:rsidR="002B144F" w:rsidRDefault="00000000">
      <w:pPr>
        <w:spacing w:before="269" w:after="269"/>
        <w:ind w:left="120"/>
      </w:pPr>
      <w:r>
        <w:rPr>
          <w:rFonts w:ascii="Times New Roman" w:hAnsi="Times New Roman"/>
          <w:color w:val="000000"/>
        </w:rPr>
        <w:t>ყველა ფაქტის გათვალისწინებით, რაც მე ვიცი, შესაძლოა ეს ელეონორა იყოს.</w:t>
      </w:r>
    </w:p>
    <w:p w14:paraId="24BD9362" w14:textId="77777777" w:rsidR="002B144F" w:rsidRDefault="00000000">
      <w:pPr>
        <w:spacing w:before="269" w:after="269"/>
        <w:ind w:left="120"/>
      </w:pPr>
      <w:r>
        <w:rPr>
          <w:rFonts w:ascii="Times New Roman" w:hAnsi="Times New Roman"/>
          <w:color w:val="000000"/>
        </w:rPr>
        <w:t>რადგან ნიღბიანმა კაცმა ის ვერ იპოვა, აქ სადღაც საიდუმლო ოთახი უნდა იყოს. მაგრამ ჯადოსნური თვალების გააქტიურების მიუხედავად, ვერ ვიპოვე ადგილები, სადაც შეიძლება ჯადოსნური მექანიზმები ყოფილიყო. და მაშინაც კი, თუ არსებობდა, ვფიქრობ, რომ მათი შეგრძნება შეიძლებოდა. ეს ნიშნავს, რომ აქ არის საიდუმლო ოთახი, რომელიც არ იყენებს მაგიურ ძალას, როგორც ეს დემონთა მბრძანებლის ციხის დუნდულშია.</w:t>
      </w:r>
    </w:p>
    <w:p w14:paraId="17CBD698" w14:textId="77777777" w:rsidR="002B144F" w:rsidRDefault="00000000">
      <w:pPr>
        <w:spacing w:before="269" w:after="269"/>
        <w:ind w:left="120"/>
      </w:pPr>
      <w:r>
        <w:rPr>
          <w:rFonts w:ascii="Times New Roman" w:hAnsi="Times New Roman"/>
          <w:color w:val="000000"/>
        </w:rPr>
        <w:t>შემოვბრუნდი და დანგრეული კედლის მქონე დერეფანში აღმოვჩნდი. ოდნავ ავწიე ფეხი და იატაკს დავაბიჯე. ამის შემდეგ მაშინვე შენობა ძლიერად შეირყა ჩემი კიბეებიდან მიწისძვრისგან.</w:t>
      </w:r>
    </w:p>
    <w:p w14:paraId="01F43D58" w14:textId="77777777" w:rsidR="002B144F" w:rsidRDefault="00000000">
      <w:pPr>
        <w:spacing w:before="269" w:after="269"/>
        <w:ind w:left="120"/>
      </w:pPr>
      <w:r>
        <w:rPr>
          <w:rFonts w:ascii="Times New Roman" w:hAnsi="Times New Roman"/>
          <w:color w:val="000000"/>
        </w:rPr>
        <w:t>— მტერმა შეტევა წამოიწყო! ყველა ჯარისკაცმა, პოზიციები დაიკავეთ!</w:t>
      </w:r>
    </w:p>
    <w:p w14:paraId="11E20E52" w14:textId="77777777" w:rsidR="002B144F" w:rsidRDefault="00000000">
      <w:pPr>
        <w:spacing w:before="269" w:after="269"/>
        <w:ind w:left="120"/>
      </w:pPr>
      <w:r>
        <w:rPr>
          <w:rFonts w:ascii="Times New Roman" w:hAnsi="Times New Roman"/>
          <w:color w:val="000000"/>
        </w:rPr>
        <w:lastRenderedPageBreak/>
        <w:t>როგორც კი ეს ხმა გაისმა, ჯარისკაცები მოულოდნელად გამოჩნდნენ აურზაურით. მაგრამ როდესაც შენიშნეს, რომ ქურდი არსად იყო, ყველა გაოცდა.</w:t>
      </w:r>
    </w:p>
    <w:p w14:paraId="284C1FDB" w14:textId="77777777" w:rsidR="002B144F" w:rsidRDefault="00000000">
      <w:pPr>
        <w:spacing w:before="269" w:after="269"/>
        <w:ind w:left="120"/>
      </w:pPr>
      <w:r>
        <w:rPr>
          <w:rFonts w:ascii="Times New Roman" w:hAnsi="Times New Roman"/>
          <w:color w:val="000000"/>
        </w:rPr>
        <w:t>— ...მიწისძვრა თუ რამე?..</w:t>
      </w:r>
    </w:p>
    <w:p w14:paraId="0B6EEAA8" w14:textId="77777777" w:rsidR="002B144F" w:rsidRDefault="00000000">
      <w:pPr>
        <w:spacing w:before="269" w:after="269"/>
        <w:ind w:left="120"/>
      </w:pPr>
      <w:r>
        <w:rPr>
          <w:rFonts w:ascii="Times New Roman" w:hAnsi="Times New Roman"/>
          <w:color w:val="000000"/>
        </w:rPr>
        <w:t>— ...ისინი ხშირად არ უნდა ხდებოდნენ წმინდა ტბაში... წყლის აორთქლების გამო ხომ არ არის?.. — ჯარისკაცებმა ერთმანეთს გადაულაპარაკეს.</w:t>
      </w:r>
    </w:p>
    <w:p w14:paraId="392CD732" w14:textId="77777777" w:rsidR="002B144F" w:rsidRDefault="00000000">
      <w:pPr>
        <w:spacing w:before="269" w:after="269"/>
        <w:ind w:left="120"/>
      </w:pPr>
      <w:r>
        <w:rPr>
          <w:rFonts w:ascii="Times New Roman" w:hAnsi="Times New Roman"/>
          <w:color w:val="000000"/>
        </w:rPr>
        <w:t>ამასობაში, საკუთარი თვალით აღმოვაჩინე მათი ჯადოსნური ძალა და ვიპოვე, სად იყო განლაგებული ყველა ჯარი.</w:t>
      </w:r>
    </w:p>
    <w:p w14:paraId="08485A6E" w14:textId="77777777" w:rsidR="002B144F" w:rsidRDefault="00000000">
      <w:pPr>
        <w:spacing w:before="269" w:after="269"/>
        <w:ind w:left="120"/>
      </w:pPr>
      <w:r>
        <w:rPr>
          <w:rFonts w:ascii="Times New Roman" w:hAnsi="Times New Roman"/>
          <w:color w:val="000000"/>
        </w:rPr>
        <w:t>ჰმ, აი, ასე? დერეფნისკენ გავემართე და საჭირო ადგილისკენ წავედი.</w:t>
      </w:r>
    </w:p>
    <w:p w14:paraId="5AC1E974" w14:textId="77777777" w:rsidR="002B144F" w:rsidRDefault="00000000">
      <w:pPr>
        <w:spacing w:before="269" w:after="269"/>
        <w:ind w:left="120"/>
      </w:pPr>
      <w:r>
        <w:rPr>
          <w:rFonts w:ascii="Times New Roman" w:hAnsi="Times New Roman"/>
          <w:color w:val="000000"/>
        </w:rPr>
        <w:t>გარკვეული დროის შემდეგ, როდესაც ჯარისკაცები წავიდნენ, მე სრულიად ჩვეულებრივი გარეგნობის კედელთან მივედი. თითის წვერით შევეხე და დავაჭირე. ამის შემდეგ, კედელი ნელ-ნელა გაიღო. ეს იყო საიდუმლო კარი, რომელიც ჯადოსნურ ძალას არ იყენებდა.</w:t>
      </w:r>
    </w:p>
    <w:p w14:paraId="5C25E985" w14:textId="77777777" w:rsidR="002B144F" w:rsidRDefault="00000000">
      <w:pPr>
        <w:spacing w:before="269" w:after="269"/>
        <w:ind w:left="120"/>
      </w:pPr>
      <w:r>
        <w:rPr>
          <w:rFonts w:ascii="Times New Roman" w:hAnsi="Times New Roman"/>
          <w:color w:val="000000"/>
        </w:rPr>
        <w:t>საგანგებო სიტუაციის დროს საჭირო ინფორმაციის დაცვა, მიუხედავად იმისა, თუ რამდენად არის დაცული გაჟონვისგან, ადამიანებს სისხლში აქვთ. მე გავარკვიე, სად იყო კარი ჯარისკაცების განლაგებისა და შენობის რყევის დროს წარმოქმნილი არაბუნებრივი ვიბრაციის შედარების გზით.</w:t>
      </w:r>
    </w:p>
    <w:p w14:paraId="357C801D" w14:textId="77777777" w:rsidR="002B144F" w:rsidRDefault="00000000">
      <w:pPr>
        <w:spacing w:before="269" w:after="269"/>
        <w:ind w:left="120"/>
      </w:pPr>
      <w:r>
        <w:rPr>
          <w:rFonts w:ascii="Times New Roman" w:hAnsi="Times New Roman"/>
          <w:color w:val="000000"/>
        </w:rPr>
        <w:t>საიდუმლო კარის უკან ბნელ დერეფანში პირდაპირ მივუყვებოდი. აქ რამდენიმე ხაფანგი იყო დაგებული, რომლებიც ასევე არ იყენებდნენ მაგიურ ძალას, მაგრამ მათი შემჩნევა ადვილი იყო. მალე ჩემს წინ მკრთალი, ფერმკრთალი შუქი დავინახე.</w:t>
      </w:r>
    </w:p>
    <w:p w14:paraId="044BA87D" w14:textId="77777777" w:rsidR="002B144F" w:rsidRDefault="00000000">
      <w:pPr>
        <w:spacing w:before="269" w:after="269"/>
        <w:ind w:left="120"/>
      </w:pPr>
      <w:r>
        <w:rPr>
          <w:rFonts w:ascii="Times New Roman" w:hAnsi="Times New Roman"/>
          <w:color w:val="000000"/>
        </w:rPr>
        <w:t>ფართო ოთახი იყო. მასში ათასობით, არა, ათ ათასზე მეტი სფერო წმინდა წყალი ტივტივებდა, რომელთა შიგნითაც შიშველი გოგონები იყვნენ.</w:t>
      </w:r>
    </w:p>
    <w:p w14:paraId="658B6F9E" w14:textId="77777777" w:rsidR="002B144F" w:rsidRDefault="00000000">
      <w:pPr>
        <w:spacing w:before="269" w:after="269"/>
        <w:ind w:left="120"/>
      </w:pPr>
      <w:r>
        <w:rPr>
          <w:rFonts w:ascii="Times New Roman" w:hAnsi="Times New Roman"/>
          <w:color w:val="000000"/>
        </w:rPr>
        <w:t>ზესია კანონ იჯეიშიკა. ეჭვგარეშეა, რომ ის, პირველი რანგის სტუდენტი, აკადემიებს შორის შეჯიბრში ჩემთან ერთად იბრძოდა. ათი ათასზე მეტი გოგონას ყველა მათგანს ზუსტად იგივე საფუძველი ჰქონდა.</w:t>
      </w:r>
    </w:p>
    <w:p w14:paraId="3145E0AF" w14:textId="77777777" w:rsidR="002B144F" w:rsidRDefault="00000000">
      <w:pPr>
        <w:spacing w:before="269" w:after="269"/>
        <w:ind w:left="120"/>
      </w:pPr>
      <w:r>
        <w:rPr>
          <w:rFonts w:ascii="Times New Roman" w:hAnsi="Times New Roman"/>
          <w:color w:val="000000"/>
        </w:rPr>
        <w:t>ოთახის ცენტრში, წმინდა წყლის უზარმაზარ სფეროში, ელეონორა იჯდა.</w:t>
      </w:r>
    </w:p>
    <w:p w14:paraId="60C95CB5" w14:textId="77777777" w:rsidR="002B144F" w:rsidRDefault="00000000">
      <w:pPr>
        <w:spacing w:before="269" w:after="269"/>
        <w:ind w:left="120"/>
      </w:pPr>
      <w:r>
        <w:rPr>
          <w:rFonts w:ascii="Times New Roman" w:hAnsi="Times New Roman"/>
          <w:color w:val="000000"/>
        </w:rPr>
        <w:t>ისევე, როგორც გუშინ, როცა ტაძარში ვნახე, მთელი სხეული ბრწყინავდა, თითქოს მაგიურ ძალას ასხივებდა და ეს ნათება მისი სხეულის კონტურებს აბუნდოვნებდა. მის გარშემო მრავალი მაგიური სიმბოლო ტრიალებდა, თითქოს მის სხეულს ფარავდა. შევნიშნე, რომ მისი მაგიური ძალა წმინდა წყლის სხვა სფეროში მოედინებოდა.</w:t>
      </w:r>
    </w:p>
    <w:p w14:paraId="27F6825E" w14:textId="77777777" w:rsidR="002B144F" w:rsidRDefault="00000000">
      <w:pPr>
        <w:spacing w:before="269" w:after="269"/>
        <w:ind w:left="120"/>
      </w:pPr>
      <w:r>
        <w:rPr>
          <w:rFonts w:ascii="Times New Roman" w:hAnsi="Times New Roman"/>
          <w:color w:val="000000"/>
        </w:rPr>
        <w:t>„ელეონორა“, წარმოვთქვი მისი სახელი და „რეინელი“ გავფანტე.</w:t>
      </w:r>
    </w:p>
    <w:p w14:paraId="36F4183B" w14:textId="77777777" w:rsidR="002B144F" w:rsidRDefault="00000000">
      <w:pPr>
        <w:spacing w:before="269" w:after="269"/>
        <w:ind w:left="120"/>
      </w:pPr>
      <w:r>
        <w:rPr>
          <w:rFonts w:ascii="Times New Roman" w:hAnsi="Times New Roman"/>
          <w:color w:val="000000"/>
        </w:rPr>
        <w:t>— …ანოსი…</w:t>
      </w:r>
    </w:p>
    <w:p w14:paraId="4D525F3B" w14:textId="77777777" w:rsidR="002B144F" w:rsidRDefault="00000000">
      <w:pPr>
        <w:spacing w:before="269" w:after="269"/>
        <w:ind w:left="120"/>
      </w:pPr>
      <w:r>
        <w:rPr>
          <w:rFonts w:ascii="Times New Roman" w:hAnsi="Times New Roman"/>
          <w:color w:val="000000"/>
        </w:rPr>
        <w:lastRenderedPageBreak/>
        <w:t>გაკვირვებული ჩანდა, მაგრამ მაინც ბედნიერად მიყურებდა.</w:t>
      </w:r>
    </w:p>
    <w:p w14:paraId="6C1C456E" w14:textId="77777777" w:rsidR="002B144F" w:rsidRDefault="00000000">
      <w:pPr>
        <w:spacing w:before="269" w:after="269"/>
        <w:ind w:left="120"/>
      </w:pPr>
      <w:r>
        <w:rPr>
          <w:rFonts w:ascii="Times New Roman" w:hAnsi="Times New Roman"/>
          <w:color w:val="000000"/>
        </w:rPr>
        <w:t>- ბოდიში, ვერ მოვედი. ჩემთვისაც ცოტა მოულოდნელი იყო.</w:t>
      </w:r>
    </w:p>
    <w:p w14:paraId="13A0757D" w14:textId="77777777" w:rsidR="002B144F" w:rsidRDefault="00000000">
      <w:pPr>
        <w:spacing w:before="269" w:after="269"/>
        <w:ind w:left="120"/>
      </w:pPr>
      <w:r>
        <w:rPr>
          <w:rFonts w:ascii="Times New Roman" w:hAnsi="Times New Roman"/>
          <w:color w:val="000000"/>
        </w:rPr>
        <w:t>- რას ამბობ, სკოლის შემდეგ შევხვდით, როგორც დაგეგმილი გვქონდა. ვერანაირ პრობლემას ვერ ვხედავ.</w:t>
      </w:r>
    </w:p>
    <w:p w14:paraId="0DC7FEE0" w14:textId="77777777" w:rsidR="002B144F" w:rsidRDefault="00000000">
      <w:pPr>
        <w:spacing w:before="269" w:after="269"/>
        <w:ind w:left="120"/>
      </w:pPr>
      <w:r>
        <w:rPr>
          <w:rFonts w:ascii="Times New Roman" w:hAnsi="Times New Roman"/>
          <w:color w:val="000000"/>
        </w:rPr>
        <w:t>ამის გაგონებაზე ელეონორამ გაიღიმა.</w:t>
      </w:r>
    </w:p>
    <w:p w14:paraId="4C898F45" w14:textId="77777777" w:rsidR="002B144F" w:rsidRDefault="00000000">
      <w:pPr>
        <w:spacing w:before="269" w:after="269"/>
        <w:ind w:left="120"/>
      </w:pPr>
      <w:r>
        <w:rPr>
          <w:rFonts w:ascii="Times New Roman" w:hAnsi="Times New Roman"/>
          <w:color w:val="000000"/>
        </w:rPr>
        <w:t>„ვიცოდი, რომ მოხვიდოდი“, - თქვა მან და საჩვენებელი თითი ასწია.</w:t>
      </w:r>
    </w:p>
    <w:p w14:paraId="544A373C" w14:textId="77777777" w:rsidR="002B144F" w:rsidRDefault="00000000">
      <w:pPr>
        <w:spacing w:before="269" w:after="269"/>
        <w:ind w:left="120"/>
      </w:pPr>
      <w:r>
        <w:rPr>
          <w:rFonts w:ascii="Times New Roman" w:hAnsi="Times New Roman"/>
          <w:color w:val="000000"/>
        </w:rPr>
        <w:t>და შემდეგ მან ნაზად შემომხედა.</w:t>
      </w:r>
    </w:p>
    <w:p w14:paraId="3E35EB96" w14:textId="77777777" w:rsidR="002B144F" w:rsidRDefault="00000000">
      <w:pPr>
        <w:spacing w:before="269" w:after="269"/>
        <w:ind w:left="120"/>
      </w:pPr>
      <w:r>
        <w:rPr>
          <w:rFonts w:ascii="Times New Roman" w:hAnsi="Times New Roman"/>
          <w:color w:val="000000"/>
        </w:rPr>
        <w:t>- შეგიძლია ჩემი თხოვნის მოსმენა, თუნდაც ასეთ ადგილას?</w:t>
      </w:r>
    </w:p>
    <w:p w14:paraId="359BBDD2" w14:textId="77777777" w:rsidR="002B144F" w:rsidRDefault="00000000">
      <w:pPr>
        <w:spacing w:before="269" w:after="269"/>
        <w:ind w:left="120"/>
      </w:pPr>
      <w:r>
        <w:rPr>
          <w:rFonts w:ascii="Times New Roman" w:hAnsi="Times New Roman"/>
          <w:color w:val="000000"/>
        </w:rPr>
        <w:t>- მოდით.</w:t>
      </w:r>
    </w:p>
    <w:p w14:paraId="32CE0372" w14:textId="77777777" w:rsidR="002B144F" w:rsidRDefault="00000000">
      <w:pPr>
        <w:spacing w:before="269" w:after="269"/>
        <w:ind w:left="120"/>
      </w:pPr>
      <w:r>
        <w:rPr>
          <w:rFonts w:ascii="Times New Roman" w:hAnsi="Times New Roman"/>
          <w:color w:val="000000"/>
        </w:rPr>
        <w:t>- მინდა, ბაზა გაანადგურო.</w:t>
      </w:r>
    </w:p>
    <w:p w14:paraId="2467044F" w14:textId="77777777" w:rsidR="002B144F" w:rsidRDefault="00000000">
      <w:pPr>
        <w:spacing w:before="269" w:after="269"/>
        <w:ind w:left="120"/>
      </w:pPr>
      <w:r>
        <w:rPr>
          <w:rFonts w:ascii="Times New Roman" w:hAnsi="Times New Roman"/>
          <w:color w:val="000000"/>
        </w:rPr>
        <w:t>- ჰმ, ვისი?</w:t>
      </w:r>
    </w:p>
    <w:p w14:paraId="1F1D00A6" w14:textId="77777777" w:rsidR="002B144F" w:rsidRDefault="00000000">
      <w:pPr>
        <w:spacing w:before="269" w:after="269"/>
        <w:ind w:left="120"/>
      </w:pPr>
      <w:r>
        <w:rPr>
          <w:rFonts w:ascii="Times New Roman" w:hAnsi="Times New Roman"/>
          <w:color w:val="000000"/>
        </w:rPr>
        <w:t>„ჩემია“, - თქვა მან ენთუზიაზმით და სახეზე გულწრფელი ღიმილი გადაეფინა.</w:t>
      </w:r>
    </w:p>
    <w:p w14:paraId="36AEB1C1" w14:textId="77777777" w:rsidR="002B144F" w:rsidRDefault="00000000">
      <w:pPr>
        <w:spacing w:before="269" w:after="269"/>
        <w:ind w:left="120"/>
      </w:pPr>
      <w:r>
        <w:rPr>
          <w:rFonts w:ascii="Times New Roman" w:hAnsi="Times New Roman"/>
          <w:color w:val="000000"/>
        </w:rPr>
        <w:t>თითქოს სურდა ეთქვა, რომ ეს მთელი გულით სურდა.</w:t>
      </w:r>
    </w:p>
    <w:p w14:paraId="66E5FD98" w14:textId="77777777" w:rsidR="002B144F" w:rsidRDefault="00000000">
      <w:pPr>
        <w:spacing w:before="269" w:after="269"/>
        <w:ind w:left="120"/>
      </w:pPr>
      <w:r>
        <w:rPr>
          <w:rFonts w:ascii="Times New Roman" w:hAnsi="Times New Roman"/>
          <w:color w:val="000000"/>
        </w:rPr>
        <w:t>„მე ყოველთვის ველოდი ვინმეს, ვინც გამათავისუფლებდა მე და ზესიას ამ დაუსრულებელი ტანჯვისგან. ანოს, მე,“ დაიწყო მან და შემდეგ აღიარა, „მე ვარ აკრძალული მაგია, რომლის შექმნაც ადამიანებს არ უწერიათ“.</w:t>
      </w:r>
    </w:p>
    <w:p w14:paraId="203EB12C" w14:textId="77777777" w:rsidR="002B144F" w:rsidRDefault="00000000">
      <w:pPr>
        <w:pStyle w:val="Heading2"/>
        <w:pageBreakBefore/>
        <w:spacing w:before="180" w:after="180"/>
        <w:ind w:left="120"/>
      </w:pPr>
      <w:bookmarkStart w:id="31" w:name="_§_31._ელეონორა"/>
      <w:bookmarkEnd w:id="31"/>
      <w:r>
        <w:rPr>
          <w:rFonts w:ascii="Times New Roman" w:hAnsi="Times New Roman"/>
          <w:color w:val="000000"/>
          <w:sz w:val="33"/>
        </w:rPr>
        <w:lastRenderedPageBreak/>
        <w:t>§ 31. ელეონორა</w:t>
      </w:r>
    </w:p>
    <w:p w14:paraId="201FAF9D" w14:textId="77777777" w:rsidR="002B144F" w:rsidRDefault="00000000">
      <w:pPr>
        <w:spacing w:before="269" w:after="269"/>
        <w:ind w:left="120"/>
      </w:pPr>
      <w:r>
        <w:rPr>
          <w:rFonts w:ascii="Times New Roman" w:hAnsi="Times New Roman"/>
          <w:color w:val="000000"/>
        </w:rPr>
        <w:t>აკრძალული მაგია, ამბობთ? ზოგადად, მესმის.</w:t>
      </w:r>
    </w:p>
    <w:p w14:paraId="7AA0F093" w14:textId="77777777" w:rsidR="002B144F" w:rsidRDefault="00000000">
      <w:pPr>
        <w:spacing w:before="269" w:after="269"/>
        <w:ind w:left="120"/>
      </w:pPr>
      <w:r>
        <w:rPr>
          <w:rFonts w:ascii="Times New Roman" w:hAnsi="Times New Roman"/>
          <w:color w:val="000000"/>
        </w:rPr>
        <w:t>- სხვა სიტყვებით რომ ვთქვათ, თქვენ ჰუმანოიდი ჯადოქარი ხართ?</w:t>
      </w:r>
    </w:p>
    <w:p w14:paraId="0B3A2FBE" w14:textId="77777777" w:rsidR="002B144F" w:rsidRDefault="00000000">
      <w:pPr>
        <w:spacing w:before="269" w:after="269"/>
        <w:ind w:left="120"/>
      </w:pPr>
      <w:r>
        <w:rPr>
          <w:rFonts w:ascii="Times New Roman" w:hAnsi="Times New Roman"/>
          <w:color w:val="000000"/>
        </w:rPr>
        <w:t>ამის გაგონებაზე ელეონორას გაოცებისგან თვალები გაუფართოვდა.</w:t>
      </w:r>
    </w:p>
    <w:p w14:paraId="524634B5" w14:textId="77777777" w:rsidR="002B144F" w:rsidRDefault="00000000">
      <w:pPr>
        <w:spacing w:before="269" w:after="269"/>
        <w:ind w:left="120"/>
      </w:pPr>
      <w:r>
        <w:rPr>
          <w:rFonts w:ascii="Times New Roman" w:hAnsi="Times New Roman"/>
          <w:color w:val="000000"/>
        </w:rPr>
        <w:t>— ...ვაუ. ახლა გაიგე?</w:t>
      </w:r>
    </w:p>
    <w:p w14:paraId="6A60F5CB" w14:textId="77777777" w:rsidR="002B144F" w:rsidRDefault="00000000">
      <w:pPr>
        <w:spacing w:before="269" w:after="269"/>
        <w:ind w:left="120"/>
      </w:pPr>
      <w:r>
        <w:rPr>
          <w:rFonts w:ascii="Times New Roman" w:hAnsi="Times New Roman"/>
          <w:color w:val="000000"/>
        </w:rPr>
        <w:t>- ასევე ვფიქრობდი ადამიანების ჯადოქრად გარდაქმნის თეორიაზე. გასართობად ჯადოსნური ფორმულის მოქსოვაც კი ვცადე.</w:t>
      </w:r>
    </w:p>
    <w:p w14:paraId="24C2581F" w14:textId="77777777" w:rsidR="002B144F" w:rsidRDefault="00000000">
      <w:pPr>
        <w:spacing w:before="269" w:after="269"/>
        <w:ind w:left="120"/>
      </w:pPr>
      <w:r>
        <w:rPr>
          <w:rFonts w:ascii="Times New Roman" w:hAnsi="Times New Roman"/>
          <w:color w:val="000000"/>
        </w:rPr>
        <w:t>— ...და წარმატებას მიაღწიე? — მორცხვად იკითხა ელეონორამ.</w:t>
      </w:r>
    </w:p>
    <w:p w14:paraId="4EBB5BE7" w14:textId="77777777" w:rsidR="002B144F" w:rsidRDefault="00000000">
      <w:pPr>
        <w:spacing w:before="269" w:after="269"/>
        <w:ind w:left="120"/>
      </w:pPr>
      <w:r>
        <w:rPr>
          <w:rFonts w:ascii="Times New Roman" w:hAnsi="Times New Roman"/>
          <w:color w:val="000000"/>
        </w:rPr>
        <w:t>- ეს სუფთა სიგიჟე აღმოჩნდა. ასეთი მაგია არ უნდა არსებობდეს.</w:t>
      </w:r>
    </w:p>
    <w:p w14:paraId="04C18111" w14:textId="77777777" w:rsidR="002B144F" w:rsidRDefault="00000000">
      <w:pPr>
        <w:spacing w:before="269" w:after="269"/>
        <w:ind w:left="120"/>
      </w:pPr>
      <w:r>
        <w:rPr>
          <w:rFonts w:ascii="Times New Roman" w:hAnsi="Times New Roman"/>
          <w:color w:val="000000"/>
        </w:rPr>
        <w:t>ელეონორა გაიღიმა და თითქოს შვებით ამოისუნთქა.</w:t>
      </w:r>
    </w:p>
    <w:p w14:paraId="0E811BFB" w14:textId="77777777" w:rsidR="002B144F" w:rsidRDefault="00000000">
      <w:pPr>
        <w:spacing w:before="269" w:after="269"/>
        <w:ind w:left="120"/>
      </w:pPr>
      <w:r>
        <w:rPr>
          <w:rFonts w:ascii="Times New Roman" w:hAnsi="Times New Roman"/>
          <w:color w:val="000000"/>
        </w:rPr>
        <w:t>„მართალი ხარ. ზუსტად ისე, როგორც არასდროს...“ თქვა მან და ოდნავ ქვემოთ დაიხედა.</w:t>
      </w:r>
    </w:p>
    <w:p w14:paraId="0A1B2582" w14:textId="77777777" w:rsidR="002B144F" w:rsidRDefault="00000000">
      <w:pPr>
        <w:spacing w:before="269" w:after="269"/>
        <w:ind w:left="120"/>
      </w:pPr>
      <w:r>
        <w:rPr>
          <w:rFonts w:ascii="Times New Roman" w:hAnsi="Times New Roman"/>
          <w:color w:val="000000"/>
        </w:rPr>
        <w:t>რის შემდეგაც ელეონორამ თავი ასწია.</w:t>
      </w:r>
    </w:p>
    <w:p w14:paraId="4E7A9DFA" w14:textId="77777777" w:rsidR="002B144F" w:rsidRDefault="00000000">
      <w:pPr>
        <w:spacing w:before="269" w:after="269"/>
        <w:ind w:left="120"/>
      </w:pPr>
      <w:r>
        <w:rPr>
          <w:rFonts w:ascii="Times New Roman" w:hAnsi="Times New Roman"/>
          <w:color w:val="000000"/>
        </w:rPr>
        <w:t>- მაგრამ 2000 წლის წინ ერთმა კაცმა ეს „სუფთა სიგიჟე“ ჩაიდინა. იცნობთ დემონთა მბრძანებლის დამშვიდების გეირადიტთა არმიის მთავარსარდალს?</w:t>
      </w:r>
    </w:p>
    <w:p w14:paraId="510B7109" w14:textId="77777777" w:rsidR="002B144F" w:rsidRDefault="00000000">
      <w:pPr>
        <w:spacing w:before="269" w:after="269"/>
        <w:ind w:left="120"/>
      </w:pPr>
      <w:r>
        <w:rPr>
          <w:rFonts w:ascii="Times New Roman" w:hAnsi="Times New Roman"/>
          <w:color w:val="000000"/>
        </w:rPr>
        <w:t>სათაური მოგონებებს აღვიძებს. მიუხედავად იმისა, რომ ის ძალით კანონს ჩამორჩებოდა, დემონების დამარცხების მის გატაცებას საზღვარი არ ჰქონდა.</w:t>
      </w:r>
    </w:p>
    <w:p w14:paraId="3EFC51B8" w14:textId="77777777" w:rsidR="002B144F" w:rsidRDefault="00000000">
      <w:pPr>
        <w:spacing w:before="269" w:after="269"/>
        <w:ind w:left="120"/>
      </w:pPr>
      <w:r>
        <w:rPr>
          <w:rFonts w:ascii="Times New Roman" w:hAnsi="Times New Roman"/>
          <w:color w:val="000000"/>
        </w:rPr>
        <w:t>- ჯერგა.</w:t>
      </w:r>
    </w:p>
    <w:p w14:paraId="70D7C573" w14:textId="77777777" w:rsidR="002B144F" w:rsidRDefault="00000000">
      <w:pPr>
        <w:spacing w:before="269" w:after="269"/>
        <w:ind w:left="120"/>
      </w:pPr>
      <w:r>
        <w:rPr>
          <w:rFonts w:ascii="Times New Roman" w:hAnsi="Times New Roman"/>
          <w:color w:val="000000"/>
        </w:rPr>
        <w:t>ელეონორამ თავი დაუქნია.</w:t>
      </w:r>
    </w:p>
    <w:p w14:paraId="20BEC32B" w14:textId="77777777" w:rsidR="002B144F" w:rsidRDefault="00000000">
      <w:pPr>
        <w:spacing w:before="269" w:after="269"/>
        <w:ind w:left="120"/>
      </w:pPr>
      <w:r>
        <w:rPr>
          <w:rFonts w:ascii="Times New Roman" w:hAnsi="Times New Roman"/>
          <w:color w:val="000000"/>
        </w:rPr>
        <w:t>— მთავარსარდალი ჯერგა ძალიან სძულდა დემონებს. და ის არ შეცვლილა მას შემდეგაც კი, რაც დემონთა მბრძანებელი ტირანი გარდაიცვალა და სამყარო კედლით გაიყო. რადგან ერთ დღეს კედელი გაქრება. ერთ დღეს დემონთა მბრძანებელი ტირანი ხელახლა დაიბადება. ამიტომ მან ამ დღისთვის მზადება დაიწყო. დარწმუნებული იყო, რომ მისი ბრძოლა მანამ არ დასრულდებოდა, სანამ დემონთა მბრძანებელი ტირანი სრულად არ განადგურდებოდა, ამიტომ მან დააარსა გმირთა აკადემია, რათა დემონებისადმი სიძულვილი მომავალ თაობებს გადაეცათ.</w:t>
      </w:r>
    </w:p>
    <w:p w14:paraId="5151FBCC" w14:textId="77777777" w:rsidR="002B144F" w:rsidRDefault="00000000">
      <w:pPr>
        <w:spacing w:before="269" w:after="269"/>
        <w:ind w:left="120"/>
      </w:pPr>
      <w:r>
        <w:rPr>
          <w:rFonts w:ascii="Times New Roman" w:hAnsi="Times New Roman"/>
          <w:color w:val="000000"/>
        </w:rPr>
        <w:t>— ვერ ვაიძულებ ამას სხვა რამე ვუწოდო, გარდა სისულელისა.</w:t>
      </w:r>
    </w:p>
    <w:p w14:paraId="51359D45" w14:textId="77777777" w:rsidR="002B144F" w:rsidRDefault="00000000">
      <w:pPr>
        <w:spacing w:before="269" w:after="269"/>
        <w:ind w:left="120"/>
      </w:pPr>
      <w:r>
        <w:rPr>
          <w:rFonts w:ascii="Times New Roman" w:hAnsi="Times New Roman"/>
          <w:color w:val="000000"/>
        </w:rPr>
        <w:lastRenderedPageBreak/>
        <w:t>- მეც ასე ვფიქრობ. და იმ მომენტში იყო ადამიანი, რომელიც ზუსტად შენსავით ფიქრობდა.</w:t>
      </w:r>
    </w:p>
    <w:p w14:paraId="10DF49F1" w14:textId="77777777" w:rsidR="002B144F" w:rsidRDefault="00000000">
      <w:pPr>
        <w:spacing w:before="269" w:after="269"/>
        <w:ind w:left="120"/>
      </w:pPr>
      <w:r>
        <w:rPr>
          <w:rFonts w:ascii="Times New Roman" w:hAnsi="Times New Roman"/>
          <w:color w:val="000000"/>
        </w:rPr>
        <w:t>- გმირის კანონი?</w:t>
      </w:r>
    </w:p>
    <w:p w14:paraId="61246F47" w14:textId="77777777" w:rsidR="002B144F" w:rsidRDefault="00000000">
      <w:pPr>
        <w:spacing w:before="269" w:after="269"/>
        <w:ind w:left="120"/>
      </w:pPr>
      <w:r>
        <w:rPr>
          <w:rFonts w:ascii="Times New Roman" w:hAnsi="Times New Roman"/>
          <w:color w:val="000000"/>
        </w:rPr>
        <w:t>— დიახ. კანონი კატეგორიულად ეწინააღმდეგებოდა გმირთა აკადემიის დაარსებას. ის გამუდმებით იმეორებდა, რომ ტირან დემონთა მბრძანებელს მშვიდობა სურდა. რომ ომი იყო და დემონთა მბრძანებელი მხოლოდ დემონების დასაცავად იბრძოდა. რომ ის ჩვენსავით მდგომარეობაში იყო. მაგრამ მიუხედავად იმისა, რომ ეს თავად გმირის სიტყვები იყო, ცოტას თუ სჯეროდა მათი...</w:t>
      </w:r>
    </w:p>
    <w:p w14:paraId="4DCDD0A2" w14:textId="77777777" w:rsidR="002B144F" w:rsidRDefault="00000000">
      <w:pPr>
        <w:spacing w:before="269" w:after="269"/>
        <w:ind w:left="120"/>
      </w:pPr>
      <w:r>
        <w:rPr>
          <w:rFonts w:ascii="Times New Roman" w:hAnsi="Times New Roman"/>
          <w:color w:val="000000"/>
        </w:rPr>
        <w:t>ეს სავსებით შესაძლებელია. მსოფლიო ომის დროს იმდენი ადამიანი მოვკალი, რომ მათი დათვლაც კი არ შემიძლია. თუ ამით დაარწმუნებდნენ, საერთოდ არ იქნებოდა საჭირო მსოფლიოს 4 ნაწილად დაყოფა.</w:t>
      </w:r>
    </w:p>
    <w:p w14:paraId="6BC9A885" w14:textId="77777777" w:rsidR="002B144F" w:rsidRDefault="00000000">
      <w:pPr>
        <w:spacing w:before="269" w:after="269"/>
        <w:ind w:left="120"/>
      </w:pPr>
      <w:r>
        <w:rPr>
          <w:rFonts w:ascii="Times New Roman" w:hAnsi="Times New Roman"/>
          <w:color w:val="000000"/>
        </w:rPr>
        <w:t>— გმირი კანონი ამტკიცებდა, რომ დემონთა მბრძანებელმა კედელი საკუთარი სიცოცხლის გაწირვით შექმნა. მეც კი მეგონა, რომ ეს ტყუილი იყო. ამბობენ, რომ კანონი დემონების მიმართაც კი კეთილი იყო და სურდა რეინკარნირებული დემონთა მბრძანებლისთვის თავიდან დაწყების შანსი მიეცა.</w:t>
      </w:r>
    </w:p>
    <w:p w14:paraId="3252F612" w14:textId="77777777" w:rsidR="002B144F" w:rsidRDefault="00000000">
      <w:pPr>
        <w:spacing w:before="269" w:after="269"/>
        <w:ind w:left="120"/>
      </w:pPr>
      <w:r>
        <w:rPr>
          <w:rFonts w:ascii="Times New Roman" w:hAnsi="Times New Roman"/>
          <w:color w:val="000000"/>
        </w:rPr>
        <w:t>ისინი ფიქრობდნენ, რომ დემონ ტირანის დამარცხებით კანონმა უკანასკნელი წყალობა გამოავლინა და იცრუა? ელეონორი მას შემდეგ დაიბადა, რაც დემონ ტირანის სახელი ავოს დილჰევიად შეიცვალა. გასაკვირი არ არის, რომ მას ასე ეგონა.</w:t>
      </w:r>
    </w:p>
    <w:p w14:paraId="33B6DED7" w14:textId="77777777" w:rsidR="002B144F" w:rsidRDefault="00000000">
      <w:pPr>
        <w:spacing w:before="269" w:after="269"/>
        <w:ind w:left="120"/>
      </w:pPr>
      <w:r>
        <w:rPr>
          <w:rFonts w:ascii="Times New Roman" w:hAnsi="Times New Roman"/>
          <w:color w:val="000000"/>
        </w:rPr>
        <w:t>„მაგრამ მას შემდეგ, რაც შენ გაგიცანი და გავიგე, რომ დემონთა მბრძანებელი ტირანი იყავი, ვიფიქრე, რომ კანონი ბოლოს და ბოლოს სიმართლეს ამბობდა.“</w:t>
      </w:r>
    </w:p>
    <w:p w14:paraId="098FB0D4" w14:textId="77777777" w:rsidR="002B144F" w:rsidRDefault="00000000">
      <w:pPr>
        <w:spacing w:before="269" w:after="269"/>
        <w:ind w:left="120"/>
      </w:pPr>
      <w:r>
        <w:rPr>
          <w:rFonts w:ascii="Times New Roman" w:hAnsi="Times New Roman"/>
          <w:color w:val="000000"/>
        </w:rPr>
        <w:t>- რატომაც არა?</w:t>
      </w:r>
    </w:p>
    <w:p w14:paraId="687F7CDF" w14:textId="77777777" w:rsidR="002B144F" w:rsidRDefault="00000000">
      <w:pPr>
        <w:spacing w:before="269" w:after="269"/>
        <w:ind w:left="120"/>
      </w:pPr>
      <w:r>
        <w:rPr>
          <w:rFonts w:ascii="Times New Roman" w:hAnsi="Times New Roman"/>
          <w:color w:val="000000"/>
        </w:rPr>
        <w:t>ელეონორამ ჩაიცინა.</w:t>
      </w:r>
    </w:p>
    <w:p w14:paraId="7DE65844" w14:textId="77777777" w:rsidR="002B144F" w:rsidRDefault="00000000">
      <w:pPr>
        <w:spacing w:before="269" w:after="269"/>
        <w:ind w:left="120"/>
      </w:pPr>
      <w:r>
        <w:rPr>
          <w:rFonts w:ascii="Times New Roman" w:hAnsi="Times New Roman"/>
          <w:color w:val="000000"/>
        </w:rPr>
        <w:t>- იმიტომ, რომ არ მგონია, რომ ხალხს საფუძვლიანი მიზეზის გარეშე კლავდე. ჰაველის მსგავსად. დროის დინებას შელოცვით რომ არ გაეჩერებინა, ყველა სტუდენტი დაიღუპებოდა.</w:t>
      </w:r>
    </w:p>
    <w:p w14:paraId="08D52011" w14:textId="77777777" w:rsidR="002B144F" w:rsidRDefault="00000000">
      <w:pPr>
        <w:spacing w:before="269" w:after="269"/>
        <w:ind w:left="120"/>
      </w:pPr>
      <w:r>
        <w:rPr>
          <w:rFonts w:ascii="Times New Roman" w:hAnsi="Times New Roman"/>
          <w:color w:val="000000"/>
        </w:rPr>
        <w:t>- ეს უბრალოდ უბედური შემთხვევაა.</w:t>
      </w:r>
    </w:p>
    <w:p w14:paraId="733BED49" w14:textId="77777777" w:rsidR="002B144F" w:rsidRDefault="00000000">
      <w:pPr>
        <w:spacing w:before="269" w:after="269"/>
        <w:ind w:left="120"/>
      </w:pPr>
      <w:r>
        <w:rPr>
          <w:rFonts w:ascii="Times New Roman" w:hAnsi="Times New Roman"/>
          <w:color w:val="000000"/>
        </w:rPr>
        <w:t>- მაშინ მეც ასე ვიფიქრებ.</w:t>
      </w:r>
    </w:p>
    <w:p w14:paraId="5D0B03CD" w14:textId="77777777" w:rsidR="002B144F" w:rsidRDefault="00000000">
      <w:pPr>
        <w:spacing w:before="269" w:after="269"/>
        <w:ind w:left="120"/>
      </w:pPr>
      <w:r>
        <w:rPr>
          <w:rFonts w:ascii="Times New Roman" w:hAnsi="Times New Roman"/>
          <w:color w:val="000000"/>
        </w:rPr>
        <w:t>ამის თქმის შემდეგ, მან საჩვენებელი თითი ასწია.</w:t>
      </w:r>
    </w:p>
    <w:p w14:paraId="0A9DBA19" w14:textId="77777777" w:rsidR="002B144F" w:rsidRDefault="00000000">
      <w:pPr>
        <w:spacing w:before="269" w:after="269"/>
        <w:ind w:left="120"/>
      </w:pPr>
      <w:r>
        <w:rPr>
          <w:rFonts w:ascii="Times New Roman" w:hAnsi="Times New Roman"/>
          <w:color w:val="000000"/>
        </w:rPr>
        <w:t>— საბოლოოდ, უფრო მეტი ადამიანი გამოჩნდა, ვინც თანაუგრძნობდა მთავარსარდალ ჯერგას შეხედულებებს და მათ დააარსეს გმირთა აკადემია.</w:t>
      </w:r>
    </w:p>
    <w:p w14:paraId="5FF916C4" w14:textId="77777777" w:rsidR="002B144F" w:rsidRDefault="00000000">
      <w:pPr>
        <w:spacing w:before="269" w:after="269"/>
        <w:ind w:left="120"/>
      </w:pPr>
      <w:r>
        <w:rPr>
          <w:rFonts w:ascii="Times New Roman" w:hAnsi="Times New Roman"/>
          <w:color w:val="000000"/>
        </w:rPr>
        <w:lastRenderedPageBreak/>
        <w:t>- რა დაემართა კენონს?</w:t>
      </w:r>
    </w:p>
    <w:p w14:paraId="71EB3431" w14:textId="77777777" w:rsidR="002B144F" w:rsidRDefault="00000000">
      <w:pPr>
        <w:spacing w:before="269" w:after="269"/>
        <w:ind w:left="120"/>
      </w:pPr>
      <w:r>
        <w:rPr>
          <w:rFonts w:ascii="Times New Roman" w:hAnsi="Times New Roman"/>
          <w:color w:val="000000"/>
        </w:rPr>
        <w:t>— ...როგორც ჩანს, ის ამას შეეგუა და გადაწყვიტა, დაეჯერებინა ადამიანებისა და დემონების მომავალი თაობების არსებობის. რომ მშვიდობიან ეპოქაში დემონები არ დაესხებიან თავს ადამიანებს და ადამიანები არ უნდა იყვნენ იმდენად სულელები, რომ გადაწყვიტონ არააქტიური დემონების წინააღმდეგ ომის დაწყება.</w:t>
      </w:r>
    </w:p>
    <w:p w14:paraId="673E3795" w14:textId="77777777" w:rsidR="002B144F" w:rsidRDefault="00000000">
      <w:pPr>
        <w:spacing w:before="269" w:after="269"/>
        <w:ind w:left="120"/>
      </w:pPr>
      <w:r>
        <w:rPr>
          <w:rFonts w:ascii="Times New Roman" w:hAnsi="Times New Roman"/>
          <w:color w:val="000000"/>
        </w:rPr>
        <w:t>ასეთი გულუბრყვილო. თუმცა ასეთი გადაწყვეტილება მის სულისკვეთებას შეესაბამება. თუ არც ერთი მხარე არ გამოქაჩავს მშვილდის სიმს, მაშინ სიძულვილი არ იქნება. ალბათ, ზუსტად ამის სჯეროდა.</w:t>
      </w:r>
    </w:p>
    <w:p w14:paraId="58E72BAA" w14:textId="77777777" w:rsidR="002B144F" w:rsidRDefault="00000000">
      <w:pPr>
        <w:spacing w:before="269" w:after="269"/>
        <w:ind w:left="120"/>
      </w:pPr>
      <w:r>
        <w:rPr>
          <w:rFonts w:ascii="Times New Roman" w:hAnsi="Times New Roman"/>
          <w:color w:val="000000"/>
        </w:rPr>
        <w:t>— მაგრამ მთავარსარდალმა ჯერგამ ძალიან კარგად იცოდა, რომ სიძულვილი მალე გაქრებოდა. და ბოროტება ერთ დღეს გაქრებოდა. შეგიძლიათ დააარსოთ გმირთა აკადემია; შეგიძლიათ დემონების სიძულვილი მომავალ თაობებს გადასცეთ რამდენიც გსურთ, მაგრამ თუ ყველა, ვინც დიდ ომში იბრძოდა, გაქრება, ერთ დღეს ხალხი დემონების სიძულვილს დაივიწყებს.</w:t>
      </w:r>
    </w:p>
    <w:p w14:paraId="3782FF1C" w14:textId="77777777" w:rsidR="002B144F" w:rsidRDefault="00000000">
      <w:pPr>
        <w:spacing w:before="269" w:after="269"/>
        <w:ind w:left="120"/>
      </w:pPr>
      <w:r>
        <w:rPr>
          <w:rFonts w:ascii="Times New Roman" w:hAnsi="Times New Roman"/>
          <w:color w:val="000000"/>
        </w:rPr>
        <w:t>ადამიანები დიდხანს არ ცოცხლობენ, რა მაგიასაც არ უნდა მიმართონ. სიძულვილი რამდენიმე ასეულ წელიწადში გაქრება ადამიანების სულებიდან. ისტორიის წიგნები კი მხოლოდ ფაქტებს მოგვითხრობს.</w:t>
      </w:r>
    </w:p>
    <w:p w14:paraId="3781B3A8" w14:textId="77777777" w:rsidR="002B144F" w:rsidRDefault="00000000">
      <w:pPr>
        <w:spacing w:before="269" w:after="269"/>
        <w:ind w:left="120"/>
      </w:pPr>
      <w:r>
        <w:rPr>
          <w:rFonts w:ascii="Times New Roman" w:hAnsi="Times New Roman"/>
          <w:color w:val="000000"/>
        </w:rPr>
        <w:t>— მთავარსარდალი ჯერგა ამის ძალიან ეშინოდა.</w:t>
      </w:r>
    </w:p>
    <w:p w14:paraId="05D60FBF" w14:textId="77777777" w:rsidR="002B144F" w:rsidRDefault="00000000">
      <w:pPr>
        <w:spacing w:before="269" w:after="269"/>
        <w:ind w:left="120"/>
      </w:pPr>
      <w:r>
        <w:rPr>
          <w:rFonts w:ascii="Times New Roman" w:hAnsi="Times New Roman"/>
          <w:color w:val="000000"/>
        </w:rPr>
        <w:t>— სწორედ ამიტომ აქცია მან საკუთარი ფონდი „კითხვის შელოცვად“?</w:t>
      </w:r>
    </w:p>
    <w:p w14:paraId="0026D274" w14:textId="77777777" w:rsidR="002B144F" w:rsidRDefault="00000000">
      <w:pPr>
        <w:spacing w:before="269" w:after="269"/>
        <w:ind w:left="120"/>
      </w:pPr>
      <w:r>
        <w:rPr>
          <w:rFonts w:ascii="Times New Roman" w:hAnsi="Times New Roman"/>
          <w:color w:val="000000"/>
        </w:rPr>
        <w:t>ელეონორას გაოცებისგან თვალები გაუფართოვდა. შემდეგ გაიღიმა.</w:t>
      </w:r>
    </w:p>
    <w:p w14:paraId="6C646B3A" w14:textId="77777777" w:rsidR="002B144F" w:rsidRDefault="00000000">
      <w:pPr>
        <w:spacing w:before="269" w:after="269"/>
        <w:ind w:left="120"/>
      </w:pPr>
      <w:r>
        <w:rPr>
          <w:rFonts w:ascii="Times New Roman" w:hAnsi="Times New Roman"/>
          <w:color w:val="000000"/>
        </w:rPr>
        <w:t>— ...შენ ხომ წარმოუდგენელი ხარ. ამქვეყნად ყველაფერი გესმის...</w:t>
      </w:r>
    </w:p>
    <w:p w14:paraId="63728E06" w14:textId="77777777" w:rsidR="002B144F" w:rsidRDefault="00000000">
      <w:pPr>
        <w:spacing w:before="269" w:after="269"/>
        <w:ind w:left="120"/>
      </w:pPr>
      <w:r>
        <w:rPr>
          <w:rFonts w:ascii="Times New Roman" w:hAnsi="Times New Roman"/>
          <w:color w:val="000000"/>
        </w:rPr>
        <w:t>- რას ამბობ, უბრალოდ, როდესაც „კითხვის“ შელოცვა გამოვიყენე, საოცრად ნაცნობი ხმა გავიგე.</w:t>
      </w:r>
    </w:p>
    <w:p w14:paraId="3CBF7171" w14:textId="77777777" w:rsidR="002B144F" w:rsidRDefault="00000000">
      <w:pPr>
        <w:spacing w:before="269" w:after="269"/>
        <w:ind w:left="120"/>
      </w:pPr>
      <w:r>
        <w:rPr>
          <w:rFonts w:ascii="Times New Roman" w:hAnsi="Times New Roman"/>
          <w:color w:val="000000"/>
        </w:rPr>
        <w:t>მაშინვე არ გამახსენდა, რადგან ხმა ადამიანურს არ ჰგავდა, მაგრამ ალბათ მისი ხმა იყო.</w:t>
      </w:r>
    </w:p>
    <w:p w14:paraId="176FE028" w14:textId="77777777" w:rsidR="002B144F" w:rsidRDefault="00000000">
      <w:pPr>
        <w:spacing w:before="269" w:after="269"/>
        <w:ind w:left="120"/>
      </w:pPr>
      <w:r>
        <w:rPr>
          <w:rFonts w:ascii="Times New Roman" w:hAnsi="Times New Roman"/>
          <w:color w:val="000000"/>
        </w:rPr>
        <w:t>— 2000 წლის წინ ღმერთებიც ჩაერთნენ ომში. ადამიანებს არ შეუძლიათ საფუძვლების მაგიად გარდაქმნა, მაგრამ თუ წმინდა წყალსა და ღმერთების ძალას გააერთიანებ, ამისგან რაღაც გამოვა.</w:t>
      </w:r>
    </w:p>
    <w:p w14:paraId="39F72BC8" w14:textId="77777777" w:rsidR="002B144F" w:rsidRDefault="00000000">
      <w:pPr>
        <w:spacing w:before="269" w:after="269"/>
        <w:ind w:left="120"/>
      </w:pPr>
      <w:r>
        <w:rPr>
          <w:rFonts w:ascii="Times New Roman" w:hAnsi="Times New Roman"/>
          <w:color w:val="000000"/>
        </w:rPr>
        <w:t>„ასუკას“ მაგიური ფორმულა, რომელიც მე გამოვიყენე, იგივე იყო, რაც 2000 წლის წინ. თუმცა, იგივე ფორმულის გამოყენებით, სხვა შედეგი მივიღე. სხვა სიტყვებით რომ ვთქვათ, ღმერთებმა მსოფლიო წესრიგი გადაწერეს.</w:t>
      </w:r>
    </w:p>
    <w:p w14:paraId="5A577BE9" w14:textId="77777777" w:rsidR="002B144F" w:rsidRDefault="00000000">
      <w:pPr>
        <w:spacing w:before="269" w:after="269"/>
        <w:ind w:left="120"/>
      </w:pPr>
      <w:r>
        <w:rPr>
          <w:rFonts w:ascii="Times New Roman" w:hAnsi="Times New Roman"/>
          <w:color w:val="000000"/>
        </w:rPr>
        <w:t xml:space="preserve">- მართალი ხარ. მთავარსარდალმა ჯერგამ თავი გასწირა და საკუთარი გრძნობები, დემონებზე შურისძიების სურვილი შელოცვაში „ითხოვე“ გადაიტანა. მას შემდეგ </w:t>
      </w:r>
      <w:r>
        <w:rPr>
          <w:rFonts w:ascii="Times New Roman" w:hAnsi="Times New Roman"/>
          <w:color w:val="000000"/>
        </w:rPr>
        <w:lastRenderedPageBreak/>
        <w:t>გმირთა აკადემიის სახელმძღვანელოებში მითითებულია, რომ თუ შელოცვას „ითხოვე“, კანონის ხმას გაიგონებ. და თუ ამ ხმის კარნახს მიჰყვები, ნამდვილი გმირი გახდები.</w:t>
      </w:r>
    </w:p>
    <w:p w14:paraId="693974D4" w14:textId="77777777" w:rsidR="002B144F" w:rsidRDefault="00000000">
      <w:pPr>
        <w:spacing w:before="269" w:after="269"/>
        <w:ind w:left="120"/>
      </w:pPr>
      <w:r>
        <w:rPr>
          <w:rFonts w:ascii="Times New Roman" w:hAnsi="Times New Roman"/>
          <w:color w:val="000000"/>
        </w:rPr>
        <w:t>სწორედ ამიტომ ფიქრობენ გმირთა აკადემიის სტუდენტები, რომ ეს ხმა კანონს ეკუთვნის?</w:t>
      </w:r>
    </w:p>
    <w:p w14:paraId="5C43EB64" w14:textId="77777777" w:rsidR="002B144F" w:rsidRDefault="00000000">
      <w:pPr>
        <w:spacing w:before="269" w:after="269"/>
        <w:ind w:left="120"/>
      </w:pPr>
      <w:r>
        <w:rPr>
          <w:rFonts w:ascii="Times New Roman" w:hAnsi="Times New Roman"/>
          <w:color w:val="000000"/>
        </w:rPr>
        <w:t>— რაც უფრო ხშირად იყენებს მსახიობს „იკითხე“, მით უფრო მეტად უჩნდება მასში დემონების მიმართ შურისძიების სურვილი. გმირთა აკადემიაში დეტალურად არის მოთხრობილი, თუ რამდენად სასტიკები იყვნენ დემონები ადამიანების მიმართ. ამიტომ ჯერგამ არ მისცა საშუალება თავისი გრძნობებისა და მოგონებების გაქრობისა და შეძლო სიძულვილის შენარჩუნება ტირანი დემონი მბრძანებლის რეინკარნაციამდე.</w:t>
      </w:r>
    </w:p>
    <w:p w14:paraId="34AA3744" w14:textId="77777777" w:rsidR="002B144F" w:rsidRDefault="00000000">
      <w:pPr>
        <w:spacing w:before="269" w:after="269"/>
        <w:ind w:left="120"/>
      </w:pPr>
      <w:r>
        <w:rPr>
          <w:rFonts w:ascii="Times New Roman" w:hAnsi="Times New Roman"/>
          <w:color w:val="000000"/>
        </w:rPr>
        <w:t>ვიცოდი, რომ ჯერგას დემონები სხვებზე მეტად სძულდა. მაგრამ მიუხედავად ამისა, სიმშვიდე უკვე ახლოს იყო და ის თავად სიკვდილამდე ერთი ნაბიჯით იყო დაშორებული. ვფიქრობდი, რომ სიცოცხლის ბოლო წუთებში, საყვარელი ადამიანების გარემოცვაში მომკვდარიყო. იქნებ ეს ყველაფერი ჩემი გულუბრყვილობის გამო მოხდა. 2000 წლის წინ უნდა მომეკლა.</w:t>
      </w:r>
    </w:p>
    <w:p w14:paraId="011700AD" w14:textId="77777777" w:rsidR="002B144F" w:rsidRDefault="00000000">
      <w:pPr>
        <w:spacing w:before="269" w:after="269"/>
        <w:ind w:left="120"/>
      </w:pPr>
      <w:r>
        <w:rPr>
          <w:rFonts w:ascii="Times New Roman" w:hAnsi="Times New Roman"/>
          <w:color w:val="000000"/>
        </w:rPr>
        <w:t>— და, ვფიქრობ, კენონს არ შეეძლო უმოქმედოდ დგომა და ამის ყურება?</w:t>
      </w:r>
    </w:p>
    <w:p w14:paraId="6A819F92" w14:textId="77777777" w:rsidR="002B144F" w:rsidRDefault="00000000">
      <w:pPr>
        <w:spacing w:before="269" w:after="269"/>
        <w:ind w:left="120"/>
      </w:pPr>
      <w:r>
        <w:rPr>
          <w:rFonts w:ascii="Times New Roman" w:hAnsi="Times New Roman"/>
          <w:color w:val="000000"/>
        </w:rPr>
        <w:t>ელეონორამ თავი დაუქნია.</w:t>
      </w:r>
    </w:p>
    <w:p w14:paraId="09D3A31F" w14:textId="77777777" w:rsidR="002B144F" w:rsidRDefault="00000000">
      <w:pPr>
        <w:spacing w:before="269" w:after="269"/>
        <w:ind w:left="120"/>
      </w:pPr>
      <w:r>
        <w:rPr>
          <w:rFonts w:ascii="Times New Roman" w:hAnsi="Times New Roman"/>
          <w:color w:val="000000"/>
        </w:rPr>
        <w:t>- ის კატეგორიული წინააღმდეგი იყო მთავარსარდლის ჯერგას მაგიად გადაქცევისა. მიუხედავად იმისა, რომ კანონს ცოტა მომხრე ჰყავდა, მაინც ჰყავდა ისინი. ჯერგას ალბათ ეგონა, რომ ეს შეიძლებოდა პრობლემად გადაქცეულიყო.</w:t>
      </w:r>
    </w:p>
    <w:p w14:paraId="17259D9A" w14:textId="77777777" w:rsidR="002B144F" w:rsidRDefault="00000000">
      <w:pPr>
        <w:spacing w:before="269" w:after="269"/>
        <w:ind w:left="120"/>
      </w:pPr>
      <w:r>
        <w:rPr>
          <w:rFonts w:ascii="Times New Roman" w:hAnsi="Times New Roman"/>
          <w:color w:val="000000"/>
        </w:rPr>
        <w:t>- და ამიტომ მოკალი?</w:t>
      </w:r>
    </w:p>
    <w:p w14:paraId="191BDF69" w14:textId="77777777" w:rsidR="002B144F" w:rsidRDefault="00000000">
      <w:pPr>
        <w:spacing w:before="269" w:after="269"/>
        <w:ind w:left="120"/>
      </w:pPr>
      <w:r>
        <w:rPr>
          <w:rFonts w:ascii="Times New Roman" w:hAnsi="Times New Roman"/>
          <w:color w:val="000000"/>
        </w:rPr>
        <w:t>— ...ჰმ... ბევრ ადამიანს სურდა, რომ მათ შვილებსა და შვილიშვილებს ამ გრძნობების ცოდნის გარეშე ეცხოვრათ. ნელ-ნელა, კანონის მხარდამჭერთა რიცხვი, განსაკუთრებით ამ ხალხში, გაიზარდა. მაგრამ საბოლოოდ, ისინი მთავარსარდლის მხარდამჭერები აღმოჩნდნენ. ამ შესაძლებლობის გამოყენებით, მან კანონი მოკლა და ისე გააკეთა, რომ მისი გაცოცხლება შეუძლებელი იყო. დიახ, მას შვიდი საფუძველი ჰქონდა, მაგრამ თუ გაცოცხლების გზა არ არსებობს, ვერ აღდგები.</w:t>
      </w:r>
    </w:p>
    <w:p w14:paraId="5D56770A" w14:textId="77777777" w:rsidR="002B144F" w:rsidRDefault="00000000">
      <w:pPr>
        <w:spacing w:before="269" w:after="269"/>
        <w:ind w:left="120"/>
      </w:pPr>
      <w:r>
        <w:rPr>
          <w:rFonts w:ascii="Times New Roman" w:hAnsi="Times New Roman"/>
          <w:color w:val="000000"/>
        </w:rPr>
        <w:t>— მოვკალი ვინმე, ვისი მოკვლაც არ შემეძლო? არა მგონია, იგივე ადამიანებს მისი მოკვლა შეეძლოთ, რამდენი შესაძლებლობაც არ უნდა ჰქონოდათ.</w:t>
      </w:r>
    </w:p>
    <w:p w14:paraId="5921A7CD" w14:textId="77777777" w:rsidR="002B144F" w:rsidRDefault="00000000">
      <w:pPr>
        <w:spacing w:before="269" w:after="269"/>
        <w:ind w:left="120"/>
      </w:pPr>
      <w:r>
        <w:rPr>
          <w:rFonts w:ascii="Times New Roman" w:hAnsi="Times New Roman"/>
          <w:color w:val="000000"/>
        </w:rPr>
        <w:t>- შესაძლოა მართალი ხარ... რაც მე გავიგე, მას აღდგომის გზა ჰქონდა. მაგრამ ეს არ გააკეთა. დარწმუნებული ვარ, უბრალოდ ხალხით დაიღალა.</w:t>
      </w:r>
    </w:p>
    <w:p w14:paraId="7B2F5642" w14:textId="77777777" w:rsidR="002B144F" w:rsidRDefault="00000000">
      <w:pPr>
        <w:spacing w:before="269" w:after="269"/>
        <w:ind w:left="120"/>
      </w:pPr>
      <w:r>
        <w:rPr>
          <w:rFonts w:ascii="Times New Roman" w:hAnsi="Times New Roman"/>
          <w:color w:val="000000"/>
        </w:rPr>
        <w:t xml:space="preserve">ეს სრულიად შესაძლებელია. ადამიანი, რომელიც აგრძელებდა ბრძოლას და თავს სწირავდა ხალხისთვის, ხალხმა უღალატა და მოკლა. ნუთუ ის, ადამიანი, რომელიც არაერთხელ დაუპირისპირდა დემონთა მბრძანებელს, მოკავშირეებმა ზურგში დანა </w:t>
      </w:r>
      <w:r>
        <w:rPr>
          <w:rFonts w:ascii="Times New Roman" w:hAnsi="Times New Roman"/>
          <w:color w:val="000000"/>
        </w:rPr>
        <w:lastRenderedPageBreak/>
        <w:t>ჩაარტყეს და დაკარგა ყოველგვარი სურვილი, რომ აჯანყებულიყო, რაც არ უნდა მომხდარიყო?</w:t>
      </w:r>
    </w:p>
    <w:p w14:paraId="620D2CAB" w14:textId="77777777" w:rsidR="002B144F" w:rsidRDefault="00000000">
      <w:pPr>
        <w:spacing w:before="269" w:after="269"/>
        <w:ind w:left="120"/>
      </w:pPr>
      <w:r>
        <w:rPr>
          <w:rFonts w:ascii="Times New Roman" w:hAnsi="Times New Roman"/>
          <w:color w:val="000000"/>
        </w:rPr>
        <w:t>— გმირის კანონი, დიდი ადამიანი, რომელმაც კაცობრიობის გადარჩენა სცადა, აღარ არსებობდა. და მას შემდეგ, ისტორიაში მისი გამოჩენის შესახებ პირდაპირი ხსენება აღარ არსებობს. ის არ ცდილობდა გმირთა აკადემიასა და „კითხვის“ შელოცვაში ჩარევას. შესაძლოა, ის ჩუმად გაქრა ისე, რომ ხელახლა არ დაბადებულა. და მაშინაც კი, თუ ხელახლა დაიბადებოდა, მას აღარასდროს უნდა სურდეს გმირად ბრძოლა.</w:t>
      </w:r>
    </w:p>
    <w:p w14:paraId="2E777E5A" w14:textId="77777777" w:rsidR="002B144F" w:rsidRDefault="00000000">
      <w:pPr>
        <w:spacing w:before="269" w:after="269"/>
        <w:ind w:left="120"/>
      </w:pPr>
      <w:r>
        <w:rPr>
          <w:rFonts w:ascii="Times New Roman" w:hAnsi="Times New Roman"/>
          <w:color w:val="000000"/>
        </w:rPr>
        <w:t>ამიტომ თქვი, რომ კანონი, რომელიც ვიცოდი, აღარ არსებობს?</w:t>
      </w:r>
    </w:p>
    <w:p w14:paraId="3937218E" w14:textId="77777777" w:rsidR="002B144F" w:rsidRDefault="00000000">
      <w:pPr>
        <w:spacing w:before="269" w:after="269"/>
        <w:ind w:left="120"/>
      </w:pPr>
      <w:r>
        <w:rPr>
          <w:rFonts w:ascii="Times New Roman" w:hAnsi="Times New Roman"/>
          <w:color w:val="000000"/>
        </w:rPr>
        <w:t>- და როდის დაიბადე?</w:t>
      </w:r>
    </w:p>
    <w:p w14:paraId="130F1CC8" w14:textId="77777777" w:rsidR="002B144F" w:rsidRDefault="00000000">
      <w:pPr>
        <w:spacing w:before="269" w:after="269"/>
        <w:ind w:left="120"/>
      </w:pPr>
      <w:r>
        <w:rPr>
          <w:rFonts w:ascii="Times New Roman" w:hAnsi="Times New Roman"/>
          <w:color w:val="000000"/>
        </w:rPr>
        <w:t>ერთი წამით ელეონორა განაწყენებული ჩანდა.</w:t>
      </w:r>
    </w:p>
    <w:p w14:paraId="45CFD01D" w14:textId="77777777" w:rsidR="002B144F" w:rsidRDefault="00000000">
      <w:pPr>
        <w:spacing w:before="269" w:after="269"/>
        <w:ind w:left="120"/>
      </w:pPr>
      <w:r>
        <w:rPr>
          <w:rFonts w:ascii="Times New Roman" w:hAnsi="Times New Roman"/>
          <w:color w:val="000000"/>
        </w:rPr>
        <w:t xml:space="preserve">— …მთავარმთავარ მეთაურ ჯერგას საფუძველი ორი შელოცვა გახდა. პირველი იყო „ჰკითხე“. მეორე კი მე ვიყავი — შელოცვა „ელეონორ </w:t>
      </w:r>
      <w:r>
        <w:rPr>
          <w:rFonts w:ascii="Times New Roman" w:hAnsi="Times New Roman"/>
          <w:color w:val="000000"/>
          <w:sz w:val="18"/>
          <w:vertAlign w:val="superscript"/>
        </w:rPr>
        <w:t xml:space="preserve">1 </w:t>
      </w:r>
      <w:r>
        <w:rPr>
          <w:rFonts w:ascii="Times New Roman" w:hAnsi="Times New Roman"/>
          <w:color w:val="000000"/>
        </w:rPr>
        <w:t>“.</w:t>
      </w:r>
    </w:p>
    <w:p w14:paraId="506FCFDC" w14:textId="77777777" w:rsidR="002B144F" w:rsidRDefault="00000000">
      <w:pPr>
        <w:spacing w:before="269" w:after="269"/>
        <w:ind w:left="120"/>
      </w:pPr>
      <w:r>
        <w:rPr>
          <w:rFonts w:ascii="Times New Roman" w:hAnsi="Times New Roman"/>
          <w:color w:val="000000"/>
        </w:rPr>
        <w:t>თუ ის მეორე მსოფლიო ომის შემდეგ მაშინვე ჯადოქარი გახდა, მას უნდა სცოდნოდა, რომ დემონთა მბრძანებელი ტირანი ანოს ვოლდიგოდი იყო.</w:t>
      </w:r>
    </w:p>
    <w:p w14:paraId="6C861744" w14:textId="77777777" w:rsidR="002B144F" w:rsidRDefault="00000000">
      <w:pPr>
        <w:spacing w:before="269" w:after="269"/>
        <w:ind w:left="120"/>
      </w:pPr>
      <w:r>
        <w:rPr>
          <w:rFonts w:ascii="Times New Roman" w:hAnsi="Times New Roman"/>
          <w:color w:val="000000"/>
        </w:rPr>
        <w:t>— დიდი დრო დასჭირდა მაგიად გარდაქმნას?</w:t>
      </w:r>
    </w:p>
    <w:p w14:paraId="6F377E91" w14:textId="77777777" w:rsidR="002B144F" w:rsidRDefault="00000000">
      <w:pPr>
        <w:spacing w:before="269" w:after="269"/>
        <w:ind w:left="120"/>
      </w:pPr>
      <w:r>
        <w:rPr>
          <w:rFonts w:ascii="Times New Roman" w:hAnsi="Times New Roman"/>
          <w:color w:val="000000"/>
        </w:rPr>
        <w:t>— მე ქორწინება ვარ. მთელი სიძულვილი და ბოროტება შელოცვამ „ითხოვა“ გამიქრო და დემონების მიმართ სიძულვილი აღარ დამრჩენია. სინამდვილეში, მთავარსარდალი ჯერგას პერსონაჟი უნდა მიმეღო და გმირთა აკადემიაში სწავლება გამეგრძელებინა. ამიტომ, ჩემი მოგონებები არაერთხელ წაიშალა და მრავალჯერ ხელახლა შემქმნეს.</w:t>
      </w:r>
    </w:p>
    <w:p w14:paraId="3EFF6C0C" w14:textId="77777777" w:rsidR="002B144F" w:rsidRDefault="00000000">
      <w:pPr>
        <w:spacing w:before="269" w:after="269"/>
        <w:ind w:left="120"/>
      </w:pPr>
      <w:r>
        <w:rPr>
          <w:rFonts w:ascii="Times New Roman" w:hAnsi="Times New Roman"/>
          <w:color w:val="000000"/>
        </w:rPr>
        <w:t>აღმოჩნდა, რომ ჯერგის ყველა გეგმა მისი სურვილის მიხედვით არ განხორციელებულა.</w:t>
      </w:r>
    </w:p>
    <w:p w14:paraId="67E0ED6F" w14:textId="77777777" w:rsidR="002B144F" w:rsidRDefault="00000000">
      <w:pPr>
        <w:spacing w:before="269" w:after="269"/>
        <w:ind w:left="120"/>
      </w:pPr>
      <w:r>
        <w:rPr>
          <w:rFonts w:ascii="Times New Roman" w:hAnsi="Times New Roman"/>
          <w:color w:val="000000"/>
        </w:rPr>
        <w:t>— 300 წლის შემდეგ, იმ ეპოქის გმირებმა საბოლოოდ გადაწყვიტეს, რომ ჩემი სწორად ხელახლა შექმნა შეუძლებელი იყო და ამიტომ გადაწყდა, რომ მხოლოდ შელოცვის სახით გამომეყენებინათ.</w:t>
      </w:r>
    </w:p>
    <w:p w14:paraId="3B01BCCD" w14:textId="77777777" w:rsidR="002B144F" w:rsidRDefault="00000000">
      <w:pPr>
        <w:spacing w:before="269" w:after="269"/>
        <w:ind w:left="120"/>
      </w:pPr>
      <w:r>
        <w:rPr>
          <w:rFonts w:ascii="Times New Roman" w:hAnsi="Times New Roman"/>
          <w:color w:val="000000"/>
        </w:rPr>
        <w:t>ელეონორამ ირგვლივ მიმოიხედა და დააკვირდა წმინდა წყლის უთვალავ სფეროს, რომლებიც ირგვლივ მოტივტივედ მოტივტივედ მოძრაობდნენ, მათში კი ზესიუსს.</w:t>
      </w:r>
    </w:p>
    <w:p w14:paraId="4CB4D984" w14:textId="77777777" w:rsidR="002B144F" w:rsidRDefault="00000000">
      <w:pPr>
        <w:spacing w:before="269" w:after="269"/>
        <w:ind w:left="120"/>
      </w:pPr>
      <w:r>
        <w:rPr>
          <w:rFonts w:ascii="Times New Roman" w:hAnsi="Times New Roman"/>
          <w:color w:val="000000"/>
        </w:rPr>
        <w:t>- „ელეონორა“. მე ვარ შელოცვა ბაზების კლონების შესაქმნელად.</w:t>
      </w:r>
    </w:p>
    <w:p w14:paraId="51097D03" w14:textId="77777777" w:rsidR="002B144F" w:rsidRDefault="00000000">
      <w:pPr>
        <w:spacing w:before="269" w:after="269"/>
        <w:ind w:left="120"/>
      </w:pPr>
      <w:r>
        <w:rPr>
          <w:rFonts w:ascii="Times New Roman" w:hAnsi="Times New Roman"/>
          <w:color w:val="000000"/>
        </w:rPr>
        <w:t>- ანუ აქ მყოფი ყველა ზესია და დიეგო საფუძვლების მაგიით კოპირებით დაიბადა?</w:t>
      </w:r>
    </w:p>
    <w:p w14:paraId="740DB0AE" w14:textId="77777777" w:rsidR="002B144F" w:rsidRDefault="00000000">
      <w:pPr>
        <w:spacing w:before="269" w:after="269"/>
        <w:ind w:left="120"/>
      </w:pPr>
      <w:r>
        <w:rPr>
          <w:rFonts w:ascii="Times New Roman" w:hAnsi="Times New Roman"/>
          <w:color w:val="000000"/>
        </w:rPr>
        <w:t xml:space="preserve">ისინი არ აღდგებოდნენ, თუნდაც ბაზა განადგურებულიყო და ისინი ნამდვილად განადგურდნენ. ისინი უბრალოდ განსხვავებული ადამიანები იყვნენ, ერთმანეთისგან განურჩევლები. მკაცრად რომ ვთქვათ, ისინი ზუსტად იდენტურები ნამდვილად არ </w:t>
      </w:r>
      <w:r>
        <w:rPr>
          <w:rFonts w:ascii="Times New Roman" w:hAnsi="Times New Roman"/>
          <w:color w:val="000000"/>
        </w:rPr>
        <w:lastRenderedPageBreak/>
        <w:t>იყვნენ. მათ ალბათ ჰქონდათ მცირე განსხვავებები, რომელთა დანახვაც ჩემს ჯადოსნურ თვალებსაც კი არ შეეძლოთ.</w:t>
      </w:r>
    </w:p>
    <w:p w14:paraId="4C40062F" w14:textId="77777777" w:rsidR="002B144F" w:rsidRDefault="00000000">
      <w:pPr>
        <w:spacing w:before="269" w:after="269"/>
        <w:ind w:left="120"/>
      </w:pPr>
      <w:r>
        <w:rPr>
          <w:rFonts w:ascii="Times New Roman" w:hAnsi="Times New Roman"/>
          <w:color w:val="000000"/>
        </w:rPr>
        <w:t>— იმ დროის გმირებს შორის შეირჩა და გაუმჯობესდა ყველაზე შესაფერისი ბაზები. ზესია არის ბაზის კლონი, რომელიც აქცენტს აკეთებს საბრძოლო შესაძლებლობებზე, მაგრამ მეორეს მხრივ, მან დაკარგა ემოციები და მეტყველება. დიეგო არის ბაზის კლონი, რომელიც სპეციალიზირებულია განათლებაში. მას აქვს კარგი თავსებადობა „კითხვის“ შელოცვასთან და ყველაზე მეტად აღიქვამს ჯერგას ხმას.</w:t>
      </w:r>
    </w:p>
    <w:p w14:paraId="4F3A2665" w14:textId="77777777" w:rsidR="002B144F" w:rsidRDefault="00000000">
      <w:pPr>
        <w:spacing w:before="269" w:after="269"/>
        <w:ind w:left="120"/>
      </w:pPr>
      <w:r>
        <w:rPr>
          <w:rFonts w:ascii="Times New Roman" w:hAnsi="Times New Roman"/>
          <w:color w:val="000000"/>
        </w:rPr>
        <w:t>ზესია იდეალურია ჯარისკაცად, დიეგო კი მასწავლებლად, რომელიც ამ ეპოქის გმირებში სიძულვილს ნერგავს.</w:t>
      </w:r>
    </w:p>
    <w:p w14:paraId="04DFCB0F" w14:textId="77777777" w:rsidR="002B144F" w:rsidRDefault="00000000">
      <w:pPr>
        <w:spacing w:before="269" w:after="269"/>
        <w:ind w:left="120"/>
      </w:pPr>
      <w:r>
        <w:rPr>
          <w:rFonts w:ascii="Times New Roman" w:hAnsi="Times New Roman"/>
          <w:color w:val="000000"/>
        </w:rPr>
        <w:t>— და მთელი ამ ხნის განმავლობაში ვუყურებდი ზესიების უსაქმურ ცხოვრებას. მე ჯადოქარი ვარ და ამიტომ ხელახლა ვიბადები, როგორც კი ეს ადამიანის სხეული კვდება. შემდეგ კი მათ „ელეონორას“ სახელით ვაგრძელებ დაბადებას. ცარიელი სიცოცხლეების დაბადება მხოლოდ იმისთვის, რომ ისინი დაიღუპონ; მხოლოდ სიძულვილის გულისთვის.</w:t>
      </w:r>
    </w:p>
    <w:p w14:paraId="187DB42D" w14:textId="77777777" w:rsidR="002B144F" w:rsidRDefault="00000000">
      <w:pPr>
        <w:spacing w:before="269" w:after="269"/>
        <w:ind w:left="120"/>
      </w:pPr>
      <w:r>
        <w:rPr>
          <w:rFonts w:ascii="Times New Roman" w:hAnsi="Times New Roman"/>
          <w:color w:val="000000"/>
        </w:rPr>
        <w:t>ელეონორა პირდაპირ თვალებში მიყურებდა, სახეზე ღიმილით, რომელიც მის მწუხარებას მალავდა.</w:t>
      </w:r>
    </w:p>
    <w:p w14:paraId="2975DEE4" w14:textId="77777777" w:rsidR="002B144F" w:rsidRDefault="00000000">
      <w:pPr>
        <w:spacing w:before="269" w:after="269"/>
        <w:ind w:left="120"/>
      </w:pPr>
      <w:r>
        <w:rPr>
          <w:rFonts w:ascii="Times New Roman" w:hAnsi="Times New Roman"/>
          <w:color w:val="000000"/>
        </w:rPr>
        <w:t>„სანამ ამქვეყნად შელოცვა „ელეონორა“ იარსებებს, ვერც ზესია, ვერც დიეგო და ვერც გმირთა აკადემია ვერ გაიგებენ ბედნიერებას. ამიტომ, გევედრები: მომკალი, „ელეონორა“.“ - თქვა მან და სიტყვებში ნამდვილი გრძნობები ჩადო. „„ელეონორას“ წყარო მთავარსარდალ ჯერგას საფუძველია. შენ შეგიძლია ანოსის საფუძვლები დაანგრიო და ამ მაგიისგან თავის დაღწევაც აუცილებლად შეძლებ.“</w:t>
      </w:r>
    </w:p>
    <w:p w14:paraId="29F4A1AD" w14:textId="77777777" w:rsidR="002B144F" w:rsidRDefault="00000000">
      <w:pPr>
        <w:spacing w:before="269" w:after="269"/>
        <w:ind w:left="120"/>
      </w:pPr>
      <w:r>
        <w:rPr>
          <w:rFonts w:ascii="Times New Roman" w:hAnsi="Times New Roman"/>
          <w:color w:val="000000"/>
        </w:rPr>
        <w:t>— ... პრინციპში, შემიძლია. მხოლოდ ერთი რამ მაწუხებს.</w:t>
      </w:r>
    </w:p>
    <w:p w14:paraId="28EB4350" w14:textId="77777777" w:rsidR="002B144F" w:rsidRDefault="00000000">
      <w:pPr>
        <w:spacing w:before="269" w:after="269"/>
        <w:ind w:left="120"/>
      </w:pPr>
      <w:r>
        <w:rPr>
          <w:rFonts w:ascii="Times New Roman" w:hAnsi="Times New Roman"/>
          <w:color w:val="000000"/>
        </w:rPr>
        <w:t>„მერე რა?“ მკითხა მან და უდარდელად გამიღიმა, თუნდაც ასეთ მომენტში.</w:t>
      </w:r>
    </w:p>
    <w:p w14:paraId="64822941" w14:textId="77777777" w:rsidR="002B144F" w:rsidRDefault="00000000">
      <w:pPr>
        <w:spacing w:before="269" w:after="269"/>
        <w:ind w:left="120"/>
      </w:pPr>
      <w:r>
        <w:rPr>
          <w:rFonts w:ascii="Times New Roman" w:hAnsi="Times New Roman"/>
          <w:color w:val="000000"/>
        </w:rPr>
        <w:t>— არ მეჩვენება, რომ შენი სურვილი შენს ბედნიერებას ითვალისწინებს.</w:t>
      </w:r>
    </w:p>
    <w:p w14:paraId="7075909B" w14:textId="77777777" w:rsidR="002B144F" w:rsidRDefault="00000000">
      <w:pPr>
        <w:spacing w:before="269" w:after="269"/>
        <w:ind w:left="120"/>
      </w:pPr>
      <w:r>
        <w:rPr>
          <w:rFonts w:ascii="Times New Roman" w:hAnsi="Times New Roman"/>
          <w:color w:val="000000"/>
        </w:rPr>
        <w:t>ელეონორამ დაბნეულმა პირი გააღო. შემდეგ ოდნავ გაიღიმა.</w:t>
      </w:r>
    </w:p>
    <w:p w14:paraId="69397D06" w14:textId="77777777" w:rsidR="002B144F" w:rsidRDefault="00000000">
      <w:pPr>
        <w:spacing w:before="269" w:after="269"/>
        <w:ind w:left="120"/>
      </w:pPr>
      <w:r>
        <w:rPr>
          <w:rFonts w:ascii="Times New Roman" w:hAnsi="Times New Roman"/>
          <w:color w:val="000000"/>
        </w:rPr>
        <w:t>— ...ხედავ, ანოს, — სევდიანად თქვა ელეონორამ და ქვემოთ დაიხედა, — მე მათ ვერ დავიცავდი. ვერცერთ ბავშვს ვერ დავიცავდი, რომლებიც გავაჩინე. ვერცერთ მათგანს ვერ დავიცავდი...</w:t>
      </w:r>
    </w:p>
    <w:p w14:paraId="5D7E2C9D" w14:textId="77777777" w:rsidR="002B144F" w:rsidRDefault="00000000">
      <w:pPr>
        <w:spacing w:before="269" w:after="269"/>
        <w:ind w:left="120"/>
      </w:pPr>
      <w:r>
        <w:rPr>
          <w:rFonts w:ascii="Times New Roman" w:hAnsi="Times New Roman"/>
          <w:color w:val="000000"/>
        </w:rPr>
        <w:t>ცრემლები წამოუვიდა თვალებში.</w:t>
      </w:r>
    </w:p>
    <w:p w14:paraId="4C827048" w14:textId="77777777" w:rsidR="002B144F" w:rsidRDefault="00000000">
      <w:pPr>
        <w:spacing w:before="269" w:after="269"/>
        <w:ind w:left="120"/>
      </w:pPr>
      <w:r>
        <w:rPr>
          <w:rFonts w:ascii="Times New Roman" w:hAnsi="Times New Roman"/>
          <w:color w:val="000000"/>
        </w:rPr>
        <w:t>— ...მე უბრალოდ ვაგრძელებდი მკვლელობას... ისევ და ისევ... 100 წლის შემდეგ, 200 წლის შემდეგ, შემდეგ ისევ და ისევ და ასე განუწყვეტლივ...</w:t>
      </w:r>
    </w:p>
    <w:p w14:paraId="431A4D8D" w14:textId="77777777" w:rsidR="002B144F" w:rsidRDefault="00000000">
      <w:pPr>
        <w:spacing w:before="269" w:after="269"/>
        <w:ind w:left="120"/>
      </w:pPr>
      <w:r>
        <w:rPr>
          <w:rFonts w:ascii="Times New Roman" w:hAnsi="Times New Roman"/>
          <w:color w:val="000000"/>
        </w:rPr>
        <w:lastRenderedPageBreak/>
        <w:t>გამჭვირვალე ცრემლები ღაპაღუპით ჩამოსდიოდა ლოყებზე. წმინდა წყალთან შერევისას, ეს ცრემლებიც კი სადღაც გაქრა.</w:t>
      </w:r>
    </w:p>
    <w:p w14:paraId="631DFA6E" w14:textId="77777777" w:rsidR="002B144F" w:rsidRDefault="00000000">
      <w:pPr>
        <w:spacing w:before="269" w:after="269"/>
        <w:ind w:left="120"/>
      </w:pPr>
      <w:r>
        <w:rPr>
          <w:rFonts w:ascii="Times New Roman" w:hAnsi="Times New Roman"/>
          <w:color w:val="000000"/>
        </w:rPr>
        <w:t>— ...მე ვარ შელოცვა, რომელიც მხოლოდ სიძულვილს წარმოშობს და მწუხარებას ზრდის... აღარ მინდა ამ ბავშვების გაჩენა, რომლებიც მხოლოდ უბედურებას აცნობიერებენ... და...</w:t>
      </w:r>
    </w:p>
    <w:p w14:paraId="101D307F" w14:textId="77777777" w:rsidR="002B144F" w:rsidRDefault="00000000">
      <w:pPr>
        <w:spacing w:before="269" w:after="269"/>
        <w:ind w:left="120"/>
      </w:pPr>
      <w:r>
        <w:rPr>
          <w:rFonts w:ascii="Times New Roman" w:hAnsi="Times New Roman"/>
          <w:color w:val="000000"/>
        </w:rPr>
        <w:t>ეს სიტყვები გულდამწყვეტი ხმით წარმოთქვა. თითქოს საკუთარ თავს საყვედურობდა.</w:t>
      </w:r>
    </w:p>
    <w:p w14:paraId="4ADA2624" w14:textId="77777777" w:rsidR="002B144F" w:rsidRDefault="00000000">
      <w:pPr>
        <w:spacing w:before="269" w:after="269"/>
        <w:ind w:left="120"/>
      </w:pPr>
      <w:r>
        <w:rPr>
          <w:rFonts w:ascii="Times New Roman" w:hAnsi="Times New Roman"/>
          <w:color w:val="000000"/>
        </w:rPr>
        <w:t>— ...მე არ უნდა ვიყო ბედნიერი, რადგან მხოლოდ უბედურებას ვბადებ...</w:t>
      </w:r>
    </w:p>
    <w:p w14:paraId="2DF62126" w14:textId="77777777" w:rsidR="002B144F" w:rsidRDefault="00000000">
      <w:pPr>
        <w:spacing w:before="269" w:after="269"/>
        <w:ind w:left="120"/>
      </w:pPr>
      <w:r>
        <w:rPr>
          <w:rFonts w:ascii="Times New Roman" w:hAnsi="Times New Roman"/>
          <w:color w:val="000000"/>
        </w:rPr>
        <w:t>- ჰმ, გასაგებია. ახლა ყველაფერი მესმის.</w:t>
      </w:r>
    </w:p>
    <w:p w14:paraId="56628220" w14:textId="77777777" w:rsidR="002B144F" w:rsidRDefault="00000000">
      <w:pPr>
        <w:spacing w:before="269" w:after="269"/>
        <w:ind w:left="120"/>
      </w:pPr>
      <w:r>
        <w:rPr>
          <w:rFonts w:ascii="Times New Roman" w:hAnsi="Times New Roman"/>
          <w:color w:val="000000"/>
        </w:rPr>
        <w:t>გაკვირვებული გამომეტყველებით შემომხედა. ხელები გავშალე და ზესიაზე ვანიშნე წმინდა წყლის უთვალავ სფეროებში.</w:t>
      </w:r>
    </w:p>
    <w:p w14:paraId="1C26DEDE" w14:textId="77777777" w:rsidR="002B144F" w:rsidRDefault="00000000">
      <w:pPr>
        <w:spacing w:before="269" w:after="269"/>
        <w:ind w:left="120"/>
      </w:pPr>
      <w:r>
        <w:rPr>
          <w:rFonts w:ascii="Times New Roman" w:hAnsi="Times New Roman"/>
          <w:color w:val="000000"/>
        </w:rPr>
        <w:t>- სხვა სიტყვებით რომ ვთქვათ, აქ ყველა ერთდროულად უნდა გავახარო?</w:t>
      </w:r>
    </w:p>
    <w:p w14:paraId="1A40AAF1" w14:textId="77777777" w:rsidR="002B144F" w:rsidRDefault="00000000">
      <w:pPr>
        <w:pStyle w:val="Heading4"/>
        <w:spacing w:before="269" w:after="269"/>
        <w:ind w:left="120"/>
      </w:pPr>
      <w:r>
        <w:rPr>
          <w:rFonts w:ascii="Times New Roman" w:hAnsi="Times New Roman"/>
          <w:i w:val="0"/>
          <w:color w:val="000000"/>
        </w:rPr>
        <w:t>შენიშვნები</w:t>
      </w:r>
    </w:p>
    <w:p w14:paraId="3DEA8D2F" w14:textId="77777777" w:rsidR="002B144F" w:rsidRDefault="00000000">
      <w:pPr>
        <w:spacing w:before="269" w:after="269"/>
        <w:ind w:left="120"/>
      </w:pPr>
      <w:r>
        <w:rPr>
          <w:rFonts w:ascii="Times New Roman" w:hAnsi="Times New Roman"/>
          <w:color w:val="000000"/>
        </w:rPr>
        <w:t>1. ჩაწერილია, როგორც: „საძირკვლის საშვილოსნო“.</w:t>
      </w:r>
    </w:p>
    <w:p w14:paraId="6A370F4D" w14:textId="77777777" w:rsidR="002B144F" w:rsidRDefault="00000000">
      <w:pPr>
        <w:pStyle w:val="Heading2"/>
        <w:pageBreakBefore/>
        <w:spacing w:before="180" w:after="180"/>
        <w:ind w:left="120"/>
      </w:pPr>
      <w:bookmarkStart w:id="32" w:name="_§_32._ღმერთებისა"/>
      <w:bookmarkEnd w:id="32"/>
      <w:r>
        <w:rPr>
          <w:rFonts w:ascii="Times New Roman" w:hAnsi="Times New Roman"/>
          <w:color w:val="000000"/>
          <w:sz w:val="33"/>
        </w:rPr>
        <w:lastRenderedPageBreak/>
        <w:t>§ 32. ღმერთებისა და ადამიანების სულების ხმალი</w:t>
      </w:r>
    </w:p>
    <w:p w14:paraId="5D52E4E6" w14:textId="77777777" w:rsidR="002B144F" w:rsidRDefault="00000000">
      <w:pPr>
        <w:spacing w:before="269" w:after="269"/>
        <w:ind w:left="120"/>
      </w:pPr>
      <w:r>
        <w:rPr>
          <w:rFonts w:ascii="Times New Roman" w:hAnsi="Times New Roman"/>
          <w:color w:val="000000"/>
        </w:rPr>
        <w:t>ელეონორა გაიღიმა, ცრემლები ლოყებზე ჩამოსდიოდა, თითქოს ჩემი სურვილის საპასუხოდ.</w:t>
      </w:r>
    </w:p>
    <w:p w14:paraId="502422EC" w14:textId="77777777" w:rsidR="002B144F" w:rsidRDefault="00000000">
      <w:pPr>
        <w:spacing w:before="269" w:after="269"/>
        <w:ind w:left="120"/>
      </w:pPr>
      <w:r>
        <w:rPr>
          <w:rFonts w:ascii="Times New Roman" w:hAnsi="Times New Roman"/>
          <w:color w:val="000000"/>
        </w:rPr>
        <w:t>„გმადლობთ. მაგრამ დარწმუნებული ხართ ამაში? მე დემონებთან საბრძოლველი შელოცვა ვარ. თუ გამომიყენებენ, ჩემ წინააღმდეგ ბრძოლა შეუძლებელი იქნება. ბაზისური კლონების წარმოება გაგრძელდება და ზესიების მიერ დაბადებული დილჰეიდს თავს დაესხმებიან.“</w:t>
      </w:r>
    </w:p>
    <w:p w14:paraId="155C89A2" w14:textId="77777777" w:rsidR="002B144F" w:rsidRDefault="00000000">
      <w:pPr>
        <w:spacing w:before="269" w:after="269"/>
        <w:ind w:left="120"/>
      </w:pPr>
      <w:r>
        <w:rPr>
          <w:rFonts w:ascii="Times New Roman" w:hAnsi="Times New Roman"/>
          <w:color w:val="000000"/>
        </w:rPr>
        <w:t>10 000 ზესიას არმიას, რომელსაც „კითხვის“ უნარი აქვს, უბრალოდ წარმოუდგენელი საბრძოლო ძალა აქვს. გარდა ამისა, „ჰაველის“ გამოყენებისას თითოეული მათგანი ადამიანურ ბომბად გადაიქცევა. დილჰეიდისთვის ისინი მხოლოდ საფრთხეს წარმოადგენენ.</w:t>
      </w:r>
    </w:p>
    <w:p w14:paraId="1A18D3C9" w14:textId="77777777" w:rsidR="002B144F" w:rsidRDefault="00000000">
      <w:pPr>
        <w:spacing w:before="269" w:after="269"/>
        <w:ind w:left="120"/>
      </w:pPr>
      <w:r>
        <w:rPr>
          <w:rFonts w:ascii="Times New Roman" w:hAnsi="Times New Roman"/>
          <w:color w:val="000000"/>
        </w:rPr>
        <w:t>„თქვენ, დემონებს, არ გჭირდებათ ადამიანური პრობლემების მოგვარება. მომშორდით და დაიცავით დილჰეიდი.“</w:t>
      </w:r>
    </w:p>
    <w:p w14:paraId="458187E2" w14:textId="77777777" w:rsidR="002B144F" w:rsidRDefault="00000000">
      <w:pPr>
        <w:spacing w:before="269" w:after="269"/>
        <w:ind w:left="120"/>
      </w:pPr>
      <w:r>
        <w:rPr>
          <w:rFonts w:ascii="Times New Roman" w:hAnsi="Times New Roman"/>
          <w:color w:val="000000"/>
        </w:rPr>
        <w:t>- არა. ეს არის ბრძოლა, რომელიც 2000 წლის წინ არ დამისრულებია. არ შემიძლია დავუშვა, რომ ამ მშვიდობიან ეპოქაში მცხოვრები ადამიანები ამ სულელურ ბრძოლაში ჩაითრიონ.</w:t>
      </w:r>
    </w:p>
    <w:p w14:paraId="1546B5FB" w14:textId="77777777" w:rsidR="002B144F" w:rsidRDefault="00000000">
      <w:pPr>
        <w:spacing w:before="269" w:after="269"/>
        <w:ind w:left="120"/>
      </w:pPr>
      <w:r>
        <w:rPr>
          <w:rFonts w:ascii="Times New Roman" w:hAnsi="Times New Roman"/>
          <w:color w:val="000000"/>
        </w:rPr>
        <w:t>ეს არ მოხდებოდა, ჯერგას რომ მოვკლა.</w:t>
      </w:r>
    </w:p>
    <w:p w14:paraId="54C01F98" w14:textId="77777777" w:rsidR="002B144F" w:rsidRDefault="00000000">
      <w:pPr>
        <w:spacing w:before="269" w:after="269"/>
        <w:ind w:left="120"/>
      </w:pPr>
      <w:r>
        <w:rPr>
          <w:rFonts w:ascii="Times New Roman" w:hAnsi="Times New Roman"/>
          <w:color w:val="000000"/>
        </w:rPr>
        <w:t>- ეს მხოლოდ შენ არ გეხება, ზესიასაც.</w:t>
      </w:r>
    </w:p>
    <w:p w14:paraId="6988FA02" w14:textId="77777777" w:rsidR="002B144F" w:rsidRDefault="00000000">
      <w:pPr>
        <w:spacing w:before="269" w:after="269"/>
        <w:ind w:left="120"/>
      </w:pPr>
      <w:r>
        <w:rPr>
          <w:rFonts w:ascii="Times New Roman" w:hAnsi="Times New Roman"/>
          <w:color w:val="000000"/>
        </w:rPr>
        <w:t>ასუკას სიძულვილი დიეგოსაც კი შთანთქავს.</w:t>
      </w:r>
    </w:p>
    <w:p w14:paraId="46EC1F3A" w14:textId="77777777" w:rsidR="002B144F" w:rsidRDefault="00000000">
      <w:pPr>
        <w:spacing w:before="269" w:after="269"/>
        <w:ind w:left="120"/>
      </w:pPr>
      <w:r>
        <w:rPr>
          <w:rFonts w:ascii="Times New Roman" w:hAnsi="Times New Roman"/>
          <w:color w:val="000000"/>
        </w:rPr>
        <w:t>- საქმე მხოლოდ წარსულთან ანგარიშსწორებაშია. განადგურებული ზესიები ვერ აღდგებიან, მაგრამ აქ მყოფ ზესიებთან ერთად შეგიძლია იცხოვრო იმდენ ხანს, რამდენიც გინდა მშვიდობიან ეპოქაში.</w:t>
      </w:r>
    </w:p>
    <w:p w14:paraId="6B76E19D" w14:textId="77777777" w:rsidR="002B144F" w:rsidRDefault="00000000">
      <w:pPr>
        <w:spacing w:before="269" w:after="269"/>
        <w:ind w:left="120"/>
      </w:pPr>
      <w:r>
        <w:rPr>
          <w:rFonts w:ascii="Times New Roman" w:hAnsi="Times New Roman"/>
          <w:color w:val="000000"/>
        </w:rPr>
        <w:t>- თუ ყველაფრის დალაგება გინდა, მაშინ ამ ეპოქაში არც მე უნდა ვიარსებოთ და არც ზესია.</w:t>
      </w:r>
    </w:p>
    <w:p w14:paraId="4ABA334E" w14:textId="77777777" w:rsidR="002B144F" w:rsidRDefault="00000000">
      <w:pPr>
        <w:spacing w:before="269" w:after="269"/>
        <w:ind w:left="120"/>
      </w:pPr>
      <w:r>
        <w:rPr>
          <w:rFonts w:ascii="Times New Roman" w:hAnsi="Times New Roman"/>
          <w:color w:val="000000"/>
        </w:rPr>
        <w:t>- ამის გამოსწორება აღარ შეიძლება.</w:t>
      </w:r>
    </w:p>
    <w:p w14:paraId="644F0722" w14:textId="77777777" w:rsidR="002B144F" w:rsidRDefault="00000000">
      <w:pPr>
        <w:spacing w:before="269" w:after="269"/>
        <w:ind w:left="120"/>
      </w:pPr>
      <w:r>
        <w:rPr>
          <w:rFonts w:ascii="Times New Roman" w:hAnsi="Times New Roman"/>
          <w:color w:val="000000"/>
        </w:rPr>
        <w:t>დაბადებული სიცოცხლე ვერ წაიშლება. ელეონორაც და ზესია უკვე აქ და ახლა ცხოვრობენ.</w:t>
      </w:r>
    </w:p>
    <w:p w14:paraId="46D18E59" w14:textId="77777777" w:rsidR="002B144F" w:rsidRDefault="00000000">
      <w:pPr>
        <w:spacing w:before="269" w:after="269"/>
        <w:ind w:left="120"/>
      </w:pPr>
      <w:r>
        <w:rPr>
          <w:rFonts w:ascii="Times New Roman" w:hAnsi="Times New Roman"/>
          <w:color w:val="000000"/>
        </w:rPr>
        <w:t>- 2000 წელი იტანჯე.</w:t>
      </w:r>
    </w:p>
    <w:p w14:paraId="704ED4DB" w14:textId="77777777" w:rsidR="002B144F" w:rsidRDefault="00000000">
      <w:pPr>
        <w:spacing w:before="269" w:after="269"/>
        <w:ind w:left="120"/>
      </w:pPr>
      <w:r>
        <w:rPr>
          <w:rFonts w:ascii="Times New Roman" w:hAnsi="Times New Roman"/>
          <w:color w:val="000000"/>
        </w:rPr>
        <w:lastRenderedPageBreak/>
        <w:t>ელეონორა შეკრთა. მისი ცხოვრება, ალბათ, დაუსრულებელი ტანჯვისა და ტანჯვის სერია იყო. და იმედოვნებდა, რომ ეს საბოლოოდ დასრულდებოდა. ეს მწუხარება საკმარისი იყო მისთვის.</w:t>
      </w:r>
    </w:p>
    <w:p w14:paraId="1B48BE50" w14:textId="77777777" w:rsidR="002B144F" w:rsidRDefault="00000000">
      <w:pPr>
        <w:spacing w:before="269" w:after="269"/>
        <w:ind w:left="120"/>
      </w:pPr>
      <w:r>
        <w:rPr>
          <w:rFonts w:ascii="Times New Roman" w:hAnsi="Times New Roman"/>
          <w:color w:val="000000"/>
        </w:rPr>
        <w:t>- ეს ჩემი შეცდომაა. ასე რომ, ამ დღიდან მომდევნო 2000 წლის განმავლობაში ბედნიერი იქნები.</w:t>
      </w:r>
    </w:p>
    <w:p w14:paraId="50B9B424" w14:textId="77777777" w:rsidR="002B144F" w:rsidRDefault="00000000">
      <w:pPr>
        <w:spacing w:before="269" w:after="269"/>
        <w:ind w:left="120"/>
      </w:pPr>
      <w:r>
        <w:rPr>
          <w:rFonts w:ascii="Times New Roman" w:hAnsi="Times New Roman"/>
          <w:color w:val="000000"/>
        </w:rPr>
        <w:t>ელეონორას სახიდან ღიმილი გაქრა. მის მიერ შექმნილი დემონსტრაციული სიმტკიცის ნიღაბი თანდათან იცლებოდა.</w:t>
      </w:r>
    </w:p>
    <w:p w14:paraId="7F40A1F1" w14:textId="77777777" w:rsidR="002B144F" w:rsidRDefault="00000000">
      <w:pPr>
        <w:spacing w:before="269" w:after="269"/>
        <w:ind w:left="120"/>
      </w:pPr>
      <w:r>
        <w:rPr>
          <w:rFonts w:ascii="Times New Roman" w:hAnsi="Times New Roman"/>
          <w:color w:val="000000"/>
        </w:rPr>
        <w:t>- ამიტომ არ ვამბობ, რომ ყველაფერს არ წაშლის, მაგრამ ყოველ შემთხვევაში, ჩემი დანაშაულის გამოსყიდვას შევძლებ.</w:t>
      </w:r>
    </w:p>
    <w:p w14:paraId="6D9184B9" w14:textId="77777777" w:rsidR="002B144F" w:rsidRDefault="00000000">
      <w:pPr>
        <w:spacing w:before="269" w:after="269"/>
        <w:ind w:left="120"/>
      </w:pPr>
      <w:r>
        <w:rPr>
          <w:rFonts w:ascii="Times New Roman" w:hAnsi="Times New Roman"/>
          <w:color w:val="000000"/>
        </w:rPr>
        <w:t>— ...მაგრამ მე ადამიანი ვარ. არა, ადამიანიც კი არა. და მაგია...</w:t>
      </w:r>
    </w:p>
    <w:p w14:paraId="029D95E3" w14:textId="77777777" w:rsidR="002B144F" w:rsidRDefault="00000000">
      <w:pPr>
        <w:spacing w:before="269" w:after="269"/>
        <w:ind w:left="120"/>
      </w:pPr>
      <w:r>
        <w:rPr>
          <w:rFonts w:ascii="Times New Roman" w:hAnsi="Times New Roman"/>
          <w:color w:val="000000"/>
        </w:rPr>
        <w:t>- მერე რა?</w:t>
      </w:r>
    </w:p>
    <w:p w14:paraId="728BCF7F" w14:textId="77777777" w:rsidR="002B144F" w:rsidRDefault="00000000">
      <w:pPr>
        <w:spacing w:before="269" w:after="269"/>
        <w:ind w:left="120"/>
      </w:pPr>
      <w:r>
        <w:rPr>
          <w:rFonts w:ascii="Times New Roman" w:hAnsi="Times New Roman"/>
          <w:color w:val="000000"/>
        </w:rPr>
        <w:t>თვალები ცრემლებით აევსო და ლოყებზე ჩამოსდიოდა. ჩემმა ჯადოსნურმა თვალებმა ნათლად დაინახეს, როგორ იხსნებოდა ეს ცრემლები წმინდა წყლის სფეროების სითხეში.</w:t>
      </w:r>
    </w:p>
    <w:p w14:paraId="78A43784" w14:textId="77777777" w:rsidR="002B144F" w:rsidRDefault="00000000">
      <w:pPr>
        <w:spacing w:before="269" w:after="269"/>
        <w:ind w:left="120"/>
      </w:pPr>
      <w:r>
        <w:rPr>
          <w:rFonts w:ascii="Times New Roman" w:hAnsi="Times New Roman"/>
          <w:color w:val="000000"/>
        </w:rPr>
        <w:t>— …სანამ შელოცვა „ითხოვე“ იარსებებს, ადამიანები დემონების სიძულვილს გააგრძელებენ… ჩვენ განწირულები ვართ ვიბრძოლოთ მანამ, სანამ ერთ-ერთი ჩვენგანი არ განადგურდება…</w:t>
      </w:r>
    </w:p>
    <w:p w14:paraId="4EF2C7F3" w14:textId="77777777" w:rsidR="002B144F" w:rsidRDefault="00000000">
      <w:pPr>
        <w:spacing w:before="269" w:after="269"/>
        <w:ind w:left="120"/>
      </w:pPr>
      <w:r>
        <w:rPr>
          <w:rFonts w:ascii="Times New Roman" w:hAnsi="Times New Roman"/>
          <w:color w:val="000000"/>
        </w:rPr>
        <w:t>- მაშინ მომეცი საშუალება, ასკი გავანადგურო.</w:t>
      </w:r>
    </w:p>
    <w:p w14:paraId="52ED9F00" w14:textId="77777777" w:rsidR="002B144F" w:rsidRDefault="00000000">
      <w:pPr>
        <w:spacing w:before="269" w:after="269"/>
        <w:ind w:left="120"/>
      </w:pPr>
      <w:r>
        <w:rPr>
          <w:rFonts w:ascii="Times New Roman" w:hAnsi="Times New Roman"/>
          <w:color w:val="000000"/>
        </w:rPr>
        <w:t>სევდიანი გამომეტყველებით სახეზე ელეონორამ თავი გააქნია. შემდეგ ჩუმად ჩაილაპარაკა:</w:t>
      </w:r>
    </w:p>
    <w:p w14:paraId="00F9A828" w14:textId="77777777" w:rsidR="002B144F" w:rsidRDefault="00000000">
      <w:pPr>
        <w:spacing w:before="269" w:after="269"/>
        <w:ind w:left="120"/>
      </w:pPr>
      <w:r>
        <w:rPr>
          <w:rFonts w:ascii="Times New Roman" w:hAnsi="Times New Roman"/>
          <w:color w:val="000000"/>
        </w:rPr>
        <w:t>— ...კარგი, შენ ამაზე იმდენად ოპტიმისტურად საუბრობ... რომ მეც ოცნება დავიწყე...</w:t>
      </w:r>
    </w:p>
    <w:p w14:paraId="04B4C241" w14:textId="77777777" w:rsidR="002B144F" w:rsidRDefault="00000000">
      <w:pPr>
        <w:spacing w:before="269" w:after="269"/>
        <w:ind w:left="120"/>
      </w:pPr>
      <w:r>
        <w:rPr>
          <w:rFonts w:ascii="Times New Roman" w:hAnsi="Times New Roman"/>
          <w:color w:val="000000"/>
        </w:rPr>
        <w:t>- და მე შენს ოცნებებს აგისრულებ. 2000 წელი იტანჯებოდი. არ შეიძლება, რომ რომელიმე ოცნება მაინც არ ახდეს.</w:t>
      </w:r>
    </w:p>
    <w:p w14:paraId="258CE22D" w14:textId="77777777" w:rsidR="002B144F" w:rsidRDefault="00000000">
      <w:pPr>
        <w:spacing w:before="269" w:after="269"/>
        <w:ind w:left="120"/>
      </w:pPr>
      <w:r>
        <w:rPr>
          <w:rFonts w:ascii="Times New Roman" w:hAnsi="Times New Roman"/>
          <w:color w:val="000000"/>
        </w:rPr>
        <w:t>ადამიანები აგრძელებენ ტანჯვას და კვდებიან უიმედოდ. თუ ეს არის სამყაროს პრინციპი, მაშინ მე მას გავანადგურებ.</w:t>
      </w:r>
    </w:p>
    <w:p w14:paraId="28CD9DEA" w14:textId="77777777" w:rsidR="002B144F" w:rsidRDefault="00000000">
      <w:pPr>
        <w:spacing w:before="269" w:after="269"/>
        <w:ind w:left="120"/>
      </w:pPr>
      <w:r>
        <w:rPr>
          <w:rFonts w:ascii="Times New Roman" w:hAnsi="Times New Roman"/>
          <w:color w:val="000000"/>
        </w:rPr>
        <w:t>- შენ მთელი ეს დრო დღემდე გაუძელი. კმარა ტანჯვა. რადგან ახლა მე შენს წინაშე ვდგავარ.</w:t>
      </w:r>
    </w:p>
    <w:p w14:paraId="732FF215" w14:textId="77777777" w:rsidR="002B144F" w:rsidRDefault="00000000">
      <w:pPr>
        <w:spacing w:before="269" w:after="269"/>
        <w:ind w:left="120"/>
      </w:pPr>
      <w:r>
        <w:rPr>
          <w:rFonts w:ascii="Times New Roman" w:hAnsi="Times New Roman"/>
          <w:color w:val="000000"/>
        </w:rPr>
        <w:t>— …მაგრამ…</w:t>
      </w:r>
    </w:p>
    <w:p w14:paraId="1167108C" w14:textId="77777777" w:rsidR="002B144F" w:rsidRDefault="00000000">
      <w:pPr>
        <w:spacing w:before="269" w:after="269"/>
        <w:ind w:left="120"/>
      </w:pPr>
      <w:r>
        <w:rPr>
          <w:rFonts w:ascii="Times New Roman" w:hAnsi="Times New Roman"/>
          <w:color w:val="000000"/>
        </w:rPr>
        <w:lastRenderedPageBreak/>
        <w:t>უეცრად ელეონორა შეყოყმანდა, ან იქნებ უბრალოდ ბევრის თქმა არ სურდა. მან ყველაზე უკეთ იცოდა, რომ გულუბრყვილო ოცნებები შეიძლებოდა სასოწარკვეთილებაში გადაზრდილიყო.</w:t>
      </w:r>
    </w:p>
    <w:p w14:paraId="39F27EEF" w14:textId="77777777" w:rsidR="002B144F" w:rsidRDefault="00000000">
      <w:pPr>
        <w:spacing w:before="269" w:after="269"/>
        <w:ind w:left="120"/>
      </w:pPr>
      <w:r>
        <w:rPr>
          <w:rFonts w:ascii="Times New Roman" w:hAnsi="Times New Roman"/>
          <w:color w:val="000000"/>
        </w:rPr>
        <w:t>მაგრამ იმ მომენტში საიდანღაც ხმა გაისმა.</w:t>
      </w:r>
    </w:p>
    <w:p w14:paraId="26FC79E2" w14:textId="77777777" w:rsidR="002B144F" w:rsidRDefault="00000000">
      <w:pPr>
        <w:spacing w:before="269" w:after="269"/>
        <w:ind w:left="120"/>
      </w:pPr>
      <w:r>
        <w:rPr>
          <w:rFonts w:ascii="Times New Roman" w:hAnsi="Times New Roman"/>
          <w:color w:val="000000"/>
        </w:rPr>
        <w:t>სუსტი, ძლივს გასაგონი ხმა, რომელიც ასევე სუსტი გრძნობებით იყო სავსე.</w:t>
      </w:r>
    </w:p>
    <w:p w14:paraId="3EDC8B86" w14:textId="77777777" w:rsidR="002B144F" w:rsidRDefault="00000000">
      <w:pPr>
        <w:spacing w:before="269" w:after="269"/>
        <w:ind w:left="120"/>
      </w:pPr>
      <w:r>
        <w:rPr>
          <w:rFonts w:ascii="Times New Roman" w:hAnsi="Times New Roman"/>
          <w:color w:val="000000"/>
        </w:rPr>
        <w:t>— …ტ…ა…ს…</w:t>
      </w:r>
    </w:p>
    <w:p w14:paraId="2DE164E7" w14:textId="77777777" w:rsidR="002B144F" w:rsidRDefault="00000000">
      <w:pPr>
        <w:spacing w:before="269" w:after="269"/>
        <w:ind w:left="120"/>
      </w:pPr>
      <w:r>
        <w:rPr>
          <w:rFonts w:ascii="Times New Roman" w:hAnsi="Times New Roman"/>
          <w:color w:val="000000"/>
        </w:rPr>
        <w:t>ეს თქვა დაახლოებით ათი წლის ზესიამ ელეონორას გვერდით მდებარე წმინდა წყლის სფეროდან.</w:t>
      </w:r>
    </w:p>
    <w:p w14:paraId="3AE8C7DD" w14:textId="77777777" w:rsidR="002B144F" w:rsidRDefault="00000000">
      <w:pPr>
        <w:spacing w:before="269" w:after="269"/>
        <w:ind w:left="120"/>
      </w:pPr>
      <w:r>
        <w:rPr>
          <w:rFonts w:ascii="Times New Roman" w:hAnsi="Times New Roman"/>
          <w:color w:val="000000"/>
        </w:rPr>
        <w:t>— …ზესია?..</w:t>
      </w:r>
    </w:p>
    <w:p w14:paraId="0F4829E0" w14:textId="77777777" w:rsidR="002B144F" w:rsidRDefault="00000000">
      <w:pPr>
        <w:spacing w:before="269" w:after="269"/>
        <w:ind w:left="120"/>
      </w:pPr>
      <w:r>
        <w:rPr>
          <w:rFonts w:ascii="Times New Roman" w:hAnsi="Times New Roman"/>
          <w:color w:val="000000"/>
        </w:rPr>
        <w:t>ელეონორა გაკვირვებული ჩანდა. ზესია ლაპარაკობდა. ზესია, რომელსაც საბრძოლო უნარებზე უნდა გაემახვილებინა ყურადღება და ენა დაება.</w:t>
      </w:r>
    </w:p>
    <w:p w14:paraId="5E7B3FE1" w14:textId="77777777" w:rsidR="002B144F" w:rsidRDefault="00000000">
      <w:pPr>
        <w:spacing w:before="269" w:after="269"/>
        <w:ind w:left="120"/>
      </w:pPr>
      <w:r>
        <w:rPr>
          <w:rFonts w:ascii="Times New Roman" w:hAnsi="Times New Roman"/>
          <w:color w:val="000000"/>
        </w:rPr>
        <w:t>-...გადაარჩინე...დედა...</w:t>
      </w:r>
    </w:p>
    <w:p w14:paraId="394E7BD9" w14:textId="77777777" w:rsidR="002B144F" w:rsidRDefault="00000000">
      <w:pPr>
        <w:spacing w:before="269" w:after="269"/>
        <w:ind w:left="120"/>
      </w:pPr>
      <w:r>
        <w:rPr>
          <w:rFonts w:ascii="Times New Roman" w:hAnsi="Times New Roman"/>
          <w:color w:val="000000"/>
        </w:rPr>
        <w:t>ეს სიტყვები ელეონორისთვის უკანასკნელი წვეთი გახდა და მან ვეღარ გაუძლო და ცრემლები წამოუვიდა. ცრემლები ნაკადულივით მოედინებოდა თვალებიდან.</w:t>
      </w:r>
    </w:p>
    <w:p w14:paraId="12F1F6E5" w14:textId="77777777" w:rsidR="002B144F" w:rsidRDefault="00000000">
      <w:pPr>
        <w:spacing w:before="269" w:after="269"/>
        <w:ind w:left="120"/>
      </w:pPr>
      <w:r>
        <w:rPr>
          <w:rFonts w:ascii="Times New Roman" w:hAnsi="Times New Roman"/>
          <w:color w:val="000000"/>
        </w:rPr>
        <w:t>— ...მაპატიე ანოს... შეიძლება ამის თქმით მშიშარა ვიყო, მაგრამ გთხოვ... — ელეონორამ ვედრება დამიწყო, სიტყვასიტყვით ისევე, როგორც ამას წინათ აკეთებდა.</w:t>
      </w:r>
    </w:p>
    <w:p w14:paraId="67997878" w14:textId="77777777" w:rsidR="002B144F" w:rsidRDefault="00000000">
      <w:pPr>
        <w:spacing w:before="269" w:after="269"/>
        <w:ind w:left="120"/>
      </w:pPr>
      <w:r>
        <w:rPr>
          <w:rFonts w:ascii="Times New Roman" w:hAnsi="Times New Roman"/>
          <w:color w:val="000000"/>
        </w:rPr>
        <w:t>მაგრამ ამჯერად, მის სიტყვებში ჩადებული ვედრება გაცილებით ძლიერი იყო.</w:t>
      </w:r>
    </w:p>
    <w:p w14:paraId="05AF862A" w14:textId="77777777" w:rsidR="002B144F" w:rsidRDefault="00000000">
      <w:pPr>
        <w:spacing w:before="269" w:after="269"/>
        <w:ind w:left="120"/>
      </w:pPr>
      <w:r>
        <w:rPr>
          <w:rFonts w:ascii="Times New Roman" w:hAnsi="Times New Roman"/>
          <w:color w:val="000000"/>
        </w:rPr>
        <w:t>— ...გვიხსენით. ზესი აქ არის... და მე... უკვე საკმარისია ჩხუბი.</w:t>
      </w:r>
    </w:p>
    <w:p w14:paraId="39BAA252" w14:textId="77777777" w:rsidR="002B144F" w:rsidRDefault="00000000">
      <w:pPr>
        <w:spacing w:before="269" w:after="269"/>
        <w:ind w:left="120"/>
      </w:pPr>
      <w:r>
        <w:rPr>
          <w:rFonts w:ascii="Times New Roman" w:hAnsi="Times New Roman"/>
          <w:color w:val="000000"/>
        </w:rPr>
        <w:t>- დამიჯერე. არ ვამბობ, რომ ახლავე გავაკეთებ, მაგრამ აუცილებლად გიშველის.</w:t>
      </w:r>
    </w:p>
    <w:p w14:paraId="47F1EBF2" w14:textId="77777777" w:rsidR="002B144F" w:rsidRDefault="00000000">
      <w:pPr>
        <w:spacing w:before="269" w:after="269"/>
        <w:ind w:left="120"/>
      </w:pPr>
      <w:r>
        <w:rPr>
          <w:rFonts w:ascii="Times New Roman" w:hAnsi="Times New Roman"/>
          <w:color w:val="000000"/>
        </w:rPr>
        <w:t>ელეონორას თვალებიდან ცრემლები წამოუვიდა.</w:t>
      </w:r>
    </w:p>
    <w:p w14:paraId="26F579AF" w14:textId="77777777" w:rsidR="002B144F" w:rsidRDefault="00000000">
      <w:pPr>
        <w:spacing w:before="269" w:after="269"/>
        <w:ind w:left="120"/>
      </w:pPr>
      <w:r>
        <w:rPr>
          <w:rFonts w:ascii="Times New Roman" w:hAnsi="Times New Roman"/>
          <w:color w:val="000000"/>
        </w:rPr>
        <w:t>— ... დამპირდი...</w:t>
      </w:r>
    </w:p>
    <w:p w14:paraId="3249EF17" w14:textId="77777777" w:rsidR="002B144F" w:rsidRDefault="00000000">
      <w:pPr>
        <w:spacing w:before="269" w:after="269"/>
        <w:ind w:left="120"/>
      </w:pPr>
      <w:r>
        <w:rPr>
          <w:rFonts w:ascii="Times New Roman" w:hAnsi="Times New Roman"/>
          <w:color w:val="000000"/>
        </w:rPr>
        <w:t>- ჩემს სახელს ვფიცავარ.</w:t>
      </w:r>
    </w:p>
    <w:p w14:paraId="596607E4" w14:textId="77777777" w:rsidR="002B144F" w:rsidRDefault="00000000">
      <w:pPr>
        <w:spacing w:before="269" w:after="269"/>
        <w:ind w:left="120"/>
      </w:pPr>
      <w:r>
        <w:rPr>
          <w:rFonts w:ascii="Times New Roman" w:hAnsi="Times New Roman"/>
          <w:color w:val="000000"/>
        </w:rPr>
        <w:t>მათი გადარჩენის ერთადერთი გზა ადამიანების მიერ დემონების 2000 წლიანი სიძულვილის შეჩერებაა. ამისათვის ჩვენ უნდა გავანადგუროთ ჯერგას საფუძველი, რომელიც „კითხვის“ შელოცვად იქცა და ეს მაგია პირვანდელ მდგომარეობაში აღვადგინოთ.</w:t>
      </w:r>
    </w:p>
    <w:p w14:paraId="3A499B0F" w14:textId="77777777" w:rsidR="002B144F" w:rsidRDefault="00000000">
      <w:pPr>
        <w:spacing w:before="269" w:after="269"/>
        <w:ind w:left="120"/>
      </w:pPr>
      <w:r>
        <w:rPr>
          <w:rFonts w:ascii="Times New Roman" w:hAnsi="Times New Roman"/>
          <w:color w:val="000000"/>
        </w:rPr>
        <w:t xml:space="preserve">მაგრამ ელეონორისგან განსხვავებით, „კითხვა“ ჰუმანოიდური შელოცვა არ არის. ჯერგას ფონდს არ აქვს განსაზღვრული ფორმა და უკვე გახდა სამყაროს კანონი, წესრიგი </w:t>
      </w:r>
      <w:r>
        <w:rPr>
          <w:rFonts w:ascii="Times New Roman" w:hAnsi="Times New Roman"/>
          <w:color w:val="000000"/>
        </w:rPr>
        <w:lastRenderedPageBreak/>
        <w:t>და კონცეფცია. ამის გამოსწორება წარმოუდგენლად რთული იქნება. ბოლოს და ბოლოს, ჩვენ ვსაუბრობთ კანონის შეცვლაზე კატეგორიიდან - „თუ რამეს ჩამოაგდებ, ის ჩამოვარდება“. ეს კანონის დამრღვევის ეფექტის მსგავსია, ის სამუდამოდ გაგრძელდება.</w:t>
      </w:r>
    </w:p>
    <w:p w14:paraId="34CE5123" w14:textId="77777777" w:rsidR="002B144F" w:rsidRDefault="00000000">
      <w:pPr>
        <w:spacing w:before="269" w:after="269"/>
        <w:ind w:left="120"/>
      </w:pPr>
      <w:r>
        <w:rPr>
          <w:rFonts w:ascii="Times New Roman" w:hAnsi="Times New Roman"/>
          <w:color w:val="000000"/>
        </w:rPr>
        <w:t>„ჰა?“ ჩაილაპარაკა ელეონორამ.</w:t>
      </w:r>
    </w:p>
    <w:p w14:paraId="6A0B7884" w14:textId="77777777" w:rsidR="002B144F" w:rsidRDefault="00000000">
      <w:pPr>
        <w:spacing w:before="269" w:after="269"/>
        <w:ind w:left="120"/>
      </w:pPr>
      <w:r>
        <w:rPr>
          <w:rFonts w:ascii="Times New Roman" w:hAnsi="Times New Roman"/>
          <w:color w:val="000000"/>
        </w:rPr>
        <w:t>იმ მომენტში მეც ვიგრძენი მაგიური ძალის ძლიერი შეშფოთება.</w:t>
      </w:r>
    </w:p>
    <w:p w14:paraId="551B40C2" w14:textId="77777777" w:rsidR="002B144F" w:rsidRDefault="00000000">
      <w:pPr>
        <w:spacing w:before="269" w:after="269"/>
        <w:ind w:left="120"/>
      </w:pPr>
      <w:r>
        <w:rPr>
          <w:rFonts w:ascii="Times New Roman" w:hAnsi="Times New Roman"/>
          <w:color w:val="000000"/>
        </w:rPr>
        <w:t>მაგრამ არა ამ შენობაში. სადღაც გარეთ და ძალიან ახლოს.</w:t>
      </w:r>
    </w:p>
    <w:p w14:paraId="11904665" w14:textId="77777777" w:rsidR="002B144F" w:rsidRDefault="00000000">
      <w:pPr>
        <w:spacing w:before="269" w:after="269"/>
        <w:ind w:left="120"/>
      </w:pPr>
      <w:r>
        <w:rPr>
          <w:rFonts w:ascii="Times New Roman" w:hAnsi="Times New Roman"/>
          <w:color w:val="000000"/>
        </w:rPr>
        <w:t>— ...ტაძარში უნდა იყოს...</w:t>
      </w:r>
    </w:p>
    <w:p w14:paraId="66E94417" w14:textId="77777777" w:rsidR="002B144F" w:rsidRDefault="00000000">
      <w:pPr>
        <w:spacing w:before="269" w:after="269"/>
        <w:ind w:left="120"/>
      </w:pPr>
      <w:r>
        <w:rPr>
          <w:rFonts w:ascii="Times New Roman" w:hAnsi="Times New Roman"/>
          <w:color w:val="000000"/>
        </w:rPr>
        <w:t>ჯადოსნური თვალები გავააქტიურე და შენობაში მოსიარულე „ლიქსები“ შევიკავე.</w:t>
      </w:r>
    </w:p>
    <w:p w14:paraId="1DE6176D"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რაშია საქმე </w:t>
      </w:r>
      <w:r>
        <w:rPr>
          <w:rFonts w:ascii="Times New Roman" w:hAnsi="Times New Roman"/>
          <w:color w:val="000000"/>
        </w:rPr>
        <w:t>?!</w:t>
      </w:r>
    </w:p>
    <w:p w14:paraId="1F1D67B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მტერმა თავს დაესხა! მტერმა ა-ა-ა-ა-შეუტია! ტაძარში შემოჭრილები შევიდნენ </w:t>
      </w:r>
      <w:r>
        <w:rPr>
          <w:rFonts w:ascii="Times New Roman" w:hAnsi="Times New Roman"/>
          <w:color w:val="000000"/>
        </w:rPr>
        <w:t>!</w:t>
      </w:r>
    </w:p>
    <w:p w14:paraId="4621D83D"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ისინი უძველესი დემონები იმპერატორები არიან! ისინი აქ არიან! მე ვხედავ სამ მათგანს — მედოინ გარსას, ზორო ანგარტს და ელდორა ზაიას!! სასწრაფოდ გვჭირდება გამაგრება </w:t>
      </w:r>
      <w:r>
        <w:rPr>
          <w:rFonts w:ascii="Times New Roman" w:hAnsi="Times New Roman"/>
          <w:color w:val="000000"/>
        </w:rPr>
        <w:t>!!</w:t>
      </w:r>
    </w:p>
    <w:p w14:paraId="1B716B7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ღმ! ნუთუ მართლა დემონები იდგნენ ამის უკან?!.. თუ ისინი წმინდა ღვთისმშობლისთვის მოვიდნენ, მაშინ ღმერთებისა და ადამიანების სულების მახვილის განადგურებას აპირებენ </w:t>
      </w:r>
      <w:r>
        <w:rPr>
          <w:rFonts w:ascii="Times New Roman" w:hAnsi="Times New Roman"/>
          <w:color w:val="000000"/>
        </w:rPr>
        <w:t>!..</w:t>
      </w:r>
    </w:p>
    <w:p w14:paraId="693361E8" w14:textId="77777777" w:rsidR="002B144F" w:rsidRDefault="00000000">
      <w:pPr>
        <w:spacing w:before="269" w:after="269"/>
        <w:ind w:left="120"/>
      </w:pPr>
      <w:r>
        <w:rPr>
          <w:rFonts w:ascii="Times New Roman" w:hAnsi="Times New Roman"/>
          <w:color w:val="000000"/>
        </w:rPr>
        <w:t>უძველესი დემონი იმპერატორები აქ ჩამოვიდნენ?</w:t>
      </w:r>
    </w:p>
    <w:p w14:paraId="733FE04A" w14:textId="77777777" w:rsidR="002B144F" w:rsidRDefault="00000000">
      <w:pPr>
        <w:spacing w:before="269" w:after="269"/>
        <w:ind w:left="120"/>
      </w:pPr>
      <w:r>
        <w:rPr>
          <w:rFonts w:ascii="Times New Roman" w:hAnsi="Times New Roman"/>
          <w:color w:val="000000"/>
        </w:rPr>
        <w:t>- ...რა მოხდა?..</w:t>
      </w:r>
    </w:p>
    <w:p w14:paraId="748C5D02" w14:textId="77777777" w:rsidR="002B144F" w:rsidRDefault="00000000">
      <w:pPr>
        <w:spacing w:before="269" w:after="269"/>
        <w:ind w:left="120"/>
      </w:pPr>
      <w:r>
        <w:rPr>
          <w:rFonts w:ascii="Times New Roman" w:hAnsi="Times New Roman"/>
          <w:color w:val="000000"/>
        </w:rPr>
        <w:t>— გარემოებები გარკვეულწილად გართულდა. წავალ და ვნახავ, რა ხდება.</w:t>
      </w:r>
    </w:p>
    <w:p w14:paraId="47D905BF" w14:textId="77777777" w:rsidR="002B144F" w:rsidRDefault="00000000">
      <w:pPr>
        <w:spacing w:before="269" w:after="269"/>
        <w:ind w:left="120"/>
      </w:pPr>
      <w:r>
        <w:rPr>
          <w:rFonts w:ascii="Times New Roman" w:hAnsi="Times New Roman"/>
          <w:color w:val="000000"/>
        </w:rPr>
        <w:t>- ბ-ფრთხილად იყავი.</w:t>
      </w:r>
    </w:p>
    <w:p w14:paraId="6BBE3924" w14:textId="77777777" w:rsidR="002B144F" w:rsidRDefault="00000000">
      <w:pPr>
        <w:spacing w:before="269" w:after="269"/>
        <w:ind w:left="120"/>
      </w:pPr>
      <w:r>
        <w:rPr>
          <w:rFonts w:ascii="Times New Roman" w:hAnsi="Times New Roman"/>
          <w:color w:val="000000"/>
        </w:rPr>
        <w:t>- კი.</w:t>
      </w:r>
    </w:p>
    <w:p w14:paraId="7BA3023A" w14:textId="77777777" w:rsidR="002B144F" w:rsidRDefault="00000000">
      <w:pPr>
        <w:spacing w:before="269" w:after="269"/>
        <w:ind w:left="120"/>
      </w:pPr>
      <w:r>
        <w:rPr>
          <w:rFonts w:ascii="Times New Roman" w:hAnsi="Times New Roman"/>
          <w:color w:val="000000"/>
        </w:rPr>
        <w:t>ვცადე ტაძარში ტელეპორტირება შელოცვის „გატომის“ გამოყენებით, მაგრამ ჯადოსნური წრე განადგურდა სივრცის ორი წერტილის შეერთებამდე. ეს ალბათ იმპერატორების შეღწევის ბრალი უნდა იყოს. ღმერთებისა და ადამიანების სულების ხმლის ძალა წინა პერიოდთან შედარებით გაიზარდა და ამასთან ერთად დემონების ძალის დაბლოკვის უნარიც.</w:t>
      </w:r>
    </w:p>
    <w:p w14:paraId="3799577E" w14:textId="77777777" w:rsidR="002B144F" w:rsidRDefault="00000000">
      <w:pPr>
        <w:spacing w:before="269" w:after="269"/>
        <w:ind w:left="120"/>
      </w:pPr>
      <w:r>
        <w:rPr>
          <w:rFonts w:ascii="Times New Roman" w:hAnsi="Times New Roman"/>
          <w:color w:val="000000"/>
        </w:rPr>
        <w:t>ისევ გატი გამოვიყენე და ტაძრის გარეთ ტელეპორტირება მოვახდინე.</w:t>
      </w:r>
    </w:p>
    <w:p w14:paraId="10BE5052" w14:textId="77777777" w:rsidR="002B144F" w:rsidRDefault="00000000">
      <w:pPr>
        <w:spacing w:before="269" w:after="269"/>
        <w:ind w:left="120"/>
      </w:pPr>
      <w:r>
        <w:rPr>
          <w:rFonts w:ascii="Times New Roman" w:hAnsi="Times New Roman"/>
          <w:color w:val="000000"/>
        </w:rPr>
        <w:t>-გააააააააააააააააააააააააააააააააააააააააა</w:t>
      </w:r>
    </w:p>
    <w:p w14:paraId="701C2191" w14:textId="77777777" w:rsidR="002B144F" w:rsidRDefault="00000000">
      <w:pPr>
        <w:spacing w:before="269" w:after="269"/>
        <w:ind w:left="120"/>
      </w:pPr>
      <w:r>
        <w:rPr>
          <w:rFonts w:ascii="Times New Roman" w:hAnsi="Times New Roman"/>
          <w:color w:val="000000"/>
        </w:rPr>
        <w:lastRenderedPageBreak/>
        <w:t>რამდენიმე ჯარისკაცი ტაძრიდან გაფრინდა.</w:t>
      </w:r>
    </w:p>
    <w:p w14:paraId="0240B855" w14:textId="77777777" w:rsidR="002B144F" w:rsidRDefault="00000000">
      <w:pPr>
        <w:spacing w:before="269" w:after="269"/>
        <w:ind w:left="120"/>
      </w:pPr>
      <w:r>
        <w:rPr>
          <w:rFonts w:ascii="Times New Roman" w:hAnsi="Times New Roman"/>
          <w:color w:val="000000"/>
        </w:rPr>
        <w:t>ერთხელ შევხედე მათ და შემდეგ ტაძარში შევედი. ტაძრის სიღრმეში კარები ფართოდ იყო გაღებული. ღვთაებრივი შუქი ფარავდა ყველაფერს ირგვლივ და ოთახი თოვლივით თეთრი ნათებით იყო სავსე. რამდენიმე ჯარისკაცი დამარცხდა.</w:t>
      </w:r>
    </w:p>
    <w:p w14:paraId="07EC43B6" w14:textId="77777777" w:rsidR="002B144F" w:rsidRDefault="00000000">
      <w:pPr>
        <w:spacing w:before="269" w:after="269"/>
        <w:ind w:left="120"/>
      </w:pPr>
      <w:r>
        <w:rPr>
          <w:rFonts w:ascii="Times New Roman" w:hAnsi="Times New Roman"/>
          <w:color w:val="000000"/>
        </w:rPr>
        <w:t>ტაძარში უფრო ღრმად შევედი. იქ დავინახე კვარცხლბეკი, რომელშიც წმინდა ხმალი იყო ჩარგული. ეს იყო ღმერთებისა და ევანსმანის ხალხის სულების ხმალი, რომელიც ღვთაებრივ ბრწყინვალებას და აბსურდულად დიდ მაგიურ ძალას ასხივებდა.</w:t>
      </w:r>
    </w:p>
    <w:p w14:paraId="0DEE64C1" w14:textId="77777777" w:rsidR="002B144F" w:rsidRDefault="00000000">
      <w:pPr>
        <w:spacing w:before="269" w:after="269"/>
        <w:ind w:left="120"/>
      </w:pPr>
      <w:r>
        <w:rPr>
          <w:rFonts w:ascii="Times New Roman" w:hAnsi="Times New Roman"/>
          <w:color w:val="000000"/>
        </w:rPr>
        <w:t>მის გვერდით ოთხი დემონი იდგა. პირველს ორი რქა ჰქონდა. მეორეს უზარმაზარი ღამურის ფრთები. მესამეს კი სამი ჯადოსნური თვალი.</w:t>
      </w:r>
    </w:p>
    <w:p w14:paraId="0D9BFD19" w14:textId="77777777" w:rsidR="002B144F" w:rsidRDefault="00000000">
      <w:pPr>
        <w:spacing w:before="269" w:after="269"/>
        <w:ind w:left="120"/>
      </w:pPr>
      <w:r>
        <w:rPr>
          <w:rFonts w:ascii="Times New Roman" w:hAnsi="Times New Roman"/>
          <w:color w:val="000000"/>
        </w:rPr>
        <w:t>და ბოლოს, ცენტრში ნიღბიანი კაცი იდგა. მან ხელი ღმერთებისა და ადამიანების სულების მახვილის ტარს გაუწოდა.</w:t>
      </w:r>
    </w:p>
    <w:p w14:paraId="34496D21" w14:textId="77777777" w:rsidR="002B144F" w:rsidRDefault="00000000">
      <w:pPr>
        <w:spacing w:before="269" w:after="269"/>
        <w:ind w:left="120"/>
      </w:pPr>
      <w:r>
        <w:rPr>
          <w:rFonts w:ascii="Times New Roman" w:hAnsi="Times New Roman"/>
          <w:color w:val="000000"/>
        </w:rPr>
        <w:t>„მე-ეს უსარგებლოა! გგონია, დემონს შეუძლია რამე დაუშავოს გმირი კანონის წმინდა ხმალს?!“ თქვა ერთ-ერთმა ჯარისკაცმა დემონების გარშემო ოთახში.</w:t>
      </w:r>
    </w:p>
    <w:p w14:paraId="7FEC604A" w14:textId="77777777" w:rsidR="002B144F" w:rsidRDefault="00000000">
      <w:pPr>
        <w:spacing w:before="269" w:after="269"/>
        <w:ind w:left="120"/>
      </w:pPr>
      <w:r>
        <w:rPr>
          <w:rFonts w:ascii="Times New Roman" w:hAnsi="Times New Roman"/>
          <w:color w:val="000000"/>
        </w:rPr>
        <w:t>მაგრამ ნიღბიანმა ბიჭმა ევანსმანა დაიჭირა, მისი სიტყვები არ გაითვალისწინა. შემდეგ კი დიდი სირთულის გარეშე გაიყვანა.</w:t>
      </w:r>
    </w:p>
    <w:p w14:paraId="2A370283" w14:textId="77777777" w:rsidR="002B144F" w:rsidRDefault="00000000">
      <w:pPr>
        <w:spacing w:before="269" w:after="269"/>
        <w:ind w:left="120"/>
      </w:pPr>
      <w:r>
        <w:rPr>
          <w:rFonts w:ascii="Times New Roman" w:hAnsi="Times New Roman"/>
          <w:color w:val="000000"/>
        </w:rPr>
        <w:t>— …რა…?!</w:t>
      </w:r>
    </w:p>
    <w:p w14:paraId="1B6834FB" w14:textId="77777777" w:rsidR="002B144F" w:rsidRDefault="00000000">
      <w:pPr>
        <w:spacing w:before="269" w:after="269"/>
        <w:ind w:left="120"/>
      </w:pPr>
      <w:r>
        <w:rPr>
          <w:rFonts w:ascii="Times New Roman" w:hAnsi="Times New Roman"/>
          <w:color w:val="000000"/>
        </w:rPr>
        <w:t>ჯარისკაცები იმდენად შოკირებულები იყვნენ, რომ მაშინვე დაკარგეს მეტყველების უნარი.</w:t>
      </w:r>
    </w:p>
    <w:p w14:paraId="07C54F6A" w14:textId="77777777" w:rsidR="002B144F" w:rsidRDefault="00000000">
      <w:pPr>
        <w:spacing w:before="269" w:after="269"/>
        <w:ind w:left="120"/>
      </w:pPr>
      <w:r>
        <w:rPr>
          <w:rFonts w:ascii="Times New Roman" w:hAnsi="Times New Roman"/>
          <w:color w:val="000000"/>
        </w:rPr>
        <w:t>— ...მან... ამოიღო... წმინდა... ხმალი?...</w:t>
      </w:r>
    </w:p>
    <w:p w14:paraId="37843AE6" w14:textId="77777777" w:rsidR="002B144F" w:rsidRDefault="00000000">
      <w:pPr>
        <w:spacing w:before="269" w:after="269"/>
        <w:ind w:left="120"/>
      </w:pPr>
      <w:r>
        <w:rPr>
          <w:rFonts w:ascii="Times New Roman" w:hAnsi="Times New Roman"/>
          <w:color w:val="000000"/>
        </w:rPr>
        <w:t>— ...შეუძლებელია... ეს... არ... შეიძლება იყოს!</w:t>
      </w:r>
    </w:p>
    <w:p w14:paraId="66D45588" w14:textId="77777777" w:rsidR="002B144F" w:rsidRDefault="00000000">
      <w:pPr>
        <w:spacing w:before="269" w:after="269"/>
        <w:ind w:left="120"/>
      </w:pPr>
      <w:r>
        <w:rPr>
          <w:rFonts w:ascii="Times New Roman" w:hAnsi="Times New Roman"/>
          <w:color w:val="000000"/>
        </w:rPr>
        <w:t>— წმინდა ხმალი, რომლის ამოღებაც 2000 წლის განმავლობაში ვერავინ შეძლო, დემონის მფლობელად აღიარეს?!!.. როგორ არის ეს საერთოდ შესაძლებელი?!</w:t>
      </w:r>
    </w:p>
    <w:p w14:paraId="7AE22349" w14:textId="77777777" w:rsidR="002B144F" w:rsidRDefault="00000000">
      <w:pPr>
        <w:spacing w:before="269" w:after="269"/>
        <w:ind w:left="120"/>
      </w:pPr>
      <w:r>
        <w:rPr>
          <w:rFonts w:ascii="Times New Roman" w:hAnsi="Times New Roman"/>
          <w:color w:val="000000"/>
        </w:rPr>
        <w:t>ნიღბიანმა კაცმა შეშინებული ჯარისკაცები უგულებელყო და ამ ადგილას ყველაზე საშიშ მტერს გახედა.</w:t>
      </w:r>
    </w:p>
    <w:p w14:paraId="5070A267" w14:textId="77777777" w:rsidR="002B144F" w:rsidRDefault="00000000">
      <w:pPr>
        <w:spacing w:before="269" w:after="269"/>
        <w:ind w:left="120"/>
      </w:pPr>
      <w:r>
        <w:rPr>
          <w:rFonts w:ascii="Times New Roman" w:hAnsi="Times New Roman"/>
          <w:color w:val="000000"/>
        </w:rPr>
        <w:t>ჩემზე.</w:t>
      </w:r>
    </w:p>
    <w:p w14:paraId="0C131F11" w14:textId="77777777" w:rsidR="002B144F" w:rsidRDefault="00000000">
      <w:pPr>
        <w:spacing w:before="269" w:after="269"/>
        <w:ind w:left="120"/>
      </w:pPr>
      <w:r>
        <w:rPr>
          <w:rFonts w:ascii="Times New Roman" w:hAnsi="Times New Roman"/>
          <w:color w:val="000000"/>
        </w:rPr>
        <w:t>- ჰმ, დიდი ძალა გაქვს, რადგან ხმალი ამოიღე. ჩვეულებრივი დემონი რომ ყოფილიყავი, ერთი შეხებით აორთქლდებოდი.</w:t>
      </w:r>
    </w:p>
    <w:p w14:paraId="549B73E4" w14:textId="77777777" w:rsidR="002B144F" w:rsidRDefault="00000000">
      <w:pPr>
        <w:spacing w:before="269" w:after="269"/>
        <w:ind w:left="120"/>
      </w:pPr>
      <w:r>
        <w:rPr>
          <w:rFonts w:ascii="Times New Roman" w:hAnsi="Times New Roman"/>
          <w:color w:val="000000"/>
        </w:rPr>
        <w:t>თუ კარგად დავაკვირდებოდი, მისი ნიღაბი განსხვავდებოდა დემონური ხმლების ტურნირის ნიღაბისგან. მაგრამ მაინც ვერ ვგრძნობდი მის მაგიურ ძალას.</w:t>
      </w:r>
    </w:p>
    <w:p w14:paraId="6AB9CBD1" w14:textId="77777777" w:rsidR="002B144F" w:rsidRDefault="00000000">
      <w:pPr>
        <w:spacing w:before="269" w:after="269"/>
        <w:ind w:left="120"/>
      </w:pPr>
      <w:r>
        <w:rPr>
          <w:rFonts w:ascii="Times New Roman" w:hAnsi="Times New Roman"/>
          <w:color w:val="000000"/>
        </w:rPr>
        <w:lastRenderedPageBreak/>
        <w:t>- შენ თან მოიყვანე უძველესი დემონი იმპერატორები. აღარ გაქვს საბაბი. გაიცანით საკუთარი თავი.</w:t>
      </w:r>
    </w:p>
    <w:p w14:paraId="74CCF088" w14:textId="77777777" w:rsidR="002B144F" w:rsidRDefault="00000000">
      <w:pPr>
        <w:spacing w:before="269" w:after="269"/>
        <w:ind w:left="120"/>
      </w:pPr>
      <w:r>
        <w:rPr>
          <w:rFonts w:ascii="Times New Roman" w:hAnsi="Times New Roman"/>
          <w:color w:val="000000"/>
        </w:rPr>
        <w:t>— მე ავოს დილჰევია ვარ. დემონი მბრძანებელი ტირანი, რომელიც ყველაფერს ანადგურებს.</w:t>
      </w:r>
    </w:p>
    <w:p w14:paraId="753488EA" w14:textId="77777777" w:rsidR="002B144F" w:rsidRDefault="00000000">
      <w:pPr>
        <w:spacing w:before="269" w:after="269"/>
        <w:ind w:left="120"/>
      </w:pPr>
      <w:r>
        <w:rPr>
          <w:rFonts w:ascii="Times New Roman" w:hAnsi="Times New Roman"/>
          <w:color w:val="000000"/>
        </w:rPr>
        <w:t>ნიღბიანმა კაცმა ღმერთებისა და ადამიანების სულების ხმალი თავზე მაღლა ასწია. ევანსმანი მაშინვე კაშკაშა ბრწყინავდა.</w:t>
      </w:r>
    </w:p>
    <w:p w14:paraId="7B756E6B" w14:textId="77777777" w:rsidR="002B144F" w:rsidRDefault="00000000">
      <w:pPr>
        <w:spacing w:before="269" w:after="269"/>
        <w:ind w:left="120"/>
      </w:pPr>
      <w:r>
        <w:rPr>
          <w:rFonts w:ascii="Times New Roman" w:hAnsi="Times New Roman"/>
          <w:color w:val="000000"/>
        </w:rPr>
        <w:t>- რის მიღწევას ცდილობ ყალბი სახელით, ჰა, გამოგონილ დემონების მბრძანებელო?</w:t>
      </w:r>
    </w:p>
    <w:p w14:paraId="6319F0FC" w14:textId="77777777" w:rsidR="002B144F" w:rsidRDefault="00000000">
      <w:pPr>
        <w:spacing w:before="269" w:after="269"/>
        <w:ind w:left="120"/>
      </w:pPr>
      <w:r>
        <w:rPr>
          <w:rFonts w:ascii="Times New Roman" w:hAnsi="Times New Roman"/>
          <w:color w:val="000000"/>
        </w:rPr>
        <w:t>ჩემს წინ ექვსი ჯადოსნური წრე განვათავსე და მათგან გიო გრაზესი გავუშვი.</w:t>
      </w:r>
    </w:p>
    <w:p w14:paraId="753EE5F6" w14:textId="77777777" w:rsidR="002B144F" w:rsidRDefault="00000000">
      <w:pPr>
        <w:spacing w:before="269" w:after="269"/>
        <w:ind w:left="120"/>
      </w:pPr>
      <w:r>
        <w:rPr>
          <w:rFonts w:ascii="Times New Roman" w:hAnsi="Times New Roman"/>
          <w:color w:val="000000"/>
        </w:rPr>
        <w:t>- სულელო.</w:t>
      </w:r>
    </w:p>
    <w:p w14:paraId="0908F639" w14:textId="77777777" w:rsidR="002B144F" w:rsidRDefault="00000000">
      <w:pPr>
        <w:spacing w:before="269" w:after="269"/>
        <w:ind w:left="120"/>
      </w:pPr>
      <w:r>
        <w:rPr>
          <w:rFonts w:ascii="Times New Roman" w:hAnsi="Times New Roman"/>
          <w:color w:val="000000"/>
        </w:rPr>
        <w:t>ავოს დილჰევიამ ევანსმანა ქვემოთ ასწია და ღვთაებრივი ელვარება, რომელიც უამრავ დანის დარტყმად გადაიქცა, მთელ ტერიტორიაზე მიმოიფანტა. ექვსი „გიო გრაზესი“, რომელიც მე ვისროლე, ადვილად მოიშორეს და ხმლის დარტყმების შუქი უფრო შორს, ჩემსკენ გაფრინდა.</w:t>
      </w:r>
    </w:p>
    <w:p w14:paraId="37DA92E4"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თვალების“ ანტიმაგია მათ ძალას ამცირებდა და სადღაც ჩემს უკან გაფრინდა. მოწყვეტილი სვეტები ჩუმად ჩამოინგრა და ტაძარი ნგრევას იწყებდა.</w:t>
      </w:r>
    </w:p>
    <w:p w14:paraId="574218C8" w14:textId="77777777" w:rsidR="002B144F" w:rsidRDefault="00000000">
      <w:pPr>
        <w:spacing w:before="269" w:after="269"/>
        <w:ind w:left="120"/>
      </w:pPr>
      <w:r>
        <w:rPr>
          <w:rFonts w:ascii="Times New Roman" w:hAnsi="Times New Roman"/>
          <w:color w:val="000000"/>
        </w:rPr>
        <w:t>ჰმ, მან არა მხოლოდ ღმერთებისა და ადამიანების სულების ხმალი ამოიღო, არამედ ოსტატურადაც გამოიყენა იგი? ნუთუ აიძულა წმინდა ხმალი, რომ ის აერჩია თავის მფლობელად? თუ...</w:t>
      </w:r>
    </w:p>
    <w:p w14:paraId="1DBD9656" w14:textId="77777777" w:rsidR="002B144F" w:rsidRDefault="00000000">
      <w:pPr>
        <w:spacing w:before="269" w:after="269"/>
        <w:ind w:left="120"/>
      </w:pPr>
      <w:r>
        <w:rPr>
          <w:rFonts w:ascii="Times New Roman" w:hAnsi="Times New Roman"/>
          <w:color w:val="000000"/>
        </w:rPr>
        <w:t>- მომისმინეთ, ხალხო. 2000 წლის წინ მე ვიყავი გამარჯვებული.</w:t>
      </w:r>
    </w:p>
    <w:p w14:paraId="0D3D2761" w14:textId="77777777" w:rsidR="002B144F" w:rsidRDefault="00000000">
      <w:pPr>
        <w:spacing w:before="269" w:after="269"/>
        <w:ind w:left="120"/>
      </w:pPr>
      <w:r>
        <w:rPr>
          <w:rFonts w:ascii="Times New Roman" w:hAnsi="Times New Roman"/>
          <w:color w:val="000000"/>
        </w:rPr>
        <w:t>ევანსმანამ ავოს დილჰევია და სამი იმპერატორი სინათლით დაფარა.</w:t>
      </w:r>
    </w:p>
    <w:p w14:paraId="7E1C684F" w14:textId="77777777" w:rsidR="002B144F" w:rsidRDefault="00000000">
      <w:pPr>
        <w:spacing w:before="269" w:after="269"/>
        <w:ind w:left="120"/>
      </w:pPr>
      <w:r>
        <w:rPr>
          <w:rFonts w:ascii="Times New Roman" w:hAnsi="Times New Roman"/>
          <w:color w:val="000000"/>
        </w:rPr>
        <w:t>- დაიღუპეთ, სულელო ადამიანებო. დაიღუპეთ, სულელო დემონებო, რომლებიც ვერ მცნობენ. მე ამ სამყაროს ხელახლა შევქმნი და ახალს შევქმნი - დემონების ნამდვილ სამყაროს, რომელიც გაუგებარ სიბნელესა და ქაოსშია გახვეული.</w:t>
      </w:r>
    </w:p>
    <w:p w14:paraId="22DAA81F" w14:textId="77777777" w:rsidR="002B144F" w:rsidRDefault="00000000">
      <w:pPr>
        <w:spacing w:before="269" w:after="269"/>
        <w:ind w:left="120"/>
      </w:pPr>
      <w:r>
        <w:rPr>
          <w:rFonts w:ascii="Times New Roman" w:hAnsi="Times New Roman"/>
          <w:color w:val="000000"/>
        </w:rPr>
        <w:t>როდესაც შუქი აინთო და შემდეგ სწრაფად გაქრა, ავოს დილჰევია უკვე წასული იყო.</w:t>
      </w:r>
    </w:p>
    <w:p w14:paraId="397065D5" w14:textId="77777777" w:rsidR="002B144F" w:rsidRDefault="00000000">
      <w:pPr>
        <w:pStyle w:val="Heading2"/>
        <w:pageBreakBefore/>
        <w:spacing w:before="180" w:after="180"/>
        <w:ind w:left="120"/>
      </w:pPr>
      <w:bookmarkStart w:id="33" w:name="_§_33._ომის"/>
      <w:bookmarkEnd w:id="33"/>
      <w:r>
        <w:rPr>
          <w:rFonts w:ascii="Times New Roman" w:hAnsi="Times New Roman"/>
          <w:color w:val="000000"/>
          <w:sz w:val="33"/>
        </w:rPr>
        <w:lastRenderedPageBreak/>
        <w:t>§ 33. ომის გამოცხადება</w:t>
      </w:r>
    </w:p>
    <w:p w14:paraId="27FF7B8A" w14:textId="77777777" w:rsidR="002B144F" w:rsidRDefault="00000000">
      <w:pPr>
        <w:spacing w:before="269" w:after="269"/>
        <w:ind w:left="120"/>
      </w:pPr>
      <w:r>
        <w:rPr>
          <w:rFonts w:ascii="Times New Roman" w:hAnsi="Times New Roman"/>
          <w:color w:val="000000"/>
        </w:rPr>
        <w:t>ავოს დილჰევიას და სამი დემონი იმპერატორის წასვლის შემდეგ, გაირადიტმა ჯარისკაცებმა სასოწარკვეთილად დაიწყეს დაჭრილების გადარჩენა და მომხდარის შესახებ ინფორმაციის მიწოდება.</w:t>
      </w:r>
    </w:p>
    <w:p w14:paraId="0F332AD6" w14:textId="77777777" w:rsidR="002B144F" w:rsidRDefault="00000000">
      <w:pPr>
        <w:spacing w:before="269" w:after="269"/>
        <w:ind w:left="120"/>
      </w:pPr>
      <w:r>
        <w:rPr>
          <w:rFonts w:ascii="Times New Roman" w:hAnsi="Times New Roman"/>
          <w:color w:val="000000"/>
        </w:rPr>
        <w:t>გადავწყვიტე, ეს ადგილი დამეტოვებინა და სასტუმროში გამეგო, როგორ მიდიოდა საქმეები. გზად, ცოტა ხნით გავხედე გაირადიტს. ქალაქში არასასიამოვნო ატმოსფერო იყო, სულაც არ ჰგავდა ჩვეულებრივ დროს. ბევრი ჯარისკაცი დარბოდა ირგვლივ.</w:t>
      </w:r>
    </w:p>
    <w:p w14:paraId="38FF1515" w14:textId="77777777" w:rsidR="002B144F" w:rsidRDefault="00000000">
      <w:pPr>
        <w:spacing w:before="269" w:after="269"/>
        <w:ind w:left="120"/>
      </w:pPr>
      <w:r>
        <w:rPr>
          <w:rFonts w:ascii="Times New Roman" w:hAnsi="Times New Roman"/>
          <w:color w:val="000000"/>
        </w:rPr>
        <w:t>როდესაც სასტუმროში მივედი, დავინახე, რომ მის გარშემო არსებული ტერიტორია არასტაბილური იყო. დაახლოებით 300 გაირადიტი ჯარისკაცი მზადყოფნაში იყო და გმირთა აკადემიის მესამე სასტუმროს ალყაში აქცევდა. ალყაში მოქცეული იყო ჯადოსნური ბარიერი, რომელიც ან წინასწარ იყო დამონტაჟებული სასტუმროზე, ან შექმნილი იყო წმინდა წყლით. მაშინაც კი, თუ ავოს დილჰევია აქ იმყოფებოდა, ისინი ძალიან სწრაფად მივიდნენ. როგორც ჩანს, წინასწარ მოემზადნენ ამისთვის. ისინი მაინც გეგმავდნენ ამის გაკეთებას მომავალში, მაშინაც კი, თუ წმინდა ხმალი არ მოიპარეს.</w:t>
      </w:r>
    </w:p>
    <w:p w14:paraId="2CD88918" w14:textId="77777777" w:rsidR="002B144F" w:rsidRDefault="00000000">
      <w:pPr>
        <w:spacing w:before="269" w:after="269"/>
        <w:ind w:left="120"/>
      </w:pPr>
      <w:r>
        <w:rPr>
          <w:rFonts w:ascii="Times New Roman" w:hAnsi="Times New Roman"/>
          <w:color w:val="000000"/>
        </w:rPr>
        <w:t>- რამდენჯერ გკითხე ეს? კითხვაზე მიპასუხე! რას გულისხმობ ამით?!</w:t>
      </w:r>
    </w:p>
    <w:p w14:paraId="0A10159E" w14:textId="77777777" w:rsidR="002B144F" w:rsidRDefault="00000000">
      <w:pPr>
        <w:spacing w:before="269" w:after="269"/>
        <w:ind w:left="120"/>
      </w:pPr>
      <w:r>
        <w:rPr>
          <w:rFonts w:ascii="Times New Roman" w:hAnsi="Times New Roman"/>
          <w:color w:val="000000"/>
        </w:rPr>
        <w:t>მენო მიუახლოვდა ჯარისკაცს, რომელიც მეთაურს ჰგავდა. ისინი ბარიერით იყვნენ გამოყოფილი.</w:t>
      </w:r>
    </w:p>
    <w:p w14:paraId="261A1535" w14:textId="77777777" w:rsidR="002B144F" w:rsidRDefault="00000000">
      <w:pPr>
        <w:spacing w:before="269" w:after="269"/>
        <w:ind w:left="120"/>
      </w:pPr>
      <w:r>
        <w:rPr>
          <w:rFonts w:ascii="Times New Roman" w:hAnsi="Times New Roman"/>
          <w:color w:val="000000"/>
        </w:rPr>
        <w:t>- მშვიდად იჯექი და გარანტიას გაძლევ, რომ არავინ შეგეხება.</w:t>
      </w:r>
    </w:p>
    <w:p w14:paraId="51AC5EAE" w14:textId="77777777" w:rsidR="002B144F" w:rsidRDefault="00000000">
      <w:pPr>
        <w:spacing w:before="269" w:after="269"/>
        <w:ind w:left="120"/>
      </w:pPr>
      <w:r>
        <w:rPr>
          <w:rFonts w:ascii="Times New Roman" w:hAnsi="Times New Roman"/>
          <w:color w:val="000000"/>
        </w:rPr>
        <w:t>- ხუმრობ?! გაგიჟდი, რომ გაცვლითი პროგრამით ჩამოსულ სტუდენტებს აპატიმრებ? საქმე მხოლოდ იმაში არ არის, რომ დელზოგეიდიდან არიან, არა?</w:t>
      </w:r>
    </w:p>
    <w:p w14:paraId="5CB91D8A" w14:textId="77777777" w:rsidR="002B144F" w:rsidRDefault="00000000">
      <w:pPr>
        <w:spacing w:before="269" w:after="269"/>
        <w:ind w:left="120"/>
      </w:pPr>
      <w:r>
        <w:rPr>
          <w:rFonts w:ascii="Times New Roman" w:hAnsi="Times New Roman"/>
          <w:color w:val="000000"/>
        </w:rPr>
        <w:t>ჯარისკაცმა პასუხი არ გასცა, უბრალოდ დაკვირვებული მზერით შეხედა მენოს. ისინი გეირადიტი ჯარისკაცები იყვნენ და მხოლოდ ბრძანებებს ასრულებდნენ დეტალების გარეშე.</w:t>
      </w:r>
    </w:p>
    <w:p w14:paraId="44AF194A" w14:textId="77777777" w:rsidR="002B144F" w:rsidRDefault="00000000">
      <w:pPr>
        <w:spacing w:before="269" w:after="269"/>
        <w:ind w:left="120"/>
      </w:pPr>
      <w:r>
        <w:rPr>
          <w:rFonts w:ascii="Times New Roman" w:hAnsi="Times New Roman"/>
          <w:color w:val="000000"/>
        </w:rPr>
        <w:t>- ვინ მოგცათ ბრძანება?</w:t>
      </w:r>
    </w:p>
    <w:p w14:paraId="0C6A03C7" w14:textId="77777777" w:rsidR="002B144F" w:rsidRDefault="00000000">
      <w:pPr>
        <w:spacing w:before="269" w:after="269"/>
        <w:ind w:left="120"/>
      </w:pPr>
      <w:r>
        <w:rPr>
          <w:rFonts w:ascii="Times New Roman" w:hAnsi="Times New Roman"/>
          <w:color w:val="000000"/>
        </w:rPr>
        <w:t>- ამ კითხვაზე პასუხის გაცემა არ შემიძლია.</w:t>
      </w:r>
    </w:p>
    <w:p w14:paraId="5A1F9F3D" w14:textId="77777777" w:rsidR="002B144F" w:rsidRDefault="00000000">
      <w:pPr>
        <w:spacing w:before="269" w:after="269"/>
        <w:ind w:left="120"/>
      </w:pPr>
      <w:r>
        <w:rPr>
          <w:rFonts w:ascii="Times New Roman" w:hAnsi="Times New Roman"/>
          <w:color w:val="000000"/>
        </w:rPr>
        <w:t>ჯარისკაცმა აქედან გაქცევა სცადა.</w:t>
      </w:r>
    </w:p>
    <w:p w14:paraId="0A2CDEF9" w14:textId="77777777" w:rsidR="002B144F" w:rsidRDefault="00000000">
      <w:pPr>
        <w:spacing w:before="269" w:after="269"/>
        <w:ind w:left="120"/>
      </w:pPr>
      <w:r>
        <w:rPr>
          <w:rFonts w:ascii="Times New Roman" w:hAnsi="Times New Roman"/>
          <w:color w:val="000000"/>
        </w:rPr>
        <w:t>- გაჩერდი!</w:t>
      </w:r>
    </w:p>
    <w:p w14:paraId="7672BAF0" w14:textId="77777777" w:rsidR="002B144F" w:rsidRDefault="00000000">
      <w:pPr>
        <w:spacing w:before="269" w:after="269"/>
        <w:ind w:left="120"/>
      </w:pPr>
      <w:r>
        <w:rPr>
          <w:rFonts w:ascii="Times New Roman" w:hAnsi="Times New Roman"/>
          <w:color w:val="000000"/>
        </w:rPr>
        <w:t>მენომ ხელი გაიწოდა, მაგრამ ჯადოსნურმა ბარიერმა დაბლოკა. ბარიერმა ტკაცუნის ხმით დაწვა მისი თითები.</w:t>
      </w:r>
    </w:p>
    <w:p w14:paraId="2A7A8A24" w14:textId="77777777" w:rsidR="002B144F" w:rsidRDefault="00000000">
      <w:pPr>
        <w:spacing w:before="269" w:after="269"/>
        <w:ind w:left="120"/>
      </w:pPr>
      <w:r>
        <w:rPr>
          <w:rFonts w:ascii="Times New Roman" w:hAnsi="Times New Roman"/>
          <w:color w:val="000000"/>
        </w:rPr>
        <w:lastRenderedPageBreak/>
        <w:t>„თუ სასტუმროში არმყოფი სტუდენტები დაბრუნდებიან, მე მათ შიგნით შესვლის უფლებას მივცემ. ეს ჩემი მოვალეობაა“, - თქვა ჯარისკაცმა ძალიან სერიოზული ტონით.</w:t>
      </w:r>
    </w:p>
    <w:p w14:paraId="3A1251C8" w14:textId="77777777" w:rsidR="002B144F" w:rsidRDefault="00000000">
      <w:pPr>
        <w:spacing w:before="269" w:after="269"/>
        <w:ind w:left="120"/>
      </w:pPr>
      <w:r>
        <w:rPr>
          <w:rFonts w:ascii="Times New Roman" w:hAnsi="Times New Roman"/>
          <w:color w:val="000000"/>
        </w:rPr>
        <w:t>და ის საკმაოდ პრიმიტიულია.</w:t>
      </w:r>
    </w:p>
    <w:p w14:paraId="6BD8432A" w14:textId="77777777" w:rsidR="002B144F" w:rsidRDefault="00000000">
      <w:pPr>
        <w:spacing w:before="269" w:after="269"/>
        <w:ind w:left="120"/>
      </w:pPr>
      <w:r>
        <w:rPr>
          <w:rFonts w:ascii="Times New Roman" w:hAnsi="Times New Roman"/>
          <w:color w:val="000000"/>
        </w:rPr>
        <w:t>- შეგიძლია გამიშვა?</w:t>
      </w:r>
    </w:p>
    <w:p w14:paraId="62959678" w14:textId="77777777" w:rsidR="002B144F" w:rsidRDefault="00000000">
      <w:pPr>
        <w:spacing w:before="269" w:after="269"/>
        <w:ind w:left="120"/>
      </w:pPr>
      <w:r>
        <w:rPr>
          <w:rFonts w:ascii="Times New Roman" w:hAnsi="Times New Roman"/>
          <w:color w:val="000000"/>
        </w:rPr>
        <w:t>როგორც კი ჯარისკაცებს დავუძახე, მათი გამომეტყველება მაშინვე შეიცვალა. შემდეგ კი მაშინვე გამოიყენეს „ლიქსი“.</w:t>
      </w:r>
    </w:p>
    <w:p w14:paraId="1FBA6F4F" w14:textId="77777777" w:rsidR="002B144F" w:rsidRDefault="00000000">
      <w:pPr>
        <w:spacing w:before="269" w:after="269"/>
        <w:ind w:left="120"/>
      </w:pPr>
      <w:r>
        <w:rPr>
          <w:rFonts w:ascii="Times New Roman" w:hAnsi="Times New Roman"/>
          <w:color w:val="000000"/>
        </w:rPr>
        <w:t>„ვ-ჩვენ დემონთა მბრძანებლის აკადემიის ერთ-ერთი სტუდენტი აღმოვაჩინეთ! ეს არის სამიზნე ჯგუფიდან განსაკუთრებული ადამიანი, ა-ანოს ვოლდიგოდი! ვიმეორებ, ანოს ვოლდიგოდი მესამე სასტუმროს წინ გამოჩნდა!“</w:t>
      </w:r>
    </w:p>
    <w:p w14:paraId="4E4CEAE3" w14:textId="77777777" w:rsidR="002B144F" w:rsidRDefault="00000000">
      <w:pPr>
        <w:spacing w:before="269" w:after="269"/>
        <w:ind w:left="120"/>
      </w:pPr>
      <w:r>
        <w:rPr>
          <w:rFonts w:ascii="Times New Roman" w:hAnsi="Times New Roman"/>
          <w:color w:val="000000"/>
        </w:rPr>
        <w:t>ჩემდამი სიფრთხილით, ყველა ჯარისკაცი ბარიერში გაიხიზნა. ჰმ, როგორც ჩანს, ტაძარში მყოფმა ჯარისკაცებმა ჩემი სახე არ იცნეს, მაგრამ ეს სხვა შემთხვევა იყო.</w:t>
      </w:r>
    </w:p>
    <w:p w14:paraId="77DBE15A" w14:textId="77777777" w:rsidR="002B144F" w:rsidRDefault="00000000">
      <w:pPr>
        <w:spacing w:before="269" w:after="269"/>
        <w:ind w:left="120"/>
      </w:pPr>
      <w:r>
        <w:rPr>
          <w:rFonts w:ascii="Times New Roman" w:hAnsi="Times New Roman"/>
          <w:color w:val="000000"/>
        </w:rPr>
        <w:t>- ნუ გეშინიათ ასე, მარიონეტებო, თქვენთან ჩხუბს არ ვაპირებ.</w:t>
      </w:r>
    </w:p>
    <w:p w14:paraId="49612032" w14:textId="77777777" w:rsidR="002B144F" w:rsidRDefault="00000000">
      <w:pPr>
        <w:spacing w:before="269" w:after="269"/>
        <w:ind w:left="120"/>
      </w:pPr>
      <w:r>
        <w:rPr>
          <w:rFonts w:ascii="Times New Roman" w:hAnsi="Times New Roman"/>
          <w:color w:val="000000"/>
        </w:rPr>
        <w:t>- ფხიზლად იყავით! ბარიერში მყოფები, მოემზადეთ! კი, რა თქმა უნდა, შემოდით შიგნით...</w:t>
      </w:r>
    </w:p>
    <w:p w14:paraId="2E1D0A96" w14:textId="77777777" w:rsidR="002B144F" w:rsidRDefault="00000000">
      <w:pPr>
        <w:spacing w:before="269" w:after="269"/>
        <w:ind w:left="120"/>
      </w:pPr>
      <w:r>
        <w:rPr>
          <w:rFonts w:ascii="Times New Roman" w:hAnsi="Times New Roman"/>
          <w:color w:val="000000"/>
        </w:rPr>
        <w:t>ბარიერში შევედი. წმინდა მაგია ცდილობდა ჩემს დაწვას, მაგრამ ანტიმაგიამ შემიშალა ხელი და მშვიდად შევედი შიგნით.</w:t>
      </w:r>
    </w:p>
    <w:p w14:paraId="2B2BEFF7" w14:textId="77777777" w:rsidR="002B144F" w:rsidRDefault="00000000">
      <w:pPr>
        <w:spacing w:before="269" w:after="269"/>
        <w:ind w:left="120"/>
      </w:pPr>
      <w:r>
        <w:rPr>
          <w:rFonts w:ascii="Times New Roman" w:hAnsi="Times New Roman"/>
          <w:color w:val="000000"/>
        </w:rPr>
        <w:t>- როგორ... როგორ... გავიგო ეს?!</w:t>
      </w:r>
    </w:p>
    <w:p w14:paraId="4FA1978B" w14:textId="77777777" w:rsidR="002B144F" w:rsidRDefault="00000000">
      <w:pPr>
        <w:spacing w:before="269" w:after="269"/>
        <w:ind w:left="120"/>
      </w:pPr>
      <w:r>
        <w:rPr>
          <w:rFonts w:ascii="Times New Roman" w:hAnsi="Times New Roman"/>
          <w:color w:val="000000"/>
        </w:rPr>
        <w:t>„ჰ-მან ბარიერი გაარღვია!“ - შეშინებულმა იყვირეს ჯარისკაცებმა.</w:t>
      </w:r>
    </w:p>
    <w:p w14:paraId="053F8DE9" w14:textId="77777777" w:rsidR="002B144F" w:rsidRDefault="00000000">
      <w:pPr>
        <w:spacing w:before="269" w:after="269"/>
        <w:ind w:left="120"/>
      </w:pPr>
      <w:r>
        <w:rPr>
          <w:rFonts w:ascii="Times New Roman" w:hAnsi="Times New Roman"/>
          <w:color w:val="000000"/>
        </w:rPr>
        <w:t>- კი-კი, ის კიდევ უფრო ურჩხულია, ვიდრე ანგარიშებში წერია! მან ვერც კი შეამჩნია წმინდა წყლისგან შექმნილი ეს ჯადოსნური ბარიერი!.. და იქნებ შემთხვევით იქაურმა ხელისუფლებამ ახსენა, როგორ უნდა შეგვეკავებინა იგი?!..</w:t>
      </w:r>
    </w:p>
    <w:p w14:paraId="7233D206" w14:textId="77777777" w:rsidR="002B144F" w:rsidRDefault="00000000">
      <w:pPr>
        <w:spacing w:before="269" w:after="269"/>
        <w:ind w:left="120"/>
      </w:pPr>
      <w:r>
        <w:rPr>
          <w:rFonts w:ascii="Times New Roman" w:hAnsi="Times New Roman"/>
          <w:color w:val="000000"/>
        </w:rPr>
        <w:t>- ნუ წუწუნებ! არ აქვს მნიშვნელობა, შეგვიძლია თუ არა, უბრალოდ სრულად უნდა შევასრულოთ ჩვენი მოვალეობა!</w:t>
      </w:r>
    </w:p>
    <w:p w14:paraId="490D1ABA" w14:textId="77777777" w:rsidR="002B144F" w:rsidRDefault="00000000">
      <w:pPr>
        <w:spacing w:before="269" w:after="269"/>
        <w:ind w:left="120"/>
      </w:pPr>
      <w:r>
        <w:rPr>
          <w:rFonts w:ascii="Times New Roman" w:hAnsi="Times New Roman"/>
          <w:color w:val="000000"/>
        </w:rPr>
        <w:t>ახლომდებარე ჯარისკაცების სასაცილო საუბრებს ყურადღება არ მივაქციე და პირდაპირ მენოსკენ წავედი. თითქოს ტალღებს ვჭრიდი, გზაში მდგომი ჯარისკაცები მაშინვე გაიყარნენ.</w:t>
      </w:r>
    </w:p>
    <w:p w14:paraId="16C736CD" w14:textId="77777777" w:rsidR="002B144F" w:rsidRDefault="00000000">
      <w:pPr>
        <w:spacing w:before="269" w:after="269"/>
        <w:ind w:left="120"/>
      </w:pPr>
      <w:r>
        <w:rPr>
          <w:rFonts w:ascii="Times New Roman" w:hAnsi="Times New Roman"/>
          <w:color w:val="000000"/>
        </w:rPr>
        <w:t>— …ანოს… იცი რა ხდება? — მკითხა მენომ.</w:t>
      </w:r>
    </w:p>
    <w:p w14:paraId="738E1928" w14:textId="77777777" w:rsidR="002B144F" w:rsidRDefault="00000000">
      <w:pPr>
        <w:spacing w:before="269" w:after="269"/>
        <w:ind w:left="120"/>
      </w:pPr>
      <w:r>
        <w:rPr>
          <w:rFonts w:ascii="Times New Roman" w:hAnsi="Times New Roman"/>
          <w:color w:val="000000"/>
        </w:rPr>
        <w:t>და როგორც ჩანს, ეს შორს იყო ერთადერთი კითხვადან, რომელიც მას აწუხებდა.</w:t>
      </w:r>
    </w:p>
    <w:p w14:paraId="2D6806B3" w14:textId="77777777" w:rsidR="002B144F" w:rsidRDefault="00000000">
      <w:pPr>
        <w:spacing w:before="269" w:after="269"/>
        <w:ind w:left="120"/>
      </w:pPr>
      <w:r>
        <w:rPr>
          <w:rFonts w:ascii="Times New Roman" w:hAnsi="Times New Roman"/>
          <w:color w:val="000000"/>
        </w:rPr>
        <w:t>- ეს იმაზეა დამოკიდებული, დამიჯერებ თუ არა.</w:t>
      </w:r>
    </w:p>
    <w:p w14:paraId="0AD5BB8D" w14:textId="77777777" w:rsidR="002B144F" w:rsidRDefault="00000000">
      <w:pPr>
        <w:spacing w:before="269" w:after="269"/>
        <w:ind w:left="120"/>
      </w:pPr>
      <w:r>
        <w:rPr>
          <w:rFonts w:ascii="Times New Roman" w:hAnsi="Times New Roman"/>
          <w:color w:val="000000"/>
        </w:rPr>
        <w:lastRenderedPageBreak/>
        <w:t>ამ დროს სასტუმროდან რივესტი გამოვიდა.</w:t>
      </w:r>
    </w:p>
    <w:p w14:paraId="4488BE61" w14:textId="77777777" w:rsidR="002B144F" w:rsidRDefault="00000000">
      <w:pPr>
        <w:spacing w:before="269" w:after="269"/>
        <w:ind w:left="120"/>
      </w:pPr>
      <w:r>
        <w:rPr>
          <w:rFonts w:ascii="Times New Roman" w:hAnsi="Times New Roman"/>
          <w:color w:val="000000"/>
        </w:rPr>
        <w:t>- ქალბატონო მენო, გთხოვთ, შემობრძანდეთ. გმირთა აკადემიის დირექტორი, დიეგო, ჯადოსნურ გადაცემას გადასცემს!..</w:t>
      </w:r>
    </w:p>
    <w:p w14:paraId="4CFC64E1" w14:textId="77777777" w:rsidR="002B144F" w:rsidRDefault="00000000">
      <w:pPr>
        <w:spacing w:before="269" w:after="269"/>
        <w:ind w:left="120"/>
      </w:pPr>
      <w:r>
        <w:rPr>
          <w:rFonts w:ascii="Times New Roman" w:hAnsi="Times New Roman"/>
          <w:color w:val="000000"/>
        </w:rPr>
        <w:t>მე და მენომ ერთმანეთს გავხედეთ. თავი დავუქნიე და მასთან ერთად სასტუმროში შევედი. დიდ დარბაზში, რომელიც უამრავი ადამიანისთვის იყო განკუთვნილი, ჯადოსნური გადაცემებისთვის დიდი ვიდეოკრისტალი იდგა. მასში დიეგო იყო გამოსახული. როგორც ჩანს, ის არკლანისკას სატახტო ოთახში მდებარეობდა.</w:t>
      </w:r>
    </w:p>
    <w:p w14:paraId="09B6FD2F" w14:textId="77777777" w:rsidR="002B144F" w:rsidRDefault="00000000">
      <w:pPr>
        <w:spacing w:before="269" w:after="269"/>
        <w:ind w:left="120"/>
      </w:pPr>
      <w:r>
        <w:rPr>
          <w:rFonts w:ascii="Times New Roman" w:hAnsi="Times New Roman"/>
          <w:color w:val="000000"/>
        </w:rPr>
        <w:t>— აზესიონის ხალხო. მე ვარ არკლანისკას გმირთა აკადემიის დირექტორი, დიეგო კანონი იჯეისიკა. დღეს ყველა ჯადოსნური გადაცემა შევწყვიტე, რათა მოგმართოთ. უბრალოდ, ყველასთვის უნდა გაცნობოთ, — წამით შეჩერდა და შთამბეჭდავი ტონით ილაპარაკა, — უფსკრულის სიბნელე დაბრუნდა.</w:t>
      </w:r>
    </w:p>
    <w:p w14:paraId="4C1BA7B3" w14:textId="77777777" w:rsidR="002B144F" w:rsidRDefault="00000000">
      <w:pPr>
        <w:spacing w:before="269" w:after="269"/>
        <w:ind w:left="120"/>
      </w:pPr>
      <w:r>
        <w:rPr>
          <w:rFonts w:ascii="Times New Roman" w:hAnsi="Times New Roman"/>
          <w:color w:val="000000"/>
        </w:rPr>
        <w:t>მისი მზერა ძალიან სერიოზული იყო. თითქოს მეომრებს გარდაუვალ სიკვდილამდე მიჰყავდა.</w:t>
      </w:r>
    </w:p>
    <w:p w14:paraId="5BFD5DA2" w14:textId="77777777" w:rsidR="002B144F" w:rsidRDefault="00000000">
      <w:pPr>
        <w:spacing w:before="269" w:after="269"/>
        <w:ind w:left="120"/>
      </w:pPr>
      <w:r>
        <w:rPr>
          <w:rFonts w:ascii="Times New Roman" w:hAnsi="Times New Roman"/>
          <w:color w:val="000000"/>
        </w:rPr>
        <w:t>— ლეგენდარული წმინდა ხმალი, რომელსაც ფარულად სცემდნენ თაყვანს გმირთა აკადემიაში; ევანსმანის ღმერთებისა და ადამიანების სულების ხმალი მოიპარეს დილჰეიდის დემონთა ქვეყნის წარმომადგენლებმა — სამმა უძველესმა დემონმა იმპერატორმა: მედოინ გარსმა, ზორო ანგარტმა, ელდორ ზაიამ და უკუნმა სიბნელემ, რომელიც ამ მიწაზე 2000 წლის შემდეგ აღდგა — ტირანმა დემონმა მბრძანებელმა!</w:t>
      </w:r>
    </w:p>
    <w:p w14:paraId="21FE075D" w14:textId="77777777" w:rsidR="002B144F" w:rsidRDefault="00000000">
      <w:pPr>
        <w:spacing w:before="269" w:after="269"/>
        <w:ind w:left="120"/>
      </w:pPr>
      <w:r>
        <w:rPr>
          <w:rFonts w:ascii="Times New Roman" w:hAnsi="Times New Roman"/>
          <w:color w:val="000000"/>
        </w:rPr>
        <w:t>დიდ დარბაზში ხმაურია. ტრანსლაციასთან დაკავშირებით უკმაყოფილოები ძირითადად იმპერიული ოჯახის წევრები იყვნენ.</w:t>
      </w:r>
    </w:p>
    <w:p w14:paraId="296D49C3" w14:textId="77777777" w:rsidR="002B144F" w:rsidRDefault="00000000">
      <w:pPr>
        <w:spacing w:before="269" w:after="269"/>
        <w:ind w:left="120"/>
      </w:pPr>
      <w:r>
        <w:rPr>
          <w:rFonts w:ascii="Times New Roman" w:hAnsi="Times New Roman"/>
          <w:color w:val="000000"/>
        </w:rPr>
        <w:t>— 2000 წლის წინ, ჩვენი წინაპარი, ლეგენდარული გმირი კანონი, ებრძოდა სასტიკ და სასტიკ დემონებს და ამარცხებდა მათ. დიდი ხნის განმავლობაში, კედლის მეორე მხარეს გამოკეტილი დემონები არ გვესხმოდნენ თავს, მაშინაც კი, როდესაც კედელი გაქრა. მე მჯეროდა, რომ ისინი საკუთარ შეცდომებზე ფიქრობდნენ. მე მჯეროდა, რომ თუ ასე იყო, მაშინ უნდა ვეცადოთ დემონების პატიებას და წარსული წყენების დავიწყებას. და მე გავუწოდე ხელი მათ ხსნის მინიჭებისთვის გაცვლითი პროგრამის ჩატარების საბაბით. ამ გზავნილით მინდოდა მეთქვა მათთვის, რომ მომავალ ეპოქაში ჩვენ უნდა დავეხმაროთ ერთმანეთს და ვეცადოთ თანაარსებობას.</w:t>
      </w:r>
    </w:p>
    <w:p w14:paraId="60B3828C" w14:textId="77777777" w:rsidR="002B144F" w:rsidRDefault="00000000">
      <w:pPr>
        <w:spacing w:before="269" w:after="269"/>
        <w:ind w:left="120"/>
      </w:pPr>
      <w:r>
        <w:rPr>
          <w:rFonts w:ascii="Times New Roman" w:hAnsi="Times New Roman"/>
          <w:color w:val="000000"/>
        </w:rPr>
        <w:t>დიეგო განაწყენებული ჩანდა. მან მუშტი მაგრად შეკრა და მთელი ძალით ქვემოთ ჩამოსწია.</w:t>
      </w:r>
    </w:p>
    <w:p w14:paraId="61A4245A" w14:textId="77777777" w:rsidR="002B144F" w:rsidRDefault="00000000">
      <w:pPr>
        <w:spacing w:before="269" w:after="269"/>
        <w:ind w:left="120"/>
      </w:pPr>
      <w:r>
        <w:rPr>
          <w:rFonts w:ascii="Times New Roman" w:hAnsi="Times New Roman"/>
          <w:color w:val="000000"/>
        </w:rPr>
        <w:t xml:space="preserve">- და მათ ჩემი იმედები ყველაზე საზიზღარი გზით უღალატეს!! მათ ღმერთებისა და ადამიანების სულების ხმალი მოიპარეს - ჩვენი მფარველი ღმერთი, რომელიც დღემდე ფარულად იცავს ამ მიწებს. არც კი მჭირდება გითხრათ, რას ნიშნავს ეს! დემონურმა </w:t>
      </w:r>
      <w:r>
        <w:rPr>
          <w:rFonts w:ascii="Times New Roman" w:hAnsi="Times New Roman"/>
          <w:color w:val="000000"/>
        </w:rPr>
        <w:lastRenderedPageBreak/>
        <w:t>შთამომავლობამ ჩვენს აზესიონზე თავდასხმა დაგეგმა!! და თორემ რატომ მოიპარავდნენ ღმერთებისა და ადამიანების სულების ხმალს!!</w:t>
      </w:r>
    </w:p>
    <w:p w14:paraId="71137552" w14:textId="77777777" w:rsidR="002B144F" w:rsidRDefault="00000000">
      <w:pPr>
        <w:spacing w:before="269" w:after="269"/>
        <w:ind w:left="120"/>
      </w:pPr>
      <w:r>
        <w:rPr>
          <w:rFonts w:ascii="Times New Roman" w:hAnsi="Times New Roman"/>
          <w:color w:val="000000"/>
        </w:rPr>
        <w:t>დიეგომ ძალიან ხმამაღლა იყვირა, თითქოს სურდა ეჩვენებინა, რომ სამართალი მის მხარეს იყო.</w:t>
      </w:r>
    </w:p>
    <w:p w14:paraId="1288C8D2" w14:textId="77777777" w:rsidR="002B144F" w:rsidRDefault="00000000">
      <w:pPr>
        <w:spacing w:before="269" w:after="269"/>
        <w:ind w:left="120"/>
      </w:pPr>
      <w:r>
        <w:rPr>
          <w:rFonts w:ascii="Times New Roman" w:hAnsi="Times New Roman"/>
          <w:color w:val="000000"/>
        </w:rPr>
        <w:t>- მაგრამ არ ინერვიულოთ! მეფე გაირადიტის ნებართვით, ვაცხადებ გაირადიტის არმიის ხელახლა შექმნას, რათა დავამშვიდოთ დემონთა მბრძანებელი, რომელმაც ოდესღაც ის გაანადგურა!! დღეს კი, არსებული სიტუაციის გათვალისწინებით, ჩვენ ვუცხადებთ ომს ამ საზიზღარ არსებებს, რათა სამართლიანობის ჩაქუჩი დავატეხოთ დილჰეიდს, რომელმაც ჩვენი წინაპრების სიამაყე - ღმერთებისა და ადამიანების სულების ხმალი - წაართვა!!!</w:t>
      </w:r>
    </w:p>
    <w:p w14:paraId="248CE7D9" w14:textId="77777777" w:rsidR="002B144F" w:rsidRDefault="00000000">
      <w:pPr>
        <w:spacing w:before="269" w:after="269"/>
        <w:ind w:left="120"/>
      </w:pPr>
      <w:r>
        <w:rPr>
          <w:rFonts w:ascii="Times New Roman" w:hAnsi="Times New Roman"/>
          <w:color w:val="000000"/>
        </w:rPr>
        <w:t>- ო-ო-ო-ო-ო-ო-ო-ო!!! - ხმამაღლა იყვირეს ტახტის ოთახში მყოფმა ჯარისკაცებმა, თითქოს სულის სიმტკიცეს აჩვენებდნენ.</w:t>
      </w:r>
    </w:p>
    <w:p w14:paraId="4CA73537" w14:textId="77777777" w:rsidR="002B144F" w:rsidRDefault="00000000">
      <w:pPr>
        <w:spacing w:before="269" w:after="269"/>
        <w:ind w:left="120"/>
      </w:pPr>
      <w:r>
        <w:rPr>
          <w:rFonts w:ascii="Times New Roman" w:hAnsi="Times New Roman"/>
          <w:color w:val="000000"/>
        </w:rPr>
        <w:t>— როგორც ყველამ იცით, აზესიონში არსებობს ლეგენდა, რომელიც უძველესი დროიდან ზეპირად გადაეცემა: „მალე, სრული სიბნელე კვლავ შთანთქავს აზესიონს, მაგრამ არაფრის შიში არ არის. იმედით ილოცეთ. ჩვენი ლეგენდარული გმირისთვის. შემდეგ ის კვლავ მოვა და იმედის სხივით გაფანტავს სრული სიბნელეს.“ დიეგო ჩუმად შებრუნდა და განაგრძო. — მე მქვია დიეგო კანონ იჯეისიკა. მე ვარ ლეგენდარული გმირის, კანონისა და მისი რეინკარნაციის შთამომავალი! გმირთა აკადემიის კურსდამთავრებულები, რომლებიც აზესიონში სხვადასხვა რეგიონში ცხოვრობენ, უკვე გაირადიტში დაბრუნდნენ. ხვალ კი მზად ვიქნებით სამხედრო კამპანიის დასაწყებად.</w:t>
      </w:r>
    </w:p>
    <w:p w14:paraId="45B16076" w14:textId="77777777" w:rsidR="002B144F" w:rsidRDefault="00000000">
      <w:pPr>
        <w:spacing w:before="269" w:after="269"/>
        <w:ind w:left="120"/>
      </w:pPr>
      <w:r>
        <w:rPr>
          <w:rFonts w:ascii="Times New Roman" w:hAnsi="Times New Roman"/>
          <w:color w:val="000000"/>
        </w:rPr>
        <w:t>რაც არ უნდა თავისუფლად იყენებდნენ მაგიას, მათ მომზადებას წარმოუდგენლად მცირე დრო დასჭირდათ. მხოლოდ იმის თქმა შემიძლია, რომ ისინი ომისთვის წინასწარ ემზადებოდნენ, მაგრამ ადამიანების უმეტესობა ამას ყურადღებას არ მიაქცევს. ვფიქრობ, ხალხი ძალიან დაკავებული იქნება საკუთარ თავზე ფიქრით.</w:t>
      </w:r>
    </w:p>
    <w:p w14:paraId="40CE74C5" w14:textId="77777777" w:rsidR="002B144F" w:rsidRDefault="00000000">
      <w:pPr>
        <w:spacing w:before="269" w:after="269"/>
        <w:ind w:left="120"/>
      </w:pPr>
      <w:r>
        <w:rPr>
          <w:rFonts w:ascii="Times New Roman" w:hAnsi="Times New Roman"/>
          <w:color w:val="000000"/>
        </w:rPr>
        <w:t>- სამართალი ჩემთან იყოს! გაიმარჯვოს დემონთა მბრძანებლის დამშვიდების გეირადიტთა არმიამ!</w:t>
      </w:r>
    </w:p>
    <w:p w14:paraId="4B62849B" w14:textId="77777777" w:rsidR="002B144F" w:rsidRDefault="00000000">
      <w:pPr>
        <w:spacing w:before="269" w:after="269"/>
        <w:ind w:left="120"/>
      </w:pPr>
      <w:r>
        <w:rPr>
          <w:rFonts w:ascii="Times New Roman" w:hAnsi="Times New Roman"/>
          <w:color w:val="000000"/>
        </w:rPr>
        <w:t>- ო-ო-ო-ო-ო-ო-ო-ო-ო! - იყვირეს ჯარისკაცებმა.</w:t>
      </w:r>
    </w:p>
    <w:p w14:paraId="1D85FC63" w14:textId="77777777" w:rsidR="002B144F" w:rsidRDefault="00000000">
      <w:pPr>
        <w:spacing w:before="269" w:after="269"/>
        <w:ind w:left="120"/>
      </w:pPr>
      <w:r>
        <w:rPr>
          <w:rFonts w:ascii="Times New Roman" w:hAnsi="Times New Roman"/>
          <w:color w:val="000000"/>
        </w:rPr>
        <w:t>- დაე, ზეცამ დასაჯოს სულელი დემონები! დაე, მათ მოგვიტანონ გამარჯვება ჩვენ, გმირებს!!</w:t>
      </w:r>
    </w:p>
    <w:p w14:paraId="38301FC8" w14:textId="77777777" w:rsidR="002B144F" w:rsidRDefault="00000000">
      <w:pPr>
        <w:spacing w:before="269" w:after="269"/>
        <w:ind w:left="120"/>
      </w:pPr>
      <w:r>
        <w:rPr>
          <w:rFonts w:ascii="Times New Roman" w:hAnsi="Times New Roman"/>
          <w:color w:val="000000"/>
        </w:rPr>
        <w:t>- ო-ო-ო-ო-ო-ო-ო-ო-ო! - კვლავ იყვირეს ჯარისკაცებმა.</w:t>
      </w:r>
    </w:p>
    <w:p w14:paraId="29400FE1" w14:textId="77777777" w:rsidR="002B144F" w:rsidRDefault="00000000">
      <w:pPr>
        <w:spacing w:before="269" w:after="269"/>
        <w:ind w:left="120"/>
      </w:pPr>
      <w:r>
        <w:rPr>
          <w:rFonts w:ascii="Times New Roman" w:hAnsi="Times New Roman"/>
          <w:color w:val="000000"/>
        </w:rPr>
        <w:t>ამის დანახვისას, დემონთა მბრძანებლის აკადემიის სტუდენტებმა ერთმანეთში ჩურჩული დაიწყეს.</w:t>
      </w:r>
    </w:p>
    <w:p w14:paraId="19ADE483" w14:textId="77777777" w:rsidR="002B144F" w:rsidRDefault="00000000">
      <w:pPr>
        <w:spacing w:before="269" w:after="269"/>
        <w:ind w:left="120"/>
      </w:pPr>
      <w:r>
        <w:rPr>
          <w:rFonts w:ascii="Times New Roman" w:hAnsi="Times New Roman"/>
          <w:color w:val="000000"/>
        </w:rPr>
        <w:t>- რას ამბობენ... საერთოდ გაგიჟდნენ? ეს ხალხი მართლა ომს დაიწყებს?..</w:t>
      </w:r>
    </w:p>
    <w:p w14:paraId="3F242ACA" w14:textId="77777777" w:rsidR="002B144F" w:rsidRDefault="00000000">
      <w:pPr>
        <w:spacing w:before="269" w:after="269"/>
        <w:ind w:left="120"/>
      </w:pPr>
      <w:r>
        <w:rPr>
          <w:rFonts w:ascii="Times New Roman" w:hAnsi="Times New Roman"/>
          <w:color w:val="000000"/>
        </w:rPr>
        <w:lastRenderedPageBreak/>
        <w:t>- კი, იქნებ გაგიჟდნენ?..</w:t>
      </w:r>
    </w:p>
    <w:p w14:paraId="698A5FDF" w14:textId="77777777" w:rsidR="002B144F" w:rsidRDefault="00000000">
      <w:pPr>
        <w:spacing w:before="269" w:after="269"/>
        <w:ind w:left="120"/>
      </w:pPr>
      <w:r>
        <w:rPr>
          <w:rFonts w:ascii="Times New Roman" w:hAnsi="Times New Roman"/>
          <w:color w:val="000000"/>
        </w:rPr>
        <w:t>ბუნებრივი რეაქცია იყო. თუმცა, ბევრი შეშინებულიც იყო. თუ დილჰეიდსა და აზესიონს შორის ომი მართლაც დაიწყებოდა, დემონთა მბრძანებლის აკადემიის სტუდენტები მტრის ქვეყანაში ტყვეებად აღმოჩნდებოდნენ.</w:t>
      </w:r>
    </w:p>
    <w:p w14:paraId="7C8CDBB4" w14:textId="77777777" w:rsidR="002B144F" w:rsidRDefault="00000000">
      <w:pPr>
        <w:spacing w:before="269" w:after="269"/>
        <w:ind w:left="120"/>
      </w:pPr>
      <w:r>
        <w:rPr>
          <w:rFonts w:ascii="Times New Roman" w:hAnsi="Times New Roman"/>
          <w:color w:val="000000"/>
        </w:rPr>
        <w:t>იმ მომენტში პრასი მივიღე.</w:t>
      </w:r>
    </w:p>
    <w:p w14:paraId="42D5859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ეს გაიგე </w:t>
      </w:r>
      <w:r>
        <w:rPr>
          <w:rFonts w:ascii="Times New Roman" w:hAnsi="Times New Roman"/>
          <w:color w:val="000000"/>
        </w:rPr>
        <w:t>?</w:t>
      </w:r>
    </w:p>
    <w:p w14:paraId="14730624" w14:textId="77777777" w:rsidR="002B144F" w:rsidRDefault="00000000">
      <w:pPr>
        <w:spacing w:before="269" w:after="269"/>
        <w:ind w:left="120"/>
      </w:pPr>
      <w:r>
        <w:rPr>
          <w:rFonts w:ascii="Times New Roman" w:hAnsi="Times New Roman"/>
          <w:color w:val="000000"/>
        </w:rPr>
        <w:t>ხმა მიშას ეკუთვნოდა.</w:t>
      </w:r>
    </w:p>
    <w:p w14:paraId="1BBF5877" w14:textId="77777777" w:rsidR="002B144F" w:rsidRDefault="00000000">
      <w:pPr>
        <w:spacing w:before="269" w:after="269"/>
        <w:ind w:left="120"/>
      </w:pPr>
      <w:r>
        <w:rPr>
          <w:rFonts w:ascii="Times New Roman" w:hAnsi="Times New Roman"/>
          <w:color w:val="000000"/>
        </w:rPr>
        <w:t>- კი. გადაცემიდან გაიგე?</w:t>
      </w:r>
    </w:p>
    <w:p w14:paraId="16B1885A" w14:textId="77777777" w:rsidR="002B144F" w:rsidRDefault="00000000">
      <w:pPr>
        <w:spacing w:before="269" w:after="269"/>
        <w:ind w:left="120"/>
      </w:pPr>
      <w:r>
        <w:rPr>
          <w:rFonts w:ascii="Times New Roman" w:hAnsi="Times New Roman"/>
          <w:color w:val="000000"/>
        </w:rPr>
        <w:t xml:space="preserve">-ჰმ </w:t>
      </w:r>
      <w:r>
        <w:rPr>
          <w:rFonts w:ascii="Times New Roman" w:hAnsi="Times New Roman"/>
          <w:i/>
          <w:color w:val="000000"/>
        </w:rPr>
        <w:t xml:space="preserve">. სად ხარ </w:t>
      </w:r>
      <w:r>
        <w:rPr>
          <w:rFonts w:ascii="Times New Roman" w:hAnsi="Times New Roman"/>
          <w:color w:val="000000"/>
        </w:rPr>
        <w:t>?</w:t>
      </w:r>
    </w:p>
    <w:p w14:paraId="33C8A43C" w14:textId="77777777" w:rsidR="002B144F" w:rsidRDefault="00000000">
      <w:pPr>
        <w:spacing w:before="269" w:after="269"/>
        <w:ind w:left="120"/>
      </w:pPr>
      <w:r>
        <w:rPr>
          <w:rFonts w:ascii="Times New Roman" w:hAnsi="Times New Roman"/>
          <w:color w:val="000000"/>
        </w:rPr>
        <w:t>— მესამე სასტუმრო. ჯარისკაცებმა ალყა შემოარტყეს და სტუდენტები დააკავეს. ამიტომ აქ აღარ დაბრუნდეთ. ქალაქში ჯარისკაცები, როგორც ჩანს, დემონთა მბრძანებლის აკადემიის სტუდენტების დაჭერას ცდილობენ. ფრთხილად იყავით.</w:t>
      </w:r>
    </w:p>
    <w:p w14:paraId="33516CD6"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ნუ ღელავ </w:t>
      </w:r>
      <w:r>
        <w:rPr>
          <w:rFonts w:ascii="Times New Roman" w:hAnsi="Times New Roman"/>
          <w:color w:val="000000"/>
        </w:rPr>
        <w:t>.</w:t>
      </w:r>
    </w:p>
    <w:p w14:paraId="55C91BD1" w14:textId="77777777" w:rsidR="002B144F" w:rsidRDefault="00000000">
      <w:pPr>
        <w:spacing w:before="269" w:after="269"/>
        <w:ind w:left="120"/>
      </w:pPr>
      <w:r>
        <w:rPr>
          <w:rFonts w:ascii="Times New Roman" w:hAnsi="Times New Roman"/>
          <w:color w:val="000000"/>
        </w:rPr>
        <w:t>თუმცა, ადამიანი ჯარისკაცები საკმარისად ძლიერები არ არიან მიშას დასაჭერად.</w:t>
      </w:r>
    </w:p>
    <w:p w14:paraId="1F3D051B" w14:textId="77777777" w:rsidR="002B144F" w:rsidRDefault="00000000">
      <w:pPr>
        <w:spacing w:before="269" w:after="269"/>
        <w:ind w:left="120"/>
      </w:pPr>
      <w:r>
        <w:rPr>
          <w:rFonts w:ascii="Times New Roman" w:hAnsi="Times New Roman"/>
          <w:color w:val="000000"/>
        </w:rPr>
        <w:t>— დანარჩენებიც შენთან არიან?</w:t>
      </w:r>
    </w:p>
    <w:p w14:paraId="02F9B10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საშა ჩემთანაა. დანარჩენები სადღაც მარტო არიან </w:t>
      </w:r>
      <w:r>
        <w:rPr>
          <w:rFonts w:ascii="Times New Roman" w:hAnsi="Times New Roman"/>
          <w:color w:val="000000"/>
        </w:rPr>
        <w:t>.</w:t>
      </w:r>
    </w:p>
    <w:p w14:paraId="400939AD" w14:textId="77777777" w:rsidR="002B144F" w:rsidRDefault="00000000">
      <w:pPr>
        <w:spacing w:before="269" w:after="269"/>
        <w:ind w:left="120"/>
      </w:pPr>
      <w:r>
        <w:rPr>
          <w:rFonts w:ascii="Times New Roman" w:hAnsi="Times New Roman"/>
          <w:color w:val="000000"/>
        </w:rPr>
        <w:t>მგონი თქვეს, რომ წვეულებაზე მიდიოდნენ.</w:t>
      </w:r>
    </w:p>
    <w:p w14:paraId="3CF67D6A" w14:textId="77777777" w:rsidR="002B144F" w:rsidRDefault="00000000">
      <w:pPr>
        <w:spacing w:before="269" w:after="269"/>
        <w:ind w:left="120"/>
      </w:pPr>
      <w:r>
        <w:rPr>
          <w:rFonts w:ascii="Times New Roman" w:hAnsi="Times New Roman"/>
          <w:color w:val="000000"/>
        </w:rPr>
        <w:t xml:space="preserve">- ჩვენ „ედრო </w:t>
      </w:r>
      <w:r>
        <w:rPr>
          <w:rFonts w:ascii="Times New Roman" w:hAnsi="Times New Roman"/>
          <w:i/>
          <w:color w:val="000000"/>
          <w:sz w:val="18"/>
          <w:vertAlign w:val="superscript"/>
        </w:rPr>
        <w:t xml:space="preserve">1 “ </w:t>
      </w:r>
      <w:r>
        <w:rPr>
          <w:rFonts w:ascii="Times New Roman" w:hAnsi="Times New Roman"/>
          <w:i/>
          <w:color w:val="000000"/>
        </w:rPr>
        <w:t xml:space="preserve">-ის გავლენის ქვეშ ვართ , ამიტომ „ლიქსები“ არასტაბილურები არიან. რეისთან და სხვებთან დაკავშირება რთულია </w:t>
      </w:r>
      <w:r>
        <w:rPr>
          <w:rFonts w:ascii="Times New Roman" w:hAnsi="Times New Roman"/>
          <w:color w:val="000000"/>
        </w:rPr>
        <w:t>.</w:t>
      </w:r>
    </w:p>
    <w:p w14:paraId="573614A3" w14:textId="77777777" w:rsidR="002B144F" w:rsidRDefault="00000000">
      <w:pPr>
        <w:spacing w:before="269" w:after="269"/>
        <w:ind w:left="120"/>
      </w:pPr>
      <w:r>
        <w:rPr>
          <w:rFonts w:ascii="Times New Roman" w:hAnsi="Times New Roman"/>
          <w:color w:val="000000"/>
        </w:rPr>
        <w:t>რეი მაგიაში დიდად კარგი არ არის, მისას კი ზოგადად სუსტი მაგიური ძალა აქვს. ვფიქრობ, რომ ახლა, როცა ორივე „ედროს“ გავლენის ქვეშაა, მათთვის „ლიქსის“ გაგზავნა და მიღება გაუჭირდებათ.</w:t>
      </w:r>
    </w:p>
    <w:p w14:paraId="50C295D8" w14:textId="77777777" w:rsidR="002B144F" w:rsidRDefault="00000000">
      <w:pPr>
        <w:spacing w:before="269" w:after="269"/>
        <w:ind w:left="120"/>
      </w:pPr>
      <w:r>
        <w:rPr>
          <w:rFonts w:ascii="Times New Roman" w:hAnsi="Times New Roman"/>
          <w:color w:val="000000"/>
        </w:rPr>
        <w:t>- მისა რეისთან უნდა იყოს, ასე რომ მასზე ნუ ინერვიულებ. პირველ რიგში, იპოვე გულშემატკივართა კავშირი.</w:t>
      </w:r>
    </w:p>
    <w:p w14:paraId="53FB5722" w14:textId="77777777" w:rsidR="002B144F" w:rsidRDefault="00000000">
      <w:pPr>
        <w:spacing w:before="269" w:after="269"/>
        <w:ind w:left="120"/>
      </w:pPr>
      <w:r>
        <w:rPr>
          <w:rFonts w:ascii="Times New Roman" w:hAnsi="Times New Roman"/>
          <w:color w:val="000000"/>
        </w:rPr>
        <w:t>და შემდეგ კიდევ ერთი „ლიქსი“ მოვიდა ჩემთან.</w:t>
      </w:r>
    </w:p>
    <w:p w14:paraId="6C4AA11E" w14:textId="77777777" w:rsidR="002B144F" w:rsidRDefault="00000000">
      <w:pPr>
        <w:spacing w:before="269" w:after="269"/>
        <w:ind w:left="120"/>
      </w:pPr>
      <w:r>
        <w:rPr>
          <w:rFonts w:ascii="Times New Roman" w:hAnsi="Times New Roman"/>
          <w:color w:val="000000"/>
        </w:rPr>
        <w:t>- თუ რამე მოხდება, კიდევ დამიკავშირდით.</w:t>
      </w:r>
    </w:p>
    <w:p w14:paraId="0614001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w:t>
      </w:r>
      <w:r>
        <w:rPr>
          <w:rFonts w:ascii="Times New Roman" w:hAnsi="Times New Roman"/>
          <w:color w:val="000000"/>
        </w:rPr>
        <w:t>.</w:t>
      </w:r>
    </w:p>
    <w:p w14:paraId="48539C43" w14:textId="77777777" w:rsidR="002B144F" w:rsidRDefault="00000000">
      <w:pPr>
        <w:spacing w:before="269" w:after="269"/>
        <w:ind w:left="120"/>
      </w:pPr>
      <w:r>
        <w:rPr>
          <w:rFonts w:ascii="Times New Roman" w:hAnsi="Times New Roman"/>
          <w:color w:val="000000"/>
        </w:rPr>
        <w:lastRenderedPageBreak/>
        <w:t>მიშასთან „ლიქსი“ გავთიშე და ახალს ვუპასუხე. იმას, რაც დილჰეიდისგან მომივიდა.</w:t>
      </w:r>
    </w:p>
    <w:p w14:paraId="4A9E9B7E" w14:textId="77777777" w:rsidR="002B144F" w:rsidRDefault="00000000">
      <w:pPr>
        <w:spacing w:before="269" w:after="269"/>
        <w:ind w:left="120"/>
      </w:pPr>
      <w:r>
        <w:rPr>
          <w:rFonts w:ascii="Times New Roman" w:hAnsi="Times New Roman"/>
          <w:color w:val="000000"/>
        </w:rPr>
        <w:t>- რა ხდება, მელჰეის?</w:t>
      </w:r>
    </w:p>
    <w:p w14:paraId="41C012D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პრობლემები გვაქვს </w:t>
      </w:r>
      <w:r>
        <w:rPr>
          <w:rFonts w:ascii="Times New Roman" w:hAnsi="Times New Roman"/>
          <w:color w:val="000000"/>
        </w:rPr>
        <w:t>.</w:t>
      </w:r>
    </w:p>
    <w:p w14:paraId="00A02C7C" w14:textId="77777777" w:rsidR="002B144F" w:rsidRDefault="00000000">
      <w:pPr>
        <w:spacing w:before="269" w:after="269"/>
        <w:ind w:left="120"/>
      </w:pPr>
      <w:r>
        <w:rPr>
          <w:rFonts w:ascii="Times New Roman" w:hAnsi="Times New Roman"/>
          <w:color w:val="000000"/>
        </w:rPr>
        <w:t>შელოცვით „ლიქსი“ მან გამომიგზავნა „რიმნეტი“. მე ის ჩემს წინ გამოვაჩინე.</w:t>
      </w:r>
    </w:p>
    <w:p w14:paraId="1BD74B1E" w14:textId="77777777" w:rsidR="002B144F" w:rsidRDefault="00000000">
      <w:pPr>
        <w:spacing w:before="269" w:after="269"/>
        <w:ind w:left="120"/>
      </w:pPr>
      <w:r>
        <w:rPr>
          <w:rFonts w:ascii="Times New Roman" w:hAnsi="Times New Roman"/>
          <w:color w:val="000000"/>
        </w:rPr>
        <w:t>- მე ავოს დილჰევია ვარ.</w:t>
      </w:r>
    </w:p>
    <w:p w14:paraId="2D698EF9" w14:textId="77777777" w:rsidR="002B144F" w:rsidRDefault="00000000">
      <w:pPr>
        <w:spacing w:before="269" w:after="269"/>
        <w:ind w:left="120"/>
      </w:pPr>
      <w:r>
        <w:rPr>
          <w:rFonts w:ascii="Times New Roman" w:hAnsi="Times New Roman"/>
          <w:color w:val="000000"/>
        </w:rPr>
        <w:t>მასზე გამოსახული იყო იგივე დემონი ნიღაბში. მის გვერდით სამი უძველესი დემონის იმპერატორი იჯდა - მედოინ გარსა, ზორო ანგარტი და ელდორა ზაია. სამივე დაიჩოქა, რითაც ავოს დილჰევიასადმი ერთგულება გამოხატა.</w:t>
      </w:r>
    </w:p>
    <w:p w14:paraId="459EB9F7" w14:textId="77777777" w:rsidR="002B144F" w:rsidRDefault="00000000">
      <w:pPr>
        <w:spacing w:before="269" w:after="269"/>
        <w:ind w:left="120"/>
      </w:pPr>
      <w:r>
        <w:rPr>
          <w:rFonts w:ascii="Times New Roman" w:hAnsi="Times New Roman"/>
          <w:color w:val="000000"/>
        </w:rPr>
        <w:t>- რას ნიშნავს ეს?</w:t>
      </w:r>
    </w:p>
    <w:p w14:paraId="7551103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ის მთელ დილჰეიდში გადაიცემა. მედოინმა, ზორომ და ელდორამ განაცხადეს, რომ რეინკარნირებული დემონი ლორდი ტირანი აღმოაჩინეს </w:t>
      </w:r>
      <w:r>
        <w:rPr>
          <w:rFonts w:ascii="Times New Roman" w:hAnsi="Times New Roman"/>
          <w:color w:val="000000"/>
        </w:rPr>
        <w:t>.</w:t>
      </w:r>
    </w:p>
    <w:p w14:paraId="41E7B0BF" w14:textId="77777777" w:rsidR="002B144F" w:rsidRDefault="00000000">
      <w:pPr>
        <w:spacing w:before="269" w:after="269"/>
        <w:ind w:left="120"/>
      </w:pPr>
      <w:r>
        <w:rPr>
          <w:rFonts w:ascii="Times New Roman" w:hAnsi="Times New Roman"/>
          <w:color w:val="000000"/>
        </w:rPr>
        <w:t>დილჰეიდის მოსახლეობა აუცილებლად დაიჯერებდა ასეთ სიტყვებს, თუ ისინი უძველესი დემონი იმპერატორების პირიდან მოდიოდა.</w:t>
      </w:r>
    </w:p>
    <w:p w14:paraId="70747403" w14:textId="77777777" w:rsidR="002B144F" w:rsidRDefault="00000000">
      <w:pPr>
        <w:spacing w:before="269" w:after="269"/>
        <w:ind w:left="120"/>
      </w:pPr>
      <w:r>
        <w:rPr>
          <w:rFonts w:ascii="Times New Roman" w:hAnsi="Times New Roman"/>
          <w:color w:val="000000"/>
        </w:rPr>
        <w:t>„მე დავბრუნდი, ჩემო შთამომავლებო“, - დაიწყო ავოს დილჰევიამ გამამხნევებელი ხმით. „2000 წლის წინ, მე თავი გავწირე ომის დასასრულებლად და მსოფლიოს ოთხ ნაწილად დასაყოფად. ეს იყო საუკეთესო გზა მშვიდობის მისაღწევად და ჩემი წყალობის გამოსახატავად ადამიანებისთვის და არა მათი განადგურებისთვის.“</w:t>
      </w:r>
    </w:p>
    <w:p w14:paraId="3E93951F" w14:textId="77777777" w:rsidR="002B144F" w:rsidRDefault="00000000">
      <w:pPr>
        <w:spacing w:before="269" w:after="269"/>
        <w:ind w:left="120"/>
      </w:pPr>
      <w:r>
        <w:rPr>
          <w:rFonts w:ascii="Times New Roman" w:hAnsi="Times New Roman"/>
          <w:color w:val="000000"/>
        </w:rPr>
        <w:t>მედოინმა გამოიყენა რიმნეტი. მან აჟესიონის ბოლოდროინდელი ჯადოსნური გადაცემა აჩვენა. დიეგოს გამოსვლა მთელ დემონთა ქვეყანაში გადაიცემოდა. მისი მიერ დილჰეიდისთვის ომის გამოცხადება.</w:t>
      </w:r>
    </w:p>
    <w:p w14:paraId="3ECC8DD2" w14:textId="77777777" w:rsidR="002B144F" w:rsidRDefault="00000000">
      <w:pPr>
        <w:spacing w:before="269" w:after="269"/>
        <w:ind w:left="120"/>
      </w:pPr>
      <w:r>
        <w:rPr>
          <w:rFonts w:ascii="Times New Roman" w:hAnsi="Times New Roman"/>
          <w:color w:val="000000"/>
        </w:rPr>
        <w:t>დასრულების შემდეგ, ნიღბიანმა კვლავ ალაპარაკდა.</w:t>
      </w:r>
    </w:p>
    <w:p w14:paraId="486976AC" w14:textId="77777777" w:rsidR="002B144F" w:rsidRDefault="00000000">
      <w:pPr>
        <w:spacing w:before="269" w:after="269"/>
        <w:ind w:left="120"/>
      </w:pPr>
      <w:r>
        <w:rPr>
          <w:rFonts w:ascii="Times New Roman" w:hAnsi="Times New Roman"/>
          <w:color w:val="000000"/>
        </w:rPr>
        <w:t>- ისინი დღემდე ინახავდნენ ღმერთებისა და ადამიანების სულების მახვილს, რომლებიც ჩემს გასანადგურებლად იყვნენ შექმნილნი. ადამიანებმა დახვეწეს დემონების მოკვლის უნარები და ომისთვის გულმოდგინედ მოემზადნენ, ამ მშვიდობიან ეპოქაში გმირთა აკადემიის სახელის უკან იმალებოდნენ. თქვენ დაგავიწყდათ, რა არის ბრძოლები. დაგავიწყდათ ადამიანების მიმართ თქვენი წყენა. მაგრამ ადამიანები 2000 წლის განმავლობაში საერთოდ არ შეცვლილა. - მან გულგრილად გამოთქვა ფაქტები, თუმცა ზოგიერთი მათგანი მნიშვნელოვანი იყო. - ვცდებოდი. ადამიანის ბუნება არც ათასი და არც ორი ათასი წლის შემდეგ შეცვლილა. ისინი ეშინიათ, ასხვავებენ და კლავენ მათ, ვინც მათნაირი არ არის. საზიზღარი, სულელი და წარმოუდგენლად ამაზრზენი არსებები.</w:t>
      </w:r>
    </w:p>
    <w:p w14:paraId="10FA85F8" w14:textId="77777777" w:rsidR="002B144F" w:rsidRDefault="00000000">
      <w:pPr>
        <w:spacing w:before="269" w:after="269"/>
        <w:ind w:left="120"/>
      </w:pPr>
      <w:r>
        <w:rPr>
          <w:rFonts w:ascii="Times New Roman" w:hAnsi="Times New Roman"/>
          <w:color w:val="000000"/>
        </w:rPr>
        <w:lastRenderedPageBreak/>
        <w:t>ავოს დილჰევიამ მარჯვენა ხელი ასწია.</w:t>
      </w:r>
    </w:p>
    <w:p w14:paraId="75F23AA1" w14:textId="77777777" w:rsidR="002B144F" w:rsidRDefault="00000000">
      <w:pPr>
        <w:spacing w:before="269" w:after="269"/>
        <w:ind w:left="120"/>
      </w:pPr>
      <w:r>
        <w:rPr>
          <w:rFonts w:ascii="Times New Roman" w:hAnsi="Times New Roman"/>
          <w:color w:val="000000"/>
        </w:rPr>
        <w:t>— დროა გამოვასწოროთ 2000 წლის წინ დაშვებული შეცდომა. შემომიერთდით, ამქვეყნიურო ძლიერებო. მანდობეთ თქვენი სიცოცხლე.</w:t>
      </w:r>
    </w:p>
    <w:p w14:paraId="68C033E3" w14:textId="77777777" w:rsidR="002B144F" w:rsidRDefault="00000000">
      <w:pPr>
        <w:spacing w:before="269" w:after="269"/>
        <w:ind w:left="120"/>
      </w:pPr>
      <w:r>
        <w:rPr>
          <w:rFonts w:ascii="Times New Roman" w:hAnsi="Times New Roman"/>
          <w:color w:val="000000"/>
        </w:rPr>
        <w:t>ნიღბიანი კაცის მარჯვენა ხელში ღვთაებრივი სინათლე შეიკრიბა და მასში ღმერთებისა და ევანსმანის ხალხის სულების ხმალი გამოჩნდა.</w:t>
      </w:r>
    </w:p>
    <w:p w14:paraId="30937FFB" w14:textId="77777777" w:rsidR="002B144F" w:rsidRDefault="00000000">
      <w:pPr>
        <w:spacing w:before="269" w:after="269"/>
        <w:ind w:left="120"/>
      </w:pPr>
      <w:r>
        <w:rPr>
          <w:rFonts w:ascii="Times New Roman" w:hAnsi="Times New Roman"/>
          <w:color w:val="000000"/>
        </w:rPr>
        <w:t>„მათი ყველაზე დიდი იარაღი, ევანსმანის ხმალი, რომელიც ჩემს გასანადგურებლად შეიქმნა, ახლა ჩემს ხელშია. ასე რომ, არაფრის უნდა გვეშინოდეს. მთლიანად მე მიძღვენით თავი, ჩემო შთამომავლებო. შემდეგ კი მე დავიცავ თქვენს ყველა სიცოცხლეს და შევასრულებ თქვენს ყველა ფიცს. ჩემთან ერთად გამოდით ბრძოლის ველზე და გაანადგურეთ სისუსტის მქონე ადამიანები!“</w:t>
      </w:r>
    </w:p>
    <w:p w14:paraId="25A184F8" w14:textId="77777777" w:rsidR="002B144F" w:rsidRDefault="00000000">
      <w:pPr>
        <w:spacing w:before="269" w:after="269"/>
        <w:ind w:left="120"/>
      </w:pPr>
      <w:r>
        <w:rPr>
          <w:rFonts w:ascii="Times New Roman" w:hAnsi="Times New Roman"/>
          <w:color w:val="000000"/>
        </w:rPr>
        <w:t>მისი სუნი ვიგრძენი. იგივე სისხლიანი სუნი, რომელიც ოდესღაც შევისუნთქე. მოახლოებული ბრძოლის სუნი.</w:t>
      </w:r>
    </w:p>
    <w:p w14:paraId="4076EE31" w14:textId="77777777" w:rsidR="002B144F" w:rsidRDefault="00000000">
      <w:pPr>
        <w:spacing w:before="269" w:after="269"/>
        <w:ind w:left="120"/>
      </w:pPr>
      <w:r>
        <w:rPr>
          <w:rFonts w:ascii="Times New Roman" w:hAnsi="Times New Roman"/>
          <w:color w:val="000000"/>
        </w:rPr>
        <w:t>ბოლო მსოფლიო ომი, რომელსაც ნამდვილად გავექეცი 2000 წლის წინ.</w:t>
      </w:r>
    </w:p>
    <w:p w14:paraId="2D9CAE4F" w14:textId="77777777" w:rsidR="002B144F" w:rsidRDefault="00000000">
      <w:pPr>
        <w:pStyle w:val="Heading4"/>
        <w:spacing w:before="269" w:after="269"/>
        <w:ind w:left="120"/>
      </w:pPr>
      <w:r>
        <w:rPr>
          <w:rFonts w:ascii="Times New Roman" w:hAnsi="Times New Roman"/>
          <w:i w:val="0"/>
          <w:color w:val="000000"/>
        </w:rPr>
        <w:t>შენიშვნები</w:t>
      </w:r>
    </w:p>
    <w:p w14:paraId="6ED7E4BD" w14:textId="77777777" w:rsidR="002B144F" w:rsidRDefault="00000000">
      <w:pPr>
        <w:spacing w:before="269" w:after="269"/>
        <w:ind w:left="120"/>
      </w:pPr>
      <w:r>
        <w:rPr>
          <w:rFonts w:ascii="Times New Roman" w:hAnsi="Times New Roman"/>
          <w:color w:val="000000"/>
        </w:rPr>
        <w:t>1. ჩაწერილია, როგორც: „ფსიქიკური ჩარევა“.</w:t>
      </w:r>
    </w:p>
    <w:p w14:paraId="6B6F10E8" w14:textId="77777777" w:rsidR="002B144F" w:rsidRDefault="00000000">
      <w:pPr>
        <w:pStyle w:val="Heading2"/>
        <w:pageBreakBefore/>
        <w:spacing w:before="180" w:after="180"/>
        <w:ind w:left="120"/>
      </w:pPr>
      <w:bookmarkStart w:id="34" w:name="_§_34._გადამწყვეტი"/>
      <w:bookmarkEnd w:id="34"/>
      <w:r>
        <w:rPr>
          <w:rFonts w:ascii="Times New Roman" w:hAnsi="Times New Roman"/>
          <w:color w:val="000000"/>
          <w:sz w:val="33"/>
        </w:rPr>
        <w:lastRenderedPageBreak/>
        <w:t>§ 34. გადამწყვეტი ბრძოლის წინა ღამე</w:t>
      </w:r>
    </w:p>
    <w:p w14:paraId="1EE88400" w14:textId="77777777" w:rsidR="002B144F" w:rsidRDefault="00000000">
      <w:pPr>
        <w:spacing w:before="269" w:after="269"/>
        <w:ind w:left="120"/>
      </w:pPr>
      <w:r>
        <w:rPr>
          <w:rFonts w:ascii="Times New Roman" w:hAnsi="Times New Roman"/>
          <w:color w:val="000000"/>
        </w:rPr>
        <w:t>ღრმა მიწისქვეშა, წყალქვეშა გამოქვაბულში. სამხედრო ობიექტის ფარულ ოთახში გადავედი. ოთახის ცენტრში ელეონორა იყო, რომელიც წმინდა წყლის სფეროს შიგნით ტივტივებდა.</w:t>
      </w:r>
    </w:p>
    <w:p w14:paraId="591CC73E" w14:textId="77777777" w:rsidR="002B144F" w:rsidRDefault="00000000">
      <w:pPr>
        <w:spacing w:before="269" w:after="269"/>
        <w:ind w:left="120"/>
      </w:pPr>
      <w:r>
        <w:rPr>
          <w:rFonts w:ascii="Times New Roman" w:hAnsi="Times New Roman"/>
          <w:color w:val="000000"/>
        </w:rPr>
        <w:t>„ვაუ, კეთილი იყოს შენი დაბრუნება ანოს“, - თბილად მომესალმა ელეონორა სახეზე მომღიმარი სახით.</w:t>
      </w:r>
    </w:p>
    <w:p w14:paraId="40148E29" w14:textId="77777777" w:rsidR="002B144F" w:rsidRDefault="00000000">
      <w:pPr>
        <w:spacing w:before="269" w:after="269"/>
        <w:ind w:left="120"/>
      </w:pPr>
      <w:r>
        <w:rPr>
          <w:rFonts w:ascii="Times New Roman" w:hAnsi="Times New Roman"/>
          <w:color w:val="000000"/>
        </w:rPr>
        <w:t>— აქ პატარა პრობლემა გვაქვს.</w:t>
      </w:r>
    </w:p>
    <w:p w14:paraId="6F9E7F4D" w14:textId="77777777" w:rsidR="002B144F" w:rsidRDefault="00000000">
      <w:pPr>
        <w:spacing w:before="269" w:after="269"/>
        <w:ind w:left="120"/>
      </w:pPr>
      <w:r>
        <w:rPr>
          <w:rFonts w:ascii="Times New Roman" w:hAnsi="Times New Roman"/>
          <w:color w:val="000000"/>
        </w:rPr>
        <w:t>- ვიცი. აზესიონმა ომი გამოუცხადა დილჰეიდს, არა?</w:t>
      </w:r>
    </w:p>
    <w:p w14:paraId="2E86A6F5" w14:textId="77777777" w:rsidR="002B144F" w:rsidRDefault="00000000">
      <w:pPr>
        <w:spacing w:before="269" w:after="269"/>
        <w:ind w:left="120"/>
      </w:pPr>
      <w:r>
        <w:rPr>
          <w:rFonts w:ascii="Times New Roman" w:hAnsi="Times New Roman"/>
          <w:color w:val="000000"/>
        </w:rPr>
        <w:t>თავი დავუქნიე.</w:t>
      </w:r>
    </w:p>
    <w:p w14:paraId="7EBFD3C0" w14:textId="77777777" w:rsidR="002B144F" w:rsidRDefault="00000000">
      <w:pPr>
        <w:spacing w:before="269" w:after="269"/>
        <w:ind w:left="120"/>
      </w:pPr>
      <w:r>
        <w:rPr>
          <w:rFonts w:ascii="Times New Roman" w:hAnsi="Times New Roman"/>
          <w:color w:val="000000"/>
        </w:rPr>
        <w:t>— დილჰეიდში გამოჩნდა ავოს დილჰევია, თაღლითი, რომელიც ჩემს თავს ასაღებს. როგორც ჩანს, ის დემონთა მბრძანებლის დასამშვიდებლად გაირადიტების არმიაზე კონტრშეტევის დაწყებას გეგმავს.</w:t>
      </w:r>
    </w:p>
    <w:p w14:paraId="202B6948" w14:textId="77777777" w:rsidR="002B144F" w:rsidRDefault="00000000">
      <w:pPr>
        <w:spacing w:before="269" w:after="269"/>
        <w:ind w:left="120"/>
      </w:pPr>
      <w:r>
        <w:rPr>
          <w:rFonts w:ascii="Times New Roman" w:hAnsi="Times New Roman"/>
          <w:color w:val="000000"/>
        </w:rPr>
        <w:t>— ...მესმის.</w:t>
      </w:r>
    </w:p>
    <w:p w14:paraId="3C72C4CD" w14:textId="77777777" w:rsidR="002B144F" w:rsidRDefault="00000000">
      <w:pPr>
        <w:spacing w:before="269" w:after="269"/>
        <w:ind w:left="120"/>
      </w:pPr>
      <w:r>
        <w:rPr>
          <w:rFonts w:ascii="Times New Roman" w:hAnsi="Times New Roman"/>
          <w:color w:val="000000"/>
        </w:rPr>
        <w:t>- ავოს დილჰევიამ ჯარი შეკრიბა და აზესიონის საზღვრებისკენ მიემართება.</w:t>
      </w:r>
    </w:p>
    <w:p w14:paraId="19F4B78E" w14:textId="77777777" w:rsidR="002B144F" w:rsidRDefault="00000000">
      <w:pPr>
        <w:spacing w:before="269" w:after="269"/>
        <w:ind w:left="120"/>
      </w:pPr>
      <w:r>
        <w:rPr>
          <w:rFonts w:ascii="Times New Roman" w:hAnsi="Times New Roman"/>
          <w:color w:val="000000"/>
        </w:rPr>
        <w:t>— შესაძლებელია ჯარების ასე სწრაფად შეკრება?</w:t>
      </w:r>
    </w:p>
    <w:p w14:paraId="5C327636" w14:textId="77777777" w:rsidR="002B144F" w:rsidRDefault="00000000">
      <w:pPr>
        <w:spacing w:before="269" w:after="269"/>
        <w:ind w:left="120"/>
      </w:pPr>
      <w:r>
        <w:rPr>
          <w:rFonts w:ascii="Times New Roman" w:hAnsi="Times New Roman"/>
          <w:color w:val="000000"/>
        </w:rPr>
        <w:t>- არა, მაგრამ ავოს დილჰევია მათ წინ წაუძღვება. მიუხედავად იმისა, რომ მშვიდობიანი ეპოქაა, დემონები არ არიან მშიშრები, რომლებიც წინაპარს მარტო გასვლის უფლებას მისცემენ. მთელი ქვეყნის დემონები მისი ხელმძღვანელობით უნდა შეიკრიბონ.</w:t>
      </w:r>
    </w:p>
    <w:p w14:paraId="16EDD53B" w14:textId="77777777" w:rsidR="002B144F" w:rsidRDefault="00000000">
      <w:pPr>
        <w:spacing w:before="269" w:after="269"/>
        <w:ind w:left="120"/>
      </w:pPr>
      <w:r>
        <w:rPr>
          <w:rFonts w:ascii="Times New Roman" w:hAnsi="Times New Roman"/>
          <w:color w:val="000000"/>
        </w:rPr>
        <w:t>ბუნებრივია, დემონთა მბრძანებლის დამშვიდების გეირადის არმია, რომელიც უძველესი დროიდან ინტენსიურად ემზადებოდა, სწრაფად დაიძვრება. ყველა რეგიონიდან შეკრებილი გმირები შეუერთდებიან არმიას და გააგრძელებენ მოძრაობას დილჰეიდის საზღვრებისკენ.</w:t>
      </w:r>
    </w:p>
    <w:p w14:paraId="3D19E338" w14:textId="77777777" w:rsidR="002B144F" w:rsidRDefault="00000000">
      <w:pPr>
        <w:spacing w:before="269" w:after="269"/>
        <w:ind w:left="120"/>
      </w:pPr>
      <w:r>
        <w:rPr>
          <w:rFonts w:ascii="Times New Roman" w:hAnsi="Times New Roman"/>
          <w:color w:val="000000"/>
        </w:rPr>
        <w:t>- ახლა მაინც შემიძლია გაქცევის საშუალება მოგცე.</w:t>
      </w:r>
    </w:p>
    <w:p w14:paraId="252EAA52" w14:textId="77777777" w:rsidR="002B144F" w:rsidRDefault="00000000">
      <w:pPr>
        <w:spacing w:before="269" w:after="269"/>
        <w:ind w:left="120"/>
      </w:pPr>
      <w:r>
        <w:rPr>
          <w:rFonts w:ascii="Times New Roman" w:hAnsi="Times New Roman"/>
          <w:color w:val="000000"/>
        </w:rPr>
        <w:t>ეს კარგი შესაძლებლობაა იმის გათვალისწინებით, რომ გმირთა აკადემია ამჟამად დემონ მბრძანებელ ტირანზეა ორიენტირებული.</w:t>
      </w:r>
    </w:p>
    <w:p w14:paraId="0A48D080" w14:textId="77777777" w:rsidR="002B144F" w:rsidRDefault="00000000">
      <w:pPr>
        <w:spacing w:before="269" w:after="269"/>
        <w:ind w:left="120"/>
      </w:pPr>
      <w:r>
        <w:rPr>
          <w:rFonts w:ascii="Times New Roman" w:hAnsi="Times New Roman"/>
          <w:color w:val="000000"/>
        </w:rPr>
        <w:t>— …ომი დაიწყება?</w:t>
      </w:r>
    </w:p>
    <w:p w14:paraId="267387A2" w14:textId="77777777" w:rsidR="002B144F" w:rsidRDefault="00000000">
      <w:pPr>
        <w:spacing w:before="269" w:after="269"/>
        <w:ind w:left="120"/>
      </w:pPr>
      <w:r>
        <w:rPr>
          <w:rFonts w:ascii="Times New Roman" w:hAnsi="Times New Roman"/>
          <w:color w:val="000000"/>
        </w:rPr>
        <w:t>- მართალია.</w:t>
      </w:r>
    </w:p>
    <w:p w14:paraId="3927101E" w14:textId="77777777" w:rsidR="002B144F" w:rsidRDefault="00000000">
      <w:pPr>
        <w:spacing w:before="269" w:after="269"/>
        <w:ind w:left="120"/>
      </w:pPr>
      <w:r>
        <w:rPr>
          <w:rFonts w:ascii="Times New Roman" w:hAnsi="Times New Roman"/>
          <w:color w:val="000000"/>
        </w:rPr>
        <w:t>- მაშინ ვერ გავექეცით.</w:t>
      </w:r>
    </w:p>
    <w:p w14:paraId="2AA22691" w14:textId="77777777" w:rsidR="002B144F" w:rsidRDefault="00000000">
      <w:pPr>
        <w:spacing w:before="269" w:after="269"/>
        <w:ind w:left="120"/>
      </w:pPr>
      <w:r>
        <w:rPr>
          <w:rFonts w:ascii="Times New Roman" w:hAnsi="Times New Roman"/>
          <w:color w:val="000000"/>
        </w:rPr>
        <w:lastRenderedPageBreak/>
        <w:t>მეც ასე ვფიქრობდი. დიეგომ ომი გამოუცხადა დილჰეიდს, ზესიას, ელეონორის მიერ გენერირებული სამხედრო პოტენციალის გათვალისწინებით. მათ გარეშე, გეირადიტების დემონთა მბრძანებლის ჩახშობის არმიას დილჰეიდის ჯარებთან გამარჯვების შანსი არ აქვს.</w:t>
      </w:r>
    </w:p>
    <w:p w14:paraId="29AE5016" w14:textId="77777777" w:rsidR="002B144F" w:rsidRDefault="00000000">
      <w:pPr>
        <w:spacing w:before="269" w:after="269"/>
        <w:ind w:left="120"/>
      </w:pPr>
      <w:r>
        <w:rPr>
          <w:rFonts w:ascii="Times New Roman" w:hAnsi="Times New Roman"/>
          <w:color w:val="000000"/>
        </w:rPr>
        <w:t>— მე უნდა დავიცვა ყველა გაირადიტში და ყველა ჯერგა კანონის მკვიდრი.</w:t>
      </w:r>
    </w:p>
    <w:p w14:paraId="1F431371" w14:textId="77777777" w:rsidR="002B144F" w:rsidRDefault="00000000">
      <w:pPr>
        <w:spacing w:before="269" w:after="269"/>
        <w:ind w:left="120"/>
      </w:pPr>
      <w:r>
        <w:rPr>
          <w:rFonts w:ascii="Times New Roman" w:hAnsi="Times New Roman"/>
          <w:color w:val="000000"/>
        </w:rPr>
        <w:t>ამის თქმის შემდეგ, გოგონამ გაიღიმა.</w:t>
      </w:r>
    </w:p>
    <w:p w14:paraId="6B4D9969" w14:textId="77777777" w:rsidR="002B144F" w:rsidRDefault="00000000">
      <w:pPr>
        <w:spacing w:before="269" w:after="269"/>
        <w:ind w:left="120"/>
      </w:pPr>
      <w:r>
        <w:rPr>
          <w:rFonts w:ascii="Times New Roman" w:hAnsi="Times New Roman"/>
          <w:color w:val="000000"/>
        </w:rPr>
        <w:t>- ცოტა სულელები არიან. ამიტომ მთელი გულით გთხოვ პატიებას. არ შემიძლია მათი სიკვდილის უფლება მივცე.</w:t>
      </w:r>
    </w:p>
    <w:p w14:paraId="1B03364D" w14:textId="77777777" w:rsidR="002B144F" w:rsidRDefault="00000000">
      <w:pPr>
        <w:spacing w:before="269" w:after="269"/>
        <w:ind w:left="120"/>
      </w:pPr>
      <w:r>
        <w:rPr>
          <w:rFonts w:ascii="Times New Roman" w:hAnsi="Times New Roman"/>
          <w:color w:val="000000"/>
        </w:rPr>
        <w:t>მიუხედავად იმისა, რომ ის დიდად არ ჰგავს ჯერგას რეინკარნაციას, მას მაინც ჰყავს მისი მხარდამჭერი. შეგიძლიათ ამაში მისი დადანაშაულება?</w:t>
      </w:r>
    </w:p>
    <w:p w14:paraId="6546E3D7" w14:textId="77777777" w:rsidR="002B144F" w:rsidRDefault="00000000">
      <w:pPr>
        <w:spacing w:before="269" w:after="269"/>
        <w:ind w:left="120"/>
      </w:pPr>
      <w:r>
        <w:rPr>
          <w:rFonts w:ascii="Times New Roman" w:hAnsi="Times New Roman"/>
          <w:color w:val="000000"/>
        </w:rPr>
        <w:t>— გმირობა რთულია.</w:t>
      </w:r>
    </w:p>
    <w:p w14:paraId="6B9F8DF6" w14:textId="77777777" w:rsidR="002B144F" w:rsidRDefault="00000000">
      <w:pPr>
        <w:spacing w:before="269" w:after="269"/>
        <w:ind w:left="120"/>
      </w:pPr>
      <w:r>
        <w:rPr>
          <w:rFonts w:ascii="Times New Roman" w:hAnsi="Times New Roman"/>
          <w:color w:val="000000"/>
        </w:rPr>
        <w:t>ის იძულებულია სასაცილო როლი ითამაშოს, მაგრამ მაინც ცდილობს იბრძოლოს იმისთვის, რაც უნდა დაიცვას.</w:t>
      </w:r>
    </w:p>
    <w:p w14:paraId="631614EB" w14:textId="77777777" w:rsidR="002B144F" w:rsidRDefault="00000000">
      <w:pPr>
        <w:spacing w:before="269" w:after="269"/>
        <w:ind w:left="120"/>
      </w:pPr>
      <w:r>
        <w:rPr>
          <w:rFonts w:ascii="Times New Roman" w:hAnsi="Times New Roman"/>
          <w:color w:val="000000"/>
        </w:rPr>
        <w:t>საინტერესოა, გმირი კანონი 2000 წლის წინ იმავე სიტუაციაში იყო თუ არა?</w:t>
      </w:r>
    </w:p>
    <w:p w14:paraId="612D73A1" w14:textId="77777777" w:rsidR="002B144F" w:rsidRDefault="00000000">
      <w:pPr>
        <w:spacing w:before="269" w:after="269"/>
        <w:ind w:left="120"/>
      </w:pPr>
      <w:r>
        <w:rPr>
          <w:rFonts w:ascii="Times New Roman" w:hAnsi="Times New Roman"/>
          <w:color w:val="000000"/>
        </w:rPr>
        <w:t>— ...ახლა მე და შენ მტრები ვართ, ანოს.</w:t>
      </w:r>
    </w:p>
    <w:p w14:paraId="27B9D5C9" w14:textId="77777777" w:rsidR="002B144F" w:rsidRDefault="00000000">
      <w:pPr>
        <w:spacing w:before="269" w:after="269"/>
        <w:ind w:left="120"/>
      </w:pPr>
      <w:r>
        <w:rPr>
          <w:rFonts w:ascii="Times New Roman" w:hAnsi="Times New Roman"/>
          <w:color w:val="000000"/>
        </w:rPr>
        <w:t>სევდიანად გაიღიმა. შემდეგ კი მშვიდად თქვა:</w:t>
      </w:r>
    </w:p>
    <w:p w14:paraId="1F4B41E2" w14:textId="77777777" w:rsidR="002B144F" w:rsidRDefault="00000000">
      <w:pPr>
        <w:spacing w:before="269" w:after="269"/>
        <w:ind w:left="120"/>
      </w:pPr>
      <w:r>
        <w:rPr>
          <w:rFonts w:ascii="Times New Roman" w:hAnsi="Times New Roman"/>
          <w:color w:val="000000"/>
        </w:rPr>
        <w:t>„დარწმუნებული ვარ, რომ ყველაფერი, რაც მითხარი და დამპირდი, სიმართლეა. ამიტომ,“ - თქვა მან, - „მე შენ დაგამარცხებ. არ აქვს მნიშვნელობა ვინ გაიმარჯვებს, დილჰეიდი თუ აზესიონი, ნუ შევინარჩუნებთ ერთმანეთის მიმართ წყენას“.</w:t>
      </w:r>
    </w:p>
    <w:p w14:paraId="252B47FB" w14:textId="77777777" w:rsidR="002B144F" w:rsidRDefault="00000000">
      <w:pPr>
        <w:spacing w:before="269" w:after="269"/>
        <w:ind w:left="120"/>
      </w:pPr>
      <w:r>
        <w:rPr>
          <w:rFonts w:ascii="Times New Roman" w:hAnsi="Times New Roman"/>
          <w:color w:val="000000"/>
        </w:rPr>
        <w:t>მას ალბათ სურს, რომ ბაზასთან ერთად გავწმინდო. თუ ის წავა, ომი, სავარაუდოდ, დასრულდება. თუ ორივე არმია გამოფიტული იქნება, შესაძლოა, ომის ცეცხლი უფრო მეტად არ გავრცელდეს. თუმცა...</w:t>
      </w:r>
    </w:p>
    <w:p w14:paraId="0875299A" w14:textId="77777777" w:rsidR="002B144F" w:rsidRDefault="00000000">
      <w:pPr>
        <w:spacing w:before="269" w:after="269"/>
        <w:ind w:left="120"/>
      </w:pPr>
      <w:r>
        <w:rPr>
          <w:rFonts w:ascii="Times New Roman" w:hAnsi="Times New Roman"/>
          <w:color w:val="000000"/>
        </w:rPr>
        <w:t>- გეტყვი ამას, ელეონორ: ვერავინ გაიმარჯვებს, არც დილჰეიდი და არც აზესიონი.</w:t>
      </w:r>
    </w:p>
    <w:p w14:paraId="11C99C04" w14:textId="77777777" w:rsidR="002B144F" w:rsidRDefault="00000000">
      <w:pPr>
        <w:spacing w:before="269" w:after="269"/>
        <w:ind w:left="120"/>
      </w:pPr>
      <w:r>
        <w:rPr>
          <w:rFonts w:ascii="Times New Roman" w:hAnsi="Times New Roman"/>
          <w:color w:val="000000"/>
        </w:rPr>
        <w:t>— ... ამბობთ, რომ ომში გამარჯვებული არ იქნება?</w:t>
      </w:r>
    </w:p>
    <w:p w14:paraId="7E72F93A" w14:textId="77777777" w:rsidR="002B144F" w:rsidRDefault="00000000">
      <w:pPr>
        <w:spacing w:before="269" w:after="269"/>
        <w:ind w:left="120"/>
      </w:pPr>
      <w:r>
        <w:rPr>
          <w:rFonts w:ascii="Times New Roman" w:hAnsi="Times New Roman"/>
          <w:color w:val="000000"/>
        </w:rPr>
        <w:t>- არა, მე ვიქნები გამარჯვებული. მე შევაჩერებ ამ სულელურ ომს.</w:t>
      </w:r>
    </w:p>
    <w:p w14:paraId="1BD0139E" w14:textId="77777777" w:rsidR="002B144F" w:rsidRDefault="00000000">
      <w:pPr>
        <w:spacing w:before="269" w:after="269"/>
        <w:ind w:left="120"/>
      </w:pPr>
      <w:r>
        <w:rPr>
          <w:rFonts w:ascii="Times New Roman" w:hAnsi="Times New Roman"/>
          <w:color w:val="000000"/>
        </w:rPr>
        <w:t>რადგან არსებობდა ჰარმონია, რომელზეც ვოცნებობდი და საბოლოოდ რეალობად ვაქციე 2000 წლის წინ. ყველა იღიმოდა. არც ადამიანებს და არც დემონებს არ აწუხებდათ შიში იმისა, თუ რას მოიტანდა ხვალინდელი დღე. და ეს შეუცვლელი ეპოქა მალე წაიღებდა?</w:t>
      </w:r>
    </w:p>
    <w:p w14:paraId="188D5D75" w14:textId="77777777" w:rsidR="002B144F" w:rsidRDefault="00000000">
      <w:pPr>
        <w:spacing w:before="269" w:after="269"/>
        <w:ind w:left="120"/>
      </w:pPr>
      <w:r>
        <w:rPr>
          <w:rFonts w:ascii="Times New Roman" w:hAnsi="Times New Roman"/>
          <w:color w:val="000000"/>
        </w:rPr>
        <w:lastRenderedPageBreak/>
        <w:t>- მაგრამ რაც არ უნდა ძლიერი იყო, ანოს, ასეთი...</w:t>
      </w:r>
    </w:p>
    <w:p w14:paraId="024708CE" w14:textId="77777777" w:rsidR="002B144F" w:rsidRDefault="00000000">
      <w:pPr>
        <w:spacing w:before="269" w:after="269"/>
        <w:ind w:left="120"/>
      </w:pPr>
      <w:r>
        <w:rPr>
          <w:rFonts w:ascii="Times New Roman" w:hAnsi="Times New Roman"/>
          <w:color w:val="000000"/>
        </w:rPr>
        <w:t>- რას ამბობ, ჩემთვის ეს ძალიან მარტივია. ჩვენ მხოლოდ დილჰეიდის არმიის ოდნავ გაქცევა გვჭირდება, ავოს დილჰევიას შეჩერება და დემონთა მბრძანებლის დამშვიდების გეირადიტთა არმიის გასწორება.</w:t>
      </w:r>
    </w:p>
    <w:p w14:paraId="7A297C42" w14:textId="77777777" w:rsidR="002B144F" w:rsidRDefault="00000000">
      <w:pPr>
        <w:spacing w:before="269" w:after="269"/>
        <w:ind w:left="120"/>
      </w:pPr>
      <w:r>
        <w:rPr>
          <w:rFonts w:ascii="Times New Roman" w:hAnsi="Times New Roman"/>
          <w:color w:val="000000"/>
        </w:rPr>
        <w:t>ორივე არმია ბრძოლის დაწყებამდეც კი უძლური იქნება. რის შემდეგაც მშვიდად განვიხილავთ, თუ როგორ მოვიშოროთ ადამიანების სიძულვილი დემონების მიმართ.</w:t>
      </w:r>
    </w:p>
    <w:p w14:paraId="2490DD60" w14:textId="77777777" w:rsidR="002B144F" w:rsidRDefault="00000000">
      <w:pPr>
        <w:spacing w:before="269" w:after="269"/>
        <w:ind w:left="120"/>
      </w:pPr>
      <w:r>
        <w:rPr>
          <w:rFonts w:ascii="Times New Roman" w:hAnsi="Times New Roman"/>
          <w:color w:val="000000"/>
        </w:rPr>
        <w:t>- არსებობს ისეთი რამ, რისი დაცვაც აზესიონის მხარეს ყოფნის გარეშე შეუძლებელია. თუ გინდა ბრძოლის ველზე გახვიდე, ბოლომდე არავინ მოკლა, ელეონორ. არც მტრები და არც მოკავშირეები. ყველაფერი გაიღე იმისთვის, რომ დაიცვა ის, რაც გინდა. - ვუთხარი ელეონორს, რომლის სახეზეც ჯერ კიდევ გარკვეული სკეპტიციზმი იყო გამოსახული. - და სანაცვლოდ, მე დავიცავ შენს ბედნიერებას.</w:t>
      </w:r>
    </w:p>
    <w:p w14:paraId="64897DEB" w14:textId="77777777" w:rsidR="002B144F" w:rsidRDefault="00000000">
      <w:pPr>
        <w:spacing w:before="269" w:after="269"/>
        <w:ind w:left="120"/>
      </w:pPr>
      <w:r>
        <w:rPr>
          <w:rFonts w:ascii="Times New Roman" w:hAnsi="Times New Roman"/>
          <w:color w:val="000000"/>
        </w:rPr>
        <w:t>ელეონორამ პირდაპირ შემომხედა. მე ღიად მივიღე მისი მზერა დამალვის გარეშე.</w:t>
      </w:r>
    </w:p>
    <w:p w14:paraId="09B09C9B" w14:textId="77777777" w:rsidR="002B144F" w:rsidRDefault="00000000">
      <w:pPr>
        <w:spacing w:before="269" w:after="269"/>
        <w:ind w:left="120"/>
      </w:pPr>
      <w:r>
        <w:rPr>
          <w:rFonts w:ascii="Times New Roman" w:hAnsi="Times New Roman"/>
          <w:color w:val="000000"/>
        </w:rPr>
        <w:t>— …კარგი. მე შენი მჯერა. სიტყვას გაძლევ.</w:t>
      </w:r>
    </w:p>
    <w:p w14:paraId="57749FED" w14:textId="77777777" w:rsidR="002B144F" w:rsidRDefault="00000000">
      <w:pPr>
        <w:spacing w:before="269" w:after="269"/>
        <w:ind w:left="120"/>
      </w:pPr>
      <w:r>
        <w:rPr>
          <w:rFonts w:ascii="Times New Roman" w:hAnsi="Times New Roman"/>
          <w:color w:val="000000"/>
        </w:rPr>
        <w:t>მეც გავუღიმე და „გატომის“ ჯადოსნური წრე დავხატე.</w:t>
      </w:r>
    </w:p>
    <w:p w14:paraId="30283B17" w14:textId="77777777" w:rsidR="002B144F" w:rsidRDefault="00000000">
      <w:pPr>
        <w:spacing w:before="269" w:after="269"/>
        <w:ind w:left="120"/>
      </w:pPr>
      <w:r>
        <w:rPr>
          <w:rFonts w:ascii="Times New Roman" w:hAnsi="Times New Roman"/>
          <w:color w:val="000000"/>
        </w:rPr>
        <w:t>„ანოს“, - გაისმა მისი ხმა, როდესაც ჩემი მხედველობის არე თოვლივით გათეთრდა, - „ვფიქრობ, მესმის, რატომ სწამდა კანონს დემონთა მბრძანებლის“.</w:t>
      </w:r>
    </w:p>
    <w:p w14:paraId="126F9BBA" w14:textId="77777777" w:rsidR="002B144F" w:rsidRDefault="00000000">
      <w:pPr>
        <w:spacing w:before="269" w:after="269"/>
        <w:ind w:left="120"/>
      </w:pPr>
      <w:r>
        <w:rPr>
          <w:rFonts w:ascii="Times New Roman" w:hAnsi="Times New Roman"/>
          <w:color w:val="000000"/>
        </w:rPr>
        <w:t>„ვხედავ“, - ვთქვი მე.</w:t>
      </w:r>
    </w:p>
    <w:p w14:paraId="5EB5F527" w14:textId="77777777" w:rsidR="002B144F" w:rsidRDefault="00000000">
      <w:pPr>
        <w:spacing w:before="269" w:after="269"/>
        <w:ind w:left="120"/>
      </w:pPr>
      <w:r>
        <w:rPr>
          <w:rFonts w:ascii="Times New Roman" w:hAnsi="Times New Roman"/>
          <w:color w:val="000000"/>
        </w:rPr>
        <w:t>ჩემი სხეული ამ ადგილიდან აორთქლდა და დილჰეიდში გადამიყვანეს. დემონთა მბრძანებლის აკადემიის დელზოგეიდის ტერიტორიაზე, ანოსის თაყვანისმცემელთა კავშირის კოშკში.</w:t>
      </w:r>
    </w:p>
    <w:p w14:paraId="058AB70F" w14:textId="77777777" w:rsidR="002B144F" w:rsidRDefault="00000000">
      <w:pPr>
        <w:spacing w:before="269" w:after="269"/>
        <w:ind w:left="120"/>
      </w:pPr>
      <w:r>
        <w:rPr>
          <w:rFonts w:ascii="Times New Roman" w:hAnsi="Times New Roman"/>
          <w:color w:val="000000"/>
        </w:rPr>
        <w:t>იქ მე მელოდებოდნენ: მიშა, საშა, რეი, მისა და გულშემატკივართა კავშირის რვა გოგონა. ოთხი უძველესი დემონი იმპერატორი: მელჰეისი, აივისი, ასევე გაიოსი და იდორი.</w:t>
      </w:r>
    </w:p>
    <w:p w14:paraId="359D5E6A" w14:textId="77777777" w:rsidR="002B144F" w:rsidRDefault="00000000">
      <w:pPr>
        <w:spacing w:before="269" w:after="269"/>
        <w:ind w:left="120"/>
      </w:pPr>
      <w:r>
        <w:rPr>
          <w:rFonts w:ascii="Times New Roman" w:hAnsi="Times New Roman"/>
          <w:color w:val="000000"/>
        </w:rPr>
        <w:t>— ელეონორას ვესაუბრე.</w:t>
      </w:r>
    </w:p>
    <w:p w14:paraId="713BE98A" w14:textId="77777777" w:rsidR="002B144F" w:rsidRDefault="00000000">
      <w:pPr>
        <w:spacing w:before="269" w:after="269"/>
        <w:ind w:left="120"/>
      </w:pPr>
      <w:r>
        <w:rPr>
          <w:rFonts w:ascii="Times New Roman" w:hAnsi="Times New Roman"/>
          <w:color w:val="000000"/>
        </w:rPr>
        <w:t>ყველა დამსწრე უკიდურესად სერიოზული სახით დაუქნია თავი. მე უკვე ვუამბე ელეონორასთან დაკავშირებული სიტუაციის შესახებ.</w:t>
      </w:r>
    </w:p>
    <w:p w14:paraId="227B3597" w14:textId="77777777" w:rsidR="002B144F" w:rsidRDefault="00000000">
      <w:pPr>
        <w:spacing w:before="269" w:after="269"/>
        <w:ind w:left="120"/>
      </w:pPr>
      <w:r>
        <w:rPr>
          <w:rFonts w:ascii="Times New Roman" w:hAnsi="Times New Roman"/>
          <w:color w:val="000000"/>
        </w:rPr>
        <w:t>- ეს არის ბრძოლა, რომელიც 2000 წლის წინ არ დამისრულებია.</w:t>
      </w:r>
    </w:p>
    <w:p w14:paraId="6BC3AF67" w14:textId="77777777" w:rsidR="002B144F" w:rsidRDefault="00000000">
      <w:pPr>
        <w:spacing w:before="269" w:after="269"/>
        <w:ind w:left="120"/>
      </w:pPr>
      <w:r>
        <w:rPr>
          <w:rFonts w:ascii="Times New Roman" w:hAnsi="Times New Roman"/>
          <w:color w:val="000000"/>
        </w:rPr>
        <w:t>ავოს დილჰევია. გმირთა აკადემია. მთელი ეს სიტუაცია იმიტომ შეიქმნა, რომ მე ეს არ განვიხილე.</w:t>
      </w:r>
    </w:p>
    <w:p w14:paraId="4D2D028B" w14:textId="77777777" w:rsidR="002B144F" w:rsidRDefault="00000000">
      <w:pPr>
        <w:spacing w:before="269" w:after="269"/>
        <w:ind w:left="120"/>
      </w:pPr>
      <w:r>
        <w:rPr>
          <w:rFonts w:ascii="Times New Roman" w:hAnsi="Times New Roman"/>
          <w:color w:val="000000"/>
        </w:rPr>
        <w:t>- თქვენ არ გჭირდებათ მასში კონკრეტულად მონაწილეობა.</w:t>
      </w:r>
    </w:p>
    <w:p w14:paraId="52C77FB6" w14:textId="77777777" w:rsidR="002B144F" w:rsidRDefault="00000000">
      <w:pPr>
        <w:spacing w:before="269" w:after="269"/>
        <w:ind w:left="120"/>
      </w:pPr>
      <w:r>
        <w:rPr>
          <w:rFonts w:ascii="Times New Roman" w:hAnsi="Times New Roman"/>
          <w:color w:val="000000"/>
        </w:rPr>
        <w:lastRenderedPageBreak/>
        <w:t>ჩემი სიტყვების გაგონებაზე, უძველესი დემონი იმპერატორები, მელჰეისის მეთაურობით, მუხლებზე დაიჩოქეს.</w:t>
      </w:r>
    </w:p>
    <w:p w14:paraId="4A7B5490" w14:textId="77777777" w:rsidR="002B144F" w:rsidRDefault="00000000">
      <w:pPr>
        <w:spacing w:before="269" w:after="269"/>
        <w:ind w:left="120"/>
      </w:pPr>
      <w:r>
        <w:rPr>
          <w:rFonts w:ascii="Times New Roman" w:hAnsi="Times New Roman"/>
          <w:color w:val="000000"/>
        </w:rPr>
        <w:t>- ჩემო ბატონო, ბატონო ანოს ვოლდიგოდ, როგორ შეგვიძლია ჩვენ, უძველესმა დემონმა იმპერატორებმა, თვალი დავხუჭოთ იმ თავხედებზე, რომლებმაც თქვენი სახელი მიითვისეს?</w:t>
      </w:r>
    </w:p>
    <w:p w14:paraId="78680448" w14:textId="77777777" w:rsidR="002B144F" w:rsidRDefault="00000000">
      <w:pPr>
        <w:spacing w:before="269" w:after="269"/>
        <w:ind w:left="120"/>
      </w:pPr>
      <w:r>
        <w:rPr>
          <w:rFonts w:ascii="Times New Roman" w:hAnsi="Times New Roman"/>
          <w:color w:val="000000"/>
        </w:rPr>
        <w:t>ოთხმა იმპერატორმა თავი დამიქნია.</w:t>
      </w:r>
    </w:p>
    <w:p w14:paraId="4979348B" w14:textId="77777777" w:rsidR="002B144F" w:rsidRDefault="00000000">
      <w:pPr>
        <w:spacing w:before="269" w:after="269"/>
        <w:ind w:left="120"/>
      </w:pPr>
      <w:r>
        <w:rPr>
          <w:rFonts w:ascii="Times New Roman" w:hAnsi="Times New Roman"/>
          <w:color w:val="000000"/>
        </w:rPr>
        <w:t>- გთხოვთ, მოგვცეთ ნებისმიერი ბრძანება.</w:t>
      </w:r>
    </w:p>
    <w:p w14:paraId="49E19209" w14:textId="77777777" w:rsidR="002B144F" w:rsidRDefault="00000000">
      <w:pPr>
        <w:spacing w:before="269" w:after="269"/>
        <w:ind w:left="120"/>
      </w:pPr>
      <w:r>
        <w:rPr>
          <w:rFonts w:ascii="Times New Roman" w:hAnsi="Times New Roman"/>
          <w:color w:val="000000"/>
        </w:rPr>
        <w:t>მათ შემდეგ, გულშემატკივრების კავშირის გოგონებმაც დაიწყეს ლაპარაკი:</w:t>
      </w:r>
    </w:p>
    <w:p w14:paraId="6DAC3F6E" w14:textId="77777777" w:rsidR="002B144F" w:rsidRDefault="00000000">
      <w:pPr>
        <w:spacing w:before="269" w:after="269"/>
        <w:ind w:left="120"/>
      </w:pPr>
      <w:r>
        <w:rPr>
          <w:rFonts w:ascii="Times New Roman" w:hAnsi="Times New Roman"/>
          <w:color w:val="000000"/>
        </w:rPr>
        <w:t>- შეიძლება არაფერში გამოგვადგეს, მაგრამ ვიბრძოლებთ კიდეც.</w:t>
      </w:r>
    </w:p>
    <w:p w14:paraId="040A48D7" w14:textId="77777777" w:rsidR="002B144F" w:rsidRDefault="00000000">
      <w:pPr>
        <w:spacing w:before="269" w:after="269"/>
        <w:ind w:left="120"/>
      </w:pPr>
      <w:r>
        <w:rPr>
          <w:rFonts w:ascii="Times New Roman" w:hAnsi="Times New Roman"/>
          <w:color w:val="000000"/>
        </w:rPr>
        <w:t>— ბოლოს და ბოლოს, ჩვენ ომები გვძულს...</w:t>
      </w:r>
    </w:p>
    <w:p w14:paraId="1999068C" w14:textId="77777777" w:rsidR="002B144F" w:rsidRDefault="00000000">
      <w:pPr>
        <w:spacing w:before="269" w:after="269"/>
        <w:ind w:left="120"/>
      </w:pPr>
      <w:r>
        <w:rPr>
          <w:rFonts w:ascii="Times New Roman" w:hAnsi="Times New Roman"/>
          <w:color w:val="000000"/>
        </w:rPr>
        <w:t>— ჩვენ ყველაფერს გავაკეთებთ!</w:t>
      </w:r>
    </w:p>
    <w:p w14:paraId="1E9CE34E" w14:textId="77777777" w:rsidR="002B144F" w:rsidRDefault="00000000">
      <w:pPr>
        <w:spacing w:before="269" w:after="269"/>
        <w:ind w:left="120"/>
      </w:pPr>
      <w:r>
        <w:rPr>
          <w:rFonts w:ascii="Times New Roman" w:hAnsi="Times New Roman"/>
          <w:color w:val="000000"/>
        </w:rPr>
        <w:t>მიშას გავხედე. მან თავი დაუქნია.</w:t>
      </w:r>
    </w:p>
    <w:p w14:paraId="03C8F4E4" w14:textId="77777777" w:rsidR="002B144F" w:rsidRDefault="00000000">
      <w:pPr>
        <w:spacing w:before="269" w:after="269"/>
        <w:ind w:left="120"/>
      </w:pPr>
      <w:r>
        <w:rPr>
          <w:rFonts w:ascii="Times New Roman" w:hAnsi="Times New Roman"/>
          <w:color w:val="000000"/>
        </w:rPr>
        <w:t>— ავოს დილჰევიას გამოჩენამ ნახევარჯიშები მაშინვე კიდევ უფრო სახიფათო მდგომარეობაში ჩააყენა... თუ ის ცრუ დემონების მბრძანებელია, მაშინ ეს ჩემი ბრძოლაც არის.</w:t>
      </w:r>
    </w:p>
    <w:p w14:paraId="4F67823A" w14:textId="77777777" w:rsidR="002B144F" w:rsidRDefault="00000000">
      <w:pPr>
        <w:spacing w:before="269" w:after="269"/>
        <w:ind w:left="120"/>
      </w:pPr>
      <w:r>
        <w:rPr>
          <w:rFonts w:ascii="Times New Roman" w:hAnsi="Times New Roman"/>
          <w:color w:val="000000"/>
        </w:rPr>
        <w:t>„გესმის,“ განაგრძო საშამ, „რა არაკომფორტულია ახლა ამის მოსმენა? შენ თვითონ მიბრძანე, შენი ქვეშევრდომი გავმხდარიყავი. გგონია, გვერდით დავრჩები მხოლოდ იმიტომ, რომ დილჰეიდსა და აზესიონს ებრძვი? შენთან ერთად ვიბრძოლებ, მთელი მსოფლიოც კი თუ შენს წინააღმდეგ აღდგება.“</w:t>
      </w:r>
    </w:p>
    <w:p w14:paraId="50FBDC23" w14:textId="77777777" w:rsidR="002B144F" w:rsidRDefault="00000000">
      <w:pPr>
        <w:spacing w:before="269" w:after="269"/>
        <w:ind w:left="120"/>
      </w:pPr>
      <w:r>
        <w:rPr>
          <w:rFonts w:ascii="Times New Roman" w:hAnsi="Times New Roman"/>
          <w:color w:val="000000"/>
        </w:rPr>
        <w:t>მიშამ თავი დაუქნია, ეთანხმებოდა მას.</w:t>
      </w:r>
    </w:p>
    <w:p w14:paraId="69390839" w14:textId="77777777" w:rsidR="002B144F" w:rsidRDefault="00000000">
      <w:pPr>
        <w:spacing w:before="269" w:after="269"/>
        <w:ind w:left="120"/>
      </w:pPr>
      <w:r>
        <w:rPr>
          <w:rFonts w:ascii="Times New Roman" w:hAnsi="Times New Roman"/>
          <w:color w:val="000000"/>
        </w:rPr>
        <w:t>- ანოსი მართალია.</w:t>
      </w:r>
    </w:p>
    <w:p w14:paraId="4BFD66EC" w14:textId="77777777" w:rsidR="002B144F" w:rsidRDefault="00000000">
      <w:pPr>
        <w:spacing w:before="269" w:after="269"/>
        <w:ind w:left="120"/>
      </w:pPr>
      <w:r>
        <w:rPr>
          <w:rFonts w:ascii="Times New Roman" w:hAnsi="Times New Roman"/>
          <w:color w:val="000000"/>
        </w:rPr>
        <w:t>- ყოველთვის არა.</w:t>
      </w:r>
    </w:p>
    <w:p w14:paraId="53623B02" w14:textId="77777777" w:rsidR="002B144F" w:rsidRDefault="00000000">
      <w:pPr>
        <w:spacing w:before="269" w:after="269"/>
        <w:ind w:left="120"/>
      </w:pPr>
      <w:r>
        <w:rPr>
          <w:rFonts w:ascii="Times New Roman" w:hAnsi="Times New Roman"/>
          <w:color w:val="000000"/>
        </w:rPr>
        <w:t>- შენ მაჩუქე სიცოცხლე, ასე რომ, მაშინაც კი, თუ ცდები, ჩემი სიცოცხლე შენ გეკუთვნის, ანოს.</w:t>
      </w:r>
    </w:p>
    <w:p w14:paraId="7A7E9C4E" w14:textId="77777777" w:rsidR="002B144F" w:rsidRDefault="00000000">
      <w:pPr>
        <w:spacing w:before="269" w:after="269"/>
        <w:ind w:left="120"/>
      </w:pPr>
      <w:r>
        <w:rPr>
          <w:rFonts w:ascii="Times New Roman" w:hAnsi="Times New Roman"/>
          <w:color w:val="000000"/>
        </w:rPr>
        <w:t>„იმიტომ, რომ ჩვენ შენი მეგობრები ვართ“, - თქვა რეიმ გამამხნევებელი, საბოლოო ტონით.</w:t>
      </w:r>
    </w:p>
    <w:p w14:paraId="663F61B5" w14:textId="77777777" w:rsidR="002B144F" w:rsidRDefault="00000000">
      <w:pPr>
        <w:spacing w:before="269" w:after="269"/>
        <w:ind w:left="120"/>
      </w:pPr>
      <w:r>
        <w:rPr>
          <w:rFonts w:ascii="Times New Roman" w:hAnsi="Times New Roman"/>
          <w:color w:val="000000"/>
        </w:rPr>
        <w:t>„შესანიშნავი ქვეშევრდომები, მშვენიერი მეგობრები, თქვენ ჩემი საგანძური ხართ“, - ვუთხარი მათ ერთგულებასა და მეგობრობაზე პასუხის გაცემისას.</w:t>
      </w:r>
    </w:p>
    <w:p w14:paraId="289442E2" w14:textId="77777777" w:rsidR="002B144F" w:rsidRDefault="00000000">
      <w:pPr>
        <w:spacing w:before="269" w:after="269"/>
        <w:ind w:left="120"/>
      </w:pPr>
      <w:r>
        <w:rPr>
          <w:rFonts w:ascii="Times New Roman" w:hAnsi="Times New Roman"/>
          <w:color w:val="000000"/>
        </w:rPr>
        <w:lastRenderedPageBreak/>
        <w:t>ისინი არცერთი არმიის ნაწილი არ არიან და ორი ქვეყნის წინააღმდეგ აპირებენ ბრძოლას. მიუხედავად იმისა, რომ მე მათთან ვიქნები, მტერს მითიური ეპოქის დემონი ჰყავს, რომელსაც ღმერთებისა და ადამიანების სულების მახვილი უჭირავს. და გონივრულია ვივარაუდოთ, რომ გმირთა აკადემიას ერთი ან ორი კოზირი აქვს მომზადებული. ისინი ვერ შეძლებდნენ ასეთი გადაწყვეტილების მიღებას, რეალური მონდომების გარეშე.</w:t>
      </w:r>
    </w:p>
    <w:p w14:paraId="5AD6A1AE" w14:textId="77777777" w:rsidR="002B144F" w:rsidRDefault="00000000">
      <w:pPr>
        <w:spacing w:before="269" w:after="269"/>
        <w:ind w:left="120"/>
      </w:pPr>
      <w:r>
        <w:rPr>
          <w:rFonts w:ascii="Times New Roman" w:hAnsi="Times New Roman"/>
          <w:color w:val="000000"/>
        </w:rPr>
        <w:t>- მელჰეისი, აივისი, გაიოსი და იდორი, შეიპყრეთ მტრის მხარეს მყოფი დემონი იმპერატორები: მედოინი, ზორო და ელდორი.</w:t>
      </w:r>
    </w:p>
    <w:p w14:paraId="77057849" w14:textId="77777777" w:rsidR="002B144F" w:rsidRDefault="00000000">
      <w:pPr>
        <w:spacing w:before="269" w:after="269"/>
        <w:ind w:left="120"/>
      </w:pPr>
      <w:r>
        <w:rPr>
          <w:rFonts w:ascii="Times New Roman" w:hAnsi="Times New Roman"/>
          <w:color w:val="000000"/>
        </w:rPr>
        <w:t>ჯერ დილჰეიდის არმიას დავუპირისპირდეთ. თუ გმირთა აკადემიის საბრძოლო ძალა ვიცი, მაშინ ავოს დილჰევია ჩემთვის ბნელი ცხენია. ჯერ ის დავამარცხოთ, რადგან არ ვიცით, რისი გაკეთება შეუძლია.</w:t>
      </w:r>
    </w:p>
    <w:p w14:paraId="27E46DD3" w14:textId="77777777" w:rsidR="002B144F" w:rsidRDefault="00000000">
      <w:pPr>
        <w:spacing w:before="269" w:after="269"/>
        <w:ind w:left="120"/>
      </w:pPr>
      <w:r>
        <w:rPr>
          <w:rFonts w:ascii="Times New Roman" w:hAnsi="Times New Roman"/>
          <w:color w:val="000000"/>
        </w:rPr>
        <w:t>შვიდ უძველეს დემონ იმპერატორს შორის ბრძოლა ოთხიდან სამამდე თანაფარდობით გაიმართება და მელჰეისთან ერთად უპირატესობა ჩვენს მხარესაა.</w:t>
      </w:r>
    </w:p>
    <w:p w14:paraId="01560150" w14:textId="77777777" w:rsidR="002B144F" w:rsidRDefault="00000000">
      <w:pPr>
        <w:spacing w:before="269" w:after="269"/>
        <w:ind w:left="120"/>
      </w:pPr>
      <w:r>
        <w:rPr>
          <w:rFonts w:ascii="Times New Roman" w:hAnsi="Times New Roman"/>
          <w:color w:val="000000"/>
        </w:rPr>
        <w:t>„საშა და მიშა შეაჩერებენ დასავლეთში შეკრებილი დემონების წინსვლას, სანამ ისინი საზღვრებიდან შორს მთავარ ძალებს შეუერთდებიან. მათი სარდლობის ჯაჭვი გაიფანტება და არამგონია, იქ თავდასხმას ელოდნენ.“</w:t>
      </w:r>
    </w:p>
    <w:p w14:paraId="5B7CFC61" w14:textId="77777777" w:rsidR="002B144F" w:rsidRDefault="00000000">
      <w:pPr>
        <w:spacing w:before="269" w:after="269"/>
        <w:ind w:left="120"/>
      </w:pPr>
      <w:r>
        <w:rPr>
          <w:rFonts w:ascii="Times New Roman" w:hAnsi="Times New Roman"/>
          <w:color w:val="000000"/>
        </w:rPr>
        <w:t>კარგი ხილვადობის მქონე ღია ველზე საშა „განადგურების ჯადოსნური თვალებით“ შეზღუდავს მტრის მაგიის გამოყენებას. შემდეგ, „ირისის“ მიერ შექმნილი დაბრკოლებები, როგორიცაა კედლები და გალიები, მათ გზას გადაუღობავს.</w:t>
      </w:r>
    </w:p>
    <w:p w14:paraId="64EAF66B" w14:textId="77777777" w:rsidR="002B144F" w:rsidRDefault="00000000">
      <w:pPr>
        <w:spacing w:before="269" w:after="269"/>
        <w:ind w:left="120"/>
      </w:pPr>
      <w:r>
        <w:rPr>
          <w:rFonts w:ascii="Times New Roman" w:hAnsi="Times New Roman"/>
          <w:color w:val="000000"/>
        </w:rPr>
        <w:t>- მისა და გულშემატკივრების კავშირო, თქვენ ზურგში დაელოდებით. მტრის რიგებში არეულობა დათესეთ და „ფუსკას“ გამოყენებით ინფორმაცია შეაგროვეთ ჩვენთვის.</w:t>
      </w:r>
    </w:p>
    <w:p w14:paraId="24FC62BB" w14:textId="77777777" w:rsidR="002B144F" w:rsidRDefault="00000000">
      <w:pPr>
        <w:spacing w:before="269" w:after="269"/>
        <w:ind w:left="120"/>
      </w:pPr>
      <w:r>
        <w:rPr>
          <w:rFonts w:ascii="Times New Roman" w:hAnsi="Times New Roman"/>
          <w:color w:val="000000"/>
        </w:rPr>
        <w:t>მათი ფრონტის ხაზზე გაგზავნა უაზრო იქნებოდა. დაე, ისინი ზურგის მხარდაჭერის ფუნქციას ასრულებდნენ.</w:t>
      </w:r>
    </w:p>
    <w:p w14:paraId="01645D14" w14:textId="77777777" w:rsidR="002B144F" w:rsidRDefault="00000000">
      <w:pPr>
        <w:spacing w:before="269" w:after="269"/>
        <w:ind w:left="120"/>
      </w:pPr>
      <w:r>
        <w:rPr>
          <w:rFonts w:ascii="Times New Roman" w:hAnsi="Times New Roman"/>
          <w:color w:val="000000"/>
        </w:rPr>
        <w:t>- რა უნდა გავაკეთო?</w:t>
      </w:r>
    </w:p>
    <w:p w14:paraId="02538423" w14:textId="77777777" w:rsidR="002B144F" w:rsidRDefault="00000000">
      <w:pPr>
        <w:spacing w:before="269" w:after="269"/>
        <w:ind w:left="120"/>
      </w:pPr>
      <w:r>
        <w:rPr>
          <w:rFonts w:ascii="Times New Roman" w:hAnsi="Times New Roman"/>
          <w:color w:val="000000"/>
        </w:rPr>
        <w:t>- აღმოსავლეთით მდებარე ჯარები, რომლებიც რეის საზღვრისკენ მიემართებიან, გაქცევისკენ განდევნეთ. არ მისცეთ მათ მისი გადაკვეთის უფლება.</w:t>
      </w:r>
    </w:p>
    <w:p w14:paraId="5900EB36" w14:textId="77777777" w:rsidR="002B144F" w:rsidRDefault="00000000">
      <w:pPr>
        <w:spacing w:before="269" w:after="269"/>
        <w:ind w:left="120"/>
      </w:pPr>
      <w:r>
        <w:rPr>
          <w:rFonts w:ascii="Times New Roman" w:hAnsi="Times New Roman"/>
          <w:color w:val="000000"/>
        </w:rPr>
        <w:t>მას მოუწევს ბრძოლა დილჰეიდების არმიის ავანგარდთან, რომელიც პირველი იქნება, ვინც ავოს დილჰევიას მიჰყვება - საიმპერატორო ოჯახის საკმაოდ ძლიერი წარმომადგენლები. მათთან ამჟამინდელ რეისთანაც კი ადვილი არ იქნება, მაგრამ ვფიქრობ, რომ ის ბრძოლაში კიდევ უფრო გაძლიერდება.</w:t>
      </w:r>
    </w:p>
    <w:p w14:paraId="134C5A4F" w14:textId="77777777" w:rsidR="002B144F" w:rsidRDefault="00000000">
      <w:pPr>
        <w:spacing w:before="269" w:after="269"/>
        <w:ind w:left="120"/>
      </w:pPr>
      <w:r>
        <w:rPr>
          <w:rFonts w:ascii="Times New Roman" w:hAnsi="Times New Roman"/>
          <w:color w:val="000000"/>
        </w:rPr>
        <w:t>„პირდაპირ მტრის ხაზების უკან მდებარე შტაბ-ბინისკენ გავემართები.“</w:t>
      </w:r>
    </w:p>
    <w:p w14:paraId="73315233" w14:textId="77777777" w:rsidR="002B144F" w:rsidRDefault="00000000">
      <w:pPr>
        <w:spacing w:before="269" w:after="269"/>
        <w:ind w:left="120"/>
      </w:pPr>
      <w:r>
        <w:rPr>
          <w:rFonts w:ascii="Times New Roman" w:hAnsi="Times New Roman"/>
          <w:color w:val="000000"/>
        </w:rPr>
        <w:lastRenderedPageBreak/>
        <w:t>„გავარკვიე, რომ ეიანის ბორცვზე დემონთა მბრძანებლის საკმაოდ დიდი ციხესიმაგრე შენდება. ალბათ, იქ ავოს დილჰევია მდებარეობს“, - თქვა აივისმა.</w:t>
      </w:r>
    </w:p>
    <w:p w14:paraId="462B75FF" w14:textId="77777777" w:rsidR="002B144F" w:rsidRDefault="00000000">
      <w:pPr>
        <w:spacing w:before="269" w:after="269"/>
        <w:ind w:left="120"/>
      </w:pPr>
      <w:r>
        <w:rPr>
          <w:rFonts w:ascii="Times New Roman" w:hAnsi="Times New Roman"/>
          <w:color w:val="000000"/>
        </w:rPr>
        <w:t>- თუ ყველაფერს გავაკეთებ, ის პირადად უნდა გამოცხადდეს.</w:t>
      </w:r>
    </w:p>
    <w:p w14:paraId="0C5AA110" w14:textId="77777777" w:rsidR="002B144F" w:rsidRDefault="00000000">
      <w:pPr>
        <w:spacing w:before="269" w:after="269"/>
        <w:ind w:left="120"/>
      </w:pPr>
      <w:r>
        <w:rPr>
          <w:rFonts w:ascii="Times New Roman" w:hAnsi="Times New Roman"/>
          <w:color w:val="000000"/>
        </w:rPr>
        <w:t>და თუ არ უნდა, მაშინ შეგიძლია უბრალოდ ციხესიმაგრეში შეხვიდე. აქამდე მას რაც უნდა, იმას ვაკეთებდი და ეს გაამართლა - მან ძალიან თამამი ნაბიჯი გადადგა. აღარ შემიძლია მისი გაშვება.</w:t>
      </w:r>
    </w:p>
    <w:p w14:paraId="0BE1AC19" w14:textId="77777777" w:rsidR="002B144F" w:rsidRDefault="00000000">
      <w:pPr>
        <w:spacing w:before="269" w:after="269"/>
        <w:ind w:left="120"/>
      </w:pPr>
      <w:r>
        <w:rPr>
          <w:rFonts w:ascii="Times New Roman" w:hAnsi="Times New Roman"/>
          <w:color w:val="000000"/>
        </w:rPr>
        <w:t>- გიბრძანებ, არ მოკვდე და არ მოკლა. ჩვენ არ შეგვიძლია დავუშვათ, რომ ასეთ სულელურ ბრძოლაში ერთი სიცოცხლეც კი დაიკარგოს.</w:t>
      </w:r>
    </w:p>
    <w:p w14:paraId="6B93E0EB" w14:textId="77777777" w:rsidR="002B144F" w:rsidRDefault="00000000">
      <w:pPr>
        <w:spacing w:before="269" w:after="269"/>
        <w:ind w:left="120"/>
      </w:pPr>
      <w:r>
        <w:rPr>
          <w:rFonts w:ascii="Times New Roman" w:hAnsi="Times New Roman"/>
          <w:color w:val="000000"/>
        </w:rPr>
        <w:t>არასდროს იცი, რა მოხდება ბრძოლის ველზე. ბრძოლა მხოლოდ ძალის რაოდენობით არ გადაწყდება. მე არაერთხელ მინახავს, როგორ იღუპებოდნენ ძლიერი დემონები ბრძოლის ველზე. მკაცრად რომ ვთქვათ, არასდროს უნდა ვიყოთ ასეთი ლმობიერები ჩვენი მტრების მიმართ.</w:t>
      </w:r>
    </w:p>
    <w:p w14:paraId="23288D29" w14:textId="77777777" w:rsidR="002B144F" w:rsidRDefault="00000000">
      <w:pPr>
        <w:spacing w:before="269" w:after="269"/>
        <w:ind w:left="120"/>
      </w:pPr>
      <w:r>
        <w:rPr>
          <w:rFonts w:ascii="Times New Roman" w:hAnsi="Times New Roman"/>
          <w:color w:val="000000"/>
        </w:rPr>
        <w:t>თუმცა, ჩემი ქვეშევრდომები, ყველა უყოყმანოდ, დაეთანხმნენ ჩემს ახირებას.</w:t>
      </w:r>
    </w:p>
    <w:p w14:paraId="65BC260C" w14:textId="77777777" w:rsidR="002B144F" w:rsidRDefault="00000000">
      <w:pPr>
        <w:spacing w:before="269" w:after="269"/>
        <w:ind w:left="120"/>
      </w:pPr>
      <w:r>
        <w:rPr>
          <w:rFonts w:ascii="Times New Roman" w:hAnsi="Times New Roman"/>
          <w:color w:val="000000"/>
        </w:rPr>
        <w:t>- და ვცადოთ ისევ შეხვედრა, როგორც ახლა. ყველანი ერთად.</w:t>
      </w:r>
    </w:p>
    <w:p w14:paraId="7E0C977C" w14:textId="77777777" w:rsidR="002B144F" w:rsidRDefault="00000000">
      <w:pPr>
        <w:pStyle w:val="Heading2"/>
        <w:pageBreakBefore/>
        <w:spacing w:before="180" w:after="180"/>
        <w:ind w:left="120"/>
      </w:pPr>
      <w:bookmarkStart w:id="35" w:name="_§_35._თითოეულის"/>
      <w:bookmarkEnd w:id="35"/>
      <w:r>
        <w:rPr>
          <w:rFonts w:ascii="Times New Roman" w:hAnsi="Times New Roman"/>
          <w:color w:val="000000"/>
          <w:sz w:val="33"/>
        </w:rPr>
        <w:lastRenderedPageBreak/>
        <w:t>§ 35. თითოეულის გრძნობები</w:t>
      </w:r>
    </w:p>
    <w:p w14:paraId="441C7D49" w14:textId="77777777" w:rsidR="002B144F" w:rsidRDefault="00000000">
      <w:pPr>
        <w:spacing w:before="269" w:after="269"/>
        <w:ind w:left="120"/>
      </w:pPr>
      <w:r>
        <w:rPr>
          <w:rFonts w:ascii="Times New Roman" w:hAnsi="Times New Roman"/>
          <w:color w:val="000000"/>
        </w:rPr>
        <w:t>გათენება მალე მოვა...</w:t>
      </w:r>
    </w:p>
    <w:p w14:paraId="13FF427F" w14:textId="77777777" w:rsidR="002B144F" w:rsidRDefault="00000000">
      <w:pPr>
        <w:spacing w:before="269" w:after="269"/>
        <w:ind w:left="120"/>
      </w:pPr>
      <w:r>
        <w:rPr>
          <w:rFonts w:ascii="Times New Roman" w:hAnsi="Times New Roman"/>
          <w:color w:val="000000"/>
        </w:rPr>
        <w:t>და ეს ომის დაწყების სიგნალი იქნება. კიბეებზე ავედი, რომ მენახა, როგორ იყვნენ სხვები. შემდეგ კი ზედა სართულიდან ჩუმი ხმები გავიგე. კიბეებზე ავედი.</w:t>
      </w:r>
    </w:p>
    <w:p w14:paraId="42A6C7F8" w14:textId="77777777" w:rsidR="002B144F" w:rsidRDefault="00000000">
      <w:pPr>
        <w:spacing w:before="269" w:after="269"/>
        <w:ind w:left="120"/>
      </w:pPr>
      <w:r>
        <w:rPr>
          <w:rFonts w:ascii="Times New Roman" w:hAnsi="Times New Roman"/>
          <w:color w:val="000000"/>
        </w:rPr>
        <w:t>— …დღეს მიდჰეიზში ცოტა გავისეირნე.</w:t>
      </w:r>
    </w:p>
    <w:p w14:paraId="13525A06" w14:textId="77777777" w:rsidR="002B144F" w:rsidRDefault="00000000">
      <w:pPr>
        <w:spacing w:before="269" w:after="269"/>
        <w:ind w:left="120"/>
      </w:pPr>
      <w:r>
        <w:rPr>
          <w:rFonts w:ascii="Times New Roman" w:hAnsi="Times New Roman"/>
          <w:color w:val="000000"/>
        </w:rPr>
        <w:t>„და როგორ არის?“ რეი და მისა ჯადოსნური ხმლის ნახევრის წინ საუბრობდნენ.</w:t>
      </w:r>
    </w:p>
    <w:p w14:paraId="5954655B" w14:textId="77777777" w:rsidR="002B144F" w:rsidRDefault="00000000">
      <w:pPr>
        <w:spacing w:before="269" w:after="269"/>
        <w:ind w:left="120"/>
      </w:pPr>
      <w:r>
        <w:rPr>
          <w:rFonts w:ascii="Times New Roman" w:hAnsi="Times New Roman"/>
          <w:color w:val="000000"/>
        </w:rPr>
        <w:t>როგორც ჩანს, აქ მათ გარდა არავინ იყო.</w:t>
      </w:r>
    </w:p>
    <w:p w14:paraId="15C13159" w14:textId="77777777" w:rsidR="002B144F" w:rsidRDefault="00000000">
      <w:pPr>
        <w:spacing w:before="269" w:after="269"/>
        <w:ind w:left="120"/>
      </w:pPr>
      <w:r>
        <w:rPr>
          <w:rFonts w:ascii="Times New Roman" w:hAnsi="Times New Roman"/>
          <w:color w:val="000000"/>
        </w:rPr>
        <w:t>- იცი, ის ყოველთვის ისეთივეა. ომი რომ დაიწყება, იმასაც კი არ სჯერათ...</w:t>
      </w:r>
    </w:p>
    <w:p w14:paraId="2F8EDC47" w14:textId="77777777" w:rsidR="002B144F" w:rsidRDefault="00000000">
      <w:pPr>
        <w:spacing w:before="269" w:after="269"/>
        <w:ind w:left="120"/>
      </w:pPr>
      <w:r>
        <w:rPr>
          <w:rFonts w:ascii="Times New Roman" w:hAnsi="Times New Roman"/>
          <w:color w:val="000000"/>
        </w:rPr>
        <w:t>„მგონი ასეა“, თქვა რეიმ, როგორც ყოველთვის, ისევ იღიმოდა.</w:t>
      </w:r>
    </w:p>
    <w:p w14:paraId="16A56B6F" w14:textId="77777777" w:rsidR="002B144F" w:rsidRDefault="00000000">
      <w:pPr>
        <w:spacing w:before="269" w:after="269"/>
        <w:ind w:left="120"/>
      </w:pPr>
      <w:r>
        <w:rPr>
          <w:rFonts w:ascii="Times New Roman" w:hAnsi="Times New Roman"/>
          <w:color w:val="000000"/>
        </w:rPr>
        <w:t>- მგონი, უბრალოდ ჯერ ვერ გააცნობიერეს. ვერ იჯერებენ, რომ ნამდვილი ომი დაიწყო და მგონია, რომ საბოლოოდ მხოლოდ მაშინ მოეგებიან გონს, როცა ომის ცეცხლი გავრცელდება და მათაც შთანთქავს.</w:t>
      </w:r>
    </w:p>
    <w:p w14:paraId="63173A6B" w14:textId="77777777" w:rsidR="002B144F" w:rsidRDefault="00000000">
      <w:pPr>
        <w:spacing w:before="269" w:after="269"/>
        <w:ind w:left="120"/>
      </w:pPr>
      <w:r>
        <w:rPr>
          <w:rFonts w:ascii="Times New Roman" w:hAnsi="Times New Roman"/>
          <w:color w:val="000000"/>
        </w:rPr>
        <w:t>მისა უმისამართოდ მიაშტერდა დემონური ხმლის ნახევარს.</w:t>
      </w:r>
    </w:p>
    <w:p w14:paraId="0D290473" w14:textId="77777777" w:rsidR="002B144F" w:rsidRDefault="00000000">
      <w:pPr>
        <w:spacing w:before="269" w:after="269"/>
        <w:ind w:left="120"/>
      </w:pPr>
      <w:r>
        <w:rPr>
          <w:rFonts w:ascii="Times New Roman" w:hAnsi="Times New Roman"/>
          <w:color w:val="000000"/>
        </w:rPr>
        <w:t>- მაგრამ როდესაც ამას მიხვდებიან, ალბათ უკვე გვიან იქნება.</w:t>
      </w:r>
    </w:p>
    <w:p w14:paraId="799C60A1" w14:textId="77777777" w:rsidR="002B144F" w:rsidRDefault="00000000">
      <w:pPr>
        <w:spacing w:before="269" w:after="269"/>
        <w:ind w:left="120"/>
      </w:pPr>
      <w:r>
        <w:rPr>
          <w:rFonts w:ascii="Times New Roman" w:hAnsi="Times New Roman"/>
          <w:color w:val="000000"/>
        </w:rPr>
        <w:t>რეიმ მშვიდად შეკრა მუშტი.</w:t>
      </w:r>
    </w:p>
    <w:p w14:paraId="7F33EACF" w14:textId="77777777" w:rsidR="002B144F" w:rsidRDefault="00000000">
      <w:pPr>
        <w:spacing w:before="269" w:after="269"/>
        <w:ind w:left="120"/>
      </w:pPr>
      <w:r>
        <w:rPr>
          <w:rFonts w:ascii="Times New Roman" w:hAnsi="Times New Roman"/>
          <w:color w:val="000000"/>
        </w:rPr>
        <w:t>— როგორც ჩანს, დილჰეიდის თითქმის ყველა დემონი მბრძანებელი ავოს დილჰევიას მხარესაა.</w:t>
      </w:r>
    </w:p>
    <w:p w14:paraId="05C3FDD1" w14:textId="77777777" w:rsidR="002B144F" w:rsidRDefault="00000000">
      <w:pPr>
        <w:spacing w:before="269" w:after="269"/>
        <w:ind w:left="120"/>
      </w:pPr>
      <w:r>
        <w:rPr>
          <w:rFonts w:ascii="Times New Roman" w:hAnsi="Times New Roman"/>
          <w:color w:val="000000"/>
        </w:rPr>
        <w:t>- ვფიქრობ, მათ უბრალოდ არ შეუძლიათ თავიანთ ციხესიმაგრეებში ჯდომა, როდესაც ტირან-დემონთა მბრძანებელი თავად ხელმძღვანელობს ჯარს. ასე იბრძვიან დემონები.</w:t>
      </w:r>
    </w:p>
    <w:p w14:paraId="4AECDCB8" w14:textId="77777777" w:rsidR="002B144F" w:rsidRDefault="00000000">
      <w:pPr>
        <w:spacing w:before="269" w:after="269"/>
        <w:ind w:left="120"/>
      </w:pPr>
      <w:r>
        <w:rPr>
          <w:rFonts w:ascii="Times New Roman" w:hAnsi="Times New Roman"/>
          <w:color w:val="000000"/>
        </w:rPr>
        <w:t>ქვეყნის მმართველი დემონთა ბატონები თავად მიდიან ბრძოლის ველზე. თუ მათ რამე დაემართებათ, ქვეყანა შეიძლება დაინგრეს, მაგრამ წინააღმდეგ შემთხვევაში ისინი სხვებს ცუდ მაგალითს მისცემენ. ეს დემონთა სამყაროა. ბოლოს და ბოლოს, ვინ გაჰყვებოდა მმართველს, რომელიც თავის ციხესიმაგრეში იჯდებოდა, თუ რამე მოხდებოდა?</w:t>
      </w:r>
    </w:p>
    <w:p w14:paraId="7BDC559B" w14:textId="77777777" w:rsidR="002B144F" w:rsidRDefault="00000000">
      <w:pPr>
        <w:spacing w:before="269" w:after="269"/>
        <w:ind w:left="120"/>
      </w:pPr>
      <w:r>
        <w:rPr>
          <w:rFonts w:ascii="Times New Roman" w:hAnsi="Times New Roman"/>
          <w:color w:val="000000"/>
        </w:rPr>
        <w:t>ზოგი რამ მშვიდობის დამყარების შემდეგაც კი არ შეცვლილა.</w:t>
      </w:r>
    </w:p>
    <w:p w14:paraId="4ECD288C" w14:textId="77777777" w:rsidR="002B144F" w:rsidRDefault="00000000">
      <w:pPr>
        <w:spacing w:before="269" w:after="269"/>
        <w:ind w:left="120"/>
      </w:pPr>
      <w:r>
        <w:rPr>
          <w:rFonts w:ascii="Times New Roman" w:hAnsi="Times New Roman"/>
          <w:color w:val="000000"/>
        </w:rPr>
        <w:t>- ყველაფერი კარგად იქნება. არავის მოვკლავ, როგორც ანოსმა გვითხრა.</w:t>
      </w:r>
    </w:p>
    <w:p w14:paraId="2F996BD6" w14:textId="77777777" w:rsidR="002B144F" w:rsidRDefault="00000000">
      <w:pPr>
        <w:spacing w:before="269" w:after="269"/>
        <w:ind w:left="120"/>
      </w:pPr>
      <w:r>
        <w:rPr>
          <w:rFonts w:ascii="Times New Roman" w:hAnsi="Times New Roman"/>
          <w:color w:val="000000"/>
        </w:rPr>
        <w:t>ამის გაგონებაზე მიშას გაოცებისგან თვალები გაუფართოვდა.</w:t>
      </w:r>
    </w:p>
    <w:p w14:paraId="2BCAB694" w14:textId="77777777" w:rsidR="002B144F" w:rsidRDefault="00000000">
      <w:pPr>
        <w:spacing w:before="269" w:after="269"/>
        <w:ind w:left="120"/>
      </w:pPr>
      <w:r>
        <w:rPr>
          <w:rFonts w:ascii="Times New Roman" w:hAnsi="Times New Roman"/>
          <w:color w:val="000000"/>
        </w:rPr>
        <w:lastRenderedPageBreak/>
        <w:t>— ... ჰმმ...</w:t>
      </w:r>
    </w:p>
    <w:p w14:paraId="1ACB0A55" w14:textId="77777777" w:rsidR="002B144F" w:rsidRDefault="00000000">
      <w:pPr>
        <w:spacing w:before="269" w:after="269"/>
        <w:ind w:left="120"/>
      </w:pPr>
      <w:r>
        <w:rPr>
          <w:rFonts w:ascii="Times New Roman" w:hAnsi="Times New Roman"/>
          <w:color w:val="000000"/>
        </w:rPr>
        <w:t>-შეიძლება მამაშენი იქ იყოს.</w:t>
      </w:r>
    </w:p>
    <w:p w14:paraId="7A582C0D" w14:textId="77777777" w:rsidR="002B144F" w:rsidRDefault="00000000">
      <w:pPr>
        <w:spacing w:before="269" w:after="269"/>
        <w:ind w:left="120"/>
      </w:pPr>
      <w:r>
        <w:rPr>
          <w:rFonts w:ascii="Times New Roman" w:hAnsi="Times New Roman"/>
          <w:color w:val="000000"/>
        </w:rPr>
        <w:t>თითქოს შერცხვა, მიშა შებრუნდა.</w:t>
      </w:r>
    </w:p>
    <w:p w14:paraId="239EF260" w14:textId="77777777" w:rsidR="002B144F" w:rsidRDefault="00000000">
      <w:pPr>
        <w:spacing w:before="269" w:after="269"/>
        <w:ind w:left="120"/>
      </w:pPr>
      <w:r>
        <w:rPr>
          <w:rFonts w:ascii="Times New Roman" w:hAnsi="Times New Roman"/>
          <w:color w:val="000000"/>
        </w:rPr>
        <w:t>„მაპატიე“, - თქვა მან, თითქოს დანაშაულის გრძნობამ წაახალისა.</w:t>
      </w:r>
    </w:p>
    <w:p w14:paraId="23C505E6" w14:textId="77777777" w:rsidR="002B144F" w:rsidRDefault="00000000">
      <w:pPr>
        <w:spacing w:before="269" w:after="269"/>
        <w:ind w:left="120"/>
      </w:pPr>
      <w:r>
        <w:rPr>
          <w:rFonts w:ascii="Times New Roman" w:hAnsi="Times New Roman"/>
          <w:color w:val="000000"/>
        </w:rPr>
        <w:t>- რისთვის?</w:t>
      </w:r>
    </w:p>
    <w:p w14:paraId="588004CC" w14:textId="77777777" w:rsidR="002B144F" w:rsidRDefault="00000000">
      <w:pPr>
        <w:spacing w:before="269" w:after="269"/>
        <w:ind w:left="120"/>
      </w:pPr>
      <w:r>
        <w:rPr>
          <w:rFonts w:ascii="Times New Roman" w:hAnsi="Times New Roman"/>
          <w:color w:val="000000"/>
        </w:rPr>
        <w:t>- მაგრამ თქვენ მარტო მოგიწევთ ბრძოლა დილჰეიდის არმიის დიდ სამხედრო დანაყოფთან.</w:t>
      </w:r>
    </w:p>
    <w:p w14:paraId="4244E172" w14:textId="77777777" w:rsidR="002B144F" w:rsidRDefault="00000000">
      <w:pPr>
        <w:spacing w:before="269" w:after="269"/>
        <w:ind w:left="120"/>
      </w:pPr>
      <w:r>
        <w:rPr>
          <w:rFonts w:ascii="Times New Roman" w:hAnsi="Times New Roman"/>
          <w:color w:val="000000"/>
        </w:rPr>
        <w:t>რეიმ ხმამაღლა გაიცინა, თითქოს მისი წუხილი გაუქარწყლა.</w:t>
      </w:r>
    </w:p>
    <w:p w14:paraId="6789BC5C" w14:textId="77777777" w:rsidR="002B144F" w:rsidRDefault="00000000">
      <w:pPr>
        <w:spacing w:before="269" w:after="269"/>
        <w:ind w:left="120"/>
      </w:pPr>
      <w:r>
        <w:rPr>
          <w:rFonts w:ascii="Times New Roman" w:hAnsi="Times New Roman"/>
          <w:color w:val="000000"/>
        </w:rPr>
        <w:t>- მიუხედავად იმისა, რომ ვაპირებ წასვლას და ომის შეჩერებას, საერთოდ არ ვნერვიულობ.</w:t>
      </w:r>
    </w:p>
    <w:p w14:paraId="2A0C0F7B" w14:textId="77777777" w:rsidR="002B144F" w:rsidRDefault="00000000">
      <w:pPr>
        <w:spacing w:before="269" w:after="269"/>
        <w:ind w:left="120"/>
      </w:pPr>
      <w:r>
        <w:rPr>
          <w:rFonts w:ascii="Times New Roman" w:hAnsi="Times New Roman"/>
          <w:color w:val="000000"/>
        </w:rPr>
        <w:t>- მართალია?..</w:t>
      </w:r>
    </w:p>
    <w:p w14:paraId="2BBAB767" w14:textId="77777777" w:rsidR="002B144F" w:rsidRDefault="00000000">
      <w:pPr>
        <w:spacing w:before="269" w:after="269"/>
        <w:ind w:left="120"/>
      </w:pPr>
      <w:r>
        <w:rPr>
          <w:rFonts w:ascii="Times New Roman" w:hAnsi="Times New Roman"/>
          <w:color w:val="000000"/>
        </w:rPr>
        <w:t>„ვფიქრობ, ეს იმიტომ ხდება, რომ 2000 წლის წინ მსოფლიო ომი პირადად გამოვცადე. ასე რომ, ჩემი სხეული და ტონალური მას კარგად იცნობს და ჩემთვის მასში არაფერი უჩვეულო არ არის“, - უპასუხა რეიმ ჩვეული, უაზრო ტონით. „გპირდები, რომ რაც არ უნდა მოხდეს, ისევ შენთან დავბრუნდები“.</w:t>
      </w:r>
    </w:p>
    <w:p w14:paraId="351ABC77" w14:textId="77777777" w:rsidR="002B144F" w:rsidRDefault="00000000">
      <w:pPr>
        <w:spacing w:before="269" w:after="269"/>
        <w:ind w:left="120"/>
      </w:pPr>
      <w:r>
        <w:rPr>
          <w:rFonts w:ascii="Times New Roman" w:hAnsi="Times New Roman"/>
          <w:color w:val="000000"/>
        </w:rPr>
        <w:t>რეის თვალებმა მაშინვე შთანთქა მისას მზერა. ისინი ნელ-ნელა ერთმანეთს უფრო ახლოს მიიზიდეს და მიშამ თვალები დახუჭა.</w:t>
      </w:r>
    </w:p>
    <w:p w14:paraId="5DBCF719" w14:textId="77777777" w:rsidR="002B144F" w:rsidRDefault="00000000">
      <w:pPr>
        <w:spacing w:before="269" w:after="269"/>
        <w:ind w:left="120"/>
      </w:pPr>
      <w:r>
        <w:rPr>
          <w:rFonts w:ascii="Times New Roman" w:hAnsi="Times New Roman"/>
          <w:color w:val="000000"/>
        </w:rPr>
        <w:t>რეიმ მისას კისერზე ხელები შემოხვია. შემდეგ ნიჟარების ყელსაბამი აიღო.</w:t>
      </w:r>
    </w:p>
    <w:p w14:paraId="35605A11" w14:textId="77777777" w:rsidR="002B144F" w:rsidRDefault="00000000">
      <w:pPr>
        <w:spacing w:before="269" w:after="269"/>
        <w:ind w:left="120"/>
      </w:pPr>
      <w:r>
        <w:rPr>
          <w:rFonts w:ascii="Times New Roman" w:hAnsi="Times New Roman"/>
          <w:color w:val="000000"/>
        </w:rPr>
        <w:t>— …რეი?</w:t>
      </w:r>
    </w:p>
    <w:p w14:paraId="4C6C0BCD" w14:textId="77777777" w:rsidR="002B144F" w:rsidRDefault="00000000">
      <w:pPr>
        <w:spacing w:before="269" w:after="269"/>
        <w:ind w:left="120"/>
      </w:pPr>
      <w:r>
        <w:rPr>
          <w:rFonts w:ascii="Times New Roman" w:hAnsi="Times New Roman"/>
          <w:color w:val="000000"/>
        </w:rPr>
        <w:t>- შემიძლია ავიღო?</w:t>
      </w:r>
    </w:p>
    <w:p w14:paraId="680D9834" w14:textId="77777777" w:rsidR="002B144F" w:rsidRDefault="00000000">
      <w:pPr>
        <w:spacing w:before="269" w:after="269"/>
        <w:ind w:left="120"/>
      </w:pPr>
      <w:r>
        <w:rPr>
          <w:rFonts w:ascii="Times New Roman" w:hAnsi="Times New Roman"/>
          <w:color w:val="000000"/>
        </w:rPr>
        <w:t>მისას სახე აწითლდა. ერთი ნიჟარის ყელსაბამი ორ ნაწილად იყო გაყოფილი. ხოლო ორ ნაწილად გაყოფილი ერთი ნიჟარის ყელსაბამის ჩუქება, რომელთაგან ერთს მჩუქებელი ატარებს, ნიშნავს, რომ ეს უკანასკნელი ქორწინებას სთავაზობს მას, ვისაც ჩუქებას აკეთებს. ეს გმირთა აკადემიაში გავიგეთ.</w:t>
      </w:r>
    </w:p>
    <w:p w14:paraId="6C94EFD5" w14:textId="77777777" w:rsidR="002B144F" w:rsidRDefault="00000000">
      <w:pPr>
        <w:spacing w:before="269" w:after="269"/>
        <w:ind w:left="120"/>
      </w:pPr>
      <w:r>
        <w:rPr>
          <w:rFonts w:ascii="Times New Roman" w:hAnsi="Times New Roman"/>
          <w:color w:val="000000"/>
        </w:rPr>
        <w:t>- ის აუცილებლად დაგიცავს, როგორც თილისმა.</w:t>
      </w:r>
    </w:p>
    <w:p w14:paraId="28C1C2A1" w14:textId="77777777" w:rsidR="002B144F" w:rsidRDefault="00000000">
      <w:pPr>
        <w:spacing w:before="269" w:after="269"/>
        <w:ind w:left="120"/>
      </w:pPr>
      <w:r>
        <w:rPr>
          <w:rFonts w:ascii="Times New Roman" w:hAnsi="Times New Roman"/>
          <w:color w:val="000000"/>
        </w:rPr>
        <w:t>მან თავი დაუქნია. რეიმ ყელსაბამის ერთი ნახევარი კისერზე შემოიხვია.</w:t>
      </w:r>
    </w:p>
    <w:p w14:paraId="2C5464E5" w14:textId="77777777" w:rsidR="002B144F" w:rsidRDefault="00000000">
      <w:pPr>
        <w:spacing w:before="269" w:after="269"/>
        <w:ind w:left="120"/>
      </w:pPr>
      <w:r>
        <w:rPr>
          <w:rFonts w:ascii="Times New Roman" w:hAnsi="Times New Roman"/>
          <w:color w:val="000000"/>
        </w:rPr>
        <w:t xml:space="preserve">„ერთხელ თქვი,“ დაიწყო რეიმ, თითქოს გაახსენდა, „...ვერ ვითმენ იმ „ერთ დღეს“. ახლა მინდა გადარჩენა. ახლა მინდა დავეხმარო რაც შეიძლება მეტ ადამიანს, ვისაც ტკივილი </w:t>
      </w:r>
      <w:r>
        <w:rPr>
          <w:rFonts w:ascii="Times New Roman" w:hAnsi="Times New Roman"/>
          <w:color w:val="000000"/>
        </w:rPr>
        <w:lastRenderedPageBreak/>
        <w:t>აწუხებს. ამ აზროვნების გარეშე, ნამდვილად ვერ შევძლებ ჩემი სიცოცხლის რისკის ქვეშ დაყენებას, როდესაც ეს „ერთი დღე“ დადგება.“</w:t>
      </w:r>
    </w:p>
    <w:p w14:paraId="3CAF66D4" w14:textId="77777777" w:rsidR="002B144F" w:rsidRDefault="00000000">
      <w:pPr>
        <w:spacing w:before="269" w:after="269"/>
        <w:ind w:left="120"/>
      </w:pPr>
      <w:r>
        <w:rPr>
          <w:rFonts w:ascii="Times New Roman" w:hAnsi="Times New Roman"/>
          <w:color w:val="000000"/>
        </w:rPr>
        <w:t>მიშამ თავი დაუქნია, როგორც ჩანს, ცოტა დაბნეული იყო.</w:t>
      </w:r>
    </w:p>
    <w:p w14:paraId="3008B15A" w14:textId="77777777" w:rsidR="002B144F" w:rsidRDefault="00000000">
      <w:pPr>
        <w:spacing w:before="269" w:after="269"/>
        <w:ind w:left="120"/>
      </w:pPr>
      <w:r>
        <w:rPr>
          <w:rFonts w:ascii="Times New Roman" w:hAnsi="Times New Roman"/>
          <w:color w:val="000000"/>
        </w:rPr>
        <w:t>- სწორედ მაშინ შემიყვარდი. ისეთი კაშკაშა იყავი.</w:t>
      </w:r>
    </w:p>
    <w:p w14:paraId="58889778" w14:textId="77777777" w:rsidR="002B144F" w:rsidRDefault="00000000">
      <w:pPr>
        <w:spacing w:before="269" w:after="269"/>
        <w:ind w:left="120"/>
      </w:pPr>
      <w:r>
        <w:rPr>
          <w:rFonts w:ascii="Times New Roman" w:hAnsi="Times New Roman"/>
          <w:color w:val="000000"/>
        </w:rPr>
        <w:t>რეიმ მშვიდად გაიღიმა.</w:t>
      </w:r>
    </w:p>
    <w:p w14:paraId="0B27C544" w14:textId="77777777" w:rsidR="002B144F" w:rsidRDefault="00000000">
      <w:pPr>
        <w:spacing w:before="269" w:after="269"/>
        <w:ind w:left="120"/>
      </w:pPr>
      <w:r>
        <w:rPr>
          <w:rFonts w:ascii="Times New Roman" w:hAnsi="Times New Roman"/>
          <w:color w:val="000000"/>
        </w:rPr>
        <w:t>„მეგონა, რომ თუ ყოველდღე ხმალს ვიქნევდი, ყველაფერს გავუმკლავდებოდი. მაგრამ ყველანაირ უბედურებას ვუშვებ, რომ ჩემზე გამარჯვება მოეტანა. არც კეთილი ვარ და არც ძლიერი.“</w:t>
      </w:r>
    </w:p>
    <w:p w14:paraId="0FC7800C" w14:textId="77777777" w:rsidR="002B144F" w:rsidRDefault="00000000">
      <w:pPr>
        <w:spacing w:before="269" w:after="269"/>
        <w:ind w:left="120"/>
      </w:pPr>
      <w:r>
        <w:rPr>
          <w:rFonts w:ascii="Times New Roman" w:hAnsi="Times New Roman"/>
          <w:color w:val="000000"/>
        </w:rPr>
        <w:t>მიშამ თავი გააქნია.</w:t>
      </w:r>
    </w:p>
    <w:p w14:paraId="738804A1" w14:textId="77777777" w:rsidR="002B144F" w:rsidRDefault="00000000">
      <w:pPr>
        <w:spacing w:before="269" w:after="269"/>
        <w:ind w:left="120"/>
      </w:pPr>
      <w:r>
        <w:rPr>
          <w:rFonts w:ascii="Times New Roman" w:hAnsi="Times New Roman"/>
          <w:color w:val="000000"/>
        </w:rPr>
        <w:t>- შენ საკუთარ თავს არ იცნობ, რეი. შენ ყველაზე კეთილი და ძლიერი ადამიანი ხარ. ყოველთვის ბუნებრივი ხარ და ყველას თანაბრად ექცევი.</w:t>
      </w:r>
    </w:p>
    <w:p w14:paraId="44267E23" w14:textId="77777777" w:rsidR="002B144F" w:rsidRDefault="00000000">
      <w:pPr>
        <w:spacing w:before="269" w:after="269"/>
        <w:ind w:left="120"/>
      </w:pPr>
      <w:r>
        <w:rPr>
          <w:rFonts w:ascii="Times New Roman" w:hAnsi="Times New Roman"/>
          <w:color w:val="000000"/>
        </w:rPr>
        <w:t>- ასე ფიქრობ?</w:t>
      </w:r>
    </w:p>
    <w:p w14:paraId="13C1E30D" w14:textId="77777777" w:rsidR="002B144F" w:rsidRDefault="00000000">
      <w:pPr>
        <w:spacing w:before="269" w:after="269"/>
        <w:ind w:left="120"/>
      </w:pPr>
      <w:r>
        <w:rPr>
          <w:rFonts w:ascii="Times New Roman" w:hAnsi="Times New Roman"/>
          <w:color w:val="000000"/>
        </w:rPr>
        <w:t>— …დიახ. სწორედ ამიტომ მე…</w:t>
      </w:r>
    </w:p>
    <w:p w14:paraId="10303780" w14:textId="77777777" w:rsidR="002B144F" w:rsidRDefault="00000000">
      <w:pPr>
        <w:spacing w:before="269" w:after="269"/>
        <w:ind w:left="120"/>
      </w:pPr>
      <w:r>
        <w:rPr>
          <w:rFonts w:ascii="Times New Roman" w:hAnsi="Times New Roman"/>
          <w:color w:val="000000"/>
        </w:rPr>
        <w:t>ერთი წამით ქვემოთ აიხედა და ტუჩები მოიკვნიტა. შემდეგ თავი ასწია და განაგრძო:</w:t>
      </w:r>
    </w:p>
    <w:p w14:paraId="24CDF1CF" w14:textId="77777777" w:rsidR="002B144F" w:rsidRDefault="00000000">
      <w:pPr>
        <w:spacing w:before="269" w:after="269"/>
        <w:ind w:left="120"/>
      </w:pPr>
      <w:r>
        <w:rPr>
          <w:rFonts w:ascii="Times New Roman" w:hAnsi="Times New Roman"/>
          <w:color w:val="000000"/>
        </w:rPr>
        <w:t>- ამიტომაც შემიყვარდი.</w:t>
      </w:r>
    </w:p>
    <w:p w14:paraId="0BC2508B" w14:textId="77777777" w:rsidR="002B144F" w:rsidRDefault="00000000">
      <w:pPr>
        <w:spacing w:before="269" w:after="269"/>
        <w:ind w:left="120"/>
      </w:pPr>
      <w:r>
        <w:rPr>
          <w:rFonts w:ascii="Times New Roman" w:hAnsi="Times New Roman"/>
          <w:color w:val="000000"/>
        </w:rPr>
        <w:t>რეის გაოცებისგან თვალები ოდნავ გაუფართოვდა, მაგრამ შემდეგ გაიღიმა.</w:t>
      </w:r>
    </w:p>
    <w:p w14:paraId="38989CC5" w14:textId="77777777" w:rsidR="002B144F" w:rsidRDefault="00000000">
      <w:pPr>
        <w:spacing w:before="269" w:after="269"/>
        <w:ind w:left="120"/>
      </w:pPr>
      <w:r>
        <w:rPr>
          <w:rFonts w:ascii="Times New Roman" w:hAnsi="Times New Roman"/>
          <w:color w:val="000000"/>
        </w:rPr>
        <w:t>- გმადლობთ.</w:t>
      </w:r>
    </w:p>
    <w:p w14:paraId="51C2F4DA" w14:textId="77777777" w:rsidR="002B144F" w:rsidRDefault="00000000">
      <w:pPr>
        <w:spacing w:before="269" w:after="269"/>
        <w:ind w:left="120"/>
      </w:pPr>
      <w:r>
        <w:rPr>
          <w:rFonts w:ascii="Times New Roman" w:hAnsi="Times New Roman"/>
          <w:color w:val="000000"/>
        </w:rPr>
        <w:t>ჰმ, როგორც ჩანს, ბრძოლის ველზე გასასვლელად მტკიცე გადაწყვეტილება მოიკრიბეს. შევბრუნდი და ჩასვლა დავაპირე, როდესაც უეცრად ქვედა სართულებიდან ამომავალ საშას და მიშას შევხვდი.</w:t>
      </w:r>
    </w:p>
    <w:p w14:paraId="3F382D61" w14:textId="77777777" w:rsidR="002B144F" w:rsidRDefault="00000000">
      <w:pPr>
        <w:spacing w:before="269" w:after="269"/>
        <w:ind w:left="120"/>
      </w:pPr>
      <w:r>
        <w:rPr>
          <w:rFonts w:ascii="Times New Roman" w:hAnsi="Times New Roman"/>
          <w:color w:val="000000"/>
        </w:rPr>
        <w:t>- როგორც ჩანს, იქ ზემოთ დაკავებულია. თუ იქ წასვლა გჭირდებათ, ჯობია დაიცადოთ.</w:t>
      </w:r>
    </w:p>
    <w:p w14:paraId="6931C870" w14:textId="77777777" w:rsidR="002B144F" w:rsidRDefault="00000000">
      <w:pPr>
        <w:spacing w:before="269" w:after="269"/>
        <w:ind w:left="120"/>
      </w:pPr>
      <w:r>
        <w:rPr>
          <w:rFonts w:ascii="Times New Roman" w:hAnsi="Times New Roman"/>
          <w:color w:val="000000"/>
        </w:rPr>
        <w:t>მიშამ თავი გააქნია.</w:t>
      </w:r>
    </w:p>
    <w:p w14:paraId="35E3679A" w14:textId="77777777" w:rsidR="002B144F" w:rsidRDefault="00000000">
      <w:pPr>
        <w:spacing w:before="269" w:after="269"/>
        <w:ind w:left="120"/>
      </w:pPr>
      <w:r>
        <w:rPr>
          <w:rFonts w:ascii="Times New Roman" w:hAnsi="Times New Roman"/>
          <w:color w:val="000000"/>
        </w:rPr>
        <w:t>- ჩვენ გეძებდით.</w:t>
      </w:r>
    </w:p>
    <w:p w14:paraId="700A3C89" w14:textId="77777777" w:rsidR="002B144F" w:rsidRDefault="00000000">
      <w:pPr>
        <w:spacing w:before="269" w:after="269"/>
        <w:ind w:left="120"/>
      </w:pPr>
      <w:r>
        <w:rPr>
          <w:rFonts w:ascii="Times New Roman" w:hAnsi="Times New Roman"/>
          <w:color w:val="000000"/>
        </w:rPr>
        <w:t>— რამე მოხდა?</w:t>
      </w:r>
    </w:p>
    <w:p w14:paraId="53C13972" w14:textId="77777777" w:rsidR="002B144F" w:rsidRDefault="00000000">
      <w:pPr>
        <w:spacing w:before="269" w:after="269"/>
        <w:ind w:left="120"/>
      </w:pPr>
      <w:r>
        <w:rPr>
          <w:rFonts w:ascii="Times New Roman" w:hAnsi="Times New Roman"/>
          <w:color w:val="000000"/>
        </w:rPr>
        <w:t>- როგორც ჩანს, ყველაფერი რიგზეა, მაგრამ...</w:t>
      </w:r>
    </w:p>
    <w:p w14:paraId="36C5B6FC" w14:textId="77777777" w:rsidR="002B144F" w:rsidRDefault="00000000">
      <w:pPr>
        <w:spacing w:before="269" w:after="269"/>
        <w:ind w:left="120"/>
      </w:pPr>
      <w:r>
        <w:rPr>
          <w:rFonts w:ascii="Times New Roman" w:hAnsi="Times New Roman"/>
          <w:color w:val="000000"/>
        </w:rPr>
        <w:t>ამის თქმის შემდეგ საშამ მაგრად მოუჭირა ხელი. ოდნავ კანკალებდა.</w:t>
      </w:r>
    </w:p>
    <w:p w14:paraId="5A09C2F4" w14:textId="77777777" w:rsidR="002B144F" w:rsidRDefault="00000000">
      <w:pPr>
        <w:spacing w:before="269" w:after="269"/>
        <w:ind w:left="120"/>
      </w:pPr>
      <w:r>
        <w:rPr>
          <w:rFonts w:ascii="Times New Roman" w:hAnsi="Times New Roman"/>
          <w:color w:val="000000"/>
        </w:rPr>
        <w:lastRenderedPageBreak/>
        <w:t>- რა გჭირს საშა, კანკალებ?</w:t>
      </w:r>
    </w:p>
    <w:p w14:paraId="4388E993" w14:textId="77777777" w:rsidR="002B144F" w:rsidRDefault="00000000">
      <w:pPr>
        <w:spacing w:before="269" w:after="269"/>
        <w:ind w:left="120"/>
      </w:pPr>
      <w:r>
        <w:rPr>
          <w:rFonts w:ascii="Times New Roman" w:hAnsi="Times New Roman"/>
          <w:color w:val="000000"/>
        </w:rPr>
        <w:t>- ნ-სულაც არა. არაფერი მსგავსი...</w:t>
      </w:r>
    </w:p>
    <w:p w14:paraId="76758B8F" w14:textId="77777777" w:rsidR="002B144F" w:rsidRDefault="00000000">
      <w:pPr>
        <w:spacing w:before="269" w:after="269"/>
        <w:ind w:left="120"/>
      </w:pPr>
      <w:r>
        <w:rPr>
          <w:rFonts w:ascii="Times New Roman" w:hAnsi="Times New Roman"/>
          <w:color w:val="000000"/>
        </w:rPr>
        <w:t>- რას ამბობ, ეს ცეცხლის ნათლობამდე ბუნებრივია. მეც დამემართა, - ვთქვი კიბეებზე ჩასვლისას.</w:t>
      </w:r>
    </w:p>
    <w:p w14:paraId="1677E104" w14:textId="77777777" w:rsidR="002B144F" w:rsidRDefault="00000000">
      <w:pPr>
        <w:spacing w:before="269" w:after="269"/>
        <w:ind w:left="120"/>
      </w:pPr>
      <w:r>
        <w:rPr>
          <w:rFonts w:ascii="Times New Roman" w:hAnsi="Times New Roman"/>
          <w:color w:val="000000"/>
        </w:rPr>
        <w:t>მიშა და საშა მომყვნენ.</w:t>
      </w:r>
    </w:p>
    <w:p w14:paraId="100017DE" w14:textId="77777777" w:rsidR="002B144F" w:rsidRDefault="00000000">
      <w:pPr>
        <w:spacing w:before="269" w:after="269"/>
        <w:ind w:left="120"/>
      </w:pPr>
      <w:r>
        <w:rPr>
          <w:rFonts w:ascii="Times New Roman" w:hAnsi="Times New Roman"/>
          <w:color w:val="000000"/>
        </w:rPr>
        <w:t>- სერიოზულად? ხელებიც გიკანკალებდა?</w:t>
      </w:r>
    </w:p>
    <w:p w14:paraId="6EA06913" w14:textId="77777777" w:rsidR="002B144F" w:rsidRDefault="00000000">
      <w:pPr>
        <w:spacing w:before="269" w:after="269"/>
        <w:ind w:left="120"/>
      </w:pPr>
      <w:r>
        <w:rPr>
          <w:rFonts w:ascii="Times New Roman" w:hAnsi="Times New Roman"/>
          <w:color w:val="000000"/>
        </w:rPr>
        <w:t>- კი. სამარცხვინო ამბავია, ძალიან მოუთმენელი ვიყავი. იმდენად აღელვებული ვიყავი იმით, რისი ჩვენებაც მტრებს მინდოდა, რომ კანკალი ვერ შევიკავე. საბოლოოდ, ძალიან სასტიკი ვიყავი და ძალიან ბევრი მტერი მოვკალი. იმაზე მეტი, ვიდრე საჭირო იყო.</w:t>
      </w:r>
    </w:p>
    <w:p w14:paraId="1AEBFE68" w14:textId="77777777" w:rsidR="002B144F" w:rsidRDefault="00000000">
      <w:pPr>
        <w:spacing w:before="269" w:after="269"/>
        <w:ind w:left="120"/>
      </w:pPr>
      <w:r>
        <w:rPr>
          <w:rFonts w:ascii="Times New Roman" w:hAnsi="Times New Roman"/>
          <w:color w:val="000000"/>
        </w:rPr>
        <w:t>საშა გაჩერდა. შევბრუნდი და დავინახე, რომ ცარიელი თვალებით მიყურებდა.</w:t>
      </w:r>
    </w:p>
    <w:p w14:paraId="6A8BA309" w14:textId="77777777" w:rsidR="002B144F" w:rsidRDefault="00000000">
      <w:pPr>
        <w:spacing w:before="269" w:after="269"/>
        <w:ind w:left="120"/>
      </w:pPr>
      <w:r>
        <w:rPr>
          <w:rFonts w:ascii="Times New Roman" w:hAnsi="Times New Roman"/>
          <w:color w:val="000000"/>
        </w:rPr>
        <w:t xml:space="preserve">- მისმინე... ვინ მოყვებოდა ასეთ </w:t>
      </w:r>
      <w:r>
        <w:rPr>
          <w:rFonts w:ascii="Times New Roman" w:hAnsi="Times New Roman"/>
          <w:i/>
          <w:color w:val="000000"/>
        </w:rPr>
        <w:t xml:space="preserve">გმირულ ისტორიას </w:t>
      </w:r>
      <w:r>
        <w:rPr>
          <w:rFonts w:ascii="Times New Roman" w:hAnsi="Times New Roman"/>
          <w:color w:val="000000"/>
        </w:rPr>
        <w:t>?..</w:t>
      </w:r>
    </w:p>
    <w:p w14:paraId="09FA8683" w14:textId="77777777" w:rsidR="002B144F" w:rsidRDefault="00000000">
      <w:pPr>
        <w:spacing w:before="269" w:after="269"/>
        <w:ind w:left="120"/>
      </w:pPr>
      <w:r>
        <w:rPr>
          <w:rFonts w:ascii="Times New Roman" w:hAnsi="Times New Roman"/>
          <w:color w:val="000000"/>
        </w:rPr>
        <w:t>- მმმ?</w:t>
      </w:r>
    </w:p>
    <w:p w14:paraId="6B06F4D4" w14:textId="77777777" w:rsidR="002B144F" w:rsidRDefault="00000000">
      <w:pPr>
        <w:spacing w:before="269" w:after="269"/>
        <w:ind w:left="120"/>
      </w:pPr>
      <w:r>
        <w:rPr>
          <w:rFonts w:ascii="Times New Roman" w:hAnsi="Times New Roman"/>
          <w:color w:val="000000"/>
        </w:rPr>
        <w:t>- ნუ მორცხვობ! ამაოდ გადავწყვიტე დემონების ტირან-მბრძანებელთან კონსულტაცია.</w:t>
      </w:r>
    </w:p>
    <w:p w14:paraId="04EB4D6C" w14:textId="77777777" w:rsidR="002B144F" w:rsidRDefault="00000000">
      <w:pPr>
        <w:spacing w:before="269" w:after="269"/>
        <w:ind w:left="120"/>
      </w:pPr>
      <w:r>
        <w:rPr>
          <w:rFonts w:ascii="Times New Roman" w:hAnsi="Times New Roman"/>
          <w:color w:val="000000"/>
        </w:rPr>
        <w:t>- რა გჭირს, საშა? გეშინია? ჰა-ჰა-ჰა.</w:t>
      </w:r>
    </w:p>
    <w:p w14:paraId="5205EAFF" w14:textId="77777777" w:rsidR="002B144F" w:rsidRDefault="00000000">
      <w:pPr>
        <w:spacing w:before="269" w:after="269"/>
        <w:ind w:left="120"/>
      </w:pPr>
      <w:r>
        <w:rPr>
          <w:rFonts w:ascii="Times New Roman" w:hAnsi="Times New Roman"/>
          <w:color w:val="000000"/>
        </w:rPr>
        <w:t>- ჯანდაბა, რა არის ასეთი სასაცილო? ომში მივდივართ! ჯანდაბა, ომი!</w:t>
      </w:r>
    </w:p>
    <w:p w14:paraId="48150C68" w14:textId="77777777" w:rsidR="002B144F" w:rsidRDefault="00000000">
      <w:pPr>
        <w:spacing w:before="269" w:after="269"/>
        <w:ind w:left="120"/>
      </w:pPr>
      <w:r>
        <w:rPr>
          <w:rFonts w:ascii="Times New Roman" w:hAnsi="Times New Roman"/>
          <w:color w:val="000000"/>
        </w:rPr>
        <w:t>- როგორ არ იცინი? ჰე-ჰე-ჰე, ეშინია. ზედმეტად ფრთხილობ, იმის გათვალისწინებით, თუ რამდენად ძლიერი ხარ.</w:t>
      </w:r>
    </w:p>
    <w:p w14:paraId="6A89CE77" w14:textId="77777777" w:rsidR="002B144F" w:rsidRDefault="00000000">
      <w:pPr>
        <w:spacing w:before="269" w:after="269"/>
        <w:ind w:left="120"/>
      </w:pPr>
      <w:r>
        <w:rPr>
          <w:rFonts w:ascii="Times New Roman" w:hAnsi="Times New Roman"/>
          <w:color w:val="000000"/>
        </w:rPr>
        <w:t>საშამ უკან გამომხედა, თითქოს გაოგნებული იყო.</w:t>
      </w:r>
    </w:p>
    <w:p w14:paraId="43C29F85" w14:textId="77777777" w:rsidR="002B144F" w:rsidRDefault="00000000">
      <w:pPr>
        <w:spacing w:before="269" w:after="269"/>
        <w:ind w:left="120"/>
      </w:pPr>
      <w:r>
        <w:rPr>
          <w:rFonts w:ascii="Times New Roman" w:hAnsi="Times New Roman"/>
          <w:color w:val="000000"/>
        </w:rPr>
        <w:t>„მთელი კვირის განმავლობაში თვითსწავლაში გაწვრთნიდი. შეიძლება ვერ ხვდებოდი, რომ მხოლოდ ჩემთან ბრძოლით, მაგრამ იმდენად ძლიერი ხარ, რომ რაც არ უნდა აჭარბებდნენ ამჟამინდელი ეპოქის დემონები რიცხობრივად, მათთან არასდროს დამარცხდები.“</w:t>
      </w:r>
    </w:p>
    <w:p w14:paraId="1C6E8790" w14:textId="77777777" w:rsidR="002B144F" w:rsidRDefault="00000000">
      <w:pPr>
        <w:spacing w:before="269" w:after="269"/>
        <w:ind w:left="120"/>
      </w:pPr>
      <w:r>
        <w:rPr>
          <w:rFonts w:ascii="Times New Roman" w:hAnsi="Times New Roman"/>
          <w:color w:val="000000"/>
        </w:rPr>
        <w:t>საშა, რომელსაც „დინო ჯიქსესი“ აძლიერებდა, გავწვრთნე, რომ მთელი მაგიური ძალა გამოეყენებინა. „განადგურების ჯადოსნური თვალების“ ამჟამინდელი კონტროლით, მას შეუძლია ამჟამინდელი ეპოქის დემონები მხოლოდ ერთი შეხედვით დაამარცხოს.</w:t>
      </w:r>
    </w:p>
    <w:p w14:paraId="57535569" w14:textId="77777777" w:rsidR="002B144F" w:rsidRDefault="00000000">
      <w:pPr>
        <w:spacing w:before="269" w:after="269"/>
        <w:ind w:left="120"/>
      </w:pPr>
      <w:r>
        <w:rPr>
          <w:rFonts w:ascii="Times New Roman" w:hAnsi="Times New Roman"/>
          <w:color w:val="000000"/>
        </w:rPr>
        <w:t>- და მარტო არ იქნები. გვერდით ისეთი ადამიანი იქნება, რომელიც ძალით არ ჩამოუვარდება.</w:t>
      </w:r>
    </w:p>
    <w:p w14:paraId="33007C88" w14:textId="77777777" w:rsidR="002B144F" w:rsidRDefault="00000000">
      <w:pPr>
        <w:spacing w:before="269" w:after="269"/>
        <w:ind w:left="120"/>
      </w:pPr>
      <w:r>
        <w:rPr>
          <w:rFonts w:ascii="Times New Roman" w:hAnsi="Times New Roman"/>
          <w:color w:val="000000"/>
        </w:rPr>
        <w:t>საშამ მიშას შეხედა და მიშამ თავი დაუქნია.</w:t>
      </w:r>
    </w:p>
    <w:p w14:paraId="34B629A6" w14:textId="77777777" w:rsidR="002B144F" w:rsidRDefault="00000000">
      <w:pPr>
        <w:spacing w:before="269" w:after="269"/>
        <w:ind w:left="120"/>
      </w:pPr>
      <w:r>
        <w:rPr>
          <w:rFonts w:ascii="Times New Roman" w:hAnsi="Times New Roman"/>
          <w:color w:val="000000"/>
        </w:rPr>
        <w:lastRenderedPageBreak/>
        <w:t>- ნუ ღელავ, საშა. არ მოგცემ სიკვდილის უფლებას.</w:t>
      </w:r>
    </w:p>
    <w:p w14:paraId="4B68A0A4" w14:textId="77777777" w:rsidR="002B144F" w:rsidRDefault="00000000">
      <w:pPr>
        <w:spacing w:before="269" w:after="269"/>
        <w:ind w:left="120"/>
      </w:pPr>
      <w:r>
        <w:rPr>
          <w:rFonts w:ascii="Times New Roman" w:hAnsi="Times New Roman"/>
          <w:color w:val="000000"/>
        </w:rPr>
        <w:t>თავი დახარა, თითქოს შერცხვა. ალბათ ეგონა, რომ მხოლოდ მას ეშინოდა.</w:t>
      </w:r>
    </w:p>
    <w:p w14:paraId="07E79D88" w14:textId="77777777" w:rsidR="002B144F" w:rsidRDefault="00000000">
      <w:pPr>
        <w:spacing w:before="269" w:after="269"/>
        <w:ind w:left="120"/>
      </w:pPr>
      <w:r>
        <w:rPr>
          <w:rFonts w:ascii="Times New Roman" w:hAnsi="Times New Roman"/>
          <w:color w:val="000000"/>
        </w:rPr>
        <w:t>— შეგიძლია ხელი გაგიწოდო?</w:t>
      </w:r>
    </w:p>
    <w:p w14:paraId="5B9317BD" w14:textId="77777777" w:rsidR="002B144F" w:rsidRDefault="00000000">
      <w:pPr>
        <w:spacing w:before="269" w:after="269"/>
        <w:ind w:left="120"/>
      </w:pPr>
      <w:r>
        <w:rPr>
          <w:rFonts w:ascii="Times New Roman" w:hAnsi="Times New Roman"/>
          <w:color w:val="000000"/>
        </w:rPr>
        <w:t>- რა?.. ჰეი...</w:t>
      </w:r>
    </w:p>
    <w:p w14:paraId="35028361" w14:textId="77777777" w:rsidR="002B144F" w:rsidRDefault="00000000">
      <w:pPr>
        <w:spacing w:before="269" w:after="269"/>
        <w:ind w:left="120"/>
      </w:pPr>
      <w:r>
        <w:rPr>
          <w:rFonts w:ascii="Times New Roman" w:hAnsi="Times New Roman"/>
          <w:color w:val="000000"/>
        </w:rPr>
        <w:t>საშას კანკალებდნენ ხელს მოვკიდე ხელი.</w:t>
      </w:r>
    </w:p>
    <w:p w14:paraId="3C76F249" w14:textId="77777777" w:rsidR="002B144F" w:rsidRDefault="00000000">
      <w:pPr>
        <w:spacing w:before="269" w:after="269"/>
        <w:ind w:left="120"/>
      </w:pPr>
      <w:r>
        <w:rPr>
          <w:rFonts w:ascii="Times New Roman" w:hAnsi="Times New Roman"/>
          <w:color w:val="000000"/>
        </w:rPr>
        <w:t>- დამშვიდდი.</w:t>
      </w:r>
    </w:p>
    <w:p w14:paraId="3A39B063" w14:textId="77777777" w:rsidR="002B144F" w:rsidRDefault="00000000">
      <w:pPr>
        <w:spacing w:before="269" w:after="269"/>
        <w:ind w:left="120"/>
      </w:pPr>
      <w:r>
        <w:rPr>
          <w:rFonts w:ascii="Times New Roman" w:hAnsi="Times New Roman"/>
          <w:color w:val="000000"/>
        </w:rPr>
        <w:t>- ...კარგი...</w:t>
      </w:r>
    </w:p>
    <w:p w14:paraId="5230A5F2" w14:textId="77777777" w:rsidR="002B144F" w:rsidRDefault="00000000">
      <w:pPr>
        <w:spacing w:before="269" w:after="269"/>
        <w:ind w:left="120"/>
      </w:pPr>
      <w:r>
        <w:rPr>
          <w:rFonts w:ascii="Times New Roman" w:hAnsi="Times New Roman"/>
          <w:color w:val="000000"/>
        </w:rPr>
        <w:t>- გადაწყვიტე, რომ ჩემს ხელქვეითს გარდაუვალ სიკვდილში გავგზავნიდი?</w:t>
      </w:r>
    </w:p>
    <w:p w14:paraId="2F5B28E8" w14:textId="77777777" w:rsidR="002B144F" w:rsidRDefault="00000000">
      <w:pPr>
        <w:spacing w:before="269" w:after="269"/>
        <w:ind w:left="120"/>
      </w:pPr>
      <w:r>
        <w:rPr>
          <w:rFonts w:ascii="Times New Roman" w:hAnsi="Times New Roman"/>
          <w:color w:val="000000"/>
        </w:rPr>
        <w:t>— ...მე ასე არ მეგონა...</w:t>
      </w:r>
    </w:p>
    <w:p w14:paraId="573D06A6" w14:textId="77777777" w:rsidR="002B144F" w:rsidRDefault="00000000">
      <w:pPr>
        <w:spacing w:before="269" w:after="269"/>
        <w:ind w:left="120"/>
      </w:pPr>
      <w:r>
        <w:rPr>
          <w:rFonts w:ascii="Times New Roman" w:hAnsi="Times New Roman"/>
          <w:color w:val="000000"/>
        </w:rPr>
        <w:t>- თუ საკუთარი თავის არ გჯერა, დამიჯერე. ნუ გეშინია, არ მოკვდები. აჩვენე, რისი გაკეთება შეუძლია ჩემს ხელქვეითს ამ სულელებს, რომლებიც ასე გვიან ცდილობენ ჯარში გაწევრიანებას.</w:t>
      </w:r>
    </w:p>
    <w:p w14:paraId="5B34FB40" w14:textId="77777777" w:rsidR="002B144F" w:rsidRDefault="00000000">
      <w:pPr>
        <w:spacing w:before="269" w:after="269"/>
        <w:ind w:left="120"/>
      </w:pPr>
      <w:r>
        <w:rPr>
          <w:rFonts w:ascii="Times New Roman" w:hAnsi="Times New Roman"/>
          <w:color w:val="000000"/>
        </w:rPr>
        <w:t>საშამ თავდაჯერებულად დაუქნია თავი.</w:t>
      </w:r>
    </w:p>
    <w:p w14:paraId="1A97A423" w14:textId="77777777" w:rsidR="002B144F" w:rsidRDefault="00000000">
      <w:pPr>
        <w:spacing w:before="269" w:after="269"/>
        <w:ind w:left="120"/>
      </w:pPr>
      <w:r>
        <w:rPr>
          <w:rFonts w:ascii="Times New Roman" w:hAnsi="Times New Roman"/>
          <w:color w:val="000000"/>
        </w:rPr>
        <w:t>- კარგი.</w:t>
      </w:r>
    </w:p>
    <w:p w14:paraId="46809D0B" w14:textId="77777777" w:rsidR="002B144F" w:rsidRDefault="00000000">
      <w:pPr>
        <w:spacing w:before="269" w:after="269"/>
        <w:ind w:left="120"/>
      </w:pPr>
      <w:r>
        <w:rPr>
          <w:rFonts w:ascii="Times New Roman" w:hAnsi="Times New Roman"/>
          <w:color w:val="000000"/>
        </w:rPr>
        <w:t>როგორც კი მისი ხელი გავუშვი, კანკალი შეწყდა.</w:t>
      </w:r>
    </w:p>
    <w:p w14:paraId="4F159007" w14:textId="77777777" w:rsidR="002B144F" w:rsidRDefault="00000000">
      <w:pPr>
        <w:spacing w:before="269" w:after="269"/>
        <w:ind w:left="120"/>
      </w:pPr>
      <w:r>
        <w:rPr>
          <w:rFonts w:ascii="Times New Roman" w:hAnsi="Times New Roman"/>
          <w:color w:val="000000"/>
        </w:rPr>
        <w:t>- ჰმ, ლოყები გაწითლებული გაქვს. კიდევ რამე გაწუხებს?</w:t>
      </w:r>
    </w:p>
    <w:p w14:paraId="09433F01" w14:textId="77777777" w:rsidR="002B144F" w:rsidRDefault="00000000">
      <w:pPr>
        <w:spacing w:before="269" w:after="269"/>
        <w:ind w:left="120"/>
      </w:pPr>
      <w:r>
        <w:rPr>
          <w:rFonts w:ascii="Times New Roman" w:hAnsi="Times New Roman"/>
          <w:color w:val="000000"/>
        </w:rPr>
        <w:t>- ვაა... არაუშავს, ყველაფერი კარგადაა! უბრალოდ ცოტა აღელვებული ვარ.</w:t>
      </w:r>
    </w:p>
    <w:p w14:paraId="73D4B066" w14:textId="77777777" w:rsidR="002B144F" w:rsidRDefault="00000000">
      <w:pPr>
        <w:spacing w:before="269" w:after="269"/>
        <w:ind w:left="120"/>
      </w:pPr>
      <w:r>
        <w:rPr>
          <w:rFonts w:ascii="Times New Roman" w:hAnsi="Times New Roman"/>
          <w:color w:val="000000"/>
        </w:rPr>
        <w:t>- გასაგებია. ძალიან მამაცი ხარ.</w:t>
      </w:r>
    </w:p>
    <w:p w14:paraId="41802B3F" w14:textId="77777777" w:rsidR="002B144F" w:rsidRDefault="00000000">
      <w:pPr>
        <w:spacing w:before="269" w:after="269"/>
        <w:ind w:left="120"/>
      </w:pPr>
      <w:r>
        <w:rPr>
          <w:rFonts w:ascii="Times New Roman" w:hAnsi="Times New Roman"/>
          <w:color w:val="000000"/>
        </w:rPr>
        <w:t>— ...მე-წავალ, თავს დავიბან…</w:t>
      </w:r>
    </w:p>
    <w:p w14:paraId="6D07E2D4" w14:textId="77777777" w:rsidR="002B144F" w:rsidRDefault="00000000">
      <w:pPr>
        <w:spacing w:before="269" w:after="269"/>
        <w:ind w:left="120"/>
      </w:pPr>
      <w:r>
        <w:rPr>
          <w:rFonts w:ascii="Times New Roman" w:hAnsi="Times New Roman"/>
          <w:color w:val="000000"/>
        </w:rPr>
        <w:t>საშამ ენერგიულად დაიწყო დაშვება.</w:t>
      </w:r>
    </w:p>
    <w:p w14:paraId="6295E223" w14:textId="77777777" w:rsidR="002B144F" w:rsidRDefault="00000000">
      <w:pPr>
        <w:spacing w:before="269" w:after="269"/>
        <w:ind w:left="120"/>
      </w:pPr>
      <w:r>
        <w:rPr>
          <w:rFonts w:ascii="Times New Roman" w:hAnsi="Times New Roman"/>
          <w:color w:val="000000"/>
        </w:rPr>
        <w:t>„გმადლობთ“, დაიწყო მიშამ და ნაზად აკვირდებოდა მას.</w:t>
      </w:r>
    </w:p>
    <w:p w14:paraId="2B115420" w14:textId="77777777" w:rsidR="002B144F" w:rsidRDefault="00000000">
      <w:pPr>
        <w:spacing w:before="269" w:after="269"/>
        <w:ind w:left="120"/>
      </w:pPr>
      <w:r>
        <w:rPr>
          <w:rFonts w:ascii="Times New Roman" w:hAnsi="Times New Roman"/>
          <w:color w:val="000000"/>
        </w:rPr>
        <w:t>— ომში სიმშვიდე შეუძლებელია, მაგრამ ძალიან ძლიერი მეომარიც კი ადვილად შეიძლება დაიღუპოს, თუ შიშით დაიპყრობს.</w:t>
      </w:r>
    </w:p>
    <w:p w14:paraId="52D50952" w14:textId="77777777" w:rsidR="002B144F" w:rsidRDefault="00000000">
      <w:pPr>
        <w:spacing w:before="269" w:after="269"/>
        <w:ind w:left="120"/>
      </w:pPr>
      <w:r>
        <w:rPr>
          <w:rFonts w:ascii="Times New Roman" w:hAnsi="Times New Roman"/>
          <w:color w:val="000000"/>
        </w:rPr>
        <w:t>არავითარ შემთხვევაში არ შემიძლია მათი სიკვდილის უფლება მივცე.</w:t>
      </w:r>
    </w:p>
    <w:p w14:paraId="51D36362" w14:textId="77777777" w:rsidR="002B144F" w:rsidRDefault="00000000">
      <w:pPr>
        <w:spacing w:before="269" w:after="269"/>
        <w:ind w:left="120"/>
      </w:pPr>
      <w:r>
        <w:rPr>
          <w:rFonts w:ascii="Times New Roman" w:hAnsi="Times New Roman"/>
          <w:color w:val="000000"/>
        </w:rPr>
        <w:t>- მეც მომეცი ხელი, მიშა.</w:t>
      </w:r>
    </w:p>
    <w:p w14:paraId="35988337" w14:textId="77777777" w:rsidR="002B144F" w:rsidRDefault="00000000">
      <w:pPr>
        <w:spacing w:before="269" w:after="269"/>
        <w:ind w:left="120"/>
      </w:pPr>
      <w:r>
        <w:rPr>
          <w:rFonts w:ascii="Times New Roman" w:hAnsi="Times New Roman"/>
          <w:color w:val="000000"/>
        </w:rPr>
        <w:lastRenderedPageBreak/>
        <w:t>მისი პატარა ხელი ავიღე. მისი თითის წვერებიც ოდნავ კანკალებდა.</w:t>
      </w:r>
    </w:p>
    <w:p w14:paraId="36EE9BF0" w14:textId="77777777" w:rsidR="002B144F" w:rsidRDefault="00000000">
      <w:pPr>
        <w:spacing w:before="269" w:after="269"/>
        <w:ind w:left="120"/>
      </w:pPr>
      <w:r>
        <w:rPr>
          <w:rFonts w:ascii="Times New Roman" w:hAnsi="Times New Roman"/>
          <w:color w:val="000000"/>
        </w:rPr>
        <w:t>— …გესმის?..</w:t>
      </w:r>
    </w:p>
    <w:p w14:paraId="7AE1208C" w14:textId="77777777" w:rsidR="002B144F" w:rsidRDefault="00000000">
      <w:pPr>
        <w:spacing w:before="269" w:after="269"/>
        <w:ind w:left="120"/>
      </w:pPr>
      <w:r>
        <w:rPr>
          <w:rFonts w:ascii="Times New Roman" w:hAnsi="Times New Roman"/>
          <w:color w:val="000000"/>
        </w:rPr>
        <w:t>— უბრალოდ ვერ შევძელი ამის გაგება.</w:t>
      </w:r>
    </w:p>
    <w:p w14:paraId="29AA9D50" w14:textId="77777777" w:rsidR="002B144F" w:rsidRDefault="00000000">
      <w:pPr>
        <w:spacing w:before="269" w:after="269"/>
        <w:ind w:left="120"/>
      </w:pPr>
      <w:r>
        <w:rPr>
          <w:rFonts w:ascii="Times New Roman" w:hAnsi="Times New Roman"/>
          <w:color w:val="000000"/>
        </w:rPr>
        <w:t>- …დიახ…</w:t>
      </w:r>
    </w:p>
    <w:p w14:paraId="1161C2AF" w14:textId="77777777" w:rsidR="002B144F" w:rsidRDefault="00000000">
      <w:pPr>
        <w:spacing w:before="269" w:after="269"/>
        <w:ind w:left="120"/>
      </w:pPr>
      <w:r>
        <w:rPr>
          <w:rFonts w:ascii="Times New Roman" w:hAnsi="Times New Roman"/>
          <w:color w:val="000000"/>
        </w:rPr>
        <w:t>- გეშინია?</w:t>
      </w:r>
    </w:p>
    <w:p w14:paraId="6E766506" w14:textId="77777777" w:rsidR="002B144F" w:rsidRDefault="00000000">
      <w:pPr>
        <w:spacing w:before="269" w:after="269"/>
        <w:ind w:left="120"/>
      </w:pPr>
      <w:r>
        <w:rPr>
          <w:rFonts w:ascii="Times New Roman" w:hAnsi="Times New Roman"/>
          <w:color w:val="000000"/>
        </w:rPr>
        <w:t>- შეშინებული.</w:t>
      </w:r>
    </w:p>
    <w:p w14:paraId="4F0E92E3" w14:textId="77777777" w:rsidR="002B144F" w:rsidRDefault="00000000">
      <w:pPr>
        <w:spacing w:before="269" w:after="269"/>
        <w:ind w:left="120"/>
      </w:pPr>
      <w:r>
        <w:rPr>
          <w:rFonts w:ascii="Times New Roman" w:hAnsi="Times New Roman"/>
          <w:color w:val="000000"/>
        </w:rPr>
        <w:t>- კონკრეტულად რა?</w:t>
      </w:r>
    </w:p>
    <w:p w14:paraId="7D25E41B" w14:textId="77777777" w:rsidR="002B144F" w:rsidRDefault="00000000">
      <w:pPr>
        <w:spacing w:before="269" w:after="269"/>
        <w:ind w:left="120"/>
      </w:pPr>
      <w:r>
        <w:rPr>
          <w:rFonts w:ascii="Times New Roman" w:hAnsi="Times New Roman"/>
          <w:color w:val="000000"/>
        </w:rPr>
        <w:t>მიშამ ერთი წამით დაფიქრდა და შემდეგ უპასუხა:</w:t>
      </w:r>
    </w:p>
    <w:p w14:paraId="31ACD140" w14:textId="77777777" w:rsidR="002B144F" w:rsidRDefault="00000000">
      <w:pPr>
        <w:spacing w:before="269" w:after="269"/>
        <w:ind w:left="120"/>
      </w:pPr>
      <w:r>
        <w:rPr>
          <w:rFonts w:ascii="Times New Roman" w:hAnsi="Times New Roman"/>
          <w:color w:val="000000"/>
        </w:rPr>
        <w:t>- ყველაფერი.</w:t>
      </w:r>
    </w:p>
    <w:p w14:paraId="4DE45E63" w14:textId="77777777" w:rsidR="002B144F" w:rsidRDefault="00000000">
      <w:pPr>
        <w:spacing w:before="269" w:after="269"/>
        <w:ind w:left="120"/>
      </w:pPr>
      <w:r>
        <w:rPr>
          <w:rFonts w:ascii="Times New Roman" w:hAnsi="Times New Roman"/>
          <w:color w:val="000000"/>
        </w:rPr>
        <w:t>არ არსებობს ადამიანი, რომელსაც ბრძოლის ველების არ ეშინია. ბოლოს და ბოლოს, მტრების, მოკავშირეების და საერთოდ ნებისმიერი ადამიანის მოკვლა საშინელია. მაგრამ მიუხედავად ამისა, არსებობენ ძლიერი პიროვნებები, რომლებსაც არ ეშინიათ ამ შიშზე საუბრის, სხვების თვალში ნაგვის შეყრის გარეშე.</w:t>
      </w:r>
    </w:p>
    <w:p w14:paraId="4D05E982" w14:textId="77777777" w:rsidR="002B144F" w:rsidRDefault="00000000">
      <w:pPr>
        <w:spacing w:before="269" w:after="269"/>
        <w:ind w:left="120"/>
      </w:pPr>
      <w:r>
        <w:rPr>
          <w:rFonts w:ascii="Times New Roman" w:hAnsi="Times New Roman"/>
          <w:color w:val="000000"/>
        </w:rPr>
        <w:t>— ...მე არ გეტყვი: „ნუ გეშინია“. დაძლიე შენი შიში, გახადე ის შენს მოკავშირედ. თუ შენი ჯადოსნური თვალები გამუდმებით და ცივად შეხედავს ბრძოლის ველს, არავინ მოკვდება.</w:t>
      </w:r>
    </w:p>
    <w:p w14:paraId="76DC0F7E" w14:textId="77777777" w:rsidR="002B144F" w:rsidRDefault="00000000">
      <w:pPr>
        <w:spacing w:before="269" w:after="269"/>
        <w:ind w:left="120"/>
      </w:pPr>
      <w:r>
        <w:rPr>
          <w:rFonts w:ascii="Times New Roman" w:hAnsi="Times New Roman"/>
          <w:color w:val="000000"/>
        </w:rPr>
        <w:t>მიშამ თავი დაუქნია.</w:t>
      </w:r>
    </w:p>
    <w:p w14:paraId="734B4ADC" w14:textId="77777777" w:rsidR="002B144F" w:rsidRDefault="00000000">
      <w:pPr>
        <w:spacing w:before="269" w:after="269"/>
        <w:ind w:left="120"/>
      </w:pPr>
      <w:r>
        <w:rPr>
          <w:rFonts w:ascii="Times New Roman" w:hAnsi="Times New Roman"/>
          <w:color w:val="000000"/>
        </w:rPr>
        <w:t>„მე დავიცავ,“ თქვა მან ნაზად, „ჰარმონიას, რომელიც შენ შეინარჩუნე. ამიტომ,“ მისი თითები კანკალს შეწყვეტდა, „წადი და დაასრულე ორი ათასი წლის წინანდელი მოვლენები.“</w:t>
      </w:r>
    </w:p>
    <w:p w14:paraId="2A83BDF4" w14:textId="77777777" w:rsidR="002B144F" w:rsidRDefault="00000000">
      <w:pPr>
        <w:spacing w:before="269" w:after="269"/>
        <w:ind w:left="120"/>
      </w:pPr>
      <w:r>
        <w:rPr>
          <w:rFonts w:ascii="Times New Roman" w:hAnsi="Times New Roman"/>
          <w:color w:val="000000"/>
        </w:rPr>
        <w:t>მან, როგორც ყოველთვის, პირდაპირ ჩემში დაინახა, მიუხედავად იმისა, რომ მე არაფერი მითქვამს მისთვის.</w:t>
      </w:r>
    </w:p>
    <w:p w14:paraId="1B1B0000" w14:textId="77777777" w:rsidR="002B144F" w:rsidRDefault="00000000">
      <w:pPr>
        <w:spacing w:before="269" w:after="269"/>
        <w:ind w:left="120"/>
      </w:pPr>
      <w:r>
        <w:rPr>
          <w:rFonts w:ascii="Times New Roman" w:hAnsi="Times New Roman"/>
          <w:color w:val="000000"/>
        </w:rPr>
        <w:t>- კი. ეს ჩემთვის დაიტოვე.</w:t>
      </w:r>
    </w:p>
    <w:p w14:paraId="75DBC8FA" w14:textId="77777777" w:rsidR="002B144F" w:rsidRDefault="00000000">
      <w:pPr>
        <w:pStyle w:val="Heading2"/>
        <w:pageBreakBefore/>
        <w:spacing w:before="180" w:after="180"/>
        <w:ind w:left="120"/>
      </w:pPr>
      <w:bookmarkStart w:id="36" w:name="_§_36._2000"/>
      <w:bookmarkEnd w:id="36"/>
      <w:r>
        <w:rPr>
          <w:rFonts w:ascii="Times New Roman" w:hAnsi="Times New Roman"/>
          <w:color w:val="000000"/>
          <w:sz w:val="33"/>
        </w:rPr>
        <w:lastRenderedPageBreak/>
        <w:t>§ 36. 2000 წლის წინ დადებული ფიცი</w:t>
      </w:r>
    </w:p>
    <w:p w14:paraId="0BBA1BE1" w14:textId="77777777" w:rsidR="002B144F" w:rsidRDefault="00000000">
      <w:pPr>
        <w:spacing w:before="269" w:after="269"/>
        <w:ind w:left="120"/>
      </w:pPr>
      <w:r>
        <w:rPr>
          <w:rFonts w:ascii="Times New Roman" w:hAnsi="Times New Roman"/>
          <w:color w:val="000000"/>
        </w:rPr>
        <w:t>თორის ტყე უზარმაზარი ტყეა, რომელიც დილჰეიდსა და აზესიონზეა გადაჭიმული.</w:t>
      </w:r>
    </w:p>
    <w:p w14:paraId="7DCC405B" w14:textId="77777777" w:rsidR="002B144F" w:rsidRDefault="00000000">
      <w:pPr>
        <w:spacing w:before="269" w:after="269"/>
        <w:ind w:left="120"/>
      </w:pPr>
      <w:r>
        <w:rPr>
          <w:rFonts w:ascii="Times New Roman" w:hAnsi="Times New Roman"/>
          <w:color w:val="000000"/>
        </w:rPr>
        <w:t>საზღვრის აღმოსავლეთით, აზესიონის მხარეს, გაირადიტების დემონთა მბრძანებლის ჩახშობის არმია იყო განლაგებული. მათ შორის ათი ათასი ზესია იყო, რომლებიც ბაზების კლონები იყვნენ. ყველა მათგანი ჯავშანში და ჩაფხუტში იყო გამოწყობილი, ხელში სინათლის წმინდა ხმალი, ენჰალე ეჭირათ და დილჰეიდების არმიაზე თავდასხმისთვის მზად იყვნენ.</w:t>
      </w:r>
    </w:p>
    <w:p w14:paraId="1FCDD70D" w14:textId="77777777" w:rsidR="002B144F" w:rsidRDefault="00000000">
      <w:pPr>
        <w:spacing w:before="269" w:after="269"/>
        <w:ind w:left="120"/>
      </w:pPr>
      <w:r>
        <w:rPr>
          <w:rFonts w:ascii="Times New Roman" w:hAnsi="Times New Roman"/>
          <w:color w:val="000000"/>
        </w:rPr>
        <w:t>საზღვრის მეორე მხარეს, დასავლეთ მხარეს, იმპერიული ოჯახების დემონები, დილჰეიდის არმიის ავანგარდი იყვნენ. მათ ხელმძღვანელობდნენ დემონთა მბრძანებლები, რომლებიც ქვეყნის სხვადასხვა რეგიონს მართავდნენ და თითოეულს ჰყავდა საკუთარი რაზმი, რომელიც საკუთარი რეგულარული არმიებისგან იყო ჩამოყალიბებული.</w:t>
      </w:r>
    </w:p>
    <w:p w14:paraId="36BFC818" w14:textId="77777777" w:rsidR="002B144F" w:rsidRDefault="00000000">
      <w:pPr>
        <w:spacing w:before="269" w:after="269"/>
        <w:ind w:left="120"/>
      </w:pPr>
      <w:r>
        <w:rPr>
          <w:rFonts w:ascii="Times New Roman" w:hAnsi="Times New Roman"/>
          <w:color w:val="000000"/>
        </w:rPr>
        <w:t>დემონთა მბრძანებლის მიერ აშენებული მრავალი დიდი ციხესიმაგრე ტყეზე მაღლა იდგა. ორ არმიას შორის მანძილი კიდევ უფრო დიდი იყო და ახლა ისინი მხოლოდ ერთმანეთს უყურებდნენ. მაგრამ ეს სტაგნაცია დიდხანს არ გაგრძელდებოდა. როგორც კი ერთი მხარე მოქმედებას დაიწყებდა, ომის ცეცხლი თვალის დახამხამებაში გავრცელდებოდა. ჩვენ არ შეგვიძლია დავუშვათ ორივე მხარის არმიების შეტაკება.</w:t>
      </w:r>
    </w:p>
    <w:p w14:paraId="766C074C" w14:textId="77777777" w:rsidR="002B144F" w:rsidRDefault="00000000">
      <w:pPr>
        <w:spacing w:before="269" w:after="269"/>
        <w:ind w:left="120"/>
      </w:pPr>
      <w:r>
        <w:rPr>
          <w:rFonts w:ascii="Times New Roman" w:hAnsi="Times New Roman"/>
          <w:color w:val="000000"/>
        </w:rPr>
        <w:t>რეი დილჰეიდის მხარეს, საზღვრის წინ იმალებოდა. ის წინამძღოლ რაზმს საზღვრის გადაკვეთის უფლებას არასდროს მისცემდა.</w:t>
      </w:r>
    </w:p>
    <w:p w14:paraId="2960F2DC" w14:textId="77777777" w:rsidR="002B144F" w:rsidRDefault="00000000">
      <w:pPr>
        <w:spacing w:before="269" w:after="269"/>
        <w:ind w:left="120"/>
      </w:pPr>
      <w:r>
        <w:rPr>
          <w:rFonts w:ascii="Times New Roman" w:hAnsi="Times New Roman"/>
          <w:color w:val="000000"/>
        </w:rPr>
        <w:t>დილჰეიდის არმიის ძირითადი ძალები ავანგარდის პოზიციიდან უფრო დასავლეთით, ეიანის გორაზე არიან განლაგებული. მათი რიცხვი დაახლოებით 20 000 ჯარისკაცს შეადგენს. სავარაუდოდ, მტრის დემონი იმპერატორებიც იქ არიან განლაგებულნი.</w:t>
      </w:r>
    </w:p>
    <w:p w14:paraId="0751AC54" w14:textId="77777777" w:rsidR="002B144F" w:rsidRDefault="00000000">
      <w:pPr>
        <w:spacing w:before="269" w:after="269"/>
        <w:ind w:left="120"/>
      </w:pPr>
      <w:r>
        <w:rPr>
          <w:rFonts w:ascii="Times New Roman" w:hAnsi="Times New Roman"/>
          <w:color w:val="000000"/>
        </w:rPr>
        <w:t>ეიანის გორაზე მდებარე დემონთა მბრძანებლის კუპრივით ბნელ ციხესიმაგრეს გავხედე.</w:t>
      </w:r>
    </w:p>
    <w:p w14:paraId="634CD427" w14:textId="77777777" w:rsidR="002B144F" w:rsidRDefault="00000000">
      <w:pPr>
        <w:spacing w:before="269" w:after="269"/>
        <w:ind w:left="120"/>
      </w:pPr>
      <w:r>
        <w:rPr>
          <w:rFonts w:ascii="Times New Roman" w:hAnsi="Times New Roman"/>
          <w:color w:val="000000"/>
        </w:rPr>
        <w:t>- წინ. ყურადღება არ მიაქციო არცერთ წვრილმანს. არ გაიყო, ყოველთვის ოთხად იმოქმედე. შენი მიზანი მხოლოდ უძველესი დემონი იმპერატორები არიან.</w:t>
      </w:r>
    </w:p>
    <w:p w14:paraId="1573BA81" w14:textId="77777777" w:rsidR="002B144F" w:rsidRDefault="00000000">
      <w:pPr>
        <w:spacing w:before="269" w:after="269"/>
        <w:ind w:left="120"/>
      </w:pPr>
      <w:r>
        <w:rPr>
          <w:rFonts w:ascii="Times New Roman" w:hAnsi="Times New Roman"/>
          <w:color w:val="000000"/>
        </w:rPr>
        <w:t>- კი ბატონო.</w:t>
      </w:r>
    </w:p>
    <w:p w14:paraId="13C6B4A4" w14:textId="77777777" w:rsidR="002B144F" w:rsidRDefault="00000000">
      <w:pPr>
        <w:spacing w:before="269" w:after="269"/>
        <w:ind w:left="120"/>
      </w:pPr>
      <w:r>
        <w:rPr>
          <w:rFonts w:ascii="Times New Roman" w:hAnsi="Times New Roman"/>
          <w:color w:val="000000"/>
        </w:rPr>
        <w:t>დამალვის გარეშე მტრის ჯარებისკენ წავედი და ჩემს უკან ოთხი უძველესი დემონური იმპერატორი იდგა მელჰეების მეთაურობით.</w:t>
      </w:r>
    </w:p>
    <w:p w14:paraId="490CBFE2" w14:textId="77777777" w:rsidR="002B144F" w:rsidRDefault="00000000">
      <w:pPr>
        <w:spacing w:before="269" w:after="269"/>
        <w:ind w:left="120"/>
      </w:pPr>
      <w:r>
        <w:rPr>
          <w:rFonts w:ascii="Times New Roman" w:hAnsi="Times New Roman"/>
          <w:color w:val="000000"/>
        </w:rPr>
        <w:t>— …გაჩერდი! ვინ ხარ?</w:t>
      </w:r>
    </w:p>
    <w:p w14:paraId="092A25CF" w14:textId="77777777" w:rsidR="002B144F" w:rsidRDefault="00000000">
      <w:pPr>
        <w:spacing w:before="269" w:after="269"/>
        <w:ind w:left="120"/>
      </w:pPr>
      <w:r>
        <w:rPr>
          <w:rFonts w:ascii="Times New Roman" w:hAnsi="Times New Roman"/>
          <w:color w:val="000000"/>
        </w:rPr>
        <w:t>დემონმა ჯარისკაცებმა თავიანთი დემონური ხმლები მოამზადეს, როდესაც დაგვინახეს, რომ აზესიონის მხრიდან მოვდიოდით.</w:t>
      </w:r>
    </w:p>
    <w:p w14:paraId="30F92E79" w14:textId="77777777" w:rsidR="002B144F" w:rsidRDefault="00000000">
      <w:pPr>
        <w:spacing w:before="269" w:after="269"/>
        <w:ind w:left="120"/>
      </w:pPr>
      <w:r>
        <w:rPr>
          <w:rFonts w:ascii="Times New Roman" w:hAnsi="Times New Roman"/>
          <w:color w:val="000000"/>
        </w:rPr>
        <w:lastRenderedPageBreak/>
        <w:t>- მოიცადეთ, ბატონი მელჰეისია!..</w:t>
      </w:r>
    </w:p>
    <w:p w14:paraId="62789B3E" w14:textId="77777777" w:rsidR="002B144F" w:rsidRDefault="00000000">
      <w:pPr>
        <w:spacing w:before="269" w:after="269"/>
        <w:ind w:left="120"/>
      </w:pPr>
      <w:r>
        <w:rPr>
          <w:rFonts w:ascii="Times New Roman" w:hAnsi="Times New Roman"/>
          <w:color w:val="000000"/>
        </w:rPr>
        <w:t>- და ასევე ბატონი აივისი, გაიოსი და იდორი...</w:t>
      </w:r>
    </w:p>
    <w:p w14:paraId="47E877B5" w14:textId="77777777" w:rsidR="002B144F" w:rsidRDefault="00000000">
      <w:pPr>
        <w:spacing w:before="269" w:after="269"/>
        <w:ind w:left="120"/>
      </w:pPr>
      <w:r>
        <w:rPr>
          <w:rFonts w:ascii="Times New Roman" w:hAnsi="Times New Roman"/>
          <w:color w:val="000000"/>
        </w:rPr>
        <w:t>- ეს ნიშნავს, რომ ბრძოლაში შვიდივე უძველესი დემონი იმპერატორი მიიღებს მონაწილეობას?</w:t>
      </w:r>
    </w:p>
    <w:p w14:paraId="3C4540F5" w14:textId="77777777" w:rsidR="002B144F" w:rsidRDefault="00000000">
      <w:pPr>
        <w:spacing w:before="269" w:after="269"/>
        <w:ind w:left="120"/>
      </w:pPr>
      <w:r>
        <w:rPr>
          <w:rFonts w:ascii="Times New Roman" w:hAnsi="Times New Roman"/>
          <w:color w:val="000000"/>
        </w:rPr>
        <w:t>მოელვარე გამომეტყველებით, დემონმა ჯარისკაცებმა ხმლები გვერდზე გადადეს. ისინი ისეთი გულუბრყვილოები არიან, მიუხედავად იმისა, რომ ბრძოლის ველზე არიან. რიგის სათავეში მდგომ ჯარისკაცს სახეში ხელი მოვკიდე.</w:t>
      </w:r>
    </w:p>
    <w:p w14:paraId="47D9C78D" w14:textId="77777777" w:rsidR="002B144F" w:rsidRDefault="00000000">
      <w:pPr>
        <w:spacing w:before="269" w:after="269"/>
        <w:ind w:left="120"/>
      </w:pPr>
      <w:r>
        <w:rPr>
          <w:rFonts w:ascii="Times New Roman" w:hAnsi="Times New Roman"/>
          <w:color w:val="000000"/>
        </w:rPr>
        <w:t>- უჰ... რა ჯანდაბა...?</w:t>
      </w:r>
    </w:p>
    <w:p w14:paraId="08C9502E" w14:textId="77777777" w:rsidR="002B144F" w:rsidRDefault="00000000">
      <w:pPr>
        <w:spacing w:before="269" w:after="269"/>
        <w:ind w:left="120"/>
      </w:pPr>
      <w:r>
        <w:rPr>
          <w:rFonts w:ascii="Times New Roman" w:hAnsi="Times New Roman"/>
          <w:color w:val="000000"/>
        </w:rPr>
        <w:t>- ნუ მოდუნდები მხოლოდ იმიტომ, რომ ნაცნობ სახეებს ხედავ. ფაქტი არ არის, რომ ისინი მოკავშირეები აღმოჩნდებიან.</w:t>
      </w:r>
    </w:p>
    <w:p w14:paraId="2E15B407" w14:textId="77777777" w:rsidR="002B144F" w:rsidRDefault="00000000">
      <w:pPr>
        <w:spacing w:before="269" w:after="269"/>
        <w:ind w:left="120"/>
      </w:pPr>
      <w:r>
        <w:rPr>
          <w:rFonts w:ascii="Times New Roman" w:hAnsi="Times New Roman"/>
          <w:color w:val="000000"/>
        </w:rPr>
        <w:t>მე ჯარისკაცის მთელი სხეული ჯადოსნური ბარიერით დავფარე. შემდეგ კი მაღლა ავწიე.</w:t>
      </w:r>
    </w:p>
    <w:p w14:paraId="11A836AE" w14:textId="77777777" w:rsidR="002B144F" w:rsidRDefault="00000000">
      <w:pPr>
        <w:spacing w:before="269" w:after="269"/>
        <w:ind w:left="120"/>
      </w:pPr>
      <w:r>
        <w:rPr>
          <w:rFonts w:ascii="Times New Roman" w:hAnsi="Times New Roman"/>
          <w:color w:val="000000"/>
        </w:rPr>
        <w:t>- ვაიმე... გამიშვით!!</w:t>
      </w:r>
    </w:p>
    <w:p w14:paraId="7D466548" w14:textId="77777777" w:rsidR="002B144F" w:rsidRDefault="00000000">
      <w:pPr>
        <w:spacing w:before="269" w:after="269"/>
        <w:ind w:left="120"/>
      </w:pPr>
      <w:r>
        <w:rPr>
          <w:rFonts w:ascii="Times New Roman" w:hAnsi="Times New Roman"/>
          <w:color w:val="000000"/>
        </w:rPr>
        <w:t>- რა თქმა უნდა, ახლა გაგიშვებ.</w:t>
      </w:r>
    </w:p>
    <w:p w14:paraId="10A88494" w14:textId="77777777" w:rsidR="002B144F" w:rsidRDefault="00000000">
      <w:pPr>
        <w:spacing w:before="269" w:after="269"/>
        <w:ind w:left="120"/>
      </w:pPr>
      <w:r>
        <w:rPr>
          <w:rFonts w:ascii="Times New Roman" w:hAnsi="Times New Roman"/>
          <w:color w:val="000000"/>
        </w:rPr>
        <w:t>მარტივად რომ ავიღე, ძალით ვისროლე იმ ადგილას, სადაც ჯარები იყვნენ კონცენტრირებულნი.</w:t>
      </w:r>
    </w:p>
    <w:p w14:paraId="2BF2DA57" w14:textId="77777777" w:rsidR="002B144F" w:rsidRDefault="00000000">
      <w:pPr>
        <w:spacing w:before="269" w:after="269"/>
        <w:ind w:left="120"/>
      </w:pPr>
      <w:r>
        <w:rPr>
          <w:rFonts w:ascii="Times New Roman" w:hAnsi="Times New Roman"/>
          <w:color w:val="000000"/>
        </w:rPr>
        <w:t>- ვაი... ვააააააააააააააააააააააა!!..</w:t>
      </w:r>
    </w:p>
    <w:p w14:paraId="1EAEF467" w14:textId="77777777" w:rsidR="002B144F" w:rsidRDefault="00000000">
      <w:pPr>
        <w:spacing w:before="269" w:after="269"/>
        <w:ind w:left="120"/>
      </w:pPr>
      <w:r>
        <w:rPr>
          <w:rFonts w:ascii="Times New Roman" w:hAnsi="Times New Roman"/>
          <w:color w:val="000000"/>
        </w:rPr>
        <w:t>დილჰეიდის ჯარები ჯადოსნური ბარიერით იყვნენ დაფარული, მაგრამ ჩემს ბარიერში გახვეულმა ჯარისკაცმა ის ქვემეხის ჭურვივით გაარღვია და ერთდროულად 200 ჯარისკაცი გაანადგურა.</w:t>
      </w:r>
    </w:p>
    <w:p w14:paraId="38E2E11F" w14:textId="77777777" w:rsidR="002B144F" w:rsidRDefault="00000000">
      <w:pPr>
        <w:spacing w:before="269" w:after="269"/>
        <w:ind w:left="120"/>
      </w:pPr>
      <w:r>
        <w:rPr>
          <w:rFonts w:ascii="Times New Roman" w:hAnsi="Times New Roman"/>
          <w:color w:val="000000"/>
        </w:rPr>
        <w:t>- ჩვენ-ჩვენ თავს დაგვესხნენ!!</w:t>
      </w:r>
    </w:p>
    <w:p w14:paraId="72E32399" w14:textId="77777777" w:rsidR="002B144F" w:rsidRDefault="00000000">
      <w:pPr>
        <w:spacing w:before="269" w:after="269"/>
        <w:ind w:left="120"/>
      </w:pPr>
      <w:r>
        <w:rPr>
          <w:rFonts w:ascii="Times New Roman" w:hAnsi="Times New Roman"/>
          <w:color w:val="000000"/>
        </w:rPr>
        <w:t>— …ეს შეუძლებელია!! როდის მოახერხეს აზესიონის ჯარებმა აქ მოსვლა?</w:t>
      </w:r>
    </w:p>
    <w:p w14:paraId="0ED98D69" w14:textId="77777777" w:rsidR="002B144F" w:rsidRDefault="00000000">
      <w:pPr>
        <w:spacing w:before="269" w:after="269"/>
        <w:ind w:left="120"/>
      </w:pPr>
      <w:r>
        <w:rPr>
          <w:rFonts w:ascii="Times New Roman" w:hAnsi="Times New Roman"/>
          <w:color w:val="000000"/>
        </w:rPr>
        <w:t>- ესენი აზერბაიჯანელები კი არა, დემონები არიან!!</w:t>
      </w:r>
    </w:p>
    <w:p w14:paraId="4B12AD1E" w14:textId="77777777" w:rsidR="002B144F" w:rsidRDefault="00000000">
      <w:pPr>
        <w:spacing w:before="269" w:after="269"/>
        <w:ind w:left="120"/>
      </w:pPr>
      <w:r>
        <w:rPr>
          <w:rFonts w:ascii="Times New Roman" w:hAnsi="Times New Roman"/>
          <w:color w:val="000000"/>
        </w:rPr>
        <w:t>— რა?! ვიღაცამ დემონთა მბრძანებელი ტირანი უღალატა? ვისი ქვეშევრდომები არიან ესენი?! ერთობა?!</w:t>
      </w:r>
    </w:p>
    <w:p w14:paraId="268825AD" w14:textId="77777777" w:rsidR="002B144F" w:rsidRDefault="00000000">
      <w:pPr>
        <w:spacing w:before="269" w:after="269"/>
        <w:ind w:left="120"/>
      </w:pPr>
      <w:r>
        <w:rPr>
          <w:rFonts w:ascii="Times New Roman" w:hAnsi="Times New Roman"/>
          <w:color w:val="000000"/>
        </w:rPr>
        <w:t>— ესენი არიან… უძველესი დემონი იმპერატორები. ბატონი მელჰეისი და…</w:t>
      </w:r>
    </w:p>
    <w:p w14:paraId="501A2627" w14:textId="77777777" w:rsidR="002B144F" w:rsidRDefault="00000000">
      <w:pPr>
        <w:spacing w:before="269" w:after="269"/>
        <w:ind w:left="120"/>
      </w:pPr>
      <w:r>
        <w:rPr>
          <w:rFonts w:ascii="Times New Roman" w:hAnsi="Times New Roman"/>
          <w:color w:val="000000"/>
        </w:rPr>
        <w:t>- რააა?!...</w:t>
      </w:r>
    </w:p>
    <w:p w14:paraId="16368AE0" w14:textId="77777777" w:rsidR="002B144F" w:rsidRDefault="00000000">
      <w:pPr>
        <w:spacing w:before="269" w:after="269"/>
        <w:ind w:left="120"/>
      </w:pPr>
      <w:r>
        <w:rPr>
          <w:rFonts w:ascii="Times New Roman" w:hAnsi="Times New Roman"/>
          <w:color w:val="000000"/>
        </w:rPr>
        <w:lastRenderedPageBreak/>
        <w:t>სანამ ჯარისკაცები ჯერ კიდევ ვერ გონს მოდიოდნენ, მე მათი განლაგება გავარღვიე და ჯარისკაცის წინაშე აღმოვჩნდი, რომელიც მეთაურს ჰგავდა.</w:t>
      </w:r>
    </w:p>
    <w:p w14:paraId="457A6BA5" w14:textId="77777777" w:rsidR="002B144F" w:rsidRDefault="00000000">
      <w:pPr>
        <w:spacing w:before="269" w:after="269"/>
        <w:ind w:left="120"/>
      </w:pPr>
      <w:r>
        <w:rPr>
          <w:rFonts w:ascii="Times New Roman" w:hAnsi="Times New Roman"/>
          <w:color w:val="000000"/>
        </w:rPr>
        <w:t>- თქვი, რომ უღალატა?</w:t>
      </w:r>
    </w:p>
    <w:p w14:paraId="04808298" w14:textId="77777777" w:rsidR="002B144F" w:rsidRDefault="00000000">
      <w:pPr>
        <w:spacing w:before="269" w:after="269"/>
        <w:ind w:left="120"/>
      </w:pPr>
      <w:r>
        <w:rPr>
          <w:rFonts w:ascii="Times New Roman" w:hAnsi="Times New Roman"/>
          <w:color w:val="000000"/>
        </w:rPr>
        <w:t>მეთაურმა, სახეზე პირქუში გამომეტყველებით, დემონური ხმალი მზადყოფნაში აიღო. მისი ხელქვეითებიც ფხიზლად მაკვირდებოდნენ.</w:t>
      </w:r>
    </w:p>
    <w:p w14:paraId="511EB90A" w14:textId="77777777" w:rsidR="002B144F" w:rsidRDefault="00000000">
      <w:pPr>
        <w:spacing w:before="269" w:after="269"/>
        <w:ind w:left="120"/>
      </w:pPr>
      <w:r>
        <w:rPr>
          <w:rFonts w:ascii="Times New Roman" w:hAnsi="Times New Roman"/>
          <w:color w:val="000000"/>
        </w:rPr>
        <w:t>- სულაც არა. ეს დემონთა მბრძანებლის ნამდვილი არმიაა. ავოს დილჰევიას უთხარი, რომ ნამდვილი მბრძანებელი მოვიდა.</w:t>
      </w:r>
    </w:p>
    <w:p w14:paraId="22AD9AD6" w14:textId="77777777" w:rsidR="002B144F" w:rsidRDefault="00000000">
      <w:pPr>
        <w:spacing w:before="269" w:after="269"/>
        <w:ind w:left="120"/>
      </w:pPr>
      <w:r>
        <w:rPr>
          <w:rFonts w:ascii="Times New Roman" w:hAnsi="Times New Roman"/>
          <w:color w:val="000000"/>
        </w:rPr>
        <w:t>- დემონთა მბრძანებლის რა არმია ხართ?! მხოლოდ ხუთნი ხართ! შეუტიეთ! განდევნეთ ისინი!!!</w:t>
      </w:r>
    </w:p>
    <w:p w14:paraId="7919D449" w14:textId="77777777" w:rsidR="002B144F" w:rsidRDefault="00000000">
      <w:pPr>
        <w:spacing w:before="269" w:after="269"/>
        <w:ind w:left="120"/>
      </w:pPr>
      <w:r>
        <w:rPr>
          <w:rFonts w:ascii="Times New Roman" w:hAnsi="Times New Roman"/>
          <w:color w:val="000000"/>
        </w:rPr>
        <w:t>- მაგრამ იმპერატორებზე რას იტყვით?!</w:t>
      </w:r>
    </w:p>
    <w:p w14:paraId="6EF1FED6" w14:textId="77777777" w:rsidR="002B144F" w:rsidRDefault="00000000">
      <w:pPr>
        <w:spacing w:before="269" w:after="269"/>
        <w:ind w:left="120"/>
      </w:pPr>
      <w:r>
        <w:rPr>
          <w:rFonts w:ascii="Times New Roman" w:hAnsi="Times New Roman"/>
          <w:color w:val="000000"/>
        </w:rPr>
        <w:t>— შვიდი უძველესი დემონი იმპერატორი ვერ აღდგა დემონთა მბრძანებლის, ტირანის წინააღმდეგ! ისინი აშკარად თაღლითები არიან! წინ!</w:t>
      </w:r>
    </w:p>
    <w:p w14:paraId="54CA3D92" w14:textId="77777777" w:rsidR="002B144F" w:rsidRDefault="00000000">
      <w:pPr>
        <w:spacing w:before="269" w:after="269"/>
        <w:ind w:left="120"/>
      </w:pPr>
      <w:r>
        <w:rPr>
          <w:rFonts w:ascii="Times New Roman" w:hAnsi="Times New Roman"/>
          <w:color w:val="000000"/>
        </w:rPr>
        <w:t>ოჰ, რა უხერხულად ვგრძნობ თავს.</w:t>
      </w:r>
    </w:p>
    <w:p w14:paraId="6DA8DE2E" w14:textId="77777777" w:rsidR="002B144F" w:rsidRDefault="00000000">
      <w:pPr>
        <w:spacing w:before="269" w:after="269"/>
        <w:ind w:left="120"/>
      </w:pPr>
      <w:r>
        <w:rPr>
          <w:rFonts w:ascii="Times New Roman" w:hAnsi="Times New Roman"/>
          <w:color w:val="000000"/>
        </w:rPr>
        <w:t>- თუნდაც ხუთი, თუნდაც მხოლოდ ერთი - არ აქვს მნიშვნელობა. რადგან არ იცი, გეტყვი, - ფეხი ავწიე და მიწაზე ძლიერად დავაბაკუნე, - რომ მე თვითონ დემონთა მბრძანებლის არმია ვარ.</w:t>
      </w:r>
    </w:p>
    <w:p w14:paraId="02608A3E" w14:textId="77777777" w:rsidR="002B144F" w:rsidRDefault="00000000">
      <w:pPr>
        <w:spacing w:before="269" w:after="269"/>
        <w:ind w:left="120"/>
      </w:pPr>
      <w:r>
        <w:rPr>
          <w:rFonts w:ascii="Times New Roman" w:hAnsi="Times New Roman"/>
          <w:color w:val="000000"/>
        </w:rPr>
        <w:t>მიწა შეირყა და ჯარისკაცები სასტიკად კანკალებდნენ. ისინი მაშინვე ერთმანეთის მიყოლებით დაეცნენ, ბოლო ორი ათასი წლის განმავლობაში ქვეყანაში უძლიერესი მიწისძვრის წინაშე.</w:t>
      </w:r>
    </w:p>
    <w:p w14:paraId="4CA425FE" w14:textId="77777777" w:rsidR="002B144F" w:rsidRDefault="00000000">
      <w:pPr>
        <w:spacing w:before="269" w:after="269"/>
        <w:ind w:left="120"/>
      </w:pPr>
      <w:r>
        <w:rPr>
          <w:rFonts w:ascii="Times New Roman" w:hAnsi="Times New Roman"/>
          <w:color w:val="000000"/>
        </w:rPr>
        <w:t>- ვაა... გუააააააა!! ეს რა არის?!..</w:t>
      </w:r>
    </w:p>
    <w:p w14:paraId="50526754" w14:textId="77777777" w:rsidR="002B144F" w:rsidRDefault="00000000">
      <w:pPr>
        <w:spacing w:before="269" w:after="269"/>
        <w:ind w:left="120"/>
      </w:pPr>
      <w:r>
        <w:rPr>
          <w:rFonts w:ascii="Times New Roman" w:hAnsi="Times New Roman"/>
          <w:color w:val="000000"/>
        </w:rPr>
        <w:t>-ღ... კიაააააააააააააააააააააააააა...</w:t>
      </w:r>
    </w:p>
    <w:p w14:paraId="0452DB22" w14:textId="77777777" w:rsidR="002B144F" w:rsidRDefault="00000000">
      <w:pPr>
        <w:spacing w:before="269" w:after="269"/>
        <w:ind w:left="120"/>
      </w:pPr>
      <w:r>
        <w:rPr>
          <w:rFonts w:ascii="Times New Roman" w:hAnsi="Times New Roman"/>
          <w:color w:val="000000"/>
        </w:rPr>
        <w:t>- გვერდზე გადადეთ შიში და ცაში აფრინდით!</w:t>
      </w:r>
    </w:p>
    <w:p w14:paraId="79AD641D" w14:textId="77777777" w:rsidR="002B144F" w:rsidRDefault="00000000">
      <w:pPr>
        <w:spacing w:before="269" w:after="269"/>
        <w:ind w:left="120"/>
      </w:pPr>
      <w:r>
        <w:rPr>
          <w:rFonts w:ascii="Times New Roman" w:hAnsi="Times New Roman"/>
          <w:color w:val="000000"/>
        </w:rPr>
        <w:t>ფლების დახმარებით ჯარისკაცები ერთდროულად ცაში აფრინდნენ. თუმცა, მათ მაშინვე დაიწყეს სიჩქარის დაკარგვა, დაეცნენ და მიწას შეეჯახნენ.</w:t>
      </w:r>
    </w:p>
    <w:p w14:paraId="0BE6B8A8" w14:textId="77777777" w:rsidR="002B144F" w:rsidRDefault="00000000">
      <w:pPr>
        <w:spacing w:before="269" w:after="269"/>
        <w:ind w:left="120"/>
      </w:pPr>
      <w:r>
        <w:rPr>
          <w:rFonts w:ascii="Times New Roman" w:hAnsi="Times New Roman"/>
          <w:color w:val="000000"/>
        </w:rPr>
        <w:t>— მე-მე ფრენა არ შემიძლია... გუა-ა-ა!!..</w:t>
      </w:r>
    </w:p>
    <w:p w14:paraId="2D46ABEC" w14:textId="77777777" w:rsidR="002B144F" w:rsidRDefault="00000000">
      <w:pPr>
        <w:spacing w:before="269" w:after="269"/>
        <w:ind w:left="120"/>
      </w:pPr>
      <w:r>
        <w:rPr>
          <w:rFonts w:ascii="Times New Roman" w:hAnsi="Times New Roman"/>
          <w:color w:val="000000"/>
        </w:rPr>
        <w:t>- რა?! მაგიური ძალის ველი დაირღვა!!... ოოოოოოოოოოოო!!</w:t>
      </w:r>
    </w:p>
    <w:p w14:paraId="0B3E3AA1" w14:textId="77777777" w:rsidR="002B144F" w:rsidRDefault="00000000">
      <w:pPr>
        <w:spacing w:before="269" w:after="269"/>
        <w:ind w:left="120"/>
      </w:pPr>
      <w:r>
        <w:rPr>
          <w:rFonts w:ascii="Times New Roman" w:hAnsi="Times New Roman"/>
          <w:color w:val="000000"/>
        </w:rPr>
        <w:t>- ჯანდაბა! რა ჯანდაბა ხდება?!..</w:t>
      </w:r>
    </w:p>
    <w:p w14:paraId="6D5BE74F" w14:textId="77777777" w:rsidR="002B144F" w:rsidRDefault="00000000">
      <w:pPr>
        <w:spacing w:before="269" w:after="269"/>
        <w:ind w:left="120"/>
      </w:pPr>
      <w:r>
        <w:rPr>
          <w:rFonts w:ascii="Times New Roman" w:hAnsi="Times New Roman"/>
          <w:color w:val="000000"/>
        </w:rPr>
        <w:t>ნელა წინ წავედი და ვუთხარი:</w:t>
      </w:r>
    </w:p>
    <w:p w14:paraId="79C5C412" w14:textId="77777777" w:rsidR="002B144F" w:rsidRDefault="00000000">
      <w:pPr>
        <w:spacing w:before="269" w:after="269"/>
        <w:ind w:left="120"/>
      </w:pPr>
      <w:r>
        <w:rPr>
          <w:rFonts w:ascii="Times New Roman" w:hAnsi="Times New Roman"/>
          <w:color w:val="000000"/>
        </w:rPr>
        <w:lastRenderedPageBreak/>
        <w:t>— გადაწყვიტე, რომ მიწისძვრის შედეგები ცას არ მიაღწევს?</w:t>
      </w:r>
    </w:p>
    <w:p w14:paraId="32FFE8D7" w14:textId="77777777" w:rsidR="002B144F" w:rsidRDefault="00000000">
      <w:pPr>
        <w:spacing w:before="269" w:after="269"/>
        <w:ind w:left="120"/>
      </w:pPr>
      <w:r>
        <w:rPr>
          <w:rFonts w:ascii="Times New Roman" w:hAnsi="Times New Roman"/>
          <w:color w:val="000000"/>
        </w:rPr>
        <w:t>ყოველი ნაბიჯი, რომელსაც ვდგამდი, მაგიურ ძალას მიწას გადასცემდა და ძლიერ მიწისძვრას იწვევდა. მისგან გამოწვეულმა ბიძგებმა ჰაერის კანკალი გამოიწვია და მაგიური ძალის ზეციური ველი დაარღვია.</w:t>
      </w:r>
    </w:p>
    <w:p w14:paraId="1E945527" w14:textId="77777777" w:rsidR="002B144F" w:rsidRDefault="00000000">
      <w:pPr>
        <w:spacing w:before="269" w:after="269"/>
        <w:ind w:left="120"/>
      </w:pPr>
      <w:r>
        <w:rPr>
          <w:rFonts w:ascii="Times New Roman" w:hAnsi="Times New Roman"/>
          <w:color w:val="000000"/>
        </w:rPr>
        <w:t>- გაიხსენე, რა არის დემონთა მბრძანებლის მარში.</w:t>
      </w:r>
    </w:p>
    <w:p w14:paraId="3B9372DD" w14:textId="77777777" w:rsidR="002B144F" w:rsidRDefault="00000000">
      <w:pPr>
        <w:spacing w:before="269" w:after="269"/>
        <w:ind w:left="120"/>
      </w:pPr>
      <w:r>
        <w:rPr>
          <w:rFonts w:ascii="Times New Roman" w:hAnsi="Times New Roman"/>
          <w:color w:val="000000"/>
        </w:rPr>
        <w:t>პირდაპირ ეიანგის გორაზე აშენებული დემონთა მბრძანებლის ციხესიმაგრისკენ წავედი. და მხოლოდ ესეც საკმარისი იყო იმისთვის, რომ ჩემგან რამდენიმე კილომეტრში მყოფი ყველა ჯარისკაცი მუხლებზე დაცემულიყო და თავი მიწაზე დაეხეთქა, თითქოს ჩემს წინაშე თაყვანს სცემდნენ. დემონთა უზარმაზარი არმია თვალის დახამხამებაში გაანადგურეს.</w:t>
      </w:r>
    </w:p>
    <w:p w14:paraId="22AA5CE2" w14:textId="77777777" w:rsidR="002B144F" w:rsidRDefault="00000000">
      <w:pPr>
        <w:spacing w:before="269" w:after="269"/>
        <w:ind w:left="120"/>
      </w:pPr>
      <w:r>
        <w:rPr>
          <w:rFonts w:ascii="Times New Roman" w:hAnsi="Times New Roman"/>
          <w:color w:val="000000"/>
        </w:rPr>
        <w:t>ამ მომენტში, დემონთა მბრძანებლის ციხესიმაგრიდან სამი სილუეტი გამოჩნდა, რომლებიც „ფლების“ დახმარებით დაფრინავდნენ. ისინი მტრის დემონი იმპერატორები იყვნენ.</w:t>
      </w:r>
    </w:p>
    <w:p w14:paraId="7CBA0059" w14:textId="77777777" w:rsidR="002B144F" w:rsidRDefault="00000000">
      <w:pPr>
        <w:spacing w:before="269" w:after="269"/>
        <w:ind w:left="120"/>
      </w:pPr>
      <w:r>
        <w:rPr>
          <w:rFonts w:ascii="Times New Roman" w:hAnsi="Times New Roman"/>
          <w:color w:val="000000"/>
        </w:rPr>
        <w:t>- ჰმ, შენი ნაბიჯი მელჰეის.</w:t>
      </w:r>
    </w:p>
    <w:p w14:paraId="06AC43A8" w14:textId="77777777" w:rsidR="002B144F" w:rsidRDefault="00000000">
      <w:pPr>
        <w:spacing w:before="269" w:after="269"/>
        <w:ind w:left="120"/>
      </w:pPr>
      <w:r>
        <w:rPr>
          <w:rFonts w:ascii="Times New Roman" w:hAnsi="Times New Roman"/>
          <w:color w:val="000000"/>
        </w:rPr>
        <w:t>— მოგვეცით ისინი.</w:t>
      </w:r>
    </w:p>
    <w:p w14:paraId="19AC381C" w14:textId="77777777" w:rsidR="002B144F" w:rsidRDefault="00000000">
      <w:pPr>
        <w:spacing w:before="269" w:after="269"/>
        <w:ind w:left="120"/>
      </w:pPr>
      <w:r>
        <w:rPr>
          <w:rFonts w:ascii="Times New Roman" w:hAnsi="Times New Roman"/>
          <w:color w:val="000000"/>
        </w:rPr>
        <w:t>ოთხი იმპერატორი, მელჰეისის მეთაურობით, ფლეს გემებით აფრინდა და სამი სილუეტისკენ გაემართა.</w:t>
      </w:r>
    </w:p>
    <w:p w14:paraId="7EF146DC" w14:textId="77777777" w:rsidR="002B144F" w:rsidRDefault="00000000">
      <w:pPr>
        <w:spacing w:before="269" w:after="269"/>
        <w:ind w:left="120"/>
      </w:pPr>
      <w:r>
        <w:rPr>
          <w:rFonts w:ascii="Times New Roman" w:hAnsi="Times New Roman"/>
          <w:color w:val="000000"/>
        </w:rPr>
        <w:t>- მიშა, როგორ ხარ?</w:t>
      </w:r>
    </w:p>
    <w:p w14:paraId="09386B1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ყველაფერი კარგადაა </w:t>
      </w:r>
      <w:r>
        <w:rPr>
          <w:rFonts w:ascii="Times New Roman" w:hAnsi="Times New Roman"/>
          <w:color w:val="000000"/>
        </w:rPr>
        <w:t>. - მისი ხმა ლიქსის მეშვეობით გავიგე.</w:t>
      </w:r>
    </w:p>
    <w:p w14:paraId="547062D6" w14:textId="77777777" w:rsidR="002B144F" w:rsidRDefault="00000000">
      <w:pPr>
        <w:spacing w:before="269" w:after="269"/>
        <w:ind w:left="120"/>
      </w:pPr>
      <w:r>
        <w:rPr>
          <w:rFonts w:ascii="Times New Roman" w:hAnsi="Times New Roman"/>
          <w:color w:val="000000"/>
        </w:rPr>
        <w:t>„გაიზას“ ჯადოსნური ხაზებით მის მხედველობის არეს ვუყურებდი.</w:t>
      </w:r>
    </w:p>
    <w:p w14:paraId="768C88A6" w14:textId="77777777" w:rsidR="002B144F" w:rsidRDefault="00000000">
      <w:pPr>
        <w:spacing w:before="269" w:after="269"/>
        <w:ind w:left="120"/>
      </w:pPr>
      <w:r>
        <w:rPr>
          <w:rFonts w:ascii="Times New Roman" w:hAnsi="Times New Roman"/>
          <w:color w:val="000000"/>
        </w:rPr>
        <w:t>მის წინ უდაბნო იყო გადაშლილი. დემონების ჯგუფი ცდილობდა მის გადაკვეთას, რათა დილჰეიდის არმიაში შეერთებოდა, მაგრამ მისი ჯარისკაცები ერთმანეთის მიყოლებით მიშას „ირისის“ მიერ წარმოქმნილმა ქვიშამ შთანთქა.</w:t>
      </w:r>
    </w:p>
    <w:p w14:paraId="08635181" w14:textId="77777777" w:rsidR="002B144F" w:rsidRDefault="00000000">
      <w:pPr>
        <w:spacing w:before="269" w:after="269"/>
        <w:ind w:left="120"/>
      </w:pPr>
      <w:r>
        <w:rPr>
          <w:rFonts w:ascii="Times New Roman" w:hAnsi="Times New Roman"/>
          <w:color w:val="000000"/>
        </w:rPr>
        <w:t>როდესაც ირგვლივ მხოლოდ უდაბნოა, დამალვის გზა არ არსებობს, თუნდაც მაგიის გამოყენებით. როგორც ჩანს, საშას „განადგურების ჯადოსნური თვალების“ ერთი მზერა საკმარისი აღმოჩნდა, რომ ისინი საჭირო ფორმულების შეთხზვაში შეეჩერებინათ.</w:t>
      </w:r>
    </w:p>
    <w:p w14:paraId="653A6574"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 დიდ ჯადოსნურ ძალას მოიხმარს. ახლა საშას მათი დიდხანს შენარჩუნება აღარ შეუძლია, მაგრამ მან ოსტატურად იმოქმედა თვალებით განლაგებული ჯადოსნური წრეების ფორმულების მხოლოდ ნაწილებზე.</w:t>
      </w:r>
    </w:p>
    <w:p w14:paraId="0C52F7B3" w14:textId="77777777" w:rsidR="002B144F" w:rsidRDefault="00000000">
      <w:pPr>
        <w:spacing w:before="269" w:after="269"/>
        <w:ind w:left="120"/>
      </w:pPr>
      <w:r>
        <w:rPr>
          <w:rFonts w:ascii="Times New Roman" w:hAnsi="Times New Roman"/>
          <w:color w:val="000000"/>
        </w:rPr>
        <w:lastRenderedPageBreak/>
        <w:t>სტრუქტურაში ფორმულის მხოლოდ განადგურებული ნაწილის აღდგენა ადვილი საქმე არ არის და მაგიური წრეებიც, ბუნებრივია, ამის გამო დაიშალა. გამოცდილ შელოცვის ოსტატს შეეძლო ფორმულის ნაწილის აღდგენა, მაგრამ იმის მიხედვით თუ რას ვხედავ, მიუხედავად იმისა, რომ ბევრი ჩამორჩენილია, ისინი ძალით არ გამოირჩევიან.</w:t>
      </w:r>
    </w:p>
    <w:p w14:paraId="65F5385C" w14:textId="77777777" w:rsidR="002B144F" w:rsidRDefault="00000000">
      <w:pPr>
        <w:spacing w:before="269" w:after="269"/>
        <w:ind w:left="120"/>
      </w:pPr>
      <w:r>
        <w:rPr>
          <w:rFonts w:ascii="Times New Roman" w:hAnsi="Times New Roman"/>
          <w:color w:val="000000"/>
        </w:rPr>
        <w:t>და მაინც, იქ ათიათასობით ჯარისკაცია. თუ ისინი რიცხობრივად გადაიტვირთებიან, დები თანდათან იძულებულნი გახდებიან უკან დაიხიონ. რამდენ ხანს შეძლებენ გაძლებას, მათ ძალასა და ბრძოლის მანერაზეა დამოკიდებული.</w:t>
      </w:r>
    </w:p>
    <w:p w14:paraId="0B801351" w14:textId="77777777" w:rsidR="002B144F" w:rsidRDefault="00000000">
      <w:pPr>
        <w:spacing w:before="269" w:after="269"/>
        <w:ind w:left="120"/>
      </w:pPr>
      <w:r>
        <w:rPr>
          <w:rFonts w:ascii="Times New Roman" w:hAnsi="Times New Roman"/>
          <w:color w:val="000000"/>
        </w:rPr>
        <w:t>- საშა, მე ვხედავ „ირისის“ ჯადოსნურ ფორმულას ქვიშაში.</w:t>
      </w:r>
    </w:p>
    <w:p w14:paraId="4B71C17F" w14:textId="77777777" w:rsidR="002B144F" w:rsidRDefault="00000000">
      <w:pPr>
        <w:spacing w:before="269" w:after="269"/>
        <w:ind w:left="120"/>
      </w:pPr>
      <w:r>
        <w:rPr>
          <w:rFonts w:ascii="Times New Roman" w:hAnsi="Times New Roman"/>
          <w:color w:val="000000"/>
        </w:rPr>
        <w:t>— ისინი დაბრკოლებას აშენებენ, რათა თავიდან აიცილონ ჩემი „განადგურების ჯადოსნური თვალები“. დიახ, ისინი გარბიან!</w:t>
      </w:r>
    </w:p>
    <w:p w14:paraId="66191261" w14:textId="77777777" w:rsidR="002B144F" w:rsidRDefault="00000000">
      <w:pPr>
        <w:spacing w:before="269" w:after="269"/>
        <w:ind w:left="120"/>
      </w:pPr>
      <w:r>
        <w:rPr>
          <w:rFonts w:ascii="Times New Roman" w:hAnsi="Times New Roman"/>
          <w:color w:val="000000"/>
        </w:rPr>
        <w:t>საშამ მიმართა „განადგურების ჯადოსნური თვალები“, სადაც მიშამ მიუთითა და გაანადგურა „ირისის“ ჯადოსნური ფორმულა. მაშინაც კი, თუ ხილვადობა სუსტია, მათი ეფექტი იმუშავებს, მთავარია ჯადოსნური ძალის დანახვა, მაგრამ „განადგურების ჯადოსნური თვალების“ გააქტიურებით, ძალიან რთულია მაგიის უფსკრულში ჩახედვა. საშა კი პრინციპში არც ისე კარგად ხედავს მაგიურ ძალას.</w:t>
      </w:r>
    </w:p>
    <w:p w14:paraId="6AE30CFF" w14:textId="77777777" w:rsidR="002B144F" w:rsidRDefault="00000000">
      <w:pPr>
        <w:spacing w:before="269" w:after="269"/>
        <w:ind w:left="120"/>
      </w:pPr>
      <w:r>
        <w:rPr>
          <w:rFonts w:ascii="Times New Roman" w:hAnsi="Times New Roman"/>
          <w:color w:val="000000"/>
        </w:rPr>
        <w:t>მაგრამ მიშა ამას თავისი „ბრმა წერტილების“ მოხსნით აკომპენსირებს. როგორც ჩანს, დემონებს, რომლებსაც მკაფიო ბრძანების ჯაჭვი არ ჰქონდათ, ომის მიმდინარეობის თვალყურის დევნება არ შეეძლოთ და მათი უმეტესობა არეულობაში იყო. როგორც ჩანს, როდესაც ისინი მიშას „ირისის“ მიერ შექმნილ ხაფანგებში მოხვდნენ, მათ სასურველი მიმართულებით წინსვლა არ შეეძლოთ.</w:t>
      </w:r>
    </w:p>
    <w:p w14:paraId="237672D9" w14:textId="77777777" w:rsidR="002B144F" w:rsidRDefault="00000000">
      <w:pPr>
        <w:spacing w:before="269" w:after="269"/>
        <w:ind w:left="120"/>
      </w:pPr>
      <w:r>
        <w:rPr>
          <w:rFonts w:ascii="Times New Roman" w:hAnsi="Times New Roman"/>
          <w:color w:val="000000"/>
        </w:rPr>
        <w:t>- ჰმ, განაგრძე კარგი საქმე.</w:t>
      </w:r>
    </w:p>
    <w:p w14:paraId="1220AB01" w14:textId="77777777" w:rsidR="002B144F" w:rsidRDefault="00000000">
      <w:pPr>
        <w:spacing w:before="269" w:after="269"/>
        <w:ind w:left="120"/>
      </w:pPr>
      <w:r>
        <w:rPr>
          <w:rFonts w:ascii="Times New Roman" w:hAnsi="Times New Roman"/>
          <w:color w:val="000000"/>
        </w:rPr>
        <w:t>ჩემს მხედველობის არეში გადასვლისას დავინახე, რომ ჩემს გარშემო დემონი ჯარისკაცები მუხლებზე იდგნენ და კანკალებდნენ, თავდახრილი ჰქონდათ.</w:t>
      </w:r>
    </w:p>
    <w:p w14:paraId="0A4CF35F" w14:textId="77777777" w:rsidR="002B144F" w:rsidRDefault="00000000">
      <w:pPr>
        <w:spacing w:before="269" w:after="269"/>
        <w:ind w:left="120"/>
      </w:pPr>
      <w:r>
        <w:rPr>
          <w:rFonts w:ascii="Times New Roman" w:hAnsi="Times New Roman"/>
          <w:color w:val="000000"/>
        </w:rPr>
        <w:t>ჯერ კიდევ იყვნენ ისეთებიც, ვინც საკუთარ ფეხზე იდგა, მაგრამ ფეხები აღარ ემორჩილებოდათ. ომი რომ არა, ახლა მეტ-ნაკლებად ძლიერ მებრძოლებს მაინც შეეძლოთ დგომა, მაგრამ ბოლო 2000 წლის განმავლობაში დილჰეიდში მშვიდობა სუფევდა. ბუნებრივია, შეშინდე მოკავშირეების დანახვაზე, რომლებიც ერთმანეთის მიყოლებით ნადგურდებიან პირველ რეალურ ბრძოლაში. ვიღაცამ შეიძლება იფიქროს: „ჩემზე ძლიერი მეომარი დაეცა ისე, რომ ვერაფერი შეძლო“ და მისი სხეული პარალიზებული იქნება. რაც არ უნდა ძლიერი იყოს მებრძოლი, ის მოკვდება, თუ შიშს შთანთქავს. ჩემს თვალწინ ვითარდებოდა ზუსტად ის, რაც მიშას ვუთხარი.</w:t>
      </w:r>
    </w:p>
    <w:p w14:paraId="45214B38" w14:textId="77777777" w:rsidR="002B144F" w:rsidRDefault="00000000">
      <w:pPr>
        <w:spacing w:before="269" w:after="269"/>
        <w:ind w:left="120"/>
      </w:pPr>
      <w:r>
        <w:rPr>
          <w:rFonts w:ascii="Times New Roman" w:hAnsi="Times New Roman"/>
          <w:color w:val="000000"/>
        </w:rPr>
        <w:t>ეს არ მოხდებოდა, მელჰეისი და სხვები რომ არ შებრძოლებოდნენ უძველეს დემონ იმპერატორებს. თითქოს გადავწყვიტე, თავი გამომეჩინა, ნელა ავფრინდი „ფლეს“ და გორაკზე დემონთა მბრძანებლის ციხესიმაგრის წინ დავეშვი.</w:t>
      </w:r>
    </w:p>
    <w:p w14:paraId="294F76AA" w14:textId="77777777" w:rsidR="002B144F" w:rsidRDefault="00000000">
      <w:pPr>
        <w:spacing w:before="269" w:after="269"/>
        <w:ind w:left="120"/>
      </w:pPr>
      <w:r>
        <w:rPr>
          <w:rFonts w:ascii="Times New Roman" w:hAnsi="Times New Roman"/>
          <w:color w:val="000000"/>
        </w:rPr>
        <w:lastRenderedPageBreak/>
        <w:t>- რამდენ ხანს დაიმალები ავოს დილჰევიაში?</w:t>
      </w:r>
    </w:p>
    <w:p w14:paraId="688830FF" w14:textId="77777777" w:rsidR="002B144F" w:rsidRDefault="00000000">
      <w:pPr>
        <w:spacing w:before="269" w:after="269"/>
        <w:ind w:left="120"/>
      </w:pPr>
      <w:r>
        <w:rPr>
          <w:rFonts w:ascii="Times New Roman" w:hAnsi="Times New Roman"/>
          <w:color w:val="000000"/>
        </w:rPr>
        <w:t>ჯადოსნური წრე დავხატე და ენერგია ჩავასხი. როგორც კი შავი მზე გამოვიდა, დემონთა მბრძანებლის ციხის კარი ჭრიალით გაიღო. შიგნით ჩავიხედე. ღვთაებრივმა სინათლემ ჩემი ანტიმაგია გაანადგურა და სხეული გამიარა. ღმერთებისა და ადამიანების სულების ხმალი აშკარად იქ იყო.</w:t>
      </w:r>
    </w:p>
    <w:p w14:paraId="4BCC8D4A" w14:textId="77777777" w:rsidR="002B144F" w:rsidRDefault="00000000">
      <w:pPr>
        <w:spacing w:before="269" w:after="269"/>
        <w:ind w:left="120"/>
      </w:pPr>
      <w:r>
        <w:rPr>
          <w:rFonts w:ascii="Times New Roman" w:hAnsi="Times New Roman"/>
          <w:color w:val="000000"/>
        </w:rPr>
        <w:t>- ჰმ, ანუ მეუბნები, რომ შემოვიდე?</w:t>
      </w:r>
    </w:p>
    <w:p w14:paraId="015523E2" w14:textId="77777777" w:rsidR="002B144F" w:rsidRDefault="00000000">
      <w:pPr>
        <w:spacing w:before="269" w:after="269"/>
        <w:ind w:left="120"/>
      </w:pPr>
      <w:r>
        <w:rPr>
          <w:rFonts w:ascii="Times New Roman" w:hAnsi="Times New Roman"/>
          <w:color w:val="000000"/>
        </w:rPr>
        <w:t>უყოყმანოდ შევედი დემონთა მბრძანებლის ციხესიმაგრეში.</w:t>
      </w:r>
    </w:p>
    <w:p w14:paraId="3A4E39F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ბატონო ანოს </w:t>
      </w:r>
      <w:r>
        <w:rPr>
          <w:rFonts w:ascii="Times New Roman" w:hAnsi="Times New Roman"/>
          <w:color w:val="000000"/>
        </w:rPr>
        <w:t>!.. - მისასგან „ლიქსი“ მივიღე.</w:t>
      </w:r>
    </w:p>
    <w:p w14:paraId="6612A0A8" w14:textId="77777777" w:rsidR="002B144F" w:rsidRDefault="00000000">
      <w:pPr>
        <w:spacing w:before="269" w:after="269"/>
        <w:ind w:left="120"/>
      </w:pPr>
      <w:r>
        <w:rPr>
          <w:rFonts w:ascii="Times New Roman" w:hAnsi="Times New Roman"/>
          <w:color w:val="000000"/>
        </w:rPr>
        <w:t>— რამე მოხდა?</w:t>
      </w:r>
    </w:p>
    <w:p w14:paraId="73AA2FD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რეისთან ერთად „ლიქსი“ გაწყდა </w:t>
      </w:r>
      <w:r>
        <w:rPr>
          <w:rFonts w:ascii="Times New Roman" w:hAnsi="Times New Roman"/>
          <w:color w:val="000000"/>
        </w:rPr>
        <w:t>!..</w:t>
      </w:r>
    </w:p>
    <w:p w14:paraId="62FAFB2A" w14:textId="77777777" w:rsidR="002B144F" w:rsidRDefault="00000000">
      <w:pPr>
        <w:spacing w:before="269" w:after="269"/>
        <w:ind w:left="120"/>
      </w:pPr>
      <w:r>
        <w:rPr>
          <w:rFonts w:ascii="Times New Roman" w:hAnsi="Times New Roman"/>
          <w:color w:val="000000"/>
        </w:rPr>
        <w:t>ჯადოსნური თვალები გავააქტიურე და შევამოწმე.</w:t>
      </w:r>
    </w:p>
    <w:p w14:paraId="518257FE" w14:textId="77777777" w:rsidR="002B144F" w:rsidRDefault="00000000">
      <w:pPr>
        <w:spacing w:before="269" w:after="269"/>
        <w:ind w:left="120"/>
      </w:pPr>
      <w:r>
        <w:rPr>
          <w:rFonts w:ascii="Times New Roman" w:hAnsi="Times New Roman"/>
          <w:color w:val="000000"/>
        </w:rPr>
        <w:t>- ჰმ, როგორც ჩანს, „გაიზას“ ჯადოსნური ხაზი გაწყდა.</w:t>
      </w:r>
    </w:p>
    <w:p w14:paraId="10768E08" w14:textId="77777777" w:rsidR="002B144F" w:rsidRDefault="00000000">
      <w:pPr>
        <w:spacing w:before="269" w:after="269"/>
        <w:ind w:left="120"/>
      </w:pPr>
      <w:r>
        <w:rPr>
          <w:rFonts w:ascii="Times New Roman" w:hAnsi="Times New Roman"/>
          <w:color w:val="000000"/>
        </w:rPr>
        <w:t>ცოტა ხნის წინ, რეის თვალითაც შემეძლო დანახვა. ვფიქრობ, მას რაღაც დაემართა, სანამ დემონთა მბრძანებლის ციხის კარებს მიღმა არსებულზე ვიყავი კონცენტრირებული. თუმცა, ის მაგიაში დიდად კარგი არ არის.</w:t>
      </w:r>
    </w:p>
    <w:p w14:paraId="2F338BD2" w14:textId="77777777" w:rsidR="002B144F" w:rsidRDefault="00000000">
      <w:pPr>
        <w:spacing w:before="269" w:after="269"/>
        <w:ind w:left="120"/>
      </w:pPr>
      <w:r>
        <w:rPr>
          <w:rFonts w:ascii="Times New Roman" w:hAnsi="Times New Roman"/>
          <w:color w:val="000000"/>
        </w:rPr>
        <w:t>არამგონია, ასე ადვილად დამარცხდეს მხოლოდ იმიტომ, რომ ჯადოსნური ხაზების შეერთება არ შეუძლია...</w:t>
      </w:r>
    </w:p>
    <w:p w14:paraId="6787B2A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ლორდ ანოს, ჩვენ სამი უძველესი დემონი იმპერატორი შევიპყრეთ </w:t>
      </w:r>
      <w:r>
        <w:rPr>
          <w:rFonts w:ascii="Times New Roman" w:hAnsi="Times New Roman"/>
          <w:color w:val="000000"/>
        </w:rPr>
        <w:t>“, - მოახსენა მელჰეისმა.</w:t>
      </w:r>
    </w:p>
    <w:p w14:paraId="5BDCC54B" w14:textId="77777777" w:rsidR="002B144F" w:rsidRDefault="00000000">
      <w:pPr>
        <w:spacing w:before="269" w:after="269"/>
        <w:ind w:left="120"/>
      </w:pPr>
      <w:r>
        <w:rPr>
          <w:rFonts w:ascii="Times New Roman" w:hAnsi="Times New Roman"/>
          <w:color w:val="000000"/>
        </w:rPr>
        <w:t>უცნაურია, მათ ეს უფრო სწრაფად გააკეთეს, ვიდრე მე მოველოდი.</w:t>
      </w:r>
    </w:p>
    <w:p w14:paraId="3F89C349" w14:textId="77777777" w:rsidR="002B144F" w:rsidRDefault="00000000">
      <w:pPr>
        <w:spacing w:before="269" w:after="269"/>
        <w:ind w:left="120"/>
      </w:pPr>
      <w:r>
        <w:rPr>
          <w:rFonts w:ascii="Times New Roman" w:hAnsi="Times New Roman"/>
          <w:color w:val="000000"/>
        </w:rPr>
        <w:t>— ვვარაუდობ, რომ ავოს დილჰევიას ქვეშევრდომები თავიანთ ფონდებს შეუერთდნენ?</w:t>
      </w:r>
    </w:p>
    <w:p w14:paraId="231596B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...ხედავთ, როგორც ჩანს, მათ სხეულები მიატოვეს და გაიქცნენ </w:t>
      </w:r>
      <w:r>
        <w:rPr>
          <w:rFonts w:ascii="Times New Roman" w:hAnsi="Times New Roman"/>
          <w:color w:val="000000"/>
        </w:rPr>
        <w:t>.</w:t>
      </w:r>
    </w:p>
    <w:p w14:paraId="0E43EA76" w14:textId="77777777" w:rsidR="002B144F" w:rsidRDefault="00000000">
      <w:pPr>
        <w:spacing w:before="269" w:after="269"/>
        <w:ind w:left="120"/>
      </w:pPr>
      <w:r>
        <w:rPr>
          <w:rFonts w:ascii="Times New Roman" w:hAnsi="Times New Roman"/>
          <w:color w:val="000000"/>
        </w:rPr>
        <w:t>გაქცეულან? რატომ დატოვეს ახლა საკუთარი ცხედრები? მათ გარეშე ფიზიკურად შეუძლებელია არმიის ოცეულის დონემდე აღდგენა.</w:t>
      </w:r>
    </w:p>
    <w:p w14:paraId="5E866DA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ბატონო ანოს, ავანგარდი საზღვრის გადაკვეთას აპირებს </w:t>
      </w:r>
      <w:r>
        <w:rPr>
          <w:rFonts w:ascii="Times New Roman" w:hAnsi="Times New Roman"/>
          <w:color w:val="000000"/>
        </w:rPr>
        <w:t>!</w:t>
      </w:r>
    </w:p>
    <w:p w14:paraId="6628C59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რეი ჯერ კიდევ არ არის </w:t>
      </w:r>
      <w:r>
        <w:rPr>
          <w:rFonts w:ascii="Times New Roman" w:hAnsi="Times New Roman"/>
          <w:color w:val="000000"/>
        </w:rPr>
        <w:t>!“ - განაცხადეს გულშემატკივართა კავშირის გოგონებმა „ლიქსზე“.</w:t>
      </w:r>
    </w:p>
    <w:p w14:paraId="45319869" w14:textId="77777777" w:rsidR="002B144F"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ავოს დილჰევიაში წადით, ბატონო ჩემო. საზღვარს როგორმე მოვაგვარებთ </w:t>
      </w:r>
      <w:r>
        <w:rPr>
          <w:rFonts w:ascii="Times New Roman" w:hAnsi="Times New Roman"/>
          <w:color w:val="000000"/>
        </w:rPr>
        <w:t>, - თქვა აივისმა.</w:t>
      </w:r>
    </w:p>
    <w:p w14:paraId="1AB0CA77" w14:textId="77777777" w:rsidR="002B144F" w:rsidRDefault="00000000">
      <w:pPr>
        <w:spacing w:before="269" w:after="269"/>
        <w:ind w:left="120"/>
      </w:pPr>
      <w:r>
        <w:rPr>
          <w:rFonts w:ascii="Times New Roman" w:hAnsi="Times New Roman"/>
          <w:color w:val="000000"/>
        </w:rPr>
        <w:t>ისევ ღრმად ჩავიხედე დემონთა მბრძანებლის ციხესიმაგრეში.</w:t>
      </w:r>
    </w:p>
    <w:p w14:paraId="0B53F44D" w14:textId="77777777" w:rsidR="002B144F" w:rsidRDefault="00000000">
      <w:pPr>
        <w:spacing w:before="269" w:after="269"/>
        <w:ind w:left="120"/>
      </w:pPr>
      <w:r>
        <w:rPr>
          <w:rFonts w:ascii="Times New Roman" w:hAnsi="Times New Roman"/>
          <w:color w:val="000000"/>
        </w:rPr>
        <w:t>არა მგონია, რეი ასე ადვილად დამარცხდეს. ის იპოვიდა სწრაფად რეაგირების გზას, რაც არ უნდა ძლიერად მიგვეგდო კუთხეში.</w:t>
      </w:r>
    </w:p>
    <w:p w14:paraId="2ECFE2E0" w14:textId="77777777" w:rsidR="002B144F" w:rsidRDefault="00000000">
      <w:pPr>
        <w:spacing w:before="269" w:after="269"/>
        <w:ind w:left="120"/>
      </w:pPr>
      <w:r>
        <w:rPr>
          <w:rFonts w:ascii="Times New Roman" w:hAnsi="Times New Roman"/>
          <w:color w:val="000000"/>
        </w:rPr>
        <w:t>ამ ომში ნომერ პირველი საფრთხე ავოს დილჰევიაა ღმერთებისა და ადამიანების სულების ხმლით. და ეს ხმალი ნამდვილად ამ ციხესიმაგრეშია. მას არ შეუძლია მისი თვალთახედვიდან გაშვება. ამიტომ უმჯობესი იქნებოდა რეის ნდობა და მელჰეისისა და სხვა იმპერატორებისთვის საზღვარზე გამგზავრების ბრძანება. მაგრამ... ამის შესახებ კარგი წინათგრძნობა არ მაქვს. უცნაური განცდა მაქვს, რომ რაღაც რიგზე არ არის.</w:t>
      </w:r>
    </w:p>
    <w:p w14:paraId="783F67FD" w14:textId="77777777" w:rsidR="002B144F" w:rsidRDefault="00000000">
      <w:pPr>
        <w:spacing w:before="269" w:after="269"/>
        <w:ind w:left="120"/>
      </w:pPr>
      <w:r>
        <w:rPr>
          <w:rFonts w:ascii="Times New Roman" w:hAnsi="Times New Roman"/>
          <w:color w:val="000000"/>
        </w:rPr>
        <w:t>რა უნდა მტერს? რატომ დატოვა მან სამი იმპერატორის ცხედრები ახლა? რატომ უყურებდა ავოს დილჰევია ჩუმად, როგორ კარგავდნენ მის მიერ სპეციალურად შეკრებილი ჯარები საბრძოლო სულს? რატომ გააღო მან თავად ციხის კარი და შემატყობინა, რომ ღმერთებისა და ადამიანების სულების ხმალი შიგნით იყო? რატომ, მითხარით, შიგნით...?</w:t>
      </w:r>
    </w:p>
    <w:p w14:paraId="33855317" w14:textId="77777777" w:rsidR="002B144F" w:rsidRDefault="00000000">
      <w:pPr>
        <w:spacing w:before="269" w:after="269"/>
        <w:ind w:left="120"/>
      </w:pPr>
      <w:r>
        <w:rPr>
          <w:rFonts w:ascii="Times New Roman" w:hAnsi="Times New Roman"/>
          <w:color w:val="000000"/>
        </w:rPr>
        <w:t>— ...ჰმ, ყველაფერი გასაგებია. აი, ასეა საქმე.</w:t>
      </w:r>
    </w:p>
    <w:p w14:paraId="1CD16EB4" w14:textId="77777777" w:rsidR="002B144F" w:rsidRDefault="00000000">
      <w:pPr>
        <w:spacing w:before="269" w:after="269"/>
        <w:ind w:left="120"/>
      </w:pPr>
      <w:r>
        <w:rPr>
          <w:rFonts w:ascii="Times New Roman" w:hAnsi="Times New Roman"/>
          <w:color w:val="000000"/>
        </w:rPr>
        <w:t>„გატომის“ ჯადოსნური წრე გავშალე.</w:t>
      </w:r>
    </w:p>
    <w:p w14:paraId="29909E99" w14:textId="77777777" w:rsidR="002B144F" w:rsidRDefault="00000000">
      <w:pPr>
        <w:spacing w:before="269" w:after="269"/>
        <w:ind w:left="120"/>
      </w:pPr>
      <w:r>
        <w:rPr>
          <w:rFonts w:ascii="Times New Roman" w:hAnsi="Times New Roman"/>
          <w:color w:val="000000"/>
        </w:rPr>
        <w:t>- მელჰეისებო, გამოყავით ღმერთებისა და ადამიანების სულების ხმალი დემონთა მბრძანებლის ციხესთან ერთად „აზეისისში“. თუ დაინახავთ, რომ ავოს დილჰევია მოახლოვდება, შეგიძლიათ უკან დაიხიოთ. მაგრამ ის თითქმის დანამდვილებით არ გამოჩნდება. მეშინია, რომ ეს სატყუარაა.</w:t>
      </w:r>
    </w:p>
    <w:p w14:paraId="2C2117B2" w14:textId="77777777" w:rsidR="002B144F" w:rsidRDefault="00000000">
      <w:pPr>
        <w:spacing w:before="269" w:after="269"/>
        <w:ind w:left="120"/>
      </w:pPr>
      <w:r>
        <w:rPr>
          <w:rFonts w:ascii="Times New Roman" w:hAnsi="Times New Roman"/>
          <w:color w:val="000000"/>
        </w:rPr>
        <w:t>მხედველობის არე თოვლივით თეთრი გახდა და მე ტელეპორტაცია გავუწიე თორის ტყეში, სახელმწიფო საზღვრიდან არც ისე შორს.</w:t>
      </w:r>
    </w:p>
    <w:p w14:paraId="0C96BF6A" w14:textId="77777777" w:rsidR="002B144F" w:rsidRDefault="00000000">
      <w:pPr>
        <w:spacing w:before="269" w:after="269"/>
        <w:ind w:left="120"/>
      </w:pPr>
      <w:r>
        <w:rPr>
          <w:rFonts w:ascii="Times New Roman" w:hAnsi="Times New Roman"/>
          <w:color w:val="000000"/>
        </w:rPr>
        <w:t>აზესიონის მხარეს. აქ ხეები არ იყო და ბალახით დაფარული ფართო მინდორი იყო. ტყეში ორმო ჩანდა. თუ ჩემს უკან წამოხვალთ, მალე დაინახავთ, სად მდებარეობს დემონთა მბრძანებლის დამშვიდების გეირადიტთა არმია.</w:t>
      </w:r>
    </w:p>
    <w:p w14:paraId="0E39FE62" w14:textId="77777777" w:rsidR="002B144F" w:rsidRDefault="00000000">
      <w:pPr>
        <w:spacing w:before="269" w:after="269"/>
        <w:ind w:left="120"/>
      </w:pPr>
      <w:r>
        <w:rPr>
          <w:rFonts w:ascii="Times New Roman" w:hAnsi="Times New Roman"/>
          <w:color w:val="000000"/>
        </w:rPr>
        <w:t>მოვუსმინე და ხმა გავიგე.</w:t>
      </w:r>
    </w:p>
    <w:p w14:paraId="61E0A3E8" w14:textId="77777777" w:rsidR="002B144F" w:rsidRDefault="00000000">
      <w:pPr>
        <w:spacing w:before="269" w:after="269"/>
        <w:ind w:left="120"/>
      </w:pPr>
      <w:r>
        <w:rPr>
          <w:rFonts w:ascii="Times New Roman" w:hAnsi="Times New Roman"/>
          <w:color w:val="000000"/>
        </w:rPr>
        <w:t>- წინ, ჩემო ძმებო. ნუ გეშინიათ ხალხის. არცერთი თქვენგანის სიკვდილს არ დავუშვებ. უბრალოდ გამომყევით!</w:t>
      </w:r>
    </w:p>
    <w:p w14:paraId="01FCDEDD" w14:textId="77777777" w:rsidR="002B144F" w:rsidRDefault="00000000">
      <w:pPr>
        <w:spacing w:before="269" w:after="269"/>
        <w:ind w:left="120"/>
      </w:pPr>
      <w:r>
        <w:rPr>
          <w:rFonts w:ascii="Times New Roman" w:hAnsi="Times New Roman"/>
          <w:color w:val="000000"/>
        </w:rPr>
        <w:t>ეს ავოს დილჰევია იყო. თითქოს მის ხმაზე პასუხად, ტყეში ავანგარდის საომარი ძახილი გაისმა.</w:t>
      </w:r>
    </w:p>
    <w:p w14:paraId="5CFE871F" w14:textId="77777777" w:rsidR="002B144F" w:rsidRDefault="00000000">
      <w:pPr>
        <w:spacing w:before="269" w:after="269"/>
        <w:ind w:left="120"/>
      </w:pPr>
      <w:r>
        <w:rPr>
          <w:rFonts w:ascii="Times New Roman" w:hAnsi="Times New Roman"/>
          <w:color w:val="000000"/>
        </w:rPr>
        <w:lastRenderedPageBreak/>
        <w:t>მე მჯერა, რომ ჩემი მოლოდინები მისი მიზნების, განზრახვებისა და ვინ არის ის, დადასტურდა.</w:t>
      </w:r>
    </w:p>
    <w:p w14:paraId="2B928B01" w14:textId="77777777" w:rsidR="002B144F" w:rsidRDefault="00000000">
      <w:pPr>
        <w:spacing w:before="269" w:after="269"/>
        <w:ind w:left="120"/>
      </w:pPr>
      <w:r>
        <w:rPr>
          <w:rFonts w:ascii="Times New Roman" w:hAnsi="Times New Roman"/>
          <w:color w:val="000000"/>
        </w:rPr>
        <w:t>იქნებ მეც კი მივხვდი ყველაფერს.</w:t>
      </w:r>
    </w:p>
    <w:p w14:paraId="2FEB6E92" w14:textId="77777777" w:rsidR="002B144F" w:rsidRDefault="00000000">
      <w:pPr>
        <w:spacing w:before="269" w:after="269"/>
        <w:ind w:left="120"/>
      </w:pPr>
      <w:r>
        <w:rPr>
          <w:rFonts w:ascii="Times New Roman" w:hAnsi="Times New Roman"/>
          <w:color w:val="000000"/>
        </w:rPr>
        <w:t>მე უძრავად ვიდექი და ველოდებოდი. მალე ის გამოჩნდა.</w:t>
      </w:r>
    </w:p>
    <w:p w14:paraId="75FD9C45" w14:textId="77777777" w:rsidR="002B144F" w:rsidRDefault="00000000">
      <w:pPr>
        <w:spacing w:before="269" w:after="269"/>
        <w:ind w:left="120"/>
      </w:pPr>
      <w:r>
        <w:rPr>
          <w:rFonts w:ascii="Times New Roman" w:hAnsi="Times New Roman"/>
          <w:color w:val="000000"/>
        </w:rPr>
        <w:t>ავოს დილჰევია ნიღბით. როგორც კი შემნიშნა, გაჩერდა. ავოს დილჰევია ხმის ამოუღებლად მიყურებდა. ამ მომენტში მისი მაგიური ძალა მოულოდნელად აფეთქდა და უსიტყვოდ შემომიტია. ხელისგულით მისი გააფთრებული დარტყმა დავბლოკე და მარჯვენა ხელის თითები მისკენ გავიშვირე. ისეთი სისწრაფით აარიდა თავი, თითქოს გაუჩინარდა და გამაგდო.</w:t>
      </w:r>
    </w:p>
    <w:p w14:paraId="1D60FCFA" w14:textId="77777777" w:rsidR="002B144F" w:rsidRDefault="00000000">
      <w:pPr>
        <w:spacing w:before="269" w:after="269"/>
        <w:ind w:left="120"/>
      </w:pPr>
      <w:r>
        <w:rPr>
          <w:rFonts w:ascii="Times New Roman" w:hAnsi="Times New Roman"/>
          <w:color w:val="000000"/>
        </w:rPr>
        <w:t>ჩემი წინა პოზიციიდან რამდენიმე მეტრით უკან დავეშვი. ავოს დილჰევია დაიხარა, როგორც ჩანს, შეტევის გაგრძელებას ცდილობდა.</w:t>
      </w:r>
    </w:p>
    <w:p w14:paraId="2CD5CAAE" w14:textId="77777777" w:rsidR="002B144F" w:rsidRDefault="00000000">
      <w:pPr>
        <w:spacing w:before="269" w:after="269"/>
        <w:ind w:left="120"/>
      </w:pPr>
      <w:r>
        <w:rPr>
          <w:rFonts w:ascii="Times New Roman" w:hAnsi="Times New Roman"/>
          <w:color w:val="000000"/>
        </w:rPr>
        <w:t>„ორი ათასი წელია ერთმანეთი არ გვინახავს, გმირო კანონო“, - ვთქვი მე, როდესაც ის ბრძოლის შედეგის გადაწყვეტას აპირებდა.</w:t>
      </w:r>
    </w:p>
    <w:p w14:paraId="20CD301B" w14:textId="77777777" w:rsidR="002B144F" w:rsidRDefault="00000000">
      <w:pPr>
        <w:spacing w:before="269" w:after="269"/>
        <w:ind w:left="120"/>
      </w:pPr>
      <w:r>
        <w:rPr>
          <w:rFonts w:ascii="Times New Roman" w:hAnsi="Times New Roman"/>
          <w:color w:val="000000"/>
        </w:rPr>
        <w:t>ერთი წამით ავოს დილჰევიას მაგიური ძალა შეირყა, თითქოს მის გაოცებას ღალატობდა. ჩემს ჯადოსნურ თვალებსაც კი არ შეეძლოთ მისი ბირთვის დანახვა.</w:t>
      </w:r>
    </w:p>
    <w:p w14:paraId="7ABB4CCE" w14:textId="77777777" w:rsidR="002B144F" w:rsidRDefault="00000000">
      <w:pPr>
        <w:spacing w:before="269" w:after="269"/>
        <w:ind w:left="120"/>
      </w:pPr>
      <w:r>
        <w:rPr>
          <w:rFonts w:ascii="Times New Roman" w:hAnsi="Times New Roman"/>
          <w:color w:val="000000"/>
        </w:rPr>
        <w:t>მეგონა, რომ ეს ნიღბის გამო იყო, მაგრამ ვცდებოდი. ბოლოს და ბოლოს, გმირ კანონს შესანიშნავად ესმოდა საძირკვლის მაგია.</w:t>
      </w:r>
    </w:p>
    <w:p w14:paraId="7E7E623C" w14:textId="77777777" w:rsidR="002B144F" w:rsidRDefault="00000000">
      <w:pPr>
        <w:spacing w:before="269" w:after="269"/>
        <w:ind w:left="120"/>
      </w:pPr>
      <w:r>
        <w:rPr>
          <w:rFonts w:ascii="Times New Roman" w:hAnsi="Times New Roman"/>
          <w:color w:val="000000"/>
        </w:rPr>
        <w:t>და ამაში მე მისი ტოლი არ ვარ. ბოლოს და ბოლოს, მან ნიღბის გარეშეც კი არ მომცა საშუალება გამეგო, ვინ არის სინამდვილეში.</w:t>
      </w:r>
    </w:p>
    <w:p w14:paraId="518B8B1C" w14:textId="77777777" w:rsidR="002B144F" w:rsidRDefault="00000000">
      <w:pPr>
        <w:spacing w:before="269" w:after="269"/>
        <w:ind w:left="120"/>
      </w:pPr>
      <w:r>
        <w:rPr>
          <w:rFonts w:ascii="Times New Roman" w:hAnsi="Times New Roman"/>
          <w:color w:val="000000"/>
        </w:rPr>
        <w:t>- არა, შეიძლება ნაკლები.</w:t>
      </w:r>
    </w:p>
    <w:p w14:paraId="71649FFD" w14:textId="77777777" w:rsidR="002B144F" w:rsidRDefault="00000000">
      <w:pPr>
        <w:spacing w:before="269" w:after="269"/>
        <w:ind w:left="120"/>
      </w:pPr>
      <w:r>
        <w:rPr>
          <w:rFonts w:ascii="Times New Roman" w:hAnsi="Times New Roman"/>
          <w:color w:val="000000"/>
        </w:rPr>
        <w:t>მუშტი შევიხსენი. ხელისგულზე ერთი ნიჟარის ყელსაბამი მედო. მისი ერთ-ერთი ნაწილი. ის ავოს დილჰევიას ეკეთა და წინა შეხვედრის დროს წავართვი.</w:t>
      </w:r>
    </w:p>
    <w:p w14:paraId="3C5A9F8D" w14:textId="77777777" w:rsidR="002B144F" w:rsidRDefault="00000000">
      <w:pPr>
        <w:spacing w:before="269" w:after="269"/>
        <w:ind w:left="120"/>
      </w:pPr>
      <w:r>
        <w:rPr>
          <w:rFonts w:ascii="Times New Roman" w:hAnsi="Times New Roman"/>
          <w:color w:val="000000"/>
        </w:rPr>
        <w:t>- როგორც ჩანს, უკვე მოხვედი შენი დაპირების შესასრულებლად, რეი.</w:t>
      </w:r>
    </w:p>
    <w:p w14:paraId="7BA7BAC3" w14:textId="77777777" w:rsidR="002B144F" w:rsidRDefault="00000000">
      <w:pPr>
        <w:pStyle w:val="Heading2"/>
        <w:pageBreakBefore/>
        <w:spacing w:before="180" w:after="180"/>
        <w:ind w:left="120"/>
      </w:pPr>
      <w:bookmarkStart w:id="37" w:name="_§_37._ლეგენდარული"/>
      <w:bookmarkEnd w:id="37"/>
      <w:r>
        <w:rPr>
          <w:rFonts w:ascii="Times New Roman" w:hAnsi="Times New Roman"/>
          <w:color w:val="000000"/>
          <w:sz w:val="33"/>
        </w:rPr>
        <w:lastRenderedPageBreak/>
        <w:t>§ 37. ლეგენდარული გმირი</w:t>
      </w:r>
    </w:p>
    <w:p w14:paraId="6CB4C32C" w14:textId="77777777" w:rsidR="002B144F" w:rsidRDefault="00000000">
      <w:pPr>
        <w:spacing w:before="269" w:after="269"/>
        <w:ind w:left="120"/>
      </w:pPr>
      <w:r>
        <w:rPr>
          <w:rFonts w:ascii="Times New Roman" w:hAnsi="Times New Roman"/>
          <w:color w:val="000000"/>
        </w:rPr>
        <w:t>მიმდებარე ტერიტორიაზე სიჩუმე სუფევდა. ჰაერი, რომელიც გვახვევდა, მშვიდობიანი და წყნარი იყო, მიუხედავად იმისა, რომ ბრძოლის ველის ცენტრში ვიდექით.</w:t>
      </w:r>
    </w:p>
    <w:p w14:paraId="6DB06465" w14:textId="77777777" w:rsidR="002B144F" w:rsidRDefault="00000000">
      <w:pPr>
        <w:spacing w:before="269" w:after="269"/>
        <w:ind w:left="120"/>
      </w:pPr>
      <w:r>
        <w:rPr>
          <w:rFonts w:ascii="Times New Roman" w:hAnsi="Times New Roman"/>
          <w:color w:val="000000"/>
        </w:rPr>
        <w:t>ავოს დილჰევიამ ნიღაბს შეეხო და ნელა მოიხსნა. ნიღბის უკან, უეჭველად, რეი გრანზდორის სახე იმალებოდა.</w:t>
      </w:r>
    </w:p>
    <w:p w14:paraId="230868CF" w14:textId="77777777" w:rsidR="002B144F" w:rsidRDefault="00000000">
      <w:pPr>
        <w:spacing w:before="269" w:after="269"/>
        <w:ind w:left="120"/>
      </w:pPr>
      <w:r>
        <w:rPr>
          <w:rFonts w:ascii="Times New Roman" w:hAnsi="Times New Roman"/>
          <w:color w:val="000000"/>
        </w:rPr>
        <w:t>„როგორ გამოიცანით?“ იკითხა რეიმ ჩვეულებრივი ხმით.</w:t>
      </w:r>
    </w:p>
    <w:p w14:paraId="14A99941" w14:textId="77777777" w:rsidR="002B144F" w:rsidRDefault="00000000">
      <w:pPr>
        <w:spacing w:before="269" w:after="269"/>
        <w:ind w:left="120"/>
      </w:pPr>
      <w:r>
        <w:rPr>
          <w:rFonts w:ascii="Times New Roman" w:hAnsi="Times New Roman"/>
          <w:color w:val="000000"/>
        </w:rPr>
        <w:t>მგონი, ეს ნიღაბი ჯადოსნური არტეფაქტი იყო, რომელმაც მისი ხმა შეცვალა.</w:t>
      </w:r>
    </w:p>
    <w:p w14:paraId="4969141A" w14:textId="77777777" w:rsidR="002B144F" w:rsidRDefault="00000000">
      <w:pPr>
        <w:spacing w:before="269" w:after="269"/>
        <w:ind w:left="120"/>
      </w:pPr>
      <w:r>
        <w:rPr>
          <w:rFonts w:ascii="Times New Roman" w:hAnsi="Times New Roman"/>
          <w:color w:val="000000"/>
        </w:rPr>
        <w:t>- რეი გრანზდორი რეინკარნირებულია. რადგან იესტას სახლის მაგია ვერ მიიღო მემკვიდრეობით, დიდი ალბათობით „სილიკა“ გამოიყენეს. ასევე, შენი ღირებულებები უცხოა ამ ეპოქისთვის. და იმიტომ, რომ ისე იქცეოდი, თითქოს უეცრად მიცნობდი.</w:t>
      </w:r>
    </w:p>
    <w:p w14:paraId="5F34F9D7" w14:textId="77777777" w:rsidR="002B144F" w:rsidRDefault="00000000">
      <w:pPr>
        <w:spacing w:before="269" w:after="269"/>
        <w:ind w:left="120"/>
      </w:pPr>
      <w:r>
        <w:rPr>
          <w:rFonts w:ascii="Times New Roman" w:hAnsi="Times New Roman"/>
          <w:color w:val="000000"/>
        </w:rPr>
        <w:t>იმ მომენტამდე მეგონა, რომ მას მოგონებები არ ჰქონდა. თუმცა თითქმის დარწმუნებული ვიყავი, რომ რეინკარნაცია მოხდა.</w:t>
      </w:r>
    </w:p>
    <w:p w14:paraId="0E61A97D" w14:textId="77777777" w:rsidR="002B144F" w:rsidRDefault="00000000">
      <w:pPr>
        <w:spacing w:before="269" w:after="269"/>
        <w:ind w:left="120"/>
      </w:pPr>
      <w:r>
        <w:rPr>
          <w:rFonts w:ascii="Times New Roman" w:hAnsi="Times New Roman"/>
          <w:color w:val="000000"/>
        </w:rPr>
        <w:t>„თუ რეინკარნირებული ადამიანი ხარ, რომელიც მიცნობდა, მაშინ ვინ იყავი სინამდვილეში? სინის როლს ასრულებდი, ჩემს მარჯვენა ხელს, რომელთანაც ოდესღაც მხარდამხარ ვიბრძოდი. იმ ფაქტის დასამალად, რომ კანონი ხარ. ვფიქრობ, რომ სინამდვილეში მაგიის გამოყენება მეტ-ნაკლებად მისაღები დონით შეგიძლია, მაგრამ თუ მის ჩვეულებრივ გამოყენებას დაიწყებ, ამ დემონურ სხეულსაც კი წმინდა ძალა ექნება. სინის იმიტაცია მოსახერხებელი იყო შენი ნამდვილი ვინაობის დასამალად.“</w:t>
      </w:r>
    </w:p>
    <w:p w14:paraId="53AFE7F7" w14:textId="77777777" w:rsidR="002B144F" w:rsidRDefault="00000000">
      <w:pPr>
        <w:spacing w:before="269" w:after="269"/>
        <w:ind w:left="120"/>
      </w:pPr>
      <w:r>
        <w:rPr>
          <w:rFonts w:ascii="Times New Roman" w:hAnsi="Times New Roman"/>
          <w:color w:val="000000"/>
        </w:rPr>
        <w:t>სინი მაგიის ცუდი მომხმარებელი იყო. როდესაც მას თამაშობდა, მალავდა იმ მაგიას, რაც უნდა ჰქონოდა. ვფიქრობ, თუ მაგიის გარკვეულ ტიპებს მხოლოდ სუსტ დონეზე გამოიყენებ, წმინდა ძალის დამალვა შესაძლებელია, თუმცა ძნელად. და მას შეეძლო ჩემი ჯადოსნური თვალების მოტყუება ერთადერთი რამით, რაშიც ჩემზე უკეთესი იყო - ძირითადი მაგიით.</w:t>
      </w:r>
    </w:p>
    <w:p w14:paraId="1E62DA7B" w14:textId="77777777" w:rsidR="002B144F" w:rsidRDefault="00000000">
      <w:pPr>
        <w:spacing w:before="269" w:after="269"/>
        <w:ind w:left="120"/>
      </w:pPr>
      <w:r>
        <w:rPr>
          <w:rFonts w:ascii="Times New Roman" w:hAnsi="Times New Roman"/>
          <w:color w:val="000000"/>
        </w:rPr>
        <w:t>— გაირადიტში ჩასვლისთანავე, მშვილდოსნობის სამიზნე არენაზე მისას ერთი ჭურვის ყელსაბამი აჩუქე. არენის მფლობელს ჰკითხე: „გაქვს ერთი ჭურვი?“ მაგრამ როგორც ყელსაბამი, ის ორი ჭურვისგან შედგება. ამ კითხვას არ დასვამდი, ყელსაბამის თავდაპირველი სახელი რომ არ გცოდნოდა.</w:t>
      </w:r>
    </w:p>
    <w:p w14:paraId="51645BCD" w14:textId="77777777" w:rsidR="002B144F" w:rsidRDefault="00000000">
      <w:pPr>
        <w:spacing w:before="269" w:after="269"/>
        <w:ind w:left="120"/>
      </w:pPr>
      <w:r>
        <w:rPr>
          <w:rFonts w:ascii="Times New Roman" w:hAnsi="Times New Roman"/>
          <w:color w:val="000000"/>
        </w:rPr>
        <w:t>ამ ეტაპზე ვივარაუდე, რომ რეის წარსული ცხოვრების მოგონებები ჰქონდა.</w:t>
      </w:r>
    </w:p>
    <w:p w14:paraId="1222AD61" w14:textId="77777777" w:rsidR="002B144F" w:rsidRDefault="00000000">
      <w:pPr>
        <w:spacing w:before="269" w:after="269"/>
        <w:ind w:left="120"/>
      </w:pPr>
      <w:r>
        <w:rPr>
          <w:rFonts w:ascii="Times New Roman" w:hAnsi="Times New Roman"/>
          <w:color w:val="000000"/>
        </w:rPr>
        <w:t xml:space="preserve">- ერთნაჭუჭიანი ყელსაბამის საკეტს განსხვავებული დიზაინი აქვს დილჰეიდის ყელსაბამებისგან. მისას მისი გახსნა არ შეეძლო, მაგრამ შენ ეს ადვილად გააკეთე, რადგან დიზაინი იცოდი. სინს კი სამკაულები არ აინტერესებდა. მას ჯერ კიდევ </w:t>
      </w:r>
      <w:r>
        <w:rPr>
          <w:rFonts w:ascii="Times New Roman" w:hAnsi="Times New Roman"/>
          <w:color w:val="000000"/>
        </w:rPr>
        <w:lastRenderedPageBreak/>
        <w:t>ახსოვდა დილჰეიდის ყელსაბამების დიზაინი, მაგრამ ძლივს ახსოვდა აზესიონის ყელსაბამების.</w:t>
      </w:r>
    </w:p>
    <w:p w14:paraId="576216E9" w14:textId="77777777" w:rsidR="002B144F" w:rsidRDefault="00000000">
      <w:pPr>
        <w:spacing w:before="269" w:after="269"/>
        <w:ind w:left="120"/>
      </w:pPr>
      <w:r>
        <w:rPr>
          <w:rFonts w:ascii="Times New Roman" w:hAnsi="Times New Roman"/>
          <w:color w:val="000000"/>
        </w:rPr>
        <w:t>თუმცა, შესაძლებელია, რომ მას შემთხვევით ენახა ისინი და დაამახსოვრდა კიდეც. მეც კი არ ვიცოდი ყველაფერი სინის შესახებ, მაგრამ ამან აშკარად გამაკვირვა.</w:t>
      </w:r>
    </w:p>
    <w:p w14:paraId="6915DD15" w14:textId="77777777" w:rsidR="002B144F" w:rsidRDefault="00000000">
      <w:pPr>
        <w:spacing w:before="269" w:after="269"/>
        <w:ind w:left="120"/>
      </w:pPr>
      <w:r>
        <w:rPr>
          <w:rFonts w:ascii="Times New Roman" w:hAnsi="Times New Roman"/>
          <w:color w:val="000000"/>
        </w:rPr>
        <w:t>- გამოცდა-კონკურსის შემდეგ გკითხე, გახსოვს თუ არა რამე, როდესაც ნებისყოფის მახვილს დაეუფლე?</w:t>
      </w:r>
    </w:p>
    <w:p w14:paraId="06CF52D0" w14:textId="77777777" w:rsidR="002B144F" w:rsidRDefault="00000000">
      <w:pPr>
        <w:spacing w:before="269" w:after="269"/>
        <w:ind w:left="120"/>
      </w:pPr>
      <w:r>
        <w:rPr>
          <w:rFonts w:ascii="Times New Roman" w:hAnsi="Times New Roman"/>
          <w:color w:val="000000"/>
        </w:rPr>
        <w:t>რეიმ უპასუხა, რომ საერთოდ არაფერი ახსოვდა.</w:t>
      </w:r>
    </w:p>
    <w:p w14:paraId="5AA8A36B" w14:textId="77777777" w:rsidR="002B144F" w:rsidRDefault="00000000">
      <w:pPr>
        <w:spacing w:before="269" w:after="269"/>
        <w:ind w:left="120"/>
      </w:pPr>
      <w:r>
        <w:rPr>
          <w:rFonts w:ascii="Times New Roman" w:hAnsi="Times New Roman"/>
          <w:color w:val="000000"/>
        </w:rPr>
        <w:t>— ნებისყოფის ხმალს კვლავ ჰქონდა სინის გრძნობები. ერთი ბაზა რომ გქონოდა, მათთან სინქრონიზაცია უნდა გქონოდა. მაგრამ არაფერი გახსოვდა. და თუ არ გახსოვდა, საიდან გაიგე ერთი ნიჟარის ყელსაბამის შესახებ?</w:t>
      </w:r>
    </w:p>
    <w:p w14:paraId="12922002" w14:textId="77777777" w:rsidR="002B144F" w:rsidRDefault="00000000">
      <w:pPr>
        <w:spacing w:before="269" w:after="269"/>
        <w:ind w:left="120"/>
      </w:pPr>
      <w:r>
        <w:rPr>
          <w:rFonts w:ascii="Times New Roman" w:hAnsi="Times New Roman"/>
          <w:color w:val="000000"/>
        </w:rPr>
        <w:t>დემონებს 2000 წელია ადამიანებთან კონტაქტი არ ჰქონიათ. ძნელი დასაჯერებელია, რომ რეი ასე შორს წავიდა აზესიონში, რადგან მისი დედა სპირიტალისტი იყო. ყელსაბამის შესახებ მხოლოდ გმირთა აკადემიის გაკვეთილზე ავხსენი, მას შემდეგ, რაც რეიმ ის მისას მისცა. გარდა ამისა, რეიმ იმ გაკვეთილზე დაიძინა.</w:t>
      </w:r>
    </w:p>
    <w:p w14:paraId="0AE2A1EE" w14:textId="77777777" w:rsidR="002B144F" w:rsidRDefault="00000000">
      <w:pPr>
        <w:spacing w:before="269" w:after="269"/>
        <w:ind w:left="120"/>
      </w:pPr>
      <w:r>
        <w:rPr>
          <w:rFonts w:ascii="Times New Roman" w:hAnsi="Times New Roman"/>
          <w:color w:val="000000"/>
        </w:rPr>
        <w:t>- გამოდის, რომ შენ არ ხარ სინგი და გაქვს წარსული ცხოვრების მოგონებები, თუმცა თავს იჩენ, თითქოს ასე არ არის.</w:t>
      </w:r>
    </w:p>
    <w:p w14:paraId="336AD997" w14:textId="77777777" w:rsidR="002B144F" w:rsidRDefault="00000000">
      <w:pPr>
        <w:spacing w:before="269" w:after="269"/>
        <w:ind w:left="120"/>
      </w:pPr>
      <w:r>
        <w:rPr>
          <w:rFonts w:ascii="Times New Roman" w:hAnsi="Times New Roman"/>
          <w:color w:val="000000"/>
        </w:rPr>
        <w:t>რეიმ თავად უთხრა ერთხელ მისას, რომ იტყუებოდა. ალბათ, სწორედ ამას გულისხმობდა.</w:t>
      </w:r>
    </w:p>
    <w:p w14:paraId="252A3D30" w14:textId="77777777" w:rsidR="002B144F" w:rsidRDefault="00000000">
      <w:pPr>
        <w:spacing w:before="269" w:after="269"/>
        <w:ind w:left="120"/>
      </w:pPr>
      <w:r>
        <w:rPr>
          <w:rFonts w:ascii="Times New Roman" w:hAnsi="Times New Roman"/>
          <w:color w:val="000000"/>
        </w:rPr>
        <w:t>- მაგრამ მაშინ ვინ ხარ შენ, თუ არა ცოდვა? 2000 წლის წინ, მე არ ვიცნობდი სხვა ვინმეს, ვისაც შეეძლო დაეუფლა როგორც თვითნებობის ხმალს, ასევე წმინდა ხმალს. მაგრამ თუ გმირი კანონი დემონად დაიბადებოდა, მაშინ გასაკვირი არ იქნებოდა, რომ ის დაეუფლებოდა როგორც მაგიურ, ასევე წმინდა ხმლებს.</w:t>
      </w:r>
    </w:p>
    <w:p w14:paraId="607A3147" w14:textId="77777777" w:rsidR="002B144F" w:rsidRDefault="00000000">
      <w:pPr>
        <w:spacing w:before="269" w:after="269"/>
        <w:ind w:left="120"/>
      </w:pPr>
      <w:r>
        <w:rPr>
          <w:rFonts w:ascii="Times New Roman" w:hAnsi="Times New Roman"/>
          <w:color w:val="000000"/>
        </w:rPr>
        <w:t>და იმ დასკვნამდე მივედი, რომ რეი კანონის გმირია.</w:t>
      </w:r>
    </w:p>
    <w:p w14:paraId="4AC15EA3" w14:textId="77777777" w:rsidR="002B144F" w:rsidRDefault="00000000">
      <w:pPr>
        <w:spacing w:before="269" w:after="269"/>
        <w:ind w:left="120"/>
      </w:pPr>
      <w:r>
        <w:rPr>
          <w:rFonts w:ascii="Times New Roman" w:hAnsi="Times New Roman"/>
          <w:color w:val="000000"/>
        </w:rPr>
        <w:t>„მაგრამ თუ შენ ხარ გმირი კანონი, რატომ არ გაამხილე ვინ ხარ სინამდვილეში? ახლა მშვიდობაა და არ უნდა გქონდეს მიზეზი, რომ ეს ჩემგან დამიმალო.“</w:t>
      </w:r>
    </w:p>
    <w:p w14:paraId="775877FE" w14:textId="77777777" w:rsidR="002B144F" w:rsidRDefault="00000000">
      <w:pPr>
        <w:spacing w:before="269" w:after="269"/>
        <w:ind w:left="120"/>
      </w:pPr>
      <w:r>
        <w:rPr>
          <w:rFonts w:ascii="Times New Roman" w:hAnsi="Times New Roman"/>
          <w:color w:val="000000"/>
        </w:rPr>
        <w:t>ამიტომაც არ მიმიქცევია ყურადღება დღემდე.</w:t>
      </w:r>
    </w:p>
    <w:p w14:paraId="180030E1" w14:textId="77777777" w:rsidR="002B144F" w:rsidRDefault="00000000">
      <w:pPr>
        <w:spacing w:before="269" w:after="269"/>
        <w:ind w:left="120"/>
      </w:pPr>
      <w:r>
        <w:rPr>
          <w:rFonts w:ascii="Times New Roman" w:hAnsi="Times New Roman"/>
          <w:color w:val="000000"/>
        </w:rPr>
        <w:t>- მაგრამ ეს ნორმალურ პირობებშია. შენ გეგონა, რომ თუ აღიარებ, რომ გმირი კანონი ხარ, მაშინვე შევამჩნევ, რომ მხოლოდ ერთი ბაზა დაგრჩა.</w:t>
      </w:r>
    </w:p>
    <w:p w14:paraId="5A5FE6E7" w14:textId="77777777" w:rsidR="002B144F" w:rsidRDefault="00000000">
      <w:pPr>
        <w:spacing w:before="269" w:after="269"/>
        <w:ind w:left="120"/>
      </w:pPr>
      <w:r>
        <w:rPr>
          <w:rFonts w:ascii="Times New Roman" w:hAnsi="Times New Roman"/>
          <w:color w:val="000000"/>
        </w:rPr>
        <w:t>მიუხედავად იმისა, რომ კანონი საბაზისო მაგიის ოსტატი იყო, მე შევძლებდი მათი რაოდენობის გარჩევას. რეის ნამდვილად ჰქონდა ერთი.</w:t>
      </w:r>
    </w:p>
    <w:p w14:paraId="2C2A0A7B" w14:textId="77777777" w:rsidR="002B144F" w:rsidRDefault="00000000">
      <w:pPr>
        <w:spacing w:before="269" w:after="269"/>
        <w:ind w:left="120"/>
      </w:pPr>
      <w:r>
        <w:rPr>
          <w:rFonts w:ascii="Times New Roman" w:hAnsi="Times New Roman"/>
          <w:color w:val="000000"/>
        </w:rPr>
        <w:lastRenderedPageBreak/>
        <w:t>- როგორც არ უნდა ეცადოთ თავის გამართლებას, მაინც გამიკვირდებოდა, რა დაემართა დარჩენილ ექვს საძირკველს. და ეს უნდა გამახსენდეს უძველესი დემონი იმპერატორების მიერ დატყვევებული საძირკვლები. და მათ შორის მხოლოდ მელჰეისის საძირკველი არ იყო დატყვევებული.</w:t>
      </w:r>
    </w:p>
    <w:p w14:paraId="63E0CD00" w14:textId="77777777" w:rsidR="002B144F" w:rsidRDefault="00000000">
      <w:pPr>
        <w:spacing w:before="269" w:after="269"/>
        <w:ind w:left="120"/>
      </w:pPr>
      <w:r>
        <w:rPr>
          <w:rFonts w:ascii="Times New Roman" w:hAnsi="Times New Roman"/>
          <w:color w:val="000000"/>
        </w:rPr>
        <w:t>რა მოხდება, თუ ვივარაუდებთ, რომ მათ ის არ დაიპყრეს, რადგან საბაზისო საჭიროებები არ გააჩნდათ?</w:t>
      </w:r>
    </w:p>
    <w:p w14:paraId="42255B4E" w14:textId="77777777" w:rsidR="002B144F" w:rsidRDefault="00000000">
      <w:pPr>
        <w:spacing w:before="269" w:after="269"/>
        <w:ind w:left="120"/>
      </w:pPr>
      <w:r>
        <w:rPr>
          <w:rFonts w:ascii="Times New Roman" w:hAnsi="Times New Roman"/>
          <w:color w:val="000000"/>
        </w:rPr>
        <w:t>„უძველესი დემონი იმპერატორებიდან ექვსი ავოს დილჰევიას ქვეშევრდომებთან იყო შერწყმული. გმირ კანონს ზუსტად ექვსი ბაზა აკლია. რიცხვი ზუსტად ემთხვევა. რატომღაც ეს ძალიან ბევრია უბრალო დამთხვევისთვის“, - ვუთხარი რეის, რომელიც უბრალოდ ჩუმად მისმენდა და უარყოფასაც კი არ ცდილობდა. „შენ არ შეგეძლო იმის აღიარება, რომ გმირი კანონი იყავი, რადგან გეშინოდა, რომ მე თვითონ გამოვიცნობდი, რომ შენ თვითონ ავოს დილჰევია იყავი“.</w:t>
      </w:r>
    </w:p>
    <w:p w14:paraId="2E2CA52A" w14:textId="77777777" w:rsidR="002B144F" w:rsidRDefault="00000000">
      <w:pPr>
        <w:spacing w:before="269" w:after="269"/>
        <w:ind w:left="120"/>
      </w:pPr>
      <w:r>
        <w:rPr>
          <w:rFonts w:ascii="Times New Roman" w:hAnsi="Times New Roman"/>
          <w:color w:val="000000"/>
        </w:rPr>
        <w:t>რა თქმა უნდა, მის გეგმაში ბევრი გაუთვალისწინებელი გარემოება იყო. მაგალითად, დედის სულიერი მორა და დემონური ხმლების ტურნირთან დაკავშირებული ინციდენტი. არა მგონია, რეი პირადად დედას საფრთხეში ჩააგდებდა. და ეჭვიც არ მეპარებოდა, რომ შეილა შეიძლებოდა სულიერი მორა გამო მომკვდარიყო. და მაინც, რა მოხდა შემდეგ? სინამდვილეში რამდენიმე ვარიანტი არსებობს, მაგრამ კარგი, ახლა მათზე არ ვიკითხავ.</w:t>
      </w:r>
    </w:p>
    <w:p w14:paraId="01C91055" w14:textId="77777777" w:rsidR="002B144F" w:rsidRDefault="00000000">
      <w:pPr>
        <w:spacing w:before="269" w:after="269"/>
        <w:ind w:left="120"/>
      </w:pPr>
      <w:r>
        <w:rPr>
          <w:rFonts w:ascii="Times New Roman" w:hAnsi="Times New Roman"/>
          <w:color w:val="000000"/>
        </w:rPr>
        <w:t>„ძირითადად, მე უკვე მეტ-ნაკლებად წარმოდგენა მაქვს ყველაფერზე, მაგრამ მაინც, კანონ, რა მოხდა 2000 წლის წინ?“ პირდაპირ ვკითხე მას.</w:t>
      </w:r>
    </w:p>
    <w:p w14:paraId="198438B7" w14:textId="77777777" w:rsidR="002B144F" w:rsidRDefault="00000000">
      <w:pPr>
        <w:spacing w:before="269" w:after="269"/>
        <w:ind w:left="120"/>
      </w:pPr>
      <w:r>
        <w:rPr>
          <w:rFonts w:ascii="Times New Roman" w:hAnsi="Times New Roman"/>
          <w:color w:val="000000"/>
        </w:rPr>
        <w:t>რეიმ გაიღიმა, მაგრამ გაცილებით უფრო მოწიფულად, ვიდრე ადრე.</w:t>
      </w:r>
    </w:p>
    <w:p w14:paraId="008081EE" w14:textId="77777777" w:rsidR="002B144F" w:rsidRDefault="00000000">
      <w:pPr>
        <w:spacing w:before="269" w:after="269"/>
        <w:ind w:left="120"/>
      </w:pPr>
      <w:r>
        <w:rPr>
          <w:rFonts w:ascii="Times New Roman" w:hAnsi="Times New Roman"/>
          <w:color w:val="000000"/>
        </w:rPr>
        <w:t>- ელეონორმა სიმართლე გითხრა, ანოს. ოსტატმა ჯერგამ და გეირადიტების დემონთა მბრძანებლის ჩახშობის არმიამ დააარსეს გმირთა აკადემია და დაიწყეს მზადება თქვენი რეინკარნირებული განადგურებისთვის. მე კატეგორიული წინააღმდეგი ვიყავი, მაგრამ მათ არც კი უცდიათ ჩემთვის მოსმენა. იმ დღეს, მართალი იყავი. დემონთა მბრძანებლის, ანოსის დამარცხება სამყაროში ჰარმონიას ვერ მოიტანს. მიუხედავად იმისა, რომ ომი დასრულდა, მათ 2000 წლის შემდეგ ხელახლა ბრძოლისთვის მზადება დაიწყეს.</w:t>
      </w:r>
    </w:p>
    <w:p w14:paraId="5D05297A" w14:textId="77777777" w:rsidR="002B144F" w:rsidRDefault="00000000">
      <w:pPr>
        <w:spacing w:before="269" w:after="269"/>
        <w:ind w:left="120"/>
      </w:pPr>
      <w:r>
        <w:rPr>
          <w:rFonts w:ascii="Times New Roman" w:hAnsi="Times New Roman"/>
          <w:color w:val="000000"/>
        </w:rPr>
        <w:t>ერთხელ ვუთხარი, რომ ომი არ დამთავრდება მანამ, სანამ ერთ-ერთი ან მეორე არ განადგურდება.</w:t>
      </w:r>
    </w:p>
    <w:p w14:paraId="2A1518FF" w14:textId="77777777" w:rsidR="002B144F" w:rsidRDefault="00000000">
      <w:pPr>
        <w:spacing w:before="269" w:after="269"/>
        <w:ind w:left="120"/>
      </w:pPr>
      <w:r>
        <w:rPr>
          <w:rFonts w:ascii="Times New Roman" w:hAnsi="Times New Roman"/>
          <w:color w:val="000000"/>
        </w:rPr>
        <w:t>- მენტორ ჯერგის მიმდევრებმა მომკლეს, მკვდარივით მოვჩვენდი და მიუხედავად იმისა, რომ მალევე აღვდგინე, მენტორის გეგმის შეჩერება ვერ მოხერხდა. ამისათვის ისინი ყველა უნდა მოეკლათ.</w:t>
      </w:r>
    </w:p>
    <w:p w14:paraId="066CAE41" w14:textId="77777777" w:rsidR="002B144F" w:rsidRDefault="00000000">
      <w:pPr>
        <w:spacing w:before="269" w:after="269"/>
        <w:ind w:left="120"/>
      </w:pPr>
      <w:r>
        <w:rPr>
          <w:rFonts w:ascii="Times New Roman" w:hAnsi="Times New Roman"/>
          <w:color w:val="000000"/>
        </w:rPr>
        <w:t>არა მგონია, რომ მას ამის გაკეთება შეეძლოს. გმირ კანონს არ შეეძლო თავისი მახვილის ხალხის წინააღმდეგ მიმართვა.</w:t>
      </w:r>
    </w:p>
    <w:p w14:paraId="1265AF42" w14:textId="77777777" w:rsidR="002B144F" w:rsidRDefault="00000000">
      <w:pPr>
        <w:spacing w:before="269" w:after="269"/>
        <w:ind w:left="120"/>
      </w:pPr>
      <w:r>
        <w:rPr>
          <w:rFonts w:ascii="Times New Roman" w:hAnsi="Times New Roman"/>
          <w:color w:val="000000"/>
        </w:rPr>
        <w:lastRenderedPageBreak/>
        <w:t>— 2000 წლის წინ ადამიანებმა შეცდომა დაუშვეს, როდესაც საბოლოოდ გაანადგურეს დემონთა მბრძანებელი ანოსი, რომელმაც მშვიდობისთვის საკუთარი სიცოცხლე გასწირა. ეს უსამართლობა იყო. მე მათი შეცდომის გამოსწორება მომიწია.</w:t>
      </w:r>
    </w:p>
    <w:p w14:paraId="620140EE" w14:textId="77777777" w:rsidR="002B144F" w:rsidRDefault="00000000">
      <w:pPr>
        <w:spacing w:before="269" w:after="269"/>
        <w:ind w:left="120"/>
      </w:pPr>
      <w:r>
        <w:rPr>
          <w:rFonts w:ascii="Times New Roman" w:hAnsi="Times New Roman"/>
          <w:color w:val="000000"/>
        </w:rPr>
        <w:t>- და ამ მიზეზით?..</w:t>
      </w:r>
    </w:p>
    <w:p w14:paraId="6524CF03" w14:textId="77777777" w:rsidR="002B144F" w:rsidRDefault="00000000">
      <w:pPr>
        <w:spacing w:before="269" w:after="269"/>
        <w:ind w:left="120"/>
      </w:pPr>
      <w:r>
        <w:rPr>
          <w:rFonts w:ascii="Times New Roman" w:hAnsi="Times New Roman"/>
          <w:color w:val="000000"/>
        </w:rPr>
        <w:t>რეიმ თავი დაუქნია.</w:t>
      </w:r>
    </w:p>
    <w:p w14:paraId="50269D26" w14:textId="77777777" w:rsidR="002B144F" w:rsidRDefault="00000000">
      <w:pPr>
        <w:spacing w:before="269" w:after="269"/>
        <w:ind w:left="120"/>
      </w:pPr>
      <w:r>
        <w:rPr>
          <w:rFonts w:ascii="Times New Roman" w:hAnsi="Times New Roman"/>
          <w:color w:val="000000"/>
        </w:rPr>
        <w:t>— ამ მიზნით შეიქმნა გამოგონილი დემონთა მბრძანებელი — ავოს დილჰევია. თაღლითი, რომელიც დემონთა მბრძანებლად ასაღებს თავს, რომელზეც ადამიანები შურს იძიებენ.</w:t>
      </w:r>
    </w:p>
    <w:p w14:paraId="7467ACB1" w14:textId="77777777" w:rsidR="002B144F" w:rsidRDefault="00000000">
      <w:pPr>
        <w:spacing w:before="269" w:after="269"/>
        <w:ind w:left="120"/>
      </w:pPr>
      <w:r>
        <w:rPr>
          <w:rFonts w:ascii="Times New Roman" w:hAnsi="Times New Roman"/>
          <w:color w:val="000000"/>
        </w:rPr>
        <w:t>- როგორ წაართვი ჩემი სახელი დემონებს?</w:t>
      </w:r>
    </w:p>
    <w:p w14:paraId="48590619" w14:textId="77777777" w:rsidR="002B144F" w:rsidRDefault="00000000">
      <w:pPr>
        <w:spacing w:before="269" w:after="269"/>
        <w:ind w:left="120"/>
      </w:pPr>
      <w:r>
        <w:rPr>
          <w:rFonts w:ascii="Times New Roman" w:hAnsi="Times New Roman"/>
          <w:color w:val="000000"/>
        </w:rPr>
        <w:t>- მათთან ერთად განვიხილეთ ეს საკითხი. ხანდახან ვჩხუბობდით კიდეც, მაგრამ დემონები ადამიანებზე უფრო გამგები აღმოჩნდნენ. თუმცა ვფიქრობ, ეს უფრო იმიტომ მოხდა, რომ სიყვარულითა და პატივისცემით გეპყრობოდნენ. საბოლოოდ, დამიჯერეს. და გადაწყვიტეს, ანოს ვოლდიგოდი დაევიწყებინათ.</w:t>
      </w:r>
    </w:p>
    <w:p w14:paraId="1A4BDA68" w14:textId="77777777" w:rsidR="002B144F" w:rsidRDefault="00000000">
      <w:pPr>
        <w:spacing w:before="269" w:after="269"/>
        <w:ind w:left="120"/>
      </w:pPr>
      <w:r>
        <w:rPr>
          <w:rFonts w:ascii="Times New Roman" w:hAnsi="Times New Roman"/>
          <w:color w:val="000000"/>
        </w:rPr>
        <w:t>ანუ დემონებმა ნებაყოფლობით გადაწყვიტეს ჩემი დავიწყება?</w:t>
      </w:r>
    </w:p>
    <w:p w14:paraId="6B067BC7" w14:textId="77777777" w:rsidR="002B144F" w:rsidRDefault="00000000">
      <w:pPr>
        <w:spacing w:before="269" w:after="269"/>
        <w:ind w:left="120"/>
      </w:pPr>
      <w:r>
        <w:rPr>
          <w:rFonts w:ascii="Times New Roman" w:hAnsi="Times New Roman"/>
          <w:color w:val="000000"/>
        </w:rPr>
        <w:t>— ღმერთებისა და ადამიანების სულების ხმალი წმინდა ხმალია, რომელიც შენს გასანადგურებლად შეიქმნა. მას წინასწარ განსაზღვრული ბედისწერაც კი შეუძლია. 2000 წლის განმავლობაში მე შენს ბედს გავჭრი, რათა ტირან დემონ მბრძანებლად ხელახლა დაიბადო.</w:t>
      </w:r>
    </w:p>
    <w:p w14:paraId="72C783BE" w14:textId="77777777" w:rsidR="002B144F" w:rsidRDefault="00000000">
      <w:pPr>
        <w:spacing w:before="269" w:after="269"/>
        <w:ind w:left="120"/>
      </w:pPr>
      <w:r>
        <w:rPr>
          <w:rFonts w:ascii="Times New Roman" w:hAnsi="Times New Roman"/>
          <w:color w:val="000000"/>
        </w:rPr>
        <w:t>— ამიტომ შეიცვალა დემონთა მბრძანებლის სახელი?</w:t>
      </w:r>
    </w:p>
    <w:p w14:paraId="6B15F300" w14:textId="77777777" w:rsidR="002B144F" w:rsidRDefault="00000000">
      <w:pPr>
        <w:spacing w:before="269" w:after="269"/>
        <w:ind w:left="120"/>
      </w:pPr>
      <w:r>
        <w:rPr>
          <w:rFonts w:ascii="Times New Roman" w:hAnsi="Times New Roman"/>
          <w:color w:val="000000"/>
        </w:rPr>
        <w:t>— ...მხოლოდ ღმერთმა იცის, რა მოხდება, როცა ბედს გაწყვეტ, მაგრამ, როგორც ჩანს, ჩვენი გრძნობების გამო პირველი ფსონი გამართლდა.</w:t>
      </w:r>
    </w:p>
    <w:p w14:paraId="44184541" w14:textId="77777777" w:rsidR="002B144F" w:rsidRDefault="00000000">
      <w:pPr>
        <w:spacing w:before="269" w:after="269"/>
        <w:ind w:left="120"/>
      </w:pPr>
      <w:r>
        <w:rPr>
          <w:rFonts w:ascii="Times New Roman" w:hAnsi="Times New Roman"/>
          <w:color w:val="000000"/>
        </w:rPr>
        <w:t>ალბათ, მან მოახერხა ჩემი სახელის გადაწერა. სწორედ ამიტომ ვერ ვიპოვე ჩემი სახელი, როდესაც წარსულში დავბრუნდი აივისის „რევიდ“ მოგონებებით.</w:t>
      </w:r>
    </w:p>
    <w:p w14:paraId="7225AAFF" w14:textId="77777777" w:rsidR="002B144F" w:rsidRDefault="00000000">
      <w:pPr>
        <w:spacing w:before="269" w:after="269"/>
        <w:ind w:left="120"/>
      </w:pPr>
      <w:r>
        <w:rPr>
          <w:rFonts w:ascii="Times New Roman" w:hAnsi="Times New Roman"/>
          <w:color w:val="000000"/>
        </w:rPr>
        <w:t>ღმერთებისა და ადამიანების სულების მახვილმა გაჭრა ჩემი, როგორც დემონების ტირან-მბრძანებლის, ბედი და თავად ისტორიაც კი გადაწერა.</w:t>
      </w:r>
    </w:p>
    <w:p w14:paraId="2A1DF76B" w14:textId="77777777" w:rsidR="002B144F" w:rsidRDefault="00000000">
      <w:pPr>
        <w:spacing w:before="269" w:after="269"/>
        <w:ind w:left="120"/>
      </w:pPr>
      <w:r>
        <w:rPr>
          <w:rFonts w:ascii="Times New Roman" w:hAnsi="Times New Roman"/>
          <w:color w:val="000000"/>
        </w:rPr>
        <w:t>- თუმცა, შენს ერთგულ მეგობრებს, მათ შორის სინა რეგლიას, არ დავიწყებიათ შენი სახელი. მათ გადაწყვიტეს რეინკარნაცია და დილჰეიდის დატოვება. დემონებმაც კი, რომლებთანაც მსოფლიო ომამდე კონფლიქტი გქონდა, დაგპირდნენ, რომ ჩუმად იქნებოდნენ შენს დაბრუნებამდე და ყველაფრის დასრულებამდე.</w:t>
      </w:r>
    </w:p>
    <w:p w14:paraId="5AA9843C" w14:textId="77777777" w:rsidR="002B144F" w:rsidRDefault="00000000">
      <w:pPr>
        <w:spacing w:before="269" w:after="269"/>
        <w:ind w:left="120"/>
      </w:pPr>
      <w:r>
        <w:rPr>
          <w:rFonts w:ascii="Times New Roman" w:hAnsi="Times New Roman"/>
          <w:color w:val="000000"/>
        </w:rPr>
        <w:lastRenderedPageBreak/>
        <w:t>სწორედ ამიტომ არ გამომიცხადეს ბოლო ორი ათასი წლის დემონებმა თავი? მან მოახერხა დემონებისგან ასეთი ნდობის მოპოვება, მიუხედავად იმისა, რომ ადამიანი იყო. ის, როგორც ყოველთვის, შთაბეჭდილებას ახდენს ჩემზე.</w:t>
      </w:r>
    </w:p>
    <w:p w14:paraId="3442CCC3" w14:textId="77777777" w:rsidR="002B144F" w:rsidRDefault="00000000">
      <w:pPr>
        <w:spacing w:before="269" w:after="269"/>
        <w:ind w:left="120"/>
      </w:pPr>
      <w:r>
        <w:rPr>
          <w:rFonts w:ascii="Times New Roman" w:hAnsi="Times New Roman"/>
          <w:color w:val="000000"/>
        </w:rPr>
        <w:t>— ...მალე, კედლის მეორე მხარეს, გმირთა აკადემიამ შეიტყო, რომ დემონთა მბრძანებლის, ტირანის სახელი შეიცვალა. მათ გადაწყვიტეს, რომ ანოს ვოლდიგოდმა საკუთარი სახელი შეიცვალა, რათა თავი დაეღწია მათი გეგმებისთვის. ბუნებრივია, ზუსტად ამას ველოდი.</w:t>
      </w:r>
    </w:p>
    <w:p w14:paraId="01B61BF3" w14:textId="77777777" w:rsidR="002B144F" w:rsidRDefault="00000000">
      <w:pPr>
        <w:spacing w:before="269" w:after="269"/>
        <w:ind w:left="120"/>
      </w:pPr>
      <w:r>
        <w:rPr>
          <w:rFonts w:ascii="Times New Roman" w:hAnsi="Times New Roman"/>
          <w:color w:val="000000"/>
        </w:rPr>
        <w:t>ადამიანის სიცოცხლე ხანმოკლეა. დროთა განმავლობაში გმირთა აკადემიიდან ანოს ვოლდიგოდის სახელი გაქრა და მხოლოდ ავოს დილჰევიას სახელი დარჩა. ჩვეულებრივ, ეს არ გამოდგებოდა, მაგრამ მათ გაუმართლათ, რომ ჰქონდათ წმინდა ხმალი, რომელიც ბედს ჭრის.</w:t>
      </w:r>
    </w:p>
    <w:p w14:paraId="425AFB37" w14:textId="77777777" w:rsidR="002B144F" w:rsidRDefault="00000000">
      <w:pPr>
        <w:spacing w:before="269" w:after="269"/>
        <w:ind w:left="120"/>
      </w:pPr>
      <w:r>
        <w:rPr>
          <w:rFonts w:ascii="Times New Roman" w:hAnsi="Times New Roman"/>
          <w:color w:val="000000"/>
        </w:rPr>
        <w:t>- ექვსი ფონდი უძველეს დემონ იმპერატორებთან გავაერთიანე. ბუნებრივია, ეს ყველაფერი, ისევე როგორც მოგონებების წაშლა, მათი ნებართვით მოხდა. შერწყმის შესახებ შეგეძლოთ გამოგეცნოთ 2000 წლის შემდეგ მათთან დაკავშირების შემთხვევაში. მათ არ შეეძლოთ მოგეტყუებინათ და სწორედ ამიტომ მოითხოვეს საკუთარი მოგონებების წაშლა.</w:t>
      </w:r>
    </w:p>
    <w:p w14:paraId="376440D4" w14:textId="77777777" w:rsidR="002B144F" w:rsidRDefault="00000000">
      <w:pPr>
        <w:spacing w:before="269" w:after="269"/>
        <w:ind w:left="120"/>
      </w:pPr>
      <w:r>
        <w:rPr>
          <w:rFonts w:ascii="Times New Roman" w:hAnsi="Times New Roman"/>
          <w:color w:val="000000"/>
        </w:rPr>
        <w:t>ანუ შვიდმა უძველესმა დემონმა იმპერატორმა ეს გააკეთა, რათა ადამიანთა ინტრიგებისგან დამეფარა?</w:t>
      </w:r>
    </w:p>
    <w:p w14:paraId="1C17D950" w14:textId="77777777" w:rsidR="002B144F" w:rsidRDefault="00000000">
      <w:pPr>
        <w:spacing w:before="269" w:after="269"/>
        <w:ind w:left="120"/>
      </w:pPr>
      <w:r>
        <w:rPr>
          <w:rFonts w:ascii="Times New Roman" w:hAnsi="Times New Roman"/>
          <w:color w:val="000000"/>
        </w:rPr>
        <w:t>„მხოლოდ ერთი საფუძველი დამრჩა. საბოლოოდ მრავალი რეინკარნაცია გავიარე და თანდათანობით სქელი დემონური სისხლით სავსე სხეული მივიღე. ახლა, პირველად, სუფთა სისხლის დემონად გავხდი.“</w:t>
      </w:r>
    </w:p>
    <w:p w14:paraId="59F892CD" w14:textId="77777777" w:rsidR="002B144F" w:rsidRDefault="00000000">
      <w:pPr>
        <w:spacing w:before="269" w:after="269"/>
        <w:ind w:left="120"/>
      </w:pPr>
      <w:r>
        <w:rPr>
          <w:rFonts w:ascii="Times New Roman" w:hAnsi="Times New Roman"/>
          <w:color w:val="000000"/>
        </w:rPr>
        <w:t>არასდროს მიფიქრია, რომ გმირი კანონი დემონად დაიბადებოდა, რომელმაც მთლიანად ჩემი სისხლი მემკვიდრეობით მიიღო. არ ვიცოდი, შესაძლებელი იქნებოდა თუ არა ეს, მაშინაც კი, თუ პრაქტიკულად ადამიანის სხეული მქონოდა. ბოლოს და ბოლოს, ტყუილად არ დაეუფლა მან მაგიის საფუძვლებს ჩემზე უკეთ, რადგან მას შეეძლო მთელი თავისი ძალის ისეთ სხეულში გადატანა, რომელშიც მისივე სისხლის ერთი წვეთიც არ იყო.</w:t>
      </w:r>
    </w:p>
    <w:p w14:paraId="302499EA" w14:textId="77777777" w:rsidR="002B144F" w:rsidRDefault="00000000">
      <w:pPr>
        <w:spacing w:before="269" w:after="269"/>
        <w:ind w:left="120"/>
      </w:pPr>
      <w:r>
        <w:rPr>
          <w:rFonts w:ascii="Times New Roman" w:hAnsi="Times New Roman"/>
          <w:color w:val="000000"/>
        </w:rPr>
        <w:t>- და ეს ომი თქვენი გეგმის საბოლოო აკორდია, რომელიც 2000 წელია მიმდინარეობს.</w:t>
      </w:r>
    </w:p>
    <w:p w14:paraId="07317EE0" w14:textId="77777777" w:rsidR="002B144F" w:rsidRDefault="00000000">
      <w:pPr>
        <w:spacing w:before="269" w:after="269"/>
        <w:ind w:left="120"/>
      </w:pPr>
      <w:r>
        <w:rPr>
          <w:rFonts w:ascii="Times New Roman" w:hAnsi="Times New Roman"/>
          <w:color w:val="000000"/>
        </w:rPr>
        <w:t>- ადამიანური სიძულვილი არ გაქრება. ეს ომი გაგრძელდება მანამ, სანამ დემონთა მბრძანებელი ტირანი ან კაცობრიობა არ განადგურდება. შენი მთელი წყალობის მიუხედავად, სხვა გზა არ გექნება გარდა იმისა, რომ რაც შეიძლება მალე მოიშორო ეს საფრთხე. მაგრამ მე აღარ შემიძლია შენი მოკვლა...</w:t>
      </w:r>
    </w:p>
    <w:p w14:paraId="10DD1B30" w14:textId="77777777" w:rsidR="002B144F" w:rsidRDefault="00000000">
      <w:pPr>
        <w:spacing w:before="269" w:after="269"/>
        <w:ind w:left="120"/>
      </w:pPr>
      <w:r>
        <w:rPr>
          <w:rFonts w:ascii="Times New Roman" w:hAnsi="Times New Roman"/>
          <w:color w:val="000000"/>
        </w:rPr>
        <w:t>ელეონორას ვარაუდი მცდარი აღმოჩნდა. მიუხედავად იმისა, რომ ის ადამიანებმა მოკლეს, ის ყველაზე კეთილშობილ და გმირ ადამიანად დარჩა.</w:t>
      </w:r>
    </w:p>
    <w:p w14:paraId="0D68C2AD" w14:textId="77777777" w:rsidR="002B144F" w:rsidRDefault="00000000">
      <w:pPr>
        <w:spacing w:before="269" w:after="269"/>
        <w:ind w:left="120"/>
      </w:pPr>
      <w:r>
        <w:rPr>
          <w:rFonts w:ascii="Times New Roman" w:hAnsi="Times New Roman"/>
          <w:color w:val="000000"/>
        </w:rPr>
        <w:lastRenderedPageBreak/>
        <w:t>- ანუ ხალხს შენი, როგორც დემონ ლორდ ტირანის, მოკვლის უფლებას მისცემ?</w:t>
      </w:r>
    </w:p>
    <w:p w14:paraId="07013035" w14:textId="77777777" w:rsidR="002B144F" w:rsidRDefault="00000000">
      <w:pPr>
        <w:spacing w:before="269" w:after="269"/>
        <w:ind w:left="120"/>
      </w:pPr>
      <w:r>
        <w:rPr>
          <w:rFonts w:ascii="Times New Roman" w:hAnsi="Times New Roman"/>
          <w:color w:val="000000"/>
        </w:rPr>
        <w:t>რეიმ თავი დაუქნია.</w:t>
      </w:r>
    </w:p>
    <w:p w14:paraId="53A30E0F" w14:textId="77777777" w:rsidR="002B144F" w:rsidRDefault="00000000">
      <w:pPr>
        <w:spacing w:before="269" w:after="269"/>
        <w:ind w:left="120"/>
      </w:pPr>
      <w:r>
        <w:rPr>
          <w:rFonts w:ascii="Times New Roman" w:hAnsi="Times New Roman"/>
          <w:color w:val="000000"/>
        </w:rPr>
        <w:t>- და ეს საკმარისი იქნება?</w:t>
      </w:r>
    </w:p>
    <w:p w14:paraId="315F471E" w14:textId="77777777" w:rsidR="002B144F" w:rsidRDefault="00000000">
      <w:pPr>
        <w:spacing w:before="269" w:after="269"/>
        <w:ind w:left="120"/>
      </w:pPr>
      <w:r>
        <w:rPr>
          <w:rFonts w:ascii="Times New Roman" w:hAnsi="Times New Roman"/>
          <w:color w:val="000000"/>
        </w:rPr>
        <w:t>— შელოცვა „კითხვის“ ნერგავს სიძულვილს — ყველა დემონის განადგურების სურვილს, მაგრამ მისი მთავარი წყარო ჯერგას მენტორია. მას ყველაზე მეტად სძულდა დემონთა მბრძანებელი ტირანი. თუ ის მოკვდება, შელოცვა გაქრება. მე ასე მჯერა. მენტორი იტყოდა: „ნუ იქნები ასეთი სულელი“.</w:t>
      </w:r>
    </w:p>
    <w:p w14:paraId="2F38126E" w14:textId="77777777" w:rsidR="002B144F" w:rsidRDefault="00000000">
      <w:pPr>
        <w:spacing w:before="269" w:after="269"/>
        <w:ind w:left="120"/>
      </w:pPr>
      <w:r>
        <w:rPr>
          <w:rFonts w:ascii="Times New Roman" w:hAnsi="Times New Roman"/>
          <w:color w:val="000000"/>
        </w:rPr>
        <w:t>რეიმ თავისი სასიკვდილოდ სერიოზული მზერა გამიელვა. დიახ, ეს მზერა ნამდვილად მახსენებს ძველ კანონს.</w:t>
      </w:r>
    </w:p>
    <w:p w14:paraId="1527D936" w14:textId="77777777" w:rsidR="002B144F" w:rsidRDefault="00000000">
      <w:pPr>
        <w:spacing w:before="269" w:after="269"/>
        <w:ind w:left="120"/>
      </w:pPr>
      <w:r>
        <w:rPr>
          <w:rFonts w:ascii="Times New Roman" w:hAnsi="Times New Roman"/>
          <w:color w:val="000000"/>
        </w:rPr>
        <w:t>- ეს საერთოდ არ მინდოდა, მაგრამ მე გმირი ვარ. სანამ იქნებიან ადამიანები, რომლებიც გმირს მიწოდებენ, მე გამოვასწორებ ადამიანებისა და ყოფილი გმირების შეცდომებს. ორი ათასი წლის წინ, თქვენ საკუთარი თავის შეწირვით შექმენით ჰარმონია სამყაროში. და სამყარო გახდა ლამაზი, ჭეშმარიტად ლამაზი. იმდენად, რომ დღეს მცხოვრებლებს ასეთი რამის წარმოდგენაც კი არ შეუძლიათ. სამყარო ჩვენს თვალწინ გახდა უკეთესი.</w:t>
      </w:r>
    </w:p>
    <w:p w14:paraId="34C49887" w14:textId="77777777" w:rsidR="002B144F" w:rsidRDefault="00000000">
      <w:pPr>
        <w:spacing w:before="269" w:after="269"/>
        <w:ind w:left="120"/>
      </w:pPr>
      <w:r>
        <w:rPr>
          <w:rFonts w:ascii="Times New Roman" w:hAnsi="Times New Roman"/>
          <w:color w:val="000000"/>
        </w:rPr>
        <w:t>ჩემგან განსხვავებით, რეიმ დაინახა, როგორ შეიცვალა სამყარო ამ ორი ათასი წლის განმავლობაში, ისევ და ისევ რეინკარნაციას განიცდიდა.</w:t>
      </w:r>
    </w:p>
    <w:p w14:paraId="751C3773" w14:textId="77777777" w:rsidR="002B144F" w:rsidRDefault="00000000">
      <w:pPr>
        <w:spacing w:before="269" w:after="269"/>
        <w:ind w:left="120"/>
      </w:pPr>
      <w:r>
        <w:rPr>
          <w:rFonts w:ascii="Times New Roman" w:hAnsi="Times New Roman"/>
          <w:color w:val="000000"/>
        </w:rPr>
        <w:t>„დემონთა მბრძანებელო ანოს“, - მომმართა რეიმ, თითქოს 2000 წლის წინ, - „ადამიანები სულელები იყვნენ. მაგრამ მე მაინც მინდა მათი მჯერა. მინდა გაჩვენოთ, რამდენად მშვენიერები შეიძლება იყვნენ ადამიანები, ჩემი სიცოცხლის ბოლო წუთებში“.</w:t>
      </w:r>
    </w:p>
    <w:p w14:paraId="568830C2" w14:textId="77777777" w:rsidR="002B144F" w:rsidRDefault="00000000">
      <w:pPr>
        <w:spacing w:before="269" w:after="269"/>
        <w:ind w:left="120"/>
      </w:pPr>
      <w:r>
        <w:rPr>
          <w:rFonts w:ascii="Times New Roman" w:hAnsi="Times New Roman"/>
          <w:color w:val="000000"/>
        </w:rPr>
        <w:t>„გმირო კანონო“, - ვუთხარი მას, თითქოს 2000 წლის წინ ყოფილიყოს, - „ამდენი გზა არ გჭირდება. ამდენი ხანია იბრძვი. და ამასთანავე, სულელი ხალხისთვის თავსაც გაწირავ?“</w:t>
      </w:r>
    </w:p>
    <w:p w14:paraId="41C37797" w14:textId="77777777" w:rsidR="002B144F" w:rsidRDefault="00000000">
      <w:pPr>
        <w:spacing w:before="269" w:after="269"/>
        <w:ind w:left="120"/>
      </w:pPr>
      <w:r>
        <w:rPr>
          <w:rFonts w:ascii="Times New Roman" w:hAnsi="Times New Roman"/>
          <w:color w:val="000000"/>
        </w:rPr>
        <w:t>რეიმ ნელა გააქნია თავი. შემდეგ თქვა:</w:t>
      </w:r>
    </w:p>
    <w:p w14:paraId="02CFB207" w14:textId="77777777" w:rsidR="002B144F" w:rsidRDefault="00000000">
      <w:pPr>
        <w:spacing w:before="269" w:after="269"/>
        <w:ind w:left="120"/>
      </w:pPr>
      <w:r>
        <w:rPr>
          <w:rFonts w:ascii="Times New Roman" w:hAnsi="Times New Roman"/>
          <w:color w:val="000000"/>
        </w:rPr>
        <w:t>- დღემდე მახსოვს ის დაპირება, რომელიც იმ დღეს მოგეცი. შენ იცავდი, ქმნიდი და ეძებდი ამ ჰარმონიას. არ მინდოდა, რომ ასე დასრულებულიყო, მაგრამ ამჯერად შენი მეგობრის რანგში მებრძოლა.</w:t>
      </w:r>
    </w:p>
    <w:p w14:paraId="74ED65AC" w14:textId="77777777" w:rsidR="002B144F" w:rsidRDefault="00000000">
      <w:pPr>
        <w:spacing w:before="269" w:after="269"/>
        <w:ind w:left="120"/>
      </w:pPr>
      <w:r>
        <w:rPr>
          <w:rFonts w:ascii="Times New Roman" w:hAnsi="Times New Roman"/>
          <w:color w:val="000000"/>
        </w:rPr>
        <w:t>ახლა აზრი არ აქვს მისთვის იმის კითხვას, თუ რას გულისხმობს.</w:t>
      </w:r>
    </w:p>
    <w:p w14:paraId="52625AFE" w14:textId="77777777" w:rsidR="002B144F" w:rsidRDefault="00000000">
      <w:pPr>
        <w:spacing w:before="269" w:after="269"/>
        <w:ind w:left="120"/>
      </w:pPr>
      <w:r>
        <w:rPr>
          <w:rFonts w:ascii="Times New Roman" w:hAnsi="Times New Roman"/>
          <w:color w:val="000000"/>
        </w:rPr>
        <w:t>- დიდი დრო დახარჯე შენი გრანდიოზული გეგმის მომზადებაზე. ალბათ ყოყმანობდი და ნერვიულობდი. და მაინც ყველაფერი გადალახე და გადაწყვიტე ამის გაკეთება. შენი ორი ათასი წლის გრძნობები ისეთი არასტაბილური არ არის, რომ ახლა წარმოთქმულმა სიტყვებმა შეარყიოს ისინი.</w:t>
      </w:r>
    </w:p>
    <w:p w14:paraId="22499539" w14:textId="77777777" w:rsidR="002B144F" w:rsidRDefault="00000000">
      <w:pPr>
        <w:spacing w:before="269" w:after="269"/>
        <w:ind w:left="120"/>
      </w:pPr>
      <w:r>
        <w:rPr>
          <w:rFonts w:ascii="Times New Roman" w:hAnsi="Times New Roman"/>
          <w:color w:val="000000"/>
        </w:rPr>
        <w:lastRenderedPageBreak/>
        <w:t>არ ვეტყვი, რომ გაჩერდეს. ეს მხოლოდ იმას აჩვენებს, რომ მის ნებას სერიოზულად არ აღვიქვამ.</w:t>
      </w:r>
    </w:p>
    <w:p w14:paraId="7BEE621A" w14:textId="77777777" w:rsidR="002B144F" w:rsidRDefault="00000000">
      <w:pPr>
        <w:spacing w:before="269" w:after="269"/>
        <w:ind w:left="120"/>
      </w:pPr>
      <w:r>
        <w:rPr>
          <w:rFonts w:ascii="Times New Roman" w:hAnsi="Times New Roman"/>
          <w:color w:val="000000"/>
        </w:rPr>
        <w:t>— აღმოჩნდა, რომ ეს ერთი ნიჟარის ყელსაბამი კი არა, მიშენის ყელსაბამი იყო.</w:t>
      </w:r>
    </w:p>
    <w:p w14:paraId="03367AB5" w14:textId="77777777" w:rsidR="002B144F" w:rsidRDefault="00000000">
      <w:pPr>
        <w:spacing w:before="269" w:after="269"/>
        <w:ind w:left="120"/>
      </w:pPr>
      <w:r>
        <w:rPr>
          <w:rFonts w:ascii="Times New Roman" w:hAnsi="Times New Roman"/>
          <w:color w:val="000000"/>
        </w:rPr>
        <w:t>ეს გმირთა აკადემიაში ავხსენი. 2000 წლის წინ, მსოფლიო ომის დასაწყისში, ბრძოლის ველზე წასული ბევრი ადამიანი ცოცხალი ვეღარ დაბრუნდა. ამიტომ, შეყვარებულები, რომლებსაც სიკვდილის შემდეგ იმავე ეპოქაში ხელახლა დაბადება სურდათ, მიშენის ყელსაბამში ამ სურვილს დებდნენ, რათა შემდეგ ჯერზე შეხვედროდნენ ერთმანეთს.</w:t>
      </w:r>
    </w:p>
    <w:p w14:paraId="5C0E1D96" w14:textId="77777777" w:rsidR="002B144F" w:rsidRDefault="00000000">
      <w:pPr>
        <w:spacing w:before="269" w:after="269"/>
        <w:ind w:left="120"/>
      </w:pPr>
      <w:r>
        <w:rPr>
          <w:rFonts w:ascii="Times New Roman" w:hAnsi="Times New Roman"/>
          <w:color w:val="000000"/>
        </w:rPr>
        <w:t>გაირადითის ტბაში ნაპოვნი მიშენის ნიჟარების ნიჟარები ორად იყოფოდა ორი ყელსაბამის დასამზადებლად. ერთი საყვარელი ადამიანისთვის იყო განკუთვნილი, მეორე კი ომში მიჰყავდათ. მიშენის ნიჟარებს, რომლებიც ტბის წმინდა წყლის შთანთქმით არსებობდნენ, ღმერთების მაცნეებსაც უწოდებდნენ. იმ დროს ხალხს სჯეროდა, რომ შუაზე გაყოფილი ნიჟარა სიკვდილის შემდეგ მათ ფესვებს გაასწორებდა და შემთხვევით ერთმანეთთან დააკავშირებდა.</w:t>
      </w:r>
    </w:p>
    <w:p w14:paraId="2491E74D" w14:textId="77777777" w:rsidR="002B144F" w:rsidRDefault="00000000">
      <w:pPr>
        <w:spacing w:before="269" w:after="269"/>
        <w:ind w:left="120"/>
      </w:pPr>
      <w:r>
        <w:rPr>
          <w:rFonts w:ascii="Times New Roman" w:hAnsi="Times New Roman"/>
          <w:color w:val="000000"/>
        </w:rPr>
        <w:t>ამ ყელსაბამში დატოვა გრძნობები, რომელთა გამოხატვაც ვერასდროს შეძლო, კანონის გმირმა, რეიმ, საყვარელ ადამიანს დაემშვიდობა.</w:t>
      </w:r>
    </w:p>
    <w:p w14:paraId="0C633D5B" w14:textId="77777777" w:rsidR="002B144F" w:rsidRDefault="00000000">
      <w:pPr>
        <w:spacing w:before="269" w:after="269"/>
        <w:ind w:left="120"/>
      </w:pPr>
      <w:r>
        <w:rPr>
          <w:rFonts w:ascii="Times New Roman" w:hAnsi="Times New Roman"/>
          <w:color w:val="000000"/>
        </w:rPr>
        <w:t>- თუ ამ ყელსაბამის დაბრუნება გინდა, ძალით მოგიწევს წაართვა.</w:t>
      </w:r>
    </w:p>
    <w:p w14:paraId="5635915E" w14:textId="77777777" w:rsidR="002B144F" w:rsidRDefault="00000000">
      <w:pPr>
        <w:spacing w:before="269" w:after="269"/>
        <w:ind w:left="120"/>
      </w:pPr>
      <w:r>
        <w:rPr>
          <w:rFonts w:ascii="Times New Roman" w:hAnsi="Times New Roman"/>
          <w:color w:val="000000"/>
        </w:rPr>
        <w:t>-ვიცოდი, რომ ამას იტყოდი.</w:t>
      </w:r>
    </w:p>
    <w:p w14:paraId="60169DA9" w14:textId="77777777" w:rsidR="002B144F" w:rsidRDefault="00000000">
      <w:pPr>
        <w:spacing w:before="269" w:after="269"/>
        <w:ind w:left="120"/>
      </w:pPr>
      <w:r>
        <w:rPr>
          <w:rFonts w:ascii="Times New Roman" w:hAnsi="Times New Roman"/>
          <w:color w:val="000000"/>
        </w:rPr>
        <w:t>რეიმ ნიღაბი ქამარზე ჩამოკიდა. შემდეგ კი ჯადოსნური წრე დახატა. ის ღვთაებრივი შუქით იყო სავსე და ხმლის ფორმა მიიღო. მან ღმერთებისა და ადამიანების სულების ხმალი გამოიძახა, რომელიც დემონთა მბრძანებლის ციხესიმაგრეში იმყოფებოდა. მან ასევე კარგად იცის, რომ სიტყვებით ვერ შემაძრწუნებს.</w:t>
      </w:r>
    </w:p>
    <w:p w14:paraId="5EAB466B" w14:textId="77777777" w:rsidR="002B144F" w:rsidRDefault="00000000">
      <w:pPr>
        <w:spacing w:before="269" w:after="269"/>
        <w:ind w:left="120"/>
      </w:pPr>
      <w:r>
        <w:rPr>
          <w:rFonts w:ascii="Times New Roman" w:hAnsi="Times New Roman"/>
          <w:color w:val="000000"/>
        </w:rPr>
        <w:t>- მომეცი საშუალება, ჩემი გეგმა შევასრულო. დაგიცვა. - თქვა გმირმა და ღმერთებისა და ადამიანების სულების ხმალი აიღო მზადყოფნაში.</w:t>
      </w:r>
    </w:p>
    <w:p w14:paraId="6BB95188" w14:textId="77777777" w:rsidR="002B144F" w:rsidRDefault="00000000">
      <w:pPr>
        <w:spacing w:before="269" w:after="269"/>
        <w:ind w:left="120"/>
      </w:pPr>
      <w:r>
        <w:rPr>
          <w:rFonts w:ascii="Times New Roman" w:hAnsi="Times New Roman"/>
          <w:color w:val="000000"/>
        </w:rPr>
        <w:t>ხელები გავშალე და გზა გადავუღობე. არ ვიცი, რამდენჯერ ვიბრძოლებ მასთან, მაგრამ ასეთი განწყობით არასდროს მომიწია ბრძოლა.</w:t>
      </w:r>
    </w:p>
    <w:p w14:paraId="3F79C65E" w14:textId="77777777" w:rsidR="002B144F" w:rsidRDefault="00000000">
      <w:pPr>
        <w:spacing w:before="269" w:after="269"/>
        <w:ind w:left="120"/>
      </w:pPr>
      <w:r>
        <w:rPr>
          <w:rFonts w:ascii="Times New Roman" w:hAnsi="Times New Roman"/>
          <w:color w:val="000000"/>
        </w:rPr>
        <w:t>- არ მოგცემ უფლებას, შენი გეგმა განახორციელო. რომ დაგიცვა.</w:t>
      </w:r>
    </w:p>
    <w:p w14:paraId="3DBBD6A5" w14:textId="77777777" w:rsidR="002B144F" w:rsidRDefault="00000000">
      <w:pPr>
        <w:pStyle w:val="Heading2"/>
        <w:pageBreakBefore/>
        <w:spacing w:before="180" w:after="180"/>
        <w:ind w:left="120"/>
      </w:pPr>
      <w:bookmarkStart w:id="38" w:name="_§_38._გმირი"/>
      <w:bookmarkEnd w:id="38"/>
      <w:r>
        <w:rPr>
          <w:rFonts w:ascii="Times New Roman" w:hAnsi="Times New Roman"/>
          <w:color w:val="000000"/>
          <w:sz w:val="33"/>
        </w:rPr>
        <w:lastRenderedPageBreak/>
        <w:t>§ 38. გმირი დემონთა მბრძანებლის წინააღმდეგ</w:t>
      </w:r>
    </w:p>
    <w:p w14:paraId="6A265141" w14:textId="77777777" w:rsidR="002B144F" w:rsidRDefault="00000000">
      <w:pPr>
        <w:spacing w:before="269" w:after="269"/>
        <w:ind w:left="120"/>
      </w:pPr>
      <w:r>
        <w:rPr>
          <w:rFonts w:ascii="Times New Roman" w:hAnsi="Times New Roman"/>
          <w:color w:val="000000"/>
        </w:rPr>
        <w:t>რეიმ წამითაც არ დააყოვნა და მიწაში ნაბიჯი გადადგა. მომდევნო წამს ის ჩემს თვალწინ აღმოჩნდა.</w:t>
      </w:r>
    </w:p>
    <w:p w14:paraId="5B08183B" w14:textId="77777777" w:rsidR="002B144F" w:rsidRDefault="00000000">
      <w:pPr>
        <w:spacing w:before="269" w:after="269"/>
        <w:ind w:left="120"/>
      </w:pPr>
      <w:r>
        <w:rPr>
          <w:rFonts w:ascii="Times New Roman" w:hAnsi="Times New Roman"/>
          <w:color w:val="000000"/>
        </w:rPr>
        <w:t>— …ჰ-ჰეჰ!!..</w:t>
      </w:r>
    </w:p>
    <w:p w14:paraId="609685AB" w14:textId="77777777" w:rsidR="002B144F" w:rsidRDefault="00000000">
      <w:pPr>
        <w:spacing w:before="269" w:after="269"/>
        <w:ind w:left="120"/>
      </w:pPr>
      <w:r>
        <w:rPr>
          <w:rFonts w:ascii="Times New Roman" w:hAnsi="Times New Roman"/>
          <w:color w:val="000000"/>
        </w:rPr>
        <w:t>ღმერთებისა და ადამიანების სულების ხმალი ბრწყინავდა. ღვთაებრივი სინათლე ისე კაშკაშებდა, რომ ჩემი ჯადოსნური თვალებიც კი დააბრმავა. მყისიერად, რეი გაქრა, თითქოს სინათლეში გაიფანტა. მკვლელობის განზრახვა ჩემი ბრმა წერტილიდან ვიგრძენი და წმინდა ხმლის პირი ზემოდან, ელვასავით, დამეცა.</w:t>
      </w:r>
    </w:p>
    <w:p w14:paraId="0992E317" w14:textId="77777777" w:rsidR="002B144F" w:rsidRDefault="00000000">
      <w:pPr>
        <w:spacing w:before="269" w:after="269"/>
        <w:ind w:left="120"/>
      </w:pPr>
      <w:r>
        <w:rPr>
          <w:rFonts w:ascii="Times New Roman" w:hAnsi="Times New Roman"/>
          <w:color w:val="000000"/>
        </w:rPr>
        <w:t>-გოჩა!!</w:t>
      </w:r>
    </w:p>
    <w:p w14:paraId="631EA765" w14:textId="77777777" w:rsidR="002B144F" w:rsidRDefault="00000000">
      <w:pPr>
        <w:spacing w:before="269" w:after="269"/>
        <w:ind w:left="120"/>
      </w:pPr>
      <w:r>
        <w:rPr>
          <w:rFonts w:ascii="Times New Roman" w:hAnsi="Times New Roman"/>
          <w:color w:val="000000"/>
        </w:rPr>
        <w:t>მარცხენა ხელი შეკუმშული „ბენო ეუნით“ დავიფარე. ფარად გამოვიყენე და ხმლის დარტყმა ბრმა წერტილიდან მოვიგერიე. მაგიური ძალის ამოფრქვევის ყურისმჭრელი ხმა გაისმა და მარცხენა ხელის დამფარავი „ბენო ეუნი“ გაქრა.</w:t>
      </w:r>
    </w:p>
    <w:p w14:paraId="2A08B6D1" w14:textId="77777777" w:rsidR="002B144F" w:rsidRDefault="00000000">
      <w:pPr>
        <w:spacing w:before="269" w:after="269"/>
        <w:ind w:left="120"/>
      </w:pPr>
      <w:r>
        <w:rPr>
          <w:rFonts w:ascii="Times New Roman" w:hAnsi="Times New Roman"/>
          <w:color w:val="000000"/>
        </w:rPr>
        <w:t>- და კარგი მხედველობა გაქვს.</w:t>
      </w:r>
    </w:p>
    <w:p w14:paraId="2B5A43B2" w14:textId="77777777" w:rsidR="002B144F" w:rsidRDefault="00000000">
      <w:pPr>
        <w:spacing w:before="269" w:after="269"/>
        <w:ind w:left="120"/>
      </w:pPr>
      <w:r>
        <w:rPr>
          <w:rFonts w:ascii="Times New Roman" w:hAnsi="Times New Roman"/>
          <w:color w:val="000000"/>
        </w:rPr>
        <w:t>- მაგრამ მე შენს ჯადოსნურ თვალებს ვიყენებ.</w:t>
      </w:r>
    </w:p>
    <w:p w14:paraId="40E3E05A" w14:textId="77777777" w:rsidR="002B144F" w:rsidRDefault="00000000">
      <w:pPr>
        <w:spacing w:before="269" w:after="269"/>
        <w:ind w:left="120"/>
      </w:pPr>
      <w:r>
        <w:rPr>
          <w:rFonts w:ascii="Times New Roman" w:hAnsi="Times New Roman"/>
          <w:color w:val="000000"/>
        </w:rPr>
        <w:t>„გაიზას“ გაწყვეტილი ჯადოსნური ხაზი შევაერთე და სამყაროს მისი მხედველობის არიდან შევხედე.</w:t>
      </w:r>
    </w:p>
    <w:p w14:paraId="0122AAA0" w14:textId="77777777" w:rsidR="002B144F" w:rsidRDefault="00000000">
      <w:pPr>
        <w:spacing w:before="269" w:after="269"/>
        <w:ind w:left="120"/>
      </w:pPr>
      <w:r>
        <w:rPr>
          <w:rFonts w:ascii="Times New Roman" w:hAnsi="Times New Roman"/>
          <w:color w:val="000000"/>
        </w:rPr>
        <w:t>მან ღმერთებისა და ადამიანების სულების მახვილით გაწყვიტა ჩვენს შორის არსებული ჯადოსნური ზღვარი. მაგრამ ის მაშინვე აღდგა.</w:t>
      </w:r>
    </w:p>
    <w:p w14:paraId="29F86C01" w14:textId="77777777" w:rsidR="002B144F" w:rsidRDefault="00000000">
      <w:pPr>
        <w:spacing w:before="269" w:after="269"/>
        <w:ind w:left="120"/>
      </w:pPr>
      <w:r>
        <w:rPr>
          <w:rFonts w:ascii="Times New Roman" w:hAnsi="Times New Roman"/>
          <w:color w:val="000000"/>
        </w:rPr>
        <w:t>გაიზის გააქტიურება მხოლოდ ერთხელ მჭირდება და ამ მანძილზე შემიძლია მისი რეისთან მიმაგრება რამდენჯერაც არ უნდა მოხსნას ის.</w:t>
      </w:r>
    </w:p>
    <w:p w14:paraId="3A543ED4" w14:textId="77777777" w:rsidR="002B144F" w:rsidRDefault="00000000">
      <w:pPr>
        <w:spacing w:before="269" w:after="269"/>
        <w:ind w:left="120"/>
      </w:pPr>
      <w:r>
        <w:rPr>
          <w:rFonts w:ascii="Times New Roman" w:hAnsi="Times New Roman"/>
          <w:color w:val="000000"/>
        </w:rPr>
        <w:t>- ამჟამად, „ასუკასთან“ შედარებით უპირატესობა არ გაქვს. გამარჯვების შანსი არ გაქვს, უფრო ძლიერი დემონური სხეულითაც კი.</w:t>
      </w:r>
    </w:p>
    <w:p w14:paraId="4CFB0F89" w14:textId="77777777" w:rsidR="002B144F" w:rsidRDefault="00000000">
      <w:pPr>
        <w:spacing w:before="269" w:after="269"/>
        <w:ind w:left="120"/>
      </w:pPr>
      <w:r>
        <w:rPr>
          <w:rFonts w:ascii="Times New Roman" w:hAnsi="Times New Roman"/>
          <w:color w:val="000000"/>
        </w:rPr>
        <w:t>„2000 წლის წინ, ამ მახვილმა თქვენი სხეულის არსში გახვრიტა. დიახ, ის ჯადოსნური ძალის შესავსებად იყო განკუთვნილი, მაგრამ ღმერთებისა და ადამიანების სულების ხმალი წმინდა ხმალია, რომელიც თქვენს გასანადგურებლად შეიქმნა. განა მან ჭრილობა არ დატოვა თქვენს არსში?“</w:t>
      </w:r>
    </w:p>
    <w:p w14:paraId="568FEC0F" w14:textId="77777777" w:rsidR="002B144F" w:rsidRDefault="00000000">
      <w:pPr>
        <w:spacing w:before="269" w:after="269"/>
        <w:ind w:left="120"/>
      </w:pPr>
      <w:r>
        <w:rPr>
          <w:rFonts w:ascii="Times New Roman" w:hAnsi="Times New Roman"/>
          <w:color w:val="000000"/>
        </w:rPr>
        <w:t>- კარგი, თავად შეამოწმე.</w:t>
      </w:r>
    </w:p>
    <w:p w14:paraId="6A5FEDDD" w14:textId="77777777" w:rsidR="002B144F" w:rsidRDefault="00000000">
      <w:pPr>
        <w:spacing w:before="269" w:after="269"/>
        <w:ind w:left="120"/>
      </w:pPr>
      <w:r>
        <w:rPr>
          <w:rFonts w:ascii="Times New Roman" w:hAnsi="Times New Roman"/>
          <w:color w:val="000000"/>
        </w:rPr>
        <w:t xml:space="preserve">ჯადოსნური წრე დავხატე და შელოცვა „ბებდოზი“ გამოვიყენე. მარჯვენა ხელი ჯადოსნურ წრეში გავატარე და შავი ფერი თითებიდან დაფარა. ჯადოსნური თვალები </w:t>
      </w:r>
      <w:r>
        <w:rPr>
          <w:rFonts w:ascii="Times New Roman" w:hAnsi="Times New Roman"/>
          <w:color w:val="000000"/>
        </w:rPr>
        <w:lastRenderedPageBreak/>
        <w:t>დავძაბე, უფსკრულში ჩავიხედე და დავინახე, რომ რეის ახლა შვიდი საძირკველი ჰქონდა. „ბებდოზის“ ხელზე გარეშე, მათ დიდ ზიანს ვერ მივაყენებ.</w:t>
      </w:r>
    </w:p>
    <w:p w14:paraId="7D351F22" w14:textId="77777777" w:rsidR="002B144F" w:rsidRDefault="00000000">
      <w:pPr>
        <w:spacing w:before="269" w:after="269"/>
        <w:ind w:left="120"/>
      </w:pPr>
      <w:r>
        <w:rPr>
          <w:rFonts w:ascii="Times New Roman" w:hAnsi="Times New Roman"/>
          <w:color w:val="000000"/>
        </w:rPr>
        <w:t>- „გია გრეასი“.</w:t>
      </w:r>
    </w:p>
    <w:p w14:paraId="79F8521C" w14:textId="77777777" w:rsidR="002B144F" w:rsidRDefault="00000000">
      <w:pPr>
        <w:spacing w:before="269" w:after="269"/>
        <w:ind w:left="120"/>
      </w:pPr>
      <w:r>
        <w:rPr>
          <w:rFonts w:ascii="Times New Roman" w:hAnsi="Times New Roman"/>
          <w:color w:val="000000"/>
        </w:rPr>
        <w:t>როგორც კი ეს ვთქვი, ცაზე კოლოსალური ჯადოსნური წრე გამოჩნდა. მისგან სიბნელის დიდი ქვები გამოდიოდა, რომლებიც კუპრივით ბნელოდა. სიბნელის უთვალავი ქვა რეის მეტეორების წვიმასავით დაეცა.</w:t>
      </w:r>
    </w:p>
    <w:p w14:paraId="4672F8A1" w14:textId="77777777" w:rsidR="002B144F" w:rsidRDefault="00000000">
      <w:pPr>
        <w:spacing w:before="269" w:after="269"/>
        <w:ind w:left="120"/>
      </w:pPr>
      <w:r>
        <w:rPr>
          <w:rFonts w:ascii="Times New Roman" w:hAnsi="Times New Roman"/>
          <w:color w:val="000000"/>
        </w:rPr>
        <w:t>— …ჰა!!..</w:t>
      </w:r>
    </w:p>
    <w:p w14:paraId="43B90717" w14:textId="77777777" w:rsidR="002B144F" w:rsidRDefault="00000000">
      <w:pPr>
        <w:spacing w:before="269" w:after="269"/>
        <w:ind w:left="120"/>
      </w:pPr>
      <w:r>
        <w:rPr>
          <w:rFonts w:ascii="Times New Roman" w:hAnsi="Times New Roman"/>
          <w:color w:val="000000"/>
        </w:rPr>
        <w:t>რეიმ ევანსმანათი ერთდროულად დაიწყო მასზე ჩამოვარდნილი სიბნელის ყველა მეტეორის მოჭრა. მიუხედავად იმისა, რომ ეს წმინდა ხმალია, ციური სხეულების ხმლით მოჭრის ფაქტი საკმაოდ შთამბეჭდავია, მაგრამ ახლა მისი ხელები დაკავებულია.</w:t>
      </w:r>
    </w:p>
    <w:p w14:paraId="2C51C596" w14:textId="77777777" w:rsidR="002B144F" w:rsidRDefault="00000000">
      <w:pPr>
        <w:spacing w:before="269" w:after="269"/>
        <w:ind w:left="120"/>
      </w:pPr>
      <w:r>
        <w:rPr>
          <w:rFonts w:ascii="Times New Roman" w:hAnsi="Times New Roman"/>
          <w:color w:val="000000"/>
        </w:rPr>
        <w:t xml:space="preserve">- „რიო ედრამი </w:t>
      </w:r>
      <w:r>
        <w:rPr>
          <w:rFonts w:ascii="Times New Roman" w:hAnsi="Times New Roman"/>
          <w:color w:val="000000"/>
          <w:sz w:val="18"/>
          <w:vertAlign w:val="superscript"/>
        </w:rPr>
        <w:t xml:space="preserve">1 </w:t>
      </w:r>
      <w:r>
        <w:rPr>
          <w:rFonts w:ascii="Times New Roman" w:hAnsi="Times New Roman"/>
          <w:color w:val="000000"/>
        </w:rPr>
        <w:t>“.</w:t>
      </w:r>
    </w:p>
    <w:p w14:paraId="5815E93A" w14:textId="77777777" w:rsidR="002B144F" w:rsidRDefault="00000000">
      <w:pPr>
        <w:spacing w:before="269" w:after="269"/>
        <w:ind w:left="120"/>
      </w:pPr>
      <w:r>
        <w:rPr>
          <w:rFonts w:ascii="Times New Roman" w:hAnsi="Times New Roman"/>
          <w:color w:val="000000"/>
        </w:rPr>
        <w:t>ამჯერად, კოლოსალურმა ჯადოსნურმა წრემ დაფარა ბალახიანი მიწა და იქიდან გადმოღვრილმა წყალმა ეს ადგილი არაღრმა შავ ტბორად აქცია. რეის ფეხების ქვეშიდან კუპრივით შავი კასკადი ამოხეთქა, როგორც წყლის შადრევანი, რომელიც ზემოთ ამოდის.</w:t>
      </w:r>
    </w:p>
    <w:p w14:paraId="5BA138D3" w14:textId="77777777" w:rsidR="002B144F" w:rsidRDefault="00000000">
      <w:pPr>
        <w:spacing w:before="269" w:after="269"/>
        <w:ind w:left="120"/>
      </w:pPr>
      <w:r>
        <w:rPr>
          <w:rFonts w:ascii="Times New Roman" w:hAnsi="Times New Roman"/>
          <w:color w:val="000000"/>
        </w:rPr>
        <w:t>— …ჰ-ჰა!!..</w:t>
      </w:r>
    </w:p>
    <w:p w14:paraId="530DDFED" w14:textId="77777777" w:rsidR="002B144F" w:rsidRDefault="00000000">
      <w:pPr>
        <w:spacing w:before="269" w:after="269"/>
        <w:ind w:left="120"/>
      </w:pPr>
      <w:r>
        <w:rPr>
          <w:rFonts w:ascii="Times New Roman" w:hAnsi="Times New Roman"/>
          <w:color w:val="000000"/>
        </w:rPr>
        <w:t>რეიმ ღმერთებისა და ადამიანების სულების ხმალი შავ ტბორში ჩაარჭო და მთელი ძალით გაჭრა. ტბორი, ადიდებულ კასკადთან ერთად, ზუსტად ორ ნაწილად გაიყო. ამის შემდეგ რეიმ მაშინვე „გია გრეასში“ გაიქცა და თავი აარიდა მას.</w:t>
      </w:r>
    </w:p>
    <w:p w14:paraId="565468CE" w14:textId="77777777" w:rsidR="002B144F" w:rsidRDefault="00000000">
      <w:pPr>
        <w:spacing w:before="269" w:after="269"/>
        <w:ind w:left="120"/>
      </w:pPr>
      <w:r>
        <w:rPr>
          <w:rFonts w:ascii="Times New Roman" w:hAnsi="Times New Roman"/>
          <w:color w:val="000000"/>
        </w:rPr>
        <w:t>- ყოყმანობ.</w:t>
      </w:r>
    </w:p>
    <w:p w14:paraId="7F457B47" w14:textId="77777777" w:rsidR="002B144F" w:rsidRDefault="00000000">
      <w:pPr>
        <w:spacing w:before="269" w:after="269"/>
        <w:ind w:left="120"/>
      </w:pPr>
      <w:r>
        <w:rPr>
          <w:rFonts w:ascii="Times New Roman" w:hAnsi="Times New Roman"/>
          <w:color w:val="000000"/>
        </w:rPr>
        <w:t>ამავდროულად, მისკენ ოცი გიო გრაზე ვესროლე, რამაც გზა გადაუღობა. როგორც მოსალოდნელი იყო, მან ვერ შეძლო მათი თავიდან აცილება. შავმა მზემ მოიცვა იგი და შავ ცეცხლში აფეთქდა.</w:t>
      </w:r>
    </w:p>
    <w:p w14:paraId="279747D5" w14:textId="77777777" w:rsidR="002B144F" w:rsidRDefault="00000000">
      <w:pPr>
        <w:spacing w:before="269" w:after="269"/>
        <w:ind w:left="120"/>
      </w:pPr>
      <w:r>
        <w:rPr>
          <w:rFonts w:ascii="Times New Roman" w:hAnsi="Times New Roman"/>
          <w:color w:val="000000"/>
        </w:rPr>
        <w:t>- ჰ-ჰა!!</w:t>
      </w:r>
    </w:p>
    <w:p w14:paraId="71AB85BA" w14:textId="77777777" w:rsidR="002B144F" w:rsidRDefault="00000000">
      <w:pPr>
        <w:spacing w:before="269" w:after="269"/>
        <w:ind w:left="120"/>
      </w:pPr>
      <w:r>
        <w:rPr>
          <w:rFonts w:ascii="Times New Roman" w:hAnsi="Times New Roman"/>
          <w:color w:val="000000"/>
        </w:rPr>
        <w:t>მან მყისიერად გააქრო შავი ალი ღმერთებისა და ადამიანების სულების ხმლის კურთხევით და ანტიმაგიის გამოყენებით. როგორც კი რეი გაჩერდა, ჩემი მარჯვენა ხელი მის გულს შეეხო.</w:t>
      </w:r>
    </w:p>
    <w:p w14:paraId="5C36181F" w14:textId="77777777" w:rsidR="002B144F" w:rsidRDefault="00000000">
      <w:pPr>
        <w:spacing w:before="269" w:after="269"/>
        <w:ind w:left="120"/>
      </w:pPr>
      <w:r>
        <w:rPr>
          <w:rFonts w:ascii="Times New Roman" w:hAnsi="Times New Roman"/>
          <w:color w:val="000000"/>
        </w:rPr>
        <w:t>— …ჰმ!..</w:t>
      </w:r>
    </w:p>
    <w:p w14:paraId="2248384D" w14:textId="77777777" w:rsidR="002B144F" w:rsidRDefault="00000000">
      <w:pPr>
        <w:spacing w:before="269" w:after="269"/>
        <w:ind w:left="120"/>
      </w:pPr>
      <w:r>
        <w:rPr>
          <w:rFonts w:ascii="Times New Roman" w:hAnsi="Times New Roman"/>
          <w:color w:val="000000"/>
        </w:rPr>
        <w:t>- დავიწყოთ პირველით.</w:t>
      </w:r>
    </w:p>
    <w:p w14:paraId="47A4B00C" w14:textId="77777777" w:rsidR="002B144F" w:rsidRDefault="00000000">
      <w:pPr>
        <w:spacing w:before="269" w:after="269"/>
        <w:ind w:left="120"/>
      </w:pPr>
      <w:r>
        <w:rPr>
          <w:rFonts w:ascii="Times New Roman" w:hAnsi="Times New Roman"/>
          <w:color w:val="000000"/>
        </w:rPr>
        <w:lastRenderedPageBreak/>
        <w:t>რეის ერთ-ერთი საძირკველი ხელით „ბებდოზით“ დავამსხვრიე. მიუხედავად იმისა, რომ მას შეუძლია დანარჩენი საძირკვლების აღდგენა იმდენი, რამდენიც უნდა, მთავარია ერთი მაინც ხელუხლებელი იყოს, ამას დრო სჭირდება. თუ მის ექვს საძირკველს დავამსხვრევ, ძნელად თუ შეძლებს ჩემს წინააღმდეგობას.</w:t>
      </w:r>
    </w:p>
    <w:p w14:paraId="1402A08B" w14:textId="77777777" w:rsidR="002B144F" w:rsidRDefault="00000000">
      <w:pPr>
        <w:spacing w:before="269" w:after="269"/>
        <w:ind w:left="120"/>
      </w:pPr>
      <w:r>
        <w:rPr>
          <w:rFonts w:ascii="Times New Roman" w:hAnsi="Times New Roman"/>
          <w:color w:val="000000"/>
        </w:rPr>
        <w:t>- დანებდი. 2000 წლის წინ შენ არასდროს დამიმარცხებიხარ.</w:t>
      </w:r>
    </w:p>
    <w:p w14:paraId="43D5A25A" w14:textId="77777777" w:rsidR="002B144F" w:rsidRDefault="00000000">
      <w:pPr>
        <w:spacing w:before="269" w:after="269"/>
        <w:ind w:left="120"/>
      </w:pPr>
      <w:r>
        <w:rPr>
          <w:rFonts w:ascii="Times New Roman" w:hAnsi="Times New Roman"/>
          <w:color w:val="000000"/>
        </w:rPr>
        <w:t>- მართალი ხარ, ვერ დაგამარცხებ.</w:t>
      </w:r>
    </w:p>
    <w:p w14:paraId="75C236D3" w14:textId="77777777" w:rsidR="002B144F" w:rsidRDefault="00000000">
      <w:pPr>
        <w:spacing w:before="269" w:after="269"/>
        <w:ind w:left="120"/>
      </w:pPr>
      <w:r>
        <w:rPr>
          <w:rFonts w:ascii="Times New Roman" w:hAnsi="Times New Roman"/>
          <w:color w:val="000000"/>
        </w:rPr>
        <w:t>რეიმ ევანსმანა მარჯვენა ხელში მომიტანა, სანამ მისი კიდევ ერთი ბაზის განადგურებას მოვასწრებდი. როგორც კი მისი მარცხენა ხელი „ბენო ევნით“ დავბლოკე, მიწიდან წამოხტა და მომშორდა.</w:t>
      </w:r>
    </w:p>
    <w:p w14:paraId="36BE3E94" w14:textId="77777777" w:rsidR="002B144F" w:rsidRDefault="00000000">
      <w:pPr>
        <w:spacing w:before="269" w:after="269"/>
        <w:ind w:left="120"/>
      </w:pPr>
      <w:r>
        <w:rPr>
          <w:rFonts w:ascii="Times New Roman" w:hAnsi="Times New Roman"/>
          <w:color w:val="000000"/>
        </w:rPr>
        <w:t>- რამდენჯერაც არ უნდა ვიჩხუბო, რამდენჯერაც არ უნდა გამოგიწვიო.</w:t>
      </w:r>
    </w:p>
    <w:p w14:paraId="3B738C68" w14:textId="77777777" w:rsidR="002B144F" w:rsidRDefault="00000000">
      <w:pPr>
        <w:spacing w:before="269" w:after="269"/>
        <w:ind w:left="120"/>
      </w:pPr>
      <w:r>
        <w:rPr>
          <w:rFonts w:ascii="Times New Roman" w:hAnsi="Times New Roman"/>
          <w:color w:val="000000"/>
        </w:rPr>
        <w:t>რეი მიწიდან წამოხტა და პირდაპირ ჩემსკენ გამოვარდა.</w:t>
      </w:r>
    </w:p>
    <w:p w14:paraId="5ADE470C" w14:textId="77777777" w:rsidR="002B144F" w:rsidRDefault="00000000">
      <w:pPr>
        <w:spacing w:before="269" w:after="269"/>
        <w:ind w:left="120"/>
      </w:pPr>
      <w:r>
        <w:rPr>
          <w:rFonts w:ascii="Times New Roman" w:hAnsi="Times New Roman"/>
          <w:color w:val="000000"/>
        </w:rPr>
        <w:t>- ჰმ, მზად ხარ სიცოცხლე საფრთხეში ჩაიგდო? მაშინ სიამოვნებით მივიღებ შენს გადაწყვეტილებას.</w:t>
      </w:r>
    </w:p>
    <w:p w14:paraId="1C588C53" w14:textId="77777777" w:rsidR="002B144F" w:rsidRDefault="00000000">
      <w:pPr>
        <w:spacing w:before="269" w:after="269"/>
        <w:ind w:left="120"/>
      </w:pPr>
      <w:r>
        <w:rPr>
          <w:rFonts w:ascii="Times New Roman" w:hAnsi="Times New Roman"/>
          <w:color w:val="000000"/>
        </w:rPr>
        <w:t>„ბებდოზომში“ ხელით რეის მზის წნული გავჩხრიკე და მეორე ბაზა დავამსხვრიე. ჩვეულებრივი ადამიანი მკვეთრ ტკივილს ვერ გაუძლებდა, მაგრამ მან ღმერთებისა და ადამიანების სულების ხმალი მხარში ამოძრავა.</w:t>
      </w:r>
    </w:p>
    <w:p w14:paraId="0C0C1463" w14:textId="77777777" w:rsidR="002B144F" w:rsidRDefault="00000000">
      <w:pPr>
        <w:spacing w:before="269" w:after="269"/>
        <w:ind w:left="120"/>
      </w:pPr>
      <w:r>
        <w:rPr>
          <w:rFonts w:ascii="Times New Roman" w:hAnsi="Times New Roman"/>
          <w:color w:val="000000"/>
        </w:rPr>
        <w:t>— …ჰ-ჰა!..</w:t>
      </w:r>
    </w:p>
    <w:p w14:paraId="4676D156" w14:textId="77777777" w:rsidR="002B144F" w:rsidRDefault="00000000">
      <w:pPr>
        <w:spacing w:before="269" w:after="269"/>
        <w:ind w:left="120"/>
      </w:pPr>
      <w:r>
        <w:rPr>
          <w:rFonts w:ascii="Times New Roman" w:hAnsi="Times New Roman"/>
          <w:color w:val="000000"/>
        </w:rPr>
        <w:t>ხმლის დარტყმა მარცხენა ხელით „ბენო ეუნით“ მოვიგერიე. მაგიური ძალის ამოფრქვევის ყურის გამჭოლი ხმა გაისმა.</w:t>
      </w:r>
    </w:p>
    <w:p w14:paraId="5749B2FF" w14:textId="77777777" w:rsidR="002B144F" w:rsidRDefault="00000000">
      <w:pPr>
        <w:spacing w:before="269" w:after="269"/>
        <w:ind w:left="120"/>
      </w:pPr>
      <w:r>
        <w:rPr>
          <w:rFonts w:ascii="Times New Roman" w:hAnsi="Times New Roman"/>
          <w:color w:val="000000"/>
        </w:rPr>
        <w:t>- მესამეც.</w:t>
      </w:r>
    </w:p>
    <w:p w14:paraId="4164C9E9" w14:textId="77777777" w:rsidR="002B144F" w:rsidRDefault="00000000">
      <w:pPr>
        <w:spacing w:before="269" w:after="269"/>
        <w:ind w:left="120"/>
      </w:pPr>
      <w:r>
        <w:rPr>
          <w:rFonts w:ascii="Times New Roman" w:hAnsi="Times New Roman"/>
          <w:color w:val="000000"/>
        </w:rPr>
        <w:t>სანამ ხელი რეის მკერდში მქონდა, კიდევ ერთი ბაზა დავამარცხე. თითქოს ამან მხოლოდ სიამოვნება მოუტანა, ის კიდევ უფრო მომიახლოვდა. ჩემი მარჯვენა ხელით მკერდი მთლიანად გავუყარე და ახლა მისი ბაზების დაჭერა აღარ შემეძლო.</w:t>
      </w:r>
    </w:p>
    <w:p w14:paraId="52A2D15A" w14:textId="77777777" w:rsidR="002B144F" w:rsidRDefault="00000000">
      <w:pPr>
        <w:spacing w:before="269" w:after="269"/>
        <w:ind w:left="120"/>
      </w:pPr>
      <w:r>
        <w:rPr>
          <w:rFonts w:ascii="Times New Roman" w:hAnsi="Times New Roman"/>
          <w:color w:val="000000"/>
        </w:rPr>
        <w:t>-...ჰააააააააააააააააააააააააააააააააააა აააააააააააააააააააააააააააააააა აააააააააააააააააააააააააააააააა აააააააააააააააააააააააააააა!!</w:t>
      </w:r>
    </w:p>
    <w:p w14:paraId="4B463E24" w14:textId="77777777" w:rsidR="002B144F" w:rsidRDefault="00000000">
      <w:pPr>
        <w:spacing w:before="269" w:after="269"/>
        <w:ind w:left="120"/>
      </w:pPr>
      <w:r>
        <w:rPr>
          <w:rFonts w:ascii="Times New Roman" w:hAnsi="Times New Roman"/>
          <w:color w:val="000000"/>
        </w:rPr>
        <w:t>წმინდა ხმლის „ბენო ევნომის“ დარტყმა კვლავ მოვიგერიე. მარცხენა ხელზე არსებული შელოცვა გაქრა და ევანსმანა უკან დაიხია. იმ მომენტში ხმლის ტრაექტორია შეიცვალა, თითქოს რეიმ საპირისპირო მიმართულებით გამოიყენა ასხლეტილი ძალა და ხმალი ისევ მხარზე მომისვა.</w:t>
      </w:r>
    </w:p>
    <w:p w14:paraId="60CAB9C0" w14:textId="77777777" w:rsidR="002B144F" w:rsidRDefault="00000000">
      <w:pPr>
        <w:spacing w:before="269" w:after="269"/>
        <w:ind w:left="120"/>
      </w:pPr>
      <w:r>
        <w:rPr>
          <w:rFonts w:ascii="Times New Roman" w:hAnsi="Times New Roman"/>
          <w:color w:val="000000"/>
        </w:rPr>
        <w:lastRenderedPageBreak/>
        <w:t>სწრაფად... მარცხენა ხელის მოძრაობა შემიძლია, მაგრამ უბრალოდ არ მაქვს დრო, რომ „ბენო ეუნი“ მასზე შევაჯამო. ევანსმანას „განადგურების ჯადოსნური თვალებით“ შევხედე და მისი მაგიური ძალა გავანადგურე.</w:t>
      </w:r>
    </w:p>
    <w:p w14:paraId="5C44F050" w14:textId="77777777" w:rsidR="002B144F" w:rsidRDefault="00000000">
      <w:pPr>
        <w:spacing w:before="269" w:after="269"/>
        <w:ind w:left="120"/>
      </w:pPr>
      <w:r>
        <w:rPr>
          <w:rFonts w:ascii="Times New Roman" w:hAnsi="Times New Roman"/>
          <w:color w:val="000000"/>
        </w:rPr>
        <w:t>— …ჰე-ე!!!</w:t>
      </w:r>
    </w:p>
    <w:p w14:paraId="5BC406AD" w14:textId="77777777" w:rsidR="002B144F" w:rsidRDefault="00000000">
      <w:pPr>
        <w:spacing w:before="269" w:after="269"/>
        <w:ind w:left="120"/>
      </w:pPr>
      <w:r>
        <w:rPr>
          <w:rFonts w:ascii="Times New Roman" w:hAnsi="Times New Roman"/>
          <w:color w:val="000000"/>
        </w:rPr>
        <w:t>„განადგურების ჯადოსნური თვალების“ და ანტიმაგიის ეფექტების გარღვევის შემდეგ, ღმერთებისა და ადამიანების სულების ხმალი მხარში შემიჭრა. ალისფერი სისხლი წამომივიდა და ჭრილობაზე მრავალი სტიგმა გაჩნდა. თუმცა...</w:t>
      </w:r>
    </w:p>
    <w:p w14:paraId="0A40FDFB" w14:textId="77777777" w:rsidR="002B144F" w:rsidRDefault="00000000">
      <w:pPr>
        <w:spacing w:before="269" w:after="269"/>
        <w:ind w:left="120"/>
      </w:pPr>
      <w:r>
        <w:rPr>
          <w:rFonts w:ascii="Times New Roman" w:hAnsi="Times New Roman"/>
          <w:color w:val="000000"/>
        </w:rPr>
        <w:t>- მეოთხე.</w:t>
      </w:r>
    </w:p>
    <w:p w14:paraId="7A5C4592" w14:textId="77777777" w:rsidR="002B144F" w:rsidRDefault="00000000">
      <w:pPr>
        <w:spacing w:before="269" w:after="269"/>
        <w:ind w:left="120"/>
      </w:pPr>
      <w:r>
        <w:rPr>
          <w:rFonts w:ascii="Times New Roman" w:hAnsi="Times New Roman"/>
          <w:color w:val="000000"/>
        </w:rPr>
        <w:t>მარჯვენა ხელი რეის მზის წნულიდან გამოვიღე და ამჯერად მისი მკერდის მარჯვენა მხარე გავჩხრიკე და ძირი დავუმტვრიე. თუმცა, რეი არ შეკრთა და ღმერთებისა და ადამიანების სულების ხმალი უფრო ღრმად ჩამიყო სხეულში.</w:t>
      </w:r>
    </w:p>
    <w:p w14:paraId="40E5E581" w14:textId="77777777" w:rsidR="002B144F" w:rsidRDefault="00000000">
      <w:pPr>
        <w:spacing w:before="269" w:after="269"/>
        <w:ind w:left="120"/>
      </w:pPr>
      <w:r>
        <w:rPr>
          <w:rFonts w:ascii="Times New Roman" w:hAnsi="Times New Roman"/>
          <w:color w:val="000000"/>
        </w:rPr>
        <w:t>- ვიცი შენი ხრიკები.</w:t>
      </w:r>
    </w:p>
    <w:p w14:paraId="4EA25C41" w14:textId="77777777" w:rsidR="002B144F" w:rsidRDefault="00000000">
      <w:pPr>
        <w:spacing w:before="269" w:after="269"/>
        <w:ind w:left="120"/>
      </w:pPr>
      <w:r>
        <w:rPr>
          <w:rFonts w:ascii="Times New Roman" w:hAnsi="Times New Roman"/>
          <w:color w:val="000000"/>
        </w:rPr>
        <w:t>მარცხენა ხელში „ბენო ეუნომი“ შემოვიხვიე და მხარში გამჭოლი ხმლის პირი დავიჭირე. რეიმ მთელი თავისი სხეულის ძალა ხელებში ჩადო. მისი ფიზიკური და ჯადოსნური ძალის წყალობით, მინდორზე მთელი ბალახი მოგლიჯა და იმ ტერიტორიაზე ხეებიც კი მოთიბა. თუმცა, ხმალი, რომელიც ხელში ავიღე, ერთი სანტიმეტრითაც არ განძრეულა.</w:t>
      </w:r>
    </w:p>
    <w:p w14:paraId="45BA1403" w14:textId="77777777" w:rsidR="002B144F" w:rsidRDefault="00000000">
      <w:pPr>
        <w:spacing w:before="269" w:after="269"/>
        <w:ind w:left="120"/>
      </w:pPr>
      <w:r>
        <w:rPr>
          <w:rFonts w:ascii="Times New Roman" w:hAnsi="Times New Roman"/>
          <w:color w:val="000000"/>
        </w:rPr>
        <w:t>- გადაწყვიტე, რომ დემონური სხეულით ძალის შეჯიბრში გაიმარჯვებ?</w:t>
      </w:r>
    </w:p>
    <w:p w14:paraId="0E9E8E3C" w14:textId="77777777" w:rsidR="002B144F" w:rsidRDefault="00000000">
      <w:pPr>
        <w:spacing w:before="269" w:after="269"/>
        <w:ind w:left="120"/>
      </w:pPr>
      <w:r>
        <w:rPr>
          <w:rFonts w:ascii="Times New Roman" w:hAnsi="Times New Roman"/>
          <w:color w:val="000000"/>
        </w:rPr>
        <w:t>— …გა-ა-ა!..</w:t>
      </w:r>
    </w:p>
    <w:p w14:paraId="73C350C9" w14:textId="77777777" w:rsidR="002B144F" w:rsidRDefault="00000000">
      <w:pPr>
        <w:spacing w:before="269" w:after="269"/>
        <w:ind w:left="120"/>
      </w:pPr>
      <w:r>
        <w:rPr>
          <w:rFonts w:ascii="Times New Roman" w:hAnsi="Times New Roman"/>
          <w:color w:val="000000"/>
        </w:rPr>
        <w:t>კვლავ ძლიერად მოვუჭირე მარჯვენა ხელი და მეხუთე ბაზა დავამსხვრიე.</w:t>
      </w:r>
    </w:p>
    <w:p w14:paraId="26FF29AE" w14:textId="77777777" w:rsidR="002B144F" w:rsidRDefault="00000000">
      <w:pPr>
        <w:spacing w:before="269" w:after="269"/>
        <w:ind w:left="120"/>
      </w:pPr>
      <w:r>
        <w:rPr>
          <w:rFonts w:ascii="Times New Roman" w:hAnsi="Times New Roman"/>
          <w:color w:val="000000"/>
        </w:rPr>
        <w:t>- მხოლოდ ორი დაგრჩა. მოგების შანსი არ გაქვს.</w:t>
      </w:r>
    </w:p>
    <w:p w14:paraId="25EEB907" w14:textId="77777777" w:rsidR="002B144F" w:rsidRDefault="00000000">
      <w:pPr>
        <w:spacing w:before="269" w:after="269"/>
        <w:ind w:left="120"/>
      </w:pPr>
      <w:r>
        <w:rPr>
          <w:rFonts w:ascii="Times New Roman" w:hAnsi="Times New Roman"/>
          <w:color w:val="000000"/>
        </w:rPr>
        <w:t>— ...მე გამუდმებით ვაგებდი შენთან... მაგრამ მიუხედავად იმისა, რომ ვაგებდი... მე ისევ და ისევ გიწვევდი, რადგან ერთი სასწაულიც რომ მომხდარიყო, მე გავიმარჯვებდი.</w:t>
      </w:r>
    </w:p>
    <w:p w14:paraId="523CF997" w14:textId="77777777" w:rsidR="002B144F" w:rsidRDefault="00000000">
      <w:pPr>
        <w:spacing w:before="269" w:after="269"/>
        <w:ind w:left="120"/>
      </w:pPr>
      <w:r>
        <w:rPr>
          <w:rFonts w:ascii="Times New Roman" w:hAnsi="Times New Roman"/>
          <w:color w:val="000000"/>
        </w:rPr>
        <w:t>— სასწაულები არ ხდება.</w:t>
      </w:r>
    </w:p>
    <w:p w14:paraId="083FEA9A" w14:textId="77777777" w:rsidR="002B144F" w:rsidRDefault="00000000">
      <w:pPr>
        <w:spacing w:before="269" w:after="269"/>
        <w:ind w:left="120"/>
      </w:pPr>
      <w:r>
        <w:rPr>
          <w:rFonts w:ascii="Times New Roman" w:hAnsi="Times New Roman"/>
          <w:color w:val="000000"/>
        </w:rPr>
        <w:t>რამდენი ძალაც არ უნდა ეცადა რეის ღმერთებისა და ადამიანების სულების მახვილში ჩადგმა, მას მისი ამოძრავება არ შეეძლო. ევანსმანას მაგიური ძალა მთლიანად ჩაახშო „განადგურების ჯადოსნური თვალებით“ და „ბენო ევნით“ ახლო მანძილზე. დიდხანს ვერ შევძლებ მათ შეკავებას, მაგრამ ამ მდგომარეობაში რეის ენერგია გაცილებით მალე გამოელია.</w:t>
      </w:r>
    </w:p>
    <w:p w14:paraId="1717DA22" w14:textId="77777777" w:rsidR="002B144F" w:rsidRDefault="00000000">
      <w:pPr>
        <w:spacing w:before="269" w:after="269"/>
        <w:ind w:left="120"/>
      </w:pPr>
      <w:r>
        <w:rPr>
          <w:rFonts w:ascii="Times New Roman" w:hAnsi="Times New Roman"/>
          <w:color w:val="000000"/>
        </w:rPr>
        <w:t>— მხოლოდ ერთი დარჩა.</w:t>
      </w:r>
    </w:p>
    <w:p w14:paraId="09180912" w14:textId="77777777" w:rsidR="002B144F" w:rsidRDefault="00000000">
      <w:pPr>
        <w:spacing w:before="269" w:after="269"/>
        <w:ind w:left="120"/>
      </w:pPr>
      <w:r>
        <w:rPr>
          <w:rFonts w:ascii="Times New Roman" w:hAnsi="Times New Roman"/>
          <w:color w:val="000000"/>
        </w:rPr>
        <w:lastRenderedPageBreak/>
        <w:t>მისი ძირი დავმსხვრიე. რეის პირიდან სისხლი წამოუვიდა.</w:t>
      </w:r>
    </w:p>
    <w:p w14:paraId="7A20AC49" w14:textId="77777777" w:rsidR="002B144F" w:rsidRDefault="00000000">
      <w:pPr>
        <w:spacing w:before="269" w:after="269"/>
        <w:ind w:left="120"/>
      </w:pPr>
      <w:r>
        <w:rPr>
          <w:rFonts w:ascii="Times New Roman" w:hAnsi="Times New Roman"/>
          <w:color w:val="000000"/>
        </w:rPr>
        <w:t>- უკან დაიხიე. საკმარისად სულელი არ ხარ, რომ ასეთ მდგომარეობაში იბრძოლო.</w:t>
      </w:r>
    </w:p>
    <w:p w14:paraId="527E67ED" w14:textId="77777777" w:rsidR="002B144F" w:rsidRDefault="00000000">
      <w:pPr>
        <w:spacing w:before="269" w:after="269"/>
        <w:ind w:left="120"/>
      </w:pPr>
      <w:r>
        <w:rPr>
          <w:rFonts w:ascii="Times New Roman" w:hAnsi="Times New Roman"/>
          <w:color w:val="000000"/>
        </w:rPr>
        <w:t>კანონს მხოლოდ ერთი საფუძველი რომ ჰქონოდა დარჩენილი, ის ყოველთვის უკან დაიხევდა. წარუმატებლობის შემთხვევაშიც კი, მას შეეძლო მომავლის იმედი ჰქონოდა. მას ესმოდა, რომ ხალხის იმედის სახით, მას არ შეეძლო საკუთარი თავის სიკვდილის უფლება მიეცა.</w:t>
      </w:r>
    </w:p>
    <w:p w14:paraId="5665CF3B" w14:textId="77777777" w:rsidR="002B144F" w:rsidRDefault="00000000">
      <w:pPr>
        <w:spacing w:before="269" w:after="269"/>
        <w:ind w:left="120"/>
      </w:pPr>
      <w:r>
        <w:rPr>
          <w:rFonts w:ascii="Times New Roman" w:hAnsi="Times New Roman"/>
          <w:color w:val="000000"/>
        </w:rPr>
        <w:t>— ...მინდოდა, რომ ოდესმე სამყაროში ჰარმონია გამეფებულიყო... და სწორედ ამიტომ გავიქეცი. მეგონა, რომ წავაგებდი, რათა საბოლოოდ ერთხელ მაინც მომგებიანი ვყოფილიყავი. მჯეროდა, რომ ეს სწორი იყო. — თქვა რეიმ.</w:t>
      </w:r>
    </w:p>
    <w:p w14:paraId="1ACBE600" w14:textId="77777777" w:rsidR="002B144F" w:rsidRDefault="00000000">
      <w:pPr>
        <w:spacing w:before="269" w:after="269"/>
        <w:ind w:left="120"/>
      </w:pPr>
      <w:r>
        <w:rPr>
          <w:rFonts w:ascii="Times New Roman" w:hAnsi="Times New Roman"/>
          <w:color w:val="000000"/>
        </w:rPr>
        <w:t>მისი თვალები მე მიყურებდა.</w:t>
      </w:r>
    </w:p>
    <w:p w14:paraId="1B434021" w14:textId="77777777" w:rsidR="002B144F" w:rsidRDefault="00000000">
      <w:pPr>
        <w:spacing w:before="269" w:after="269"/>
        <w:ind w:left="120"/>
      </w:pPr>
      <w:r>
        <w:rPr>
          <w:rFonts w:ascii="Times New Roman" w:hAnsi="Times New Roman"/>
          <w:color w:val="000000"/>
        </w:rPr>
        <w:t>- არა, მე მშიშარა ვიყავი. ადამიანი, რომლის გადარჩენაც მჭირდება, ჩემს წინ დგას. აღარ შემიძლია ლოდინი იმ „ერთ დღეს“. მინდა ახლავე გადავარჩინო. მინდა, რაც შეიძლება მეტ ადამიანს დავეხმარო გასაჭირში. ამ აზროვნების გარეშე, ვერავის გადავარჩენ, როდესაც ეს „ერთ დღეს“ დადგება.</w:t>
      </w:r>
    </w:p>
    <w:p w14:paraId="7DFFF951" w14:textId="77777777" w:rsidR="002B144F" w:rsidRDefault="00000000">
      <w:pPr>
        <w:spacing w:before="269" w:after="269"/>
        <w:ind w:left="120"/>
      </w:pPr>
      <w:r>
        <w:rPr>
          <w:rFonts w:ascii="Times New Roman" w:hAnsi="Times New Roman"/>
          <w:color w:val="000000"/>
        </w:rPr>
        <w:t>სადღაც ადრეც მსმენია ამის შესახებ „ერთხელ“. ალბათ, სწორედ ამან აიძულა საბოლოოდ ეს გადაწყვეტილება მიეღო.</w:t>
      </w:r>
    </w:p>
    <w:p w14:paraId="600C95A1" w14:textId="77777777" w:rsidR="002B144F" w:rsidRDefault="00000000">
      <w:pPr>
        <w:spacing w:before="269" w:after="269"/>
        <w:ind w:left="120"/>
      </w:pPr>
      <w:r>
        <w:rPr>
          <w:rFonts w:ascii="Times New Roman" w:hAnsi="Times New Roman"/>
          <w:color w:val="000000"/>
        </w:rPr>
        <w:t>— სასწაულიც რომ არ მოხდეს, დღეს ვერ წავაგებ... თუ ახლა წავაგებ, ხალხის მოკვლა მოგიწევთ, რომ სწრაფად მოიშოროთ თქვენთან მოახლოებული საფრთხე!..</w:t>
      </w:r>
    </w:p>
    <w:p w14:paraId="5DD52F68" w14:textId="77777777" w:rsidR="002B144F" w:rsidRDefault="00000000">
      <w:pPr>
        <w:spacing w:before="269" w:after="269"/>
        <w:ind w:left="120"/>
      </w:pPr>
      <w:r>
        <w:rPr>
          <w:rFonts w:ascii="Times New Roman" w:hAnsi="Times New Roman"/>
          <w:color w:val="000000"/>
        </w:rPr>
        <w:t>უმცირესობის მოკვლა უმრავლესობის გადასარჩენად. და თეორიულად, ასეა. სინამდვილეში, აქამდე ამას ვაკეთებდი. წინააღმდეგ შემთხვევაში, როგორც დემონების მბრძანებელი, ვერ დავიცავდი იმას, რისი დაცვაც შეუძლებელია, იმის განადგურების გარეშე, რაც უნდა განადგურდეს.</w:t>
      </w:r>
    </w:p>
    <w:p w14:paraId="56889487" w14:textId="77777777" w:rsidR="002B144F" w:rsidRDefault="00000000">
      <w:pPr>
        <w:spacing w:before="269" w:after="269"/>
        <w:ind w:left="120"/>
      </w:pPr>
      <w:r>
        <w:rPr>
          <w:rFonts w:ascii="Times New Roman" w:hAnsi="Times New Roman"/>
          <w:color w:val="000000"/>
        </w:rPr>
        <w:t>მარცხენა ხელით რეიმ გაათავისუფლა ღმერთებისა და ადამიანების სულების ხმალი.</w:t>
      </w:r>
    </w:p>
    <w:p w14:paraId="50B6E086" w14:textId="77777777" w:rsidR="002B144F" w:rsidRDefault="00000000">
      <w:pPr>
        <w:spacing w:before="269" w:after="269"/>
        <w:ind w:left="120"/>
      </w:pPr>
      <w:r>
        <w:rPr>
          <w:rFonts w:ascii="Times New Roman" w:hAnsi="Times New Roman"/>
          <w:color w:val="000000"/>
        </w:rPr>
        <w:t>— ...შენ მსოფლიოში ყველაზე მეტად გინდოდა მშვიდობა და მე ამის უფლებას არ მოგცემ!!</w:t>
      </w:r>
    </w:p>
    <w:p w14:paraId="12D05A96" w14:textId="77777777" w:rsidR="002B144F" w:rsidRDefault="00000000">
      <w:pPr>
        <w:spacing w:before="269" w:after="269"/>
        <w:ind w:left="120"/>
      </w:pPr>
      <w:r>
        <w:rPr>
          <w:rFonts w:ascii="Times New Roman" w:hAnsi="Times New Roman"/>
          <w:color w:val="000000"/>
        </w:rPr>
        <w:t>რეის მარცხენა ხელის წინ სივრცე დამახინჯდა.</w:t>
      </w:r>
    </w:p>
    <w:p w14:paraId="5E2FE12A" w14:textId="77777777" w:rsidR="002B144F" w:rsidRDefault="00000000">
      <w:pPr>
        <w:spacing w:before="269" w:after="269"/>
        <w:ind w:left="120"/>
      </w:pPr>
      <w:r>
        <w:rPr>
          <w:rFonts w:ascii="Times New Roman" w:hAnsi="Times New Roman"/>
          <w:color w:val="000000"/>
        </w:rPr>
        <w:t>იქიდან, მირაჟის მსგავსად, სიგსესტის ნებისყოფის ხმალი გამოჩნდა. ეს ხმალი საშიში იისფერი ელვარებით ბრწყინავდა, სიტყვასიტყვით დემონურ მახვილად გადაიქცა, რომელშიც დემონური ძალა ზღვრამდე იყო კონდენსირებული.</w:t>
      </w:r>
    </w:p>
    <w:p w14:paraId="6DDDFCB2" w14:textId="77777777" w:rsidR="002B144F" w:rsidRDefault="00000000">
      <w:pPr>
        <w:spacing w:before="269" w:after="269"/>
        <w:ind w:left="120"/>
      </w:pPr>
      <w:r>
        <w:rPr>
          <w:rFonts w:ascii="Times New Roman" w:hAnsi="Times New Roman"/>
          <w:color w:val="000000"/>
        </w:rPr>
        <w:t>- ჰა-ა-ა-ა!!</w:t>
      </w:r>
    </w:p>
    <w:p w14:paraId="78341CD7" w14:textId="77777777" w:rsidR="002B144F" w:rsidRDefault="00000000">
      <w:pPr>
        <w:spacing w:before="269" w:after="269"/>
        <w:ind w:left="120"/>
      </w:pPr>
      <w:r>
        <w:rPr>
          <w:rFonts w:ascii="Times New Roman" w:hAnsi="Times New Roman"/>
          <w:color w:val="000000"/>
        </w:rPr>
        <w:lastRenderedPageBreak/>
        <w:t>რეიმ სიგსესტოის ნებისყოფის ხმალი ევანსმანის ღმერთებისა და ადამიანების სულების ხმალს დაარტყა. სინათლის გიგანტური აფეთქება ატყდა, თითქოს სიწმინდემ და დემონურმა ძალამ - ორმა კონფლიქტურმა ძალამ - ერთმანეთი მოიგერია. ამ ტერიტორიაზე ხეების უმეტესობა ქარმა წაიღო და მე იმდენად უკან გადავისროლე, რომ პირის გაღებაც კი ვერ მოვასწარი.</w:t>
      </w:r>
    </w:p>
    <w:p w14:paraId="02435EC4" w14:textId="77777777" w:rsidR="002B144F" w:rsidRDefault="00000000">
      <w:pPr>
        <w:spacing w:before="269" w:after="269"/>
        <w:ind w:left="120"/>
      </w:pPr>
      <w:r>
        <w:rPr>
          <w:rFonts w:ascii="Times New Roman" w:hAnsi="Times New Roman"/>
          <w:color w:val="000000"/>
        </w:rPr>
        <w:t>- ჰმ, რა აბსურდული მაგიური ძალაა.</w:t>
      </w:r>
    </w:p>
    <w:p w14:paraId="6D974603" w14:textId="77777777" w:rsidR="002B144F" w:rsidRDefault="00000000">
      <w:pPr>
        <w:spacing w:before="269" w:after="269"/>
        <w:ind w:left="120"/>
      </w:pPr>
      <w:r>
        <w:rPr>
          <w:rFonts w:ascii="Times New Roman" w:hAnsi="Times New Roman"/>
          <w:color w:val="000000"/>
        </w:rPr>
        <w:t>რეი ნელა მოდიოდა ჩემსკენ. მის მარჯვენა ხელში ევანსმენის ხმალი ეჭირა, რომელიც ღვთაებრივ ბრწყინვალებას ასხივებდა, ხოლო მარცხენაში სიგსესტის ხმალი, რომელიც საშინელ ბრწყინვალებას ასხივებდა. შავი სინათლე თეთრს ერეოდა და მიუხედავად იმისა, რომ ისინი ერთმანეთს უარყოფდნენ, ისინი მაინც კონტროლს ექვემდებარებოდნენ, თუმცა ძლივს, რაც რამდენჯერმე ზრდიდა იმ ძალას, რომელსაც წმინდა და დემონური ხმლები ფლობდნენ.</w:t>
      </w:r>
    </w:p>
    <w:p w14:paraId="5F65E5DD" w14:textId="77777777" w:rsidR="002B144F" w:rsidRDefault="00000000">
      <w:pPr>
        <w:spacing w:before="269" w:after="269"/>
        <w:ind w:left="120"/>
      </w:pPr>
      <w:r>
        <w:rPr>
          <w:rFonts w:ascii="Times New Roman" w:hAnsi="Times New Roman"/>
          <w:color w:val="000000"/>
        </w:rPr>
        <w:t>- საბოლოოდ მიაღწიე ამ მდგომარეობას.</w:t>
      </w:r>
    </w:p>
    <w:p w14:paraId="63303B1B" w14:textId="77777777" w:rsidR="002B144F" w:rsidRDefault="00000000">
      <w:pPr>
        <w:spacing w:before="269" w:after="269"/>
        <w:ind w:left="120"/>
      </w:pPr>
      <w:r>
        <w:rPr>
          <w:rFonts w:ascii="Times New Roman" w:hAnsi="Times New Roman"/>
          <w:color w:val="000000"/>
        </w:rPr>
        <w:t>ნებისყოფის მახვილი თავის ნამდვილ ძალას მხოლოდ მაშინ ავლენს, როდესაც მისი მფლობელი სულს რაღაცაზე კონცენტრირებს. ადამიანთა და ღმერთების სულების მახვილი თავის მფლობელად მხოლოდ მას ცნობს, ვისი სულიც მშვიდია და ეჭვის ჩრდილიც არ აქვს. ნებისყოფის მახვილის დასაუფლებლად, მან გული დემონური ძალით აავსო და ამავდროულად დაეუფლა ღმერთებისა და ადამიანების სულების მახვილს, რომელიც დემონების გასანადგურებლად შეიქმნა.</w:t>
      </w:r>
    </w:p>
    <w:p w14:paraId="4C586342" w14:textId="77777777" w:rsidR="002B144F" w:rsidRDefault="00000000">
      <w:pPr>
        <w:spacing w:before="269" w:after="269"/>
        <w:ind w:left="120"/>
      </w:pPr>
      <w:r>
        <w:rPr>
          <w:rFonts w:ascii="Times New Roman" w:hAnsi="Times New Roman"/>
          <w:color w:val="000000"/>
        </w:rPr>
        <w:t>ერთი შეხედვით, როგორც ჩანს, სიწმინდე და დემონური ძალა საპირისპიროა, მაგრამ მე ვფიქრობ, რომ გულის სიღრმეში ის აბსოლუტურად დარწმუნებულია, რომ ეს ასე არ არის. რეიში ორი სიცოცხლე თანაარსებობს, ერთში ის გმირის როლს ასრულებს, ხოლო მეორეში - დემონის როლს. სიწმინდე და დემონური ძალა საპირისპირო არ არის. არა, დარწმუნებული ვარ, რომ ამაში არაფერია რთული.</w:t>
      </w:r>
    </w:p>
    <w:p w14:paraId="75E4BCC1" w14:textId="77777777" w:rsidR="002B144F" w:rsidRDefault="00000000">
      <w:pPr>
        <w:spacing w:before="269" w:after="269"/>
        <w:ind w:left="120"/>
      </w:pPr>
      <w:r>
        <w:rPr>
          <w:rFonts w:ascii="Times New Roman" w:hAnsi="Times New Roman"/>
          <w:color w:val="000000"/>
        </w:rPr>
        <w:t>ადამიანებსა და დემონებს შეუძლიათ თანაარსებობა. ეს მისი მისწრაფებაა. და ეს ამაღლებული გრძნობა ორივე ხმლით არის ამოცნობილი.</w:t>
      </w:r>
    </w:p>
    <w:p w14:paraId="632A39E3" w14:textId="77777777" w:rsidR="002B144F" w:rsidRDefault="00000000">
      <w:pPr>
        <w:spacing w:before="269" w:after="269"/>
        <w:ind w:left="120"/>
      </w:pPr>
      <w:r>
        <w:rPr>
          <w:rFonts w:ascii="Times New Roman" w:hAnsi="Times New Roman"/>
          <w:color w:val="000000"/>
        </w:rPr>
        <w:t>- არ შემიძლია შენი სიკვდილის უფლება ისევ და ისევ მოგცე.</w:t>
      </w:r>
    </w:p>
    <w:p w14:paraId="65FBAA61" w14:textId="77777777" w:rsidR="002B144F" w:rsidRDefault="00000000">
      <w:pPr>
        <w:spacing w:before="269" w:after="269"/>
        <w:ind w:left="120"/>
      </w:pPr>
      <w:r>
        <w:rPr>
          <w:rFonts w:ascii="Times New Roman" w:hAnsi="Times New Roman"/>
          <w:color w:val="000000"/>
        </w:rPr>
        <w:t>ორივე ხელზე „ბენო ეუნომი“ წავისვი. მაგიური წრეები დავხატე და მათზე წყაროს მაგია „ჯირასტი“ მოვათავსე. შავი ელვა ბნელმა ნათებამ დაფარა, რამაც შეტევითი და თავდაცვითი მაგია ერთ მთლიანობად აქცია.</w:t>
      </w:r>
    </w:p>
    <w:p w14:paraId="02C4412E" w14:textId="77777777" w:rsidR="002B144F" w:rsidRDefault="00000000">
      <w:pPr>
        <w:spacing w:before="269" w:after="269"/>
        <w:ind w:left="120"/>
      </w:pPr>
      <w:r>
        <w:rPr>
          <w:rFonts w:ascii="Times New Roman" w:hAnsi="Times New Roman"/>
          <w:color w:val="000000"/>
        </w:rPr>
        <w:t>- წამოდი. გაგათავისუფლებ იმ წყევლისგან, რომელიც გმირობას გავალდებულებს.</w:t>
      </w:r>
    </w:p>
    <w:p w14:paraId="3E053171" w14:textId="77777777" w:rsidR="002B144F" w:rsidRDefault="00000000">
      <w:pPr>
        <w:spacing w:before="269" w:after="269"/>
        <w:ind w:left="120"/>
      </w:pPr>
      <w:r>
        <w:rPr>
          <w:rFonts w:ascii="Times New Roman" w:hAnsi="Times New Roman"/>
          <w:color w:val="000000"/>
        </w:rPr>
        <w:t>რეი მთელი ძალით წამოხტა მიწიდან.</w:t>
      </w:r>
    </w:p>
    <w:p w14:paraId="68468A93" w14:textId="77777777" w:rsidR="002B144F" w:rsidRDefault="00000000">
      <w:pPr>
        <w:spacing w:before="269" w:after="269"/>
        <w:ind w:left="120"/>
      </w:pPr>
      <w:r>
        <w:rPr>
          <w:rFonts w:ascii="Times New Roman" w:hAnsi="Times New Roman"/>
          <w:color w:val="000000"/>
        </w:rPr>
        <w:t>— ...მე თავს ვტკენ, ანოს.</w:t>
      </w:r>
    </w:p>
    <w:p w14:paraId="753F2807" w14:textId="77777777" w:rsidR="002B144F" w:rsidRDefault="00000000">
      <w:pPr>
        <w:spacing w:before="269" w:after="269"/>
        <w:ind w:left="120"/>
      </w:pPr>
      <w:r>
        <w:rPr>
          <w:rFonts w:ascii="Times New Roman" w:hAnsi="Times New Roman"/>
          <w:color w:val="000000"/>
        </w:rPr>
        <w:lastRenderedPageBreak/>
        <w:t>ერთმანეთს შევეჯახეთ. რეის ორი ხმლის შეჯახებამ ჩემს მაგიასთან ერთად ყველაფერი გაანადგურა. ევანსმანა და სიგსესტი არაერთხელ ეჯახებოდნენ ჩემს „ბენო ეუნს“ და „ჯირასტს“, როდესაც ისინი ტყეში სირბილით მიქროდნენ.</w:t>
      </w:r>
    </w:p>
    <w:p w14:paraId="12EF93B3" w14:textId="77777777" w:rsidR="002B144F" w:rsidRDefault="00000000">
      <w:pPr>
        <w:spacing w:before="269" w:after="269"/>
        <w:ind w:left="120"/>
      </w:pPr>
      <w:r>
        <w:rPr>
          <w:rFonts w:ascii="Times New Roman" w:hAnsi="Times New Roman"/>
          <w:color w:val="000000"/>
        </w:rPr>
        <w:t>თორის ტყე ძლიერად შეირყა, თითქოს ყვიროდა, ვერ გაუძლო დემონ ტირანსა და ლეგენდარულ გმირს შორის ბრძოლას.</w:t>
      </w:r>
    </w:p>
    <w:p w14:paraId="0C01F6F3" w14:textId="77777777" w:rsidR="002B144F" w:rsidRDefault="00000000">
      <w:pPr>
        <w:spacing w:before="269" w:after="269"/>
        <w:ind w:left="120"/>
      </w:pPr>
      <w:r>
        <w:rPr>
          <w:rFonts w:ascii="Times New Roman" w:hAnsi="Times New Roman"/>
          <w:color w:val="000000"/>
        </w:rPr>
        <w:t>შემდეგ კი უამრავჯერ გავფრინდით ერთმანეთისკენ. სიგსესტამ მოიგერია „ჯირასტი“ და ადამიანებისა და ღმერთების სულების ხმლის დარტყმამ გაანადგურა როგორც „განადგურების ჯადოსნური თვალების“, ასევე „ბენო ეუნის“ ეფექტი.</w:t>
      </w:r>
    </w:p>
    <w:p w14:paraId="426B6F3E" w14:textId="77777777" w:rsidR="002B144F" w:rsidRDefault="00000000">
      <w:pPr>
        <w:spacing w:before="269" w:after="269"/>
        <w:ind w:left="120"/>
      </w:pPr>
      <w:r>
        <w:rPr>
          <w:rFonts w:ascii="Times New Roman" w:hAnsi="Times New Roman"/>
          <w:color w:val="000000"/>
        </w:rPr>
        <w:t>ევანსმანი აშკარად შემოვიდა ჩემს მკერდში...</w:t>
      </w:r>
    </w:p>
    <w:p w14:paraId="2E976262" w14:textId="77777777" w:rsidR="002B144F" w:rsidRDefault="00000000">
      <w:pPr>
        <w:spacing w:before="269" w:after="269"/>
        <w:ind w:left="120"/>
      </w:pPr>
      <w:r>
        <w:rPr>
          <w:rFonts w:ascii="Times New Roman" w:hAnsi="Times New Roman"/>
          <w:color w:val="000000"/>
        </w:rPr>
        <w:t>— ...რა...ე?.. — რეიმ ძლივს ამოიოხრა, თითქოს შოკი ვერ დამალა. — თავი უნდა აგერიდებინა... რადგან მაშინ შენს ბაზას მივაღწევდი...</w:t>
      </w:r>
    </w:p>
    <w:p w14:paraId="00A620AC" w14:textId="77777777" w:rsidR="002B144F" w:rsidRDefault="00000000">
      <w:pPr>
        <w:spacing w:before="269" w:after="269"/>
        <w:ind w:left="120"/>
      </w:pPr>
      <w:r>
        <w:rPr>
          <w:rFonts w:ascii="Times New Roman" w:hAnsi="Times New Roman"/>
          <w:color w:val="000000"/>
        </w:rPr>
        <w:t>გავუღიმე. ღმერთებისა და ადამიანების სულების ხმალს, დემონთა მბრძანებლის გასანადგურებლად შექმნილ წმინდა ხმალს, საშუალება მივეცი, რომ ჩემში და ჩემს გულში ჩამძვრალიყო. ყველაფერი ისე გამოვიდა, როგორც ველოდი.</w:t>
      </w:r>
    </w:p>
    <w:p w14:paraId="00401C83" w14:textId="77777777" w:rsidR="002B144F" w:rsidRDefault="00000000">
      <w:pPr>
        <w:spacing w:before="269" w:after="269"/>
        <w:ind w:left="120"/>
      </w:pPr>
      <w:r>
        <w:rPr>
          <w:rFonts w:ascii="Times New Roman" w:hAnsi="Times New Roman"/>
          <w:color w:val="000000"/>
        </w:rPr>
        <w:t>— ირგვლივ მიმოიხედე.</w:t>
      </w:r>
    </w:p>
    <w:p w14:paraId="36927FA5" w14:textId="77777777" w:rsidR="002B144F" w:rsidRDefault="00000000">
      <w:pPr>
        <w:spacing w:before="269" w:after="269"/>
        <w:ind w:left="120"/>
      </w:pPr>
      <w:r>
        <w:rPr>
          <w:rFonts w:ascii="Times New Roman" w:hAnsi="Times New Roman"/>
          <w:color w:val="000000"/>
        </w:rPr>
        <w:t>რეიმ ირგვლივ მიმოიხედა. შორეულ ადგილას, მაგრამ შეუიარაღებელი თვალითაც კი ჩანდა, დემონების მბრძანებლის დამშვიდების გეირადიტების არმია გამოჩნდა. ისინი ფხიზლად აკვირდებოდნენ მოვლენებს.</w:t>
      </w:r>
    </w:p>
    <w:p w14:paraId="2D37A8CE" w14:textId="77777777" w:rsidR="002B144F" w:rsidRDefault="00000000">
      <w:pPr>
        <w:spacing w:before="269" w:after="269"/>
        <w:ind w:left="120"/>
      </w:pPr>
      <w:r>
        <w:rPr>
          <w:rFonts w:ascii="Times New Roman" w:hAnsi="Times New Roman"/>
          <w:color w:val="000000"/>
        </w:rPr>
        <w:t>რეისთან ბრძოლისას, შემთხვევით იქ წაგვიყვანა.</w:t>
      </w:r>
    </w:p>
    <w:p w14:paraId="4B53BC54" w14:textId="77777777" w:rsidR="002B144F" w:rsidRDefault="00000000">
      <w:pPr>
        <w:spacing w:before="269" w:after="269"/>
        <w:ind w:left="120"/>
      </w:pPr>
      <w:r>
        <w:rPr>
          <w:rFonts w:ascii="Times New Roman" w:hAnsi="Times New Roman"/>
          <w:color w:val="000000"/>
        </w:rPr>
        <w:t>— აღმდგარი გმირი კანონმა დემონი მბრძანებელი ტირანი გაანადგურა. ყველაფერი თქვენი სცენარის მიხედვით. ამან ხალხის სიძულვილი უნდა გაფანტოს.</w:t>
      </w:r>
    </w:p>
    <w:p w14:paraId="666CC605" w14:textId="77777777" w:rsidR="002B144F" w:rsidRDefault="00000000">
      <w:pPr>
        <w:spacing w:before="269" w:after="269"/>
        <w:ind w:left="120"/>
      </w:pPr>
      <w:r>
        <w:rPr>
          <w:rFonts w:ascii="Times New Roman" w:hAnsi="Times New Roman"/>
          <w:color w:val="000000"/>
        </w:rPr>
        <w:t>ხელი რეის ნიღაბს მივწვდი, ავიღე და გავიკეთე.</w:t>
      </w:r>
    </w:p>
    <w:p w14:paraId="75F5900B" w14:textId="77777777" w:rsidR="002B144F" w:rsidRDefault="00000000">
      <w:pPr>
        <w:spacing w:before="269" w:after="269"/>
        <w:ind w:left="120"/>
      </w:pPr>
      <w:r>
        <w:rPr>
          <w:rFonts w:ascii="Times New Roman" w:hAnsi="Times New Roman"/>
          <w:color w:val="000000"/>
        </w:rPr>
        <w:t>„ოჰ, ჩემო თანამემამულენო“, - მივმართე დილჰეიდის ყველა ჯარისკაცს, ხელი შევუშალე ჩაჭრილ „ლიქსს“. ნიღბის ეფექტის გამო, ჩემი ხმა ავოს დილჰევიას ხმა იყო. „ირისის“ შელოცვის გამოყენებით, რეის ტანსაცმელი გადავკოპირე და მეც ჩავიცვი. რეის ტანსაცმელი გმირის ტანსაცმლით შეიცვალა, რომელიც მას 2000 წლის წინ ეცვა. ამ ადგილის სურათი დილჰეიდის ჯარისკაცებს „რიმნეტის“ საშუალებით გავუგზავნე. მათ, ალბათ, ავოს დილჰევიას დამარცხების მომენტი ნახეს. „... ყველა ჯარს ვუბრძანებ, დილჰეიდში უკან დაიხიონ. გიკრძალავთ აზესიონზე შურისძიებას, სანამ ამ მიწებზე ხელახლა არ დავიბადები. იცოცხლეთ. დაელოდეთ ჩემი დაბრუნების დღეს...“</w:t>
      </w:r>
    </w:p>
    <w:p w14:paraId="68A3FB37" w14:textId="77777777" w:rsidR="002B144F" w:rsidRDefault="00000000">
      <w:pPr>
        <w:spacing w:before="269" w:after="269"/>
        <w:ind w:left="120"/>
      </w:pPr>
      <w:r>
        <w:rPr>
          <w:rFonts w:ascii="Times New Roman" w:hAnsi="Times New Roman"/>
          <w:color w:val="000000"/>
        </w:rPr>
        <w:t xml:space="preserve">რეი გეგმავდა, რომ გეირადიტების დემონთა მბრძანებლის ჩახშობის არმიას დამარცხება მიეცა. და მგონი, ისიც იგივე სიტყვებს იტყოდა, რაც ახლა მე. ვფიქრობ, ისინი მოვლენ </w:t>
      </w:r>
      <w:r>
        <w:rPr>
          <w:rFonts w:ascii="Times New Roman" w:hAnsi="Times New Roman"/>
          <w:color w:val="000000"/>
        </w:rPr>
        <w:lastRenderedPageBreak/>
        <w:t>იმის გასარკვევად, ცოცხალია თუ მკვდარი, მაგრამ ეს ტირანი დემონთა მბრძანებლის ბრძანებაა. იმპერიული ოჯახების ფრაქცია მას ბოლომდე დაიცავს. მჯერა, რომ აუცილებლად აღვდგები.</w:t>
      </w:r>
    </w:p>
    <w:p w14:paraId="75E96BAE" w14:textId="77777777" w:rsidR="002B144F" w:rsidRDefault="00000000">
      <w:pPr>
        <w:spacing w:before="269" w:after="269"/>
        <w:ind w:left="120"/>
      </w:pPr>
      <w:r>
        <w:rPr>
          <w:rFonts w:ascii="Times New Roman" w:hAnsi="Times New Roman"/>
          <w:color w:val="000000"/>
        </w:rPr>
        <w:t>— …ღმერთებისა და ადამიანების სულების ხმალი წმინდა ხმალია, რომელიც დემონთა მბრძანებლის გასანადგურებლად შეიქმნა… შენი საფუძველი… უკვე…</w:t>
      </w:r>
    </w:p>
    <w:p w14:paraId="16D4F856" w14:textId="77777777" w:rsidR="002B144F" w:rsidRDefault="00000000">
      <w:pPr>
        <w:spacing w:before="269" w:after="269"/>
        <w:ind w:left="120"/>
      </w:pPr>
      <w:r>
        <w:rPr>
          <w:rFonts w:ascii="Times New Roman" w:hAnsi="Times New Roman"/>
          <w:color w:val="000000"/>
        </w:rPr>
        <w:t>ევანსმანის ღმერთებისა და ადამიანების სულების ხმალი სინამდვილეში ჩემს სხეულს ხვრეტდა და უკვე გულს მიღრღნიდა. ვერ მოვატყუებ, რომ მკვდარივით მინდა ვიყო. ამ შემთხვევაში, რეი თავის შეწირვას არ შეეცდება.</w:t>
      </w:r>
    </w:p>
    <w:p w14:paraId="0347B41E" w14:textId="77777777" w:rsidR="002B144F" w:rsidRDefault="00000000">
      <w:pPr>
        <w:spacing w:before="269" w:after="269"/>
        <w:ind w:left="120"/>
      </w:pPr>
      <w:r>
        <w:rPr>
          <w:rFonts w:ascii="Times New Roman" w:hAnsi="Times New Roman"/>
          <w:color w:val="000000"/>
        </w:rPr>
        <w:t>ადამიანებსა და დემონებს უნდა აჩვენონ, რომ დემონთა ლორდი ტირანი მკვდარია.</w:t>
      </w:r>
    </w:p>
    <w:p w14:paraId="70D59134" w14:textId="77777777" w:rsidR="002B144F" w:rsidRDefault="00000000">
      <w:pPr>
        <w:spacing w:before="269" w:after="269"/>
        <w:ind w:left="120"/>
      </w:pPr>
      <w:r>
        <w:rPr>
          <w:rFonts w:ascii="Times New Roman" w:hAnsi="Times New Roman"/>
          <w:color w:val="000000"/>
        </w:rPr>
        <w:t>— …ანო…</w:t>
      </w:r>
    </w:p>
    <w:p w14:paraId="4C305B79" w14:textId="77777777" w:rsidR="002B144F" w:rsidRDefault="00000000">
      <w:pPr>
        <w:spacing w:before="269" w:after="269"/>
        <w:ind w:left="120"/>
      </w:pPr>
      <w:r>
        <w:rPr>
          <w:rFonts w:ascii="Times New Roman" w:hAnsi="Times New Roman"/>
          <w:color w:val="000000"/>
        </w:rPr>
        <w:t>სისხლიანი თითით რეის ტუჩებზე შეხებით ჩუმად დავხურე პირი.</w:t>
      </w:r>
    </w:p>
    <w:p w14:paraId="76320ACB" w14:textId="77777777" w:rsidR="002B144F" w:rsidRDefault="00000000">
      <w:pPr>
        <w:spacing w:before="269" w:after="269"/>
        <w:ind w:left="120"/>
      </w:pPr>
      <w:r>
        <w:rPr>
          <w:rFonts w:ascii="Times New Roman" w:hAnsi="Times New Roman"/>
          <w:color w:val="000000"/>
        </w:rPr>
        <w:t>- რა გჭირს, გმირო კანონო? შენ დამამარცხე. იამაყე ამით.</w:t>
      </w:r>
    </w:p>
    <w:p w14:paraId="78D505C7" w14:textId="77777777" w:rsidR="002B144F" w:rsidRDefault="00000000">
      <w:pPr>
        <w:spacing w:before="269" w:after="269"/>
        <w:ind w:left="120"/>
      </w:pPr>
      <w:r>
        <w:rPr>
          <w:rFonts w:ascii="Times New Roman" w:hAnsi="Times New Roman"/>
          <w:color w:val="000000"/>
        </w:rPr>
        <w:t>რეიმ პირქუშად შემომხედა. დემონთა მბრძანებლის დამშვიდების გეირადიტების არმია აქეთ მოდიოდა.</w:t>
      </w:r>
    </w:p>
    <w:p w14:paraId="1F4BA333" w14:textId="77777777" w:rsidR="002B144F" w:rsidRDefault="00000000">
      <w:pPr>
        <w:spacing w:before="269" w:after="269"/>
        <w:ind w:left="120"/>
      </w:pPr>
      <w:r>
        <w:rPr>
          <w:rFonts w:ascii="Times New Roman" w:hAnsi="Times New Roman"/>
          <w:color w:val="000000"/>
        </w:rPr>
        <w:t>ახლა მათ ნათლად შეუძლიათ დაინახონ, თუ როგორ განგმირა ღმერთებისა და ადამიანების სულების მახვილმა ტირან დემონ მბრძანებელს. მე მათ ძალა უნდა ვაჩვენო. დასტური იმისა, რომ მე ვარ ტირან დემონ მბრძანებელი.</w:t>
      </w:r>
    </w:p>
    <w:p w14:paraId="33C09167" w14:textId="77777777" w:rsidR="002B144F" w:rsidRDefault="00000000">
      <w:pPr>
        <w:spacing w:before="269" w:after="269"/>
        <w:ind w:left="120"/>
      </w:pPr>
      <w:r>
        <w:rPr>
          <w:rFonts w:ascii="Times New Roman" w:hAnsi="Times New Roman"/>
          <w:color w:val="000000"/>
        </w:rPr>
        <w:t>„სულელო პატარა ხალხო!“ ხმამაღლა დავუძახე დემონთა მბრძანებლის დამშვიდების გეირადიტთა არმიას.</w:t>
      </w:r>
    </w:p>
    <w:p w14:paraId="7D96E6E5" w14:textId="77777777" w:rsidR="002B144F" w:rsidRDefault="00000000">
      <w:pPr>
        <w:spacing w:before="269" w:after="269"/>
        <w:ind w:left="120"/>
      </w:pPr>
      <w:r>
        <w:rPr>
          <w:rFonts w:ascii="Times New Roman" w:hAnsi="Times New Roman"/>
          <w:color w:val="000000"/>
        </w:rPr>
        <w:t>ეს სულელური ფარსი იყო. მაგრამ თუ ეს მშვიდობას მოიტანს, მაშინ რატომ არ უნდა ვითამაშოთ სულელის როლი?</w:t>
      </w:r>
    </w:p>
    <w:p w14:paraId="2124CE2A" w14:textId="77777777" w:rsidR="002B144F" w:rsidRDefault="00000000">
      <w:pPr>
        <w:spacing w:before="269" w:after="269"/>
        <w:ind w:left="120"/>
      </w:pPr>
      <w:r>
        <w:rPr>
          <w:rFonts w:ascii="Times New Roman" w:hAnsi="Times New Roman"/>
          <w:color w:val="000000"/>
        </w:rPr>
        <w:t xml:space="preserve">ისევე როგორც </w:t>
      </w:r>
      <w:r>
        <w:rPr>
          <w:rFonts w:ascii="Times New Roman" w:hAnsi="Times New Roman"/>
          <w:i/>
          <w:color w:val="000000"/>
        </w:rPr>
        <w:t xml:space="preserve">მას </w:t>
      </w:r>
      <w:r>
        <w:rPr>
          <w:rFonts w:ascii="Times New Roman" w:hAnsi="Times New Roman"/>
          <w:color w:val="000000"/>
        </w:rPr>
        <w:t>.</w:t>
      </w:r>
    </w:p>
    <w:p w14:paraId="1C05D530" w14:textId="77777777" w:rsidR="002B144F" w:rsidRDefault="00000000">
      <w:pPr>
        <w:spacing w:before="269" w:after="269"/>
        <w:ind w:left="120"/>
      </w:pPr>
      <w:r>
        <w:rPr>
          <w:rFonts w:ascii="Times New Roman" w:hAnsi="Times New Roman"/>
          <w:color w:val="000000"/>
        </w:rPr>
        <w:t>— მე ასე უბრალოდ არ მოვკვდები!</w:t>
      </w:r>
    </w:p>
    <w:p w14:paraId="26D04132" w14:textId="77777777" w:rsidR="002B144F" w:rsidRDefault="00000000">
      <w:pPr>
        <w:spacing w:before="269" w:after="269"/>
        <w:ind w:left="120"/>
      </w:pPr>
      <w:r>
        <w:rPr>
          <w:rFonts w:ascii="Times New Roman" w:hAnsi="Times New Roman"/>
          <w:color w:val="000000"/>
        </w:rPr>
        <w:t>კიდევ უფრო მეტი მაგიური ძალა ჩავდე, ვიდრე ადრე და ვიხმარე შელოცვა „გია გრეასი“. ცაზე ჯადოსნური წრე გამოჩნდა, საიდანაც სიბნელის გიგანტური ქვები ამოდიოდა. მათ თავზე „ჯირასტი“ ვისროლე და ახლა ცაში სიბნელის უამრავი ქვა, დაფარული შავი ელვით, ლივლივებდა.</w:t>
      </w:r>
    </w:p>
    <w:p w14:paraId="1E61DBD4" w14:textId="77777777" w:rsidR="002B144F" w:rsidRDefault="00000000">
      <w:pPr>
        <w:spacing w:before="269" w:after="269"/>
        <w:ind w:left="120"/>
      </w:pPr>
      <w:r>
        <w:rPr>
          <w:rFonts w:ascii="Times New Roman" w:hAnsi="Times New Roman"/>
          <w:color w:val="000000"/>
        </w:rPr>
        <w:t>მათ საკმარისი ძალა აქვთ ათიათასობით ჯარისკაცის მოსაკლავად. ეს ჯადოსნური ბარიერების გათვალისწინების გარეშე.</w:t>
      </w:r>
    </w:p>
    <w:p w14:paraId="2B3B247D" w14:textId="77777777" w:rsidR="002B144F" w:rsidRDefault="00000000">
      <w:pPr>
        <w:spacing w:before="269" w:after="269"/>
        <w:ind w:left="120"/>
      </w:pPr>
      <w:r>
        <w:rPr>
          <w:rFonts w:ascii="Times New Roman" w:hAnsi="Times New Roman"/>
          <w:color w:val="000000"/>
        </w:rPr>
        <w:lastRenderedPageBreak/>
        <w:t>- დაიღუპე აქ, ჩემთან ერთად!</w:t>
      </w:r>
    </w:p>
    <w:p w14:paraId="16F3AC66" w14:textId="77777777" w:rsidR="002B144F" w:rsidRDefault="00000000">
      <w:pPr>
        <w:spacing w:before="269" w:after="269"/>
        <w:ind w:left="120"/>
      </w:pPr>
      <w:r>
        <w:rPr>
          <w:rFonts w:ascii="Times New Roman" w:hAnsi="Times New Roman"/>
          <w:color w:val="000000"/>
        </w:rPr>
        <w:t>„გია გრეასი“ და „ჯირასტი“ ციდან ჩამოცვივდნენ. დემონთა მბრძანებლის დამშვიდების არმიამ რამდენიმე ფენად აღმართა ჯადოსნური ბარიერები, მაგრამ სიბნელის ქვა დაეცა, თითქოს ისინი სიბნელეში შთანთქა.</w:t>
      </w:r>
    </w:p>
    <w:p w14:paraId="1D29887E" w14:textId="77777777" w:rsidR="002B144F" w:rsidRDefault="00000000">
      <w:pPr>
        <w:spacing w:before="269" w:after="269"/>
        <w:ind w:left="120"/>
      </w:pPr>
      <w:r>
        <w:rPr>
          <w:rFonts w:ascii="Times New Roman" w:hAnsi="Times New Roman"/>
          <w:color w:val="000000"/>
        </w:rPr>
        <w:t>მიწაში უზარმაზარი ორმო გაჩნდა. ის იმდენად ღრმა იყო, თითქოს უფსკრულში გადიოდა. ფსკერიც კი არ ჩანდა.</w:t>
      </w:r>
    </w:p>
    <w:p w14:paraId="5D660F88" w14:textId="77777777" w:rsidR="002B144F" w:rsidRDefault="00000000">
      <w:pPr>
        <w:spacing w:before="269" w:after="269"/>
        <w:ind w:left="120"/>
      </w:pPr>
      <w:r>
        <w:rPr>
          <w:rFonts w:ascii="Times New Roman" w:hAnsi="Times New Roman"/>
          <w:color w:val="000000"/>
        </w:rPr>
        <w:t>მიმდებარე ტერიტორია იმდენად ძლიერმა რყევამ შეძრა, რომ თითქოს მთელი სამყარო აღსასრული დადგა. შემდეგ მეორე, მესამე, მეოთხე. მუქი ქვები ერთმანეთის მიყოლებით აგრძელებდნენ მიწაზე ჩხვლეტას. ისინი შორს ცვიოდნენ დამშვიდებელი არმიისგან, მაგრამ ისინი ცდილობდნენ გაუძლონ დაცემის შედეგებსაც კი. ასობით მუქი ქვა კვლავ ეკიდა მათ თავზე. და ყველა მათგანი დემონთა მბრძანებლის დამშვიდებელი არმიისკენ იყო მიმართული. ისინი დარწმუნებულები უნდა ყოფილიყვნენ, რომ თუ ქვები ჩამოვარდებოდა, აუცილებლად დაიღუპებოდნენ.</w:t>
      </w:r>
    </w:p>
    <w:p w14:paraId="2F6EB25E" w14:textId="77777777" w:rsidR="002B144F" w:rsidRDefault="00000000">
      <w:pPr>
        <w:spacing w:before="269" w:after="269"/>
        <w:ind w:left="120"/>
      </w:pPr>
      <w:r>
        <w:rPr>
          <w:rFonts w:ascii="Times New Roman" w:hAnsi="Times New Roman"/>
          <w:color w:val="000000"/>
        </w:rPr>
        <w:t>ჩემი გეგმის გაგების შემდეგ, რეი დამშვიდობების არმიისკენ გაიქცა.</w:t>
      </w:r>
    </w:p>
    <w:p w14:paraId="44BD9172" w14:textId="77777777" w:rsidR="002B144F" w:rsidRDefault="00000000">
      <w:pPr>
        <w:spacing w:before="269" w:after="269"/>
        <w:ind w:left="120"/>
      </w:pPr>
      <w:r>
        <w:rPr>
          <w:rFonts w:ascii="Times New Roman" w:hAnsi="Times New Roman"/>
          <w:color w:val="000000"/>
        </w:rPr>
        <w:t>„არ მოგცემ უფლებას, განახორციელო შენი გეგმა, დემონთა მბრძანებელო ავოს დილჰევია! დამეხმარე! მე ვარ გმირი კანონი!“ მიმართა რეიმ დამშვიდების არმიას. „მომეცი ძალა, რომ დავასრულო ეს არაადამიანური დემონთა მბრძანებელი!“</w:t>
      </w:r>
    </w:p>
    <w:p w14:paraId="37819F53" w14:textId="77777777" w:rsidR="002B144F" w:rsidRDefault="00000000">
      <w:pPr>
        <w:spacing w:before="269" w:after="269"/>
        <w:ind w:left="120"/>
      </w:pPr>
      <w:r>
        <w:rPr>
          <w:rFonts w:ascii="Times New Roman" w:hAnsi="Times New Roman"/>
          <w:color w:val="000000"/>
        </w:rPr>
        <w:t>რეიმ შეასრულა შელოცვები „იკითხე“ და „ასურა“. წმინდა ხმალი თავზე მაღლა ასწია, წმინდა შუქით იყო მოცული და ციდან მომავალი სასოწარკვეთა დაამხო, რის შედეგადაც ის ჭეშმარიტ გმირს ჰგავდა.</w:t>
      </w:r>
    </w:p>
    <w:p w14:paraId="02CA15FD" w14:textId="77777777" w:rsidR="002B144F" w:rsidRDefault="00000000">
      <w:pPr>
        <w:spacing w:before="269" w:after="269"/>
        <w:ind w:left="120"/>
      </w:pPr>
      <w:r>
        <w:rPr>
          <w:rFonts w:ascii="Times New Roman" w:hAnsi="Times New Roman"/>
          <w:color w:val="000000"/>
        </w:rPr>
        <w:t>— ...ეს არის გმირი კანონი?.. — თქვა ვიღაცამ.</w:t>
      </w:r>
    </w:p>
    <w:p w14:paraId="1DBA2E6E" w14:textId="77777777" w:rsidR="002B144F" w:rsidRDefault="00000000">
      <w:pPr>
        <w:spacing w:before="269" w:after="269"/>
        <w:ind w:left="120"/>
      </w:pPr>
      <w:r>
        <w:rPr>
          <w:rFonts w:ascii="Times New Roman" w:hAnsi="Times New Roman"/>
          <w:color w:val="000000"/>
        </w:rPr>
        <w:t>— ...არ ვიცი... მაგრამ... მაგრამ შეხედეთ, როგორ ეფინება მას წმინდა ნათელი... ის ჩვენს დასაცავად მოვიდა...</w:t>
      </w:r>
    </w:p>
    <w:p w14:paraId="0A93E930" w14:textId="77777777" w:rsidR="002B144F" w:rsidRDefault="00000000">
      <w:pPr>
        <w:spacing w:before="269" w:after="269"/>
        <w:ind w:left="120"/>
      </w:pPr>
      <w:r>
        <w:rPr>
          <w:rFonts w:ascii="Times New Roman" w:hAnsi="Times New Roman"/>
          <w:color w:val="000000"/>
        </w:rPr>
        <w:t>„დემონ მბრძანებელ ტირანს ებრძოდი? და მარტომ დაიბრუნე მოპარული წმინდა ხმალი...?“ იკითხა ვიღაცამ.</w:t>
      </w:r>
    </w:p>
    <w:p w14:paraId="67659BE5" w14:textId="77777777" w:rsidR="002B144F" w:rsidRDefault="00000000">
      <w:pPr>
        <w:spacing w:before="269" w:after="269"/>
        <w:ind w:left="120"/>
      </w:pPr>
      <w:r>
        <w:rPr>
          <w:rFonts w:ascii="Times New Roman" w:hAnsi="Times New Roman"/>
          <w:color w:val="000000"/>
        </w:rPr>
        <w:t>ხალხი მასში ყოველთვის იმედს ხედავდა. ეს იყო კანონის იდუმალი ხიბლი.</w:t>
      </w:r>
    </w:p>
    <w:p w14:paraId="401A88A4" w14:textId="77777777" w:rsidR="002B144F" w:rsidRDefault="00000000">
      <w:pPr>
        <w:spacing w:before="269" w:after="269"/>
        <w:ind w:left="120"/>
      </w:pPr>
      <w:r>
        <w:rPr>
          <w:rFonts w:ascii="Times New Roman" w:hAnsi="Times New Roman"/>
          <w:color w:val="000000"/>
        </w:rPr>
        <w:t>— …კანონი მოვიდა… — თქვა ვიღაცამ.</w:t>
      </w:r>
    </w:p>
    <w:p w14:paraId="54F8DD5C" w14:textId="77777777" w:rsidR="002B144F" w:rsidRDefault="00000000">
      <w:pPr>
        <w:spacing w:before="269" w:after="269"/>
        <w:ind w:left="120"/>
      </w:pPr>
      <w:r>
        <w:rPr>
          <w:rFonts w:ascii="Times New Roman" w:hAnsi="Times New Roman"/>
          <w:color w:val="000000"/>
        </w:rPr>
        <w:t>და ეს სიტყვები მაშინვე გავრცელდა დემონების მბრძანებლის დამშვიდების მთელ უიმედო გაირადის არმიაში, რომელიც ცაში ჩამოკიდებულ სიბნელის ქვებს უყურებდა.</w:t>
      </w:r>
    </w:p>
    <w:p w14:paraId="6A50EDD5" w14:textId="77777777" w:rsidR="002B144F" w:rsidRDefault="00000000">
      <w:pPr>
        <w:spacing w:before="269" w:after="269"/>
        <w:ind w:left="120"/>
      </w:pPr>
      <w:r>
        <w:rPr>
          <w:rFonts w:ascii="Times New Roman" w:hAnsi="Times New Roman"/>
          <w:color w:val="000000"/>
        </w:rPr>
        <w:t>— ლეგენდარული გმირი აღდგა ჩვენს გადასარჩენად!</w:t>
      </w:r>
    </w:p>
    <w:p w14:paraId="3DC0F54C" w14:textId="77777777" w:rsidR="002B144F" w:rsidRDefault="00000000">
      <w:pPr>
        <w:spacing w:before="269" w:after="269"/>
        <w:ind w:left="120"/>
      </w:pPr>
      <w:r>
        <w:rPr>
          <w:rFonts w:ascii="Times New Roman" w:hAnsi="Times New Roman"/>
          <w:color w:val="000000"/>
        </w:rPr>
        <w:lastRenderedPageBreak/>
        <w:t>- კანონი!!</w:t>
      </w:r>
    </w:p>
    <w:p w14:paraId="2E8F342F" w14:textId="77777777" w:rsidR="002B144F" w:rsidRDefault="00000000">
      <w:pPr>
        <w:spacing w:before="269" w:after="269"/>
        <w:ind w:left="120"/>
      </w:pPr>
      <w:r>
        <w:rPr>
          <w:rFonts w:ascii="Times New Roman" w:hAnsi="Times New Roman"/>
          <w:color w:val="000000"/>
        </w:rPr>
        <w:t>— მიეცი მას მთელი შენი ძალა, ბოლო წვეთამდე!</w:t>
      </w:r>
    </w:p>
    <w:p w14:paraId="46D1C52B" w14:textId="77777777" w:rsidR="002B144F" w:rsidRDefault="00000000">
      <w:pPr>
        <w:spacing w:before="269" w:after="269"/>
        <w:ind w:left="120"/>
      </w:pPr>
      <w:r>
        <w:rPr>
          <w:rFonts w:ascii="Times New Roman" w:hAnsi="Times New Roman"/>
          <w:color w:val="000000"/>
        </w:rPr>
        <w:t>— დაამსხვრიე დემონთა მბრძანებელი!</w:t>
      </w:r>
    </w:p>
    <w:p w14:paraId="7885D125" w14:textId="77777777" w:rsidR="002B144F" w:rsidRDefault="00000000">
      <w:pPr>
        <w:spacing w:before="269" w:after="269"/>
        <w:ind w:left="120"/>
      </w:pPr>
      <w:r>
        <w:rPr>
          <w:rFonts w:ascii="Times New Roman" w:hAnsi="Times New Roman"/>
          <w:color w:val="000000"/>
        </w:rPr>
        <w:t>- ამჯერად აუცილებლად მშვიდობა იყოს!</w:t>
      </w:r>
    </w:p>
    <w:p w14:paraId="40B56011" w14:textId="77777777" w:rsidR="002B144F" w:rsidRDefault="00000000">
      <w:pPr>
        <w:spacing w:before="269" w:after="269"/>
        <w:ind w:left="120"/>
      </w:pPr>
      <w:r>
        <w:rPr>
          <w:rFonts w:ascii="Times New Roman" w:hAnsi="Times New Roman"/>
          <w:color w:val="000000"/>
        </w:rPr>
        <w:t>დემონთა მბრძანებლის დამშვიდების არმიის ჯადოსნური ძალა და გრძნობები რეიში მოიყარა თავი. ღმერთებისა და ადამიანების სულების ხმლის კურთხევა რამდენიმე ათეულჯერ უფრო ძლიერი გახდა.</w:t>
      </w:r>
    </w:p>
    <w:p w14:paraId="09334E1C" w14:textId="77777777" w:rsidR="002B144F" w:rsidRDefault="00000000">
      <w:pPr>
        <w:spacing w:before="269" w:after="269"/>
        <w:ind w:left="120"/>
      </w:pPr>
      <w:r>
        <w:rPr>
          <w:rFonts w:ascii="Times New Roman" w:hAnsi="Times New Roman"/>
          <w:color w:val="000000"/>
        </w:rPr>
        <w:t>— …</w:t>
      </w:r>
    </w:p>
    <w:p w14:paraId="10484B2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სოფლის გლეხი, მთელი ამ ხნის განმავლობაში იძულებული ვიყავი </w:t>
      </w:r>
      <w:r>
        <w:rPr>
          <w:rFonts w:ascii="Times New Roman" w:hAnsi="Times New Roman"/>
          <w:color w:val="000000"/>
        </w:rPr>
        <w:t>... — გავიგე ვიღაცის ხმა.</w:t>
      </w:r>
    </w:p>
    <w:p w14:paraId="40782635" w14:textId="77777777" w:rsidR="002B144F" w:rsidRDefault="00000000">
      <w:pPr>
        <w:spacing w:before="269" w:after="269"/>
        <w:ind w:left="120"/>
      </w:pPr>
      <w:r>
        <w:rPr>
          <w:rFonts w:ascii="Times New Roman" w:hAnsi="Times New Roman"/>
          <w:color w:val="000000"/>
        </w:rPr>
        <w:t>რეის ფიქრები, რომლებზეც საუბარი არ შეეძლო, „გაიზას“ ჯადოსნური სტრიქონით ჩემს სულში ჩაედინებოდა.</w:t>
      </w:r>
    </w:p>
    <w:p w14:paraId="5C5E8F9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გმირის მოვალეობისა და ვალდებულებებისადმი </w:t>
      </w:r>
      <w:r>
        <w:rPr>
          <w:rFonts w:ascii="Times New Roman" w:hAnsi="Times New Roman"/>
          <w:color w:val="000000"/>
        </w:rPr>
        <w:t>.</w:t>
      </w:r>
    </w:p>
    <w:p w14:paraId="32B6EFD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მე უბრალოდ მომწონდა ხმლის ქნევა </w:t>
      </w:r>
      <w:r>
        <w:rPr>
          <w:rFonts w:ascii="Times New Roman" w:hAnsi="Times New Roman"/>
          <w:color w:val="000000"/>
        </w:rPr>
        <w:t>.</w:t>
      </w:r>
    </w:p>
    <w:p w14:paraId="2F1AF09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სინამდვილეში არავის მოკვლა არ მინდოდა. სინამდვილეში არც ომში წასვლა არ მინდოდა </w:t>
      </w:r>
      <w:r>
        <w:rPr>
          <w:rFonts w:ascii="Times New Roman" w:hAnsi="Times New Roman"/>
          <w:color w:val="000000"/>
        </w:rPr>
        <w:t>.</w:t>
      </w:r>
    </w:p>
    <w:p w14:paraId="378D2F5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ვიღაცამ მითხრა, რომ თუ არ ვიბრძოლებ, კიდევ უფრო მეტი ადამიანი დაიღუპება </w:t>
      </w:r>
      <w:r>
        <w:rPr>
          <w:rFonts w:ascii="Times New Roman" w:hAnsi="Times New Roman"/>
          <w:color w:val="000000"/>
        </w:rPr>
        <w:t>.</w:t>
      </w:r>
    </w:p>
    <w:p w14:paraId="3E5D1B6E"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გმირი ილუზიაა </w:t>
      </w:r>
      <w:r>
        <w:rPr>
          <w:rFonts w:ascii="Times New Roman" w:hAnsi="Times New Roman"/>
          <w:color w:val="000000"/>
        </w:rPr>
        <w:t>.</w:t>
      </w:r>
    </w:p>
    <w:p w14:paraId="14F21F1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არ ვარ ძლიერი, არ ვარ სამართლიანი და არ მაქვს ძალა, რომ ხალხი გადავარჩინო </w:t>
      </w:r>
      <w:r>
        <w:rPr>
          <w:rFonts w:ascii="Times New Roman" w:hAnsi="Times New Roman"/>
          <w:color w:val="000000"/>
        </w:rPr>
        <w:t>.</w:t>
      </w:r>
    </w:p>
    <w:p w14:paraId="27A027F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თითებს შორის სივრციდან ხელიდან ჩამოვარდნილი სიცოცხლეები გაცილებით დიდია, ვიდრე ის, რაც საკუთარი ხელით მოვიპოვე </w:t>
      </w:r>
      <w:r>
        <w:rPr>
          <w:rFonts w:ascii="Times New Roman" w:hAnsi="Times New Roman"/>
          <w:color w:val="000000"/>
        </w:rPr>
        <w:t>.</w:t>
      </w:r>
    </w:p>
    <w:p w14:paraId="462A5B2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ბრძოლის ველზე ვვრბოდი, უგულო სიტყვებით მოტყუებული და ბედისწერის ხელში სათამაშოდ ვქცეულიყავი </w:t>
      </w:r>
      <w:r>
        <w:rPr>
          <w:rFonts w:ascii="Times New Roman" w:hAnsi="Times New Roman"/>
          <w:color w:val="000000"/>
        </w:rPr>
        <w:t>.</w:t>
      </w:r>
    </w:p>
    <w:p w14:paraId="61F74C3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არ ვიყავი მამაცი. უბრალოდ მეშინოდა, რომ ვინმე მოკვდებოდა </w:t>
      </w:r>
      <w:r>
        <w:rPr>
          <w:rFonts w:ascii="Times New Roman" w:hAnsi="Times New Roman"/>
          <w:color w:val="000000"/>
        </w:rPr>
        <w:t>.</w:t>
      </w:r>
    </w:p>
    <w:p w14:paraId="6732E50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ეს შიში მამოძრავებდა, მემუქრებოდა და მაშინებდა </w:t>
      </w:r>
      <w:r>
        <w:rPr>
          <w:rFonts w:ascii="Times New Roman" w:hAnsi="Times New Roman"/>
          <w:color w:val="000000"/>
        </w:rPr>
        <w:t>.</w:t>
      </w:r>
    </w:p>
    <w:p w14:paraId="2688B5E7"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მაინც, გმირი უნდა ვყოფილიყავი </w:t>
      </w:r>
      <w:r>
        <w:rPr>
          <w:rFonts w:ascii="Times New Roman" w:hAnsi="Times New Roman"/>
          <w:color w:val="000000"/>
        </w:rPr>
        <w:t>.</w:t>
      </w:r>
    </w:p>
    <w:p w14:paraId="65B72486" w14:textId="77777777" w:rsidR="002B144F"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გმირის როლის თამაში მომიწია გამეგრძელებინა </w:t>
      </w:r>
      <w:r>
        <w:rPr>
          <w:rFonts w:ascii="Times New Roman" w:hAnsi="Times New Roman"/>
          <w:color w:val="000000"/>
        </w:rPr>
        <w:t>.</w:t>
      </w:r>
    </w:p>
    <w:p w14:paraId="3E011F1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ხალხის მოლოდინების გასამართლებლად საკუთარი თავის გაწირვა მოუწია </w:t>
      </w:r>
      <w:r>
        <w:rPr>
          <w:rFonts w:ascii="Times New Roman" w:hAnsi="Times New Roman"/>
          <w:color w:val="000000"/>
        </w:rPr>
        <w:t>.</w:t>
      </w:r>
    </w:p>
    <w:p w14:paraId="4C11A8B7"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ხალხისთვის იმედის ქონა უნდა გაგრძელებულიყო </w:t>
      </w:r>
      <w:r>
        <w:rPr>
          <w:rFonts w:ascii="Times New Roman" w:hAnsi="Times New Roman"/>
          <w:color w:val="000000"/>
        </w:rPr>
        <w:t>.</w:t>
      </w:r>
    </w:p>
    <w:p w14:paraId="5C8250A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უმწეოებს ჩემი მოკვლა სურდათ. სუსტები სიკვდილს მთხოვდნენ </w:t>
      </w:r>
      <w:r>
        <w:rPr>
          <w:rFonts w:ascii="Times New Roman" w:hAnsi="Times New Roman"/>
          <w:color w:val="000000"/>
        </w:rPr>
        <w:t>.</w:t>
      </w:r>
    </w:p>
    <w:p w14:paraId="0E5C8D7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ვფიქრობ, ეს გარდაუვალი იყო. ბოლოს და ბოლოს, ადამიანებს იმედი სჭირდებათ </w:t>
      </w:r>
      <w:r>
        <w:rPr>
          <w:rFonts w:ascii="Times New Roman" w:hAnsi="Times New Roman"/>
          <w:color w:val="000000"/>
        </w:rPr>
        <w:t>.</w:t>
      </w:r>
    </w:p>
    <w:p w14:paraId="0FAB67D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მირჩევნია სიცოცხლე დავკარგო და ამ ბედისწერის ტვირთით მოვკვდე, ვიდრე ვინმეს ტანჯვა ვნახო </w:t>
      </w:r>
      <w:r>
        <w:rPr>
          <w:rFonts w:ascii="Times New Roman" w:hAnsi="Times New Roman"/>
          <w:color w:val="000000"/>
        </w:rPr>
        <w:t>.</w:t>
      </w:r>
    </w:p>
    <w:p w14:paraId="3DBC897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ისევ და ისევ მოვკვდი, ისევ და ისევ აღვდგინდი და მხოლოდ ხალხისთვის ვიბრძოდი </w:t>
      </w:r>
      <w:r>
        <w:rPr>
          <w:rFonts w:ascii="Times New Roman" w:hAnsi="Times New Roman"/>
          <w:color w:val="000000"/>
        </w:rPr>
        <w:t>.</w:t>
      </w:r>
    </w:p>
    <w:p w14:paraId="04F35216"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ერთ დღეს უეცრად გონს მოვედი </w:t>
      </w:r>
      <w:r>
        <w:rPr>
          <w:rFonts w:ascii="Times New Roman" w:hAnsi="Times New Roman"/>
          <w:color w:val="000000"/>
        </w:rPr>
        <w:t>.</w:t>
      </w:r>
    </w:p>
    <w:p w14:paraId="05A0C906"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რისი იმედი მაქვს </w:t>
      </w:r>
      <w:r>
        <w:rPr>
          <w:rFonts w:ascii="Times New Roman" w:hAnsi="Times New Roman"/>
          <w:color w:val="000000"/>
        </w:rPr>
        <w:t>?</w:t>
      </w:r>
    </w:p>
    <w:p w14:paraId="044C930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მათ გმირი ჰყავდათ, მაგრამ მე ოდნავი იმედიც კი არ მქონდა. არაფერზე მქონდა მიყრდნობილი </w:t>
      </w:r>
      <w:r>
        <w:rPr>
          <w:rFonts w:ascii="Times New Roman" w:hAnsi="Times New Roman"/>
          <w:color w:val="000000"/>
        </w:rPr>
        <w:t>...</w:t>
      </w:r>
    </w:p>
    <w:p w14:paraId="08B1D8C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ეს ყველაზე ჩვეულებრივი ტრაგედიის სცენარი იყო </w:t>
      </w:r>
      <w:r>
        <w:rPr>
          <w:rFonts w:ascii="Times New Roman" w:hAnsi="Times New Roman"/>
          <w:color w:val="000000"/>
        </w:rPr>
        <w:t>.</w:t>
      </w:r>
    </w:p>
    <w:p w14:paraId="29D509B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რა არის ახლა, რა არის წარსულში </w:t>
      </w:r>
      <w:r>
        <w:rPr>
          <w:rFonts w:ascii="Times New Roman" w:hAnsi="Times New Roman"/>
          <w:color w:val="000000"/>
        </w:rPr>
        <w:t>.</w:t>
      </w:r>
    </w:p>
    <w:p w14:paraId="6CE3057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ბოლოს, დემონმა მბრძანებელმა ტირანმა, რომელიც ჩემი მტერი უნდა ყოფილიყო </w:t>
      </w:r>
      <w:r>
        <w:rPr>
          <w:rFonts w:ascii="Times New Roman" w:hAnsi="Times New Roman"/>
          <w:color w:val="000000"/>
        </w:rPr>
        <w:t>, დახმარების ხელი გამომიწოდა.</w:t>
      </w:r>
    </w:p>
    <w:p w14:paraId="5C5507A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შენ </w:t>
      </w:r>
      <w:r>
        <w:rPr>
          <w:rFonts w:ascii="Times New Roman" w:hAnsi="Times New Roman"/>
          <w:color w:val="000000"/>
        </w:rPr>
        <w:t>.</w:t>
      </w:r>
    </w:p>
    <w:p w14:paraId="4513B40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შენ ჩემი ერთადერთი გმირი იყავი, ანოს </w:t>
      </w:r>
      <w:r>
        <w:rPr>
          <w:rFonts w:ascii="Times New Roman" w:hAnsi="Times New Roman"/>
          <w:color w:val="000000"/>
        </w:rPr>
        <w:t>.</w:t>
      </w:r>
    </w:p>
    <w:p w14:paraId="1FEEAEB7" w14:textId="77777777" w:rsidR="002B144F" w:rsidRDefault="00000000">
      <w:pPr>
        <w:pStyle w:val="Heading4"/>
        <w:spacing w:before="269" w:after="269"/>
        <w:ind w:left="120"/>
      </w:pPr>
      <w:r>
        <w:rPr>
          <w:rFonts w:ascii="Times New Roman" w:hAnsi="Times New Roman"/>
          <w:i w:val="0"/>
          <w:color w:val="000000"/>
        </w:rPr>
        <w:t>შენიშვნები</w:t>
      </w:r>
    </w:p>
    <w:p w14:paraId="22B1561C" w14:textId="77777777" w:rsidR="002B144F" w:rsidRDefault="00000000">
      <w:pPr>
        <w:spacing w:before="269" w:after="269"/>
        <w:ind w:left="120"/>
      </w:pPr>
      <w:r>
        <w:rPr>
          <w:rFonts w:ascii="Times New Roman" w:hAnsi="Times New Roman"/>
          <w:color w:val="000000"/>
        </w:rPr>
        <w:t>1. ჩაწერილია, როგორც „დამანგრეველი ჯოჯოხეთური წყლის კასკადი“.</w:t>
      </w:r>
    </w:p>
    <w:p w14:paraId="0841296C" w14:textId="77777777" w:rsidR="002B144F" w:rsidRDefault="00000000">
      <w:pPr>
        <w:pStyle w:val="Heading2"/>
        <w:pageBreakBefore/>
        <w:spacing w:before="180" w:after="180"/>
        <w:ind w:left="120"/>
      </w:pPr>
      <w:bookmarkStart w:id="39" w:name="_§_39._ბავშვის"/>
      <w:bookmarkEnd w:id="39"/>
      <w:r>
        <w:rPr>
          <w:rFonts w:ascii="Times New Roman" w:hAnsi="Times New Roman"/>
          <w:color w:val="000000"/>
          <w:sz w:val="33"/>
        </w:rPr>
        <w:lastRenderedPageBreak/>
        <w:t>§ 39. ბავშვის ხმა, რომელიც ბრძოლის ველზე გავრცელდება</w:t>
      </w:r>
    </w:p>
    <w:p w14:paraId="46DEBF05" w14:textId="77777777" w:rsidR="002B144F" w:rsidRDefault="00000000">
      <w:pPr>
        <w:spacing w:before="269" w:after="269"/>
        <w:ind w:left="120"/>
      </w:pPr>
      <w:r>
        <w:rPr>
          <w:rFonts w:ascii="Times New Roman" w:hAnsi="Times New Roman"/>
          <w:color w:val="000000"/>
        </w:rPr>
        <w:t>-ჰააააააააააააააააააააააააააააააააააააააააა</w:t>
      </w:r>
    </w:p>
    <w:p w14:paraId="6A52F1CA" w14:textId="77777777" w:rsidR="002B144F" w:rsidRDefault="00000000">
      <w:pPr>
        <w:spacing w:before="269" w:after="269"/>
        <w:ind w:left="120"/>
      </w:pPr>
      <w:r>
        <w:rPr>
          <w:rFonts w:ascii="Times New Roman" w:hAnsi="Times New Roman"/>
          <w:color w:val="000000"/>
        </w:rPr>
        <w:t>რეიმ ღმერთებისა და ადამიანების სულების ხმალი მოიქნია. მისი ხმალი უამრავ ელვარებად იქცა და ჩამოვარდნილი „გია გრეასისა“ და „ჯირასტის“ შორის გაჭრა.</w:t>
      </w:r>
    </w:p>
    <w:p w14:paraId="0B12BD75" w14:textId="77777777" w:rsidR="002B144F" w:rsidRDefault="00000000">
      <w:pPr>
        <w:spacing w:before="269" w:after="269"/>
        <w:ind w:left="120"/>
      </w:pPr>
      <w:r>
        <w:rPr>
          <w:rFonts w:ascii="Times New Roman" w:hAnsi="Times New Roman"/>
          <w:color w:val="000000"/>
        </w:rPr>
        <w:t>თითქოს სიბნელეს განდევნიდა. თითქოს სასოწარკვეთას ახშობდა. ჩემი სხეული კაშკაშა შუქით იყო განათებული.</w:t>
      </w:r>
    </w:p>
    <w:p w14:paraId="68FAFAA2" w14:textId="77777777" w:rsidR="002B144F" w:rsidRDefault="00000000">
      <w:pPr>
        <w:spacing w:before="269" w:after="269"/>
        <w:ind w:left="120"/>
      </w:pPr>
      <w:r>
        <w:rPr>
          <w:rFonts w:ascii="Times New Roman" w:hAnsi="Times New Roman"/>
          <w:color w:val="000000"/>
        </w:rPr>
        <w:t>- ...ეს მშვენიერია...</w:t>
      </w:r>
    </w:p>
    <w:p w14:paraId="7F6DFD7A" w14:textId="77777777" w:rsidR="002B144F" w:rsidRDefault="00000000">
      <w:pPr>
        <w:spacing w:before="269" w:after="269"/>
        <w:ind w:left="120"/>
      </w:pPr>
      <w:r>
        <w:rPr>
          <w:rFonts w:ascii="Times New Roman" w:hAnsi="Times New Roman"/>
          <w:color w:val="000000"/>
        </w:rPr>
        <w:t>ჩემი სხეული სინათლეში იყო მოცული. ღმერთებისა და ადამიანების სულების მახვილის მიერ დატოვებული ნაწიბური ჩემს არსს ანადგურებდა. განადგურების მოახლოებასთან ერთად, მისი განწირულობისას, არსი უზარმაზარ ძალას გამოყოფს, ჩვეულებრივზე დიდს, მაგრამ დემონთა მბრძანებლის გასანადგურებლად შექმნილი წმინდა მახვილის წინაშე, ესეც კი არაფერში ჩავარდა.</w:t>
      </w:r>
    </w:p>
    <w:p w14:paraId="39A22F5A" w14:textId="77777777" w:rsidR="002B144F" w:rsidRDefault="00000000">
      <w:pPr>
        <w:spacing w:before="269" w:after="269"/>
        <w:ind w:left="120"/>
      </w:pPr>
      <w:r>
        <w:rPr>
          <w:rFonts w:ascii="Times New Roman" w:hAnsi="Times New Roman"/>
          <w:color w:val="000000"/>
        </w:rPr>
        <w:t>- დიდი დემონთა მბრძანებელო! - დიდი დემონთა მბრძანებელო!</w:t>
      </w:r>
    </w:p>
    <w:p w14:paraId="1DFF5741" w14:textId="77777777" w:rsidR="002B144F" w:rsidRDefault="00000000">
      <w:pPr>
        <w:spacing w:before="269" w:after="269"/>
        <w:ind w:left="120"/>
      </w:pPr>
      <w:r>
        <w:rPr>
          <w:rFonts w:ascii="Times New Roman" w:hAnsi="Times New Roman"/>
          <w:color w:val="000000"/>
        </w:rPr>
        <w:t>ეს დილჰეიდების არმიის ავანგარდის ყველაზე მოქნილი დანაყოფი უნდა ყოფილიყო. აქ დაახლოებით 500 დემონი ჯარისკაცი ჩავიდა. ვფიქრობ, ისინი დემონი მბრძანებელი ტირანის გადასარჩენად მოვიდნენ, მაგრამ უკვე გვიანი იყო.</w:t>
      </w:r>
    </w:p>
    <w:p w14:paraId="67C31DFF" w14:textId="77777777" w:rsidR="002B144F" w:rsidRDefault="00000000">
      <w:pPr>
        <w:spacing w:before="269" w:after="269"/>
        <w:ind w:left="120"/>
      </w:pPr>
      <w:r>
        <w:rPr>
          <w:rFonts w:ascii="Times New Roman" w:hAnsi="Times New Roman"/>
          <w:color w:val="000000"/>
        </w:rPr>
        <w:t>სინათლე, რომელმაც ჩემი სხეული მოიცვა, უეცრად დაიშალა. თანდათან გაქრა და ჩემი სხეული გაქრა.</w:t>
      </w:r>
    </w:p>
    <w:p w14:paraId="4362A11E" w14:textId="77777777" w:rsidR="002B144F" w:rsidRDefault="00000000">
      <w:pPr>
        <w:spacing w:before="269" w:after="269"/>
        <w:ind w:left="120"/>
      </w:pPr>
      <w:r>
        <w:rPr>
          <w:rFonts w:ascii="Times New Roman" w:hAnsi="Times New Roman"/>
          <w:color w:val="000000"/>
        </w:rPr>
        <w:t>- ჯანდაბაში ხართ, პატარა ხალხო...</w:t>
      </w:r>
    </w:p>
    <w:p w14:paraId="39CBE1CD" w14:textId="77777777" w:rsidR="002B144F" w:rsidRDefault="00000000">
      <w:pPr>
        <w:spacing w:before="269" w:after="269"/>
        <w:ind w:left="120"/>
      </w:pPr>
      <w:r>
        <w:rPr>
          <w:rFonts w:ascii="Times New Roman" w:hAnsi="Times New Roman"/>
          <w:color w:val="000000"/>
        </w:rPr>
        <w:t>ავანგარდის მეთაურმა ამოიღო თავისი დემონური ხმალი და ცისკენ მიმართა.</w:t>
      </w:r>
    </w:p>
    <w:p w14:paraId="5DA25082" w14:textId="77777777" w:rsidR="002B144F" w:rsidRDefault="00000000">
      <w:pPr>
        <w:spacing w:before="269" w:after="269"/>
        <w:ind w:left="120"/>
      </w:pPr>
      <w:r>
        <w:rPr>
          <w:rFonts w:ascii="Times New Roman" w:hAnsi="Times New Roman"/>
          <w:color w:val="000000"/>
        </w:rPr>
        <w:t>„მე ვარ დემონთა მბრძანებელი ელიო ლადველი, რომელსაც დიდმა დემონთა მბრძანებელმა ტირანმა მიანდო მიდჰეიზის დაცვა. ამიერიდან ჩემი მიდჰეიზის რაზმი დიდ დემონთა მბრძანებელთან ერთად საიქიოში გაემგზავრება! წამოდით, სულელო ადამიანებო, ნუგეში იყავით ჩვენი მბრძანებლისთვის!“</w:t>
      </w:r>
    </w:p>
    <w:p w14:paraId="36F77FAA" w14:textId="77777777" w:rsidR="002B144F" w:rsidRDefault="00000000">
      <w:pPr>
        <w:spacing w:before="269" w:after="269"/>
        <w:ind w:left="120"/>
      </w:pPr>
      <w:r>
        <w:rPr>
          <w:rFonts w:ascii="Times New Roman" w:hAnsi="Times New Roman"/>
          <w:color w:val="000000"/>
        </w:rPr>
        <w:t>მიდჰაზეს რაზმმა გაბრაზებულმა შეხედა გაირადიტების დემონთა მბრძანებლის ჩახშობის არმიას. რეიმ თავისი წმინდა ხმალი თავზე მაღლა ასწია, სანამ ბრძოლა დაიწყებოდა.</w:t>
      </w:r>
    </w:p>
    <w:p w14:paraId="4FE980F0" w14:textId="77777777" w:rsidR="002B144F" w:rsidRDefault="00000000">
      <w:pPr>
        <w:spacing w:before="269" w:after="269"/>
        <w:ind w:left="120"/>
      </w:pPr>
      <w:r>
        <w:rPr>
          <w:rFonts w:ascii="Times New Roman" w:hAnsi="Times New Roman"/>
          <w:color w:val="000000"/>
        </w:rPr>
        <w:lastRenderedPageBreak/>
        <w:t>„მე მქვია გმირი კანონ. და მე მოვკალი დემონი ტირანი ავოს დილჰევია. ღმერთებისა და ადამიანების სულების ევანსმანის ხმალი, წმინდა ხმალი, რომელიც შექმნილია დემონი ტირანის გასანადგურებლად, მის გულში ჩაარჭო და ის აღარასდროს დაიბადება!“</w:t>
      </w:r>
    </w:p>
    <w:p w14:paraId="4C044B68" w14:textId="77777777" w:rsidR="002B144F" w:rsidRDefault="00000000">
      <w:pPr>
        <w:spacing w:before="269" w:after="269"/>
        <w:ind w:left="120"/>
      </w:pPr>
      <w:r>
        <w:rPr>
          <w:rFonts w:ascii="Times New Roman" w:hAnsi="Times New Roman"/>
          <w:color w:val="000000"/>
        </w:rPr>
        <w:t>ეს ხმამაღლა გამოაცხადა და რეი ავანგარდისკენ გავიდა.</w:t>
      </w:r>
    </w:p>
    <w:p w14:paraId="5BCDB4EA" w14:textId="77777777" w:rsidR="002B144F" w:rsidRDefault="00000000">
      <w:pPr>
        <w:spacing w:before="269" w:after="269"/>
        <w:ind w:left="120"/>
      </w:pPr>
      <w:r>
        <w:rPr>
          <w:rFonts w:ascii="Times New Roman" w:hAnsi="Times New Roman"/>
          <w:color w:val="000000"/>
        </w:rPr>
        <w:t>— დილჰეიდის ამაყი ჯარისკაცებო, თქვენი განზრახვა, გაჰყვეთ თქვენს ბატონს, აღფრთოვანებულია, მაგრამ დაგავიწყდათ დემონი მბრძანებლის, ტირანის, უკანასკნელი სიტყვები?</w:t>
      </w:r>
    </w:p>
    <w:p w14:paraId="7DA25091"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ყველა ჯარს ვუბრძანებ, დილჰეიდში უკან დაიხიოს. ვკრძალავ აზესიონზე შურისძიებას მანამ, სანამ ამ მიწებზე ხელახლა არ დავიბადები. იცოცხლე. დაელოდე ჩემი დაბრუნების დღეს </w:t>
      </w:r>
      <w:r>
        <w:rPr>
          <w:rFonts w:ascii="Times New Roman" w:hAnsi="Times New Roman"/>
          <w:color w:val="000000"/>
        </w:rPr>
        <w:t>…</w:t>
      </w:r>
    </w:p>
    <w:p w14:paraId="56F9C987" w14:textId="77777777" w:rsidR="002B144F" w:rsidRDefault="00000000">
      <w:pPr>
        <w:spacing w:before="269" w:after="269"/>
        <w:ind w:left="120"/>
      </w:pPr>
      <w:r>
        <w:rPr>
          <w:rFonts w:ascii="Times New Roman" w:hAnsi="Times New Roman"/>
          <w:color w:val="000000"/>
        </w:rPr>
        <w:t>ეს იყო სიტყვები, რომლებიც დემონმა ლორდმა ტირანმა „ლიქსის“ მეშვეობით გადმოსცა.</w:t>
      </w:r>
    </w:p>
    <w:p w14:paraId="47B52DD0" w14:textId="77777777" w:rsidR="002B144F" w:rsidRDefault="00000000">
      <w:pPr>
        <w:spacing w:before="269" w:after="269"/>
        <w:ind w:left="120"/>
      </w:pPr>
      <w:r>
        <w:rPr>
          <w:rFonts w:ascii="Times New Roman" w:hAnsi="Times New Roman"/>
          <w:color w:val="000000"/>
        </w:rPr>
        <w:t>- რა დაგარწმუნებთ? ბატონის სიტყვები? თუ გმირის წმინდა ხმალი?</w:t>
      </w:r>
    </w:p>
    <w:p w14:paraId="0CAB6260" w14:textId="77777777" w:rsidR="002B144F" w:rsidRDefault="00000000">
      <w:pPr>
        <w:spacing w:before="269" w:after="269"/>
        <w:ind w:left="120"/>
      </w:pPr>
      <w:r>
        <w:rPr>
          <w:rFonts w:ascii="Times New Roman" w:hAnsi="Times New Roman"/>
          <w:color w:val="000000"/>
        </w:rPr>
        <w:t>დემონთა მბრძანებელი, რომლის გულსაც ღმერთებისა და ადამიანების სულების მახვილი უტევს, არასოდეს აღდგება, მაგრამ ტირანმა დემონთა მბრძანებელმა თქვა, რომ ის ხელახლა დაიბადება. მან ეს ნათლად თქვა.</w:t>
      </w:r>
    </w:p>
    <w:p w14:paraId="25E9C03D" w14:textId="77777777" w:rsidR="002B144F" w:rsidRDefault="00000000">
      <w:pPr>
        <w:spacing w:before="269" w:after="269"/>
        <w:ind w:left="120"/>
      </w:pPr>
      <w:r>
        <w:rPr>
          <w:rFonts w:ascii="Times New Roman" w:hAnsi="Times New Roman"/>
          <w:color w:val="000000"/>
        </w:rPr>
        <w:t>ელიომ მთელი ძალით დააჭირა კბილებს. თვალები აშკარად შურისძიების სურვილით ენთო, მაგრამ მისთვის, იმპერიული ოჯახების ფრაქციის წევრისთვის, დემონი ლორდი ტირანი უმთავრესი პრიორიტეტი იყო. თუ მას არჩევანის გაკეთება მოუწევდა ბატონის სიტყვებსა და გმირის წმინდა ხმალს შორის, მაშინ აშკარა იყო, ვის ენდობოდა უფრო მეტად.</w:t>
      </w:r>
    </w:p>
    <w:p w14:paraId="1380A2F4" w14:textId="77777777" w:rsidR="002B144F" w:rsidRDefault="00000000">
      <w:pPr>
        <w:spacing w:before="269" w:after="269"/>
        <w:ind w:left="120"/>
      </w:pPr>
      <w:r>
        <w:rPr>
          <w:rFonts w:ascii="Times New Roman" w:hAnsi="Times New Roman"/>
          <w:color w:val="000000"/>
        </w:rPr>
        <w:t>— ...ყველა ჯარი დილჰეიდში იხევს და დიდი დემონთა მბრძანებლის დაბრუნებას ელოდება...</w:t>
      </w:r>
    </w:p>
    <w:p w14:paraId="48F8265C" w14:textId="77777777" w:rsidR="002B144F" w:rsidRDefault="00000000">
      <w:pPr>
        <w:spacing w:before="269" w:after="269"/>
        <w:ind w:left="120"/>
      </w:pPr>
      <w:r>
        <w:rPr>
          <w:rFonts w:ascii="Times New Roman" w:hAnsi="Times New Roman"/>
          <w:color w:val="000000"/>
        </w:rPr>
        <w:t>მიდჰაიზის რაზმმა ზურგი აქცია მტრებს.</w:t>
      </w:r>
    </w:p>
    <w:p w14:paraId="72E46857" w14:textId="77777777" w:rsidR="002B144F" w:rsidRDefault="00000000">
      <w:pPr>
        <w:spacing w:before="269" w:after="269"/>
        <w:ind w:left="120"/>
      </w:pPr>
      <w:r>
        <w:rPr>
          <w:rFonts w:ascii="Times New Roman" w:hAnsi="Times New Roman"/>
          <w:color w:val="000000"/>
        </w:rPr>
        <w:t>- დაედევნეთ მათ, არ გაუშვათ გაქცევა!</w:t>
      </w:r>
    </w:p>
    <w:p w14:paraId="3F83D867" w14:textId="77777777" w:rsidR="002B144F" w:rsidRDefault="00000000">
      <w:pPr>
        <w:spacing w:before="269" w:after="269"/>
        <w:ind w:left="120"/>
      </w:pPr>
      <w:r>
        <w:rPr>
          <w:rFonts w:ascii="Times New Roman" w:hAnsi="Times New Roman"/>
          <w:color w:val="000000"/>
        </w:rPr>
        <w:t>ამჯერად, გეირადიტების დემონთა მბრძანებლის ჩახშობის არმია წინ მიიწევდა, თითქოს დემონებს მისდევდნენ. მაგრამ რეიმ, როგორც მოსალოდნელი იყო, მათ გზა გადაუღობა.</w:t>
      </w:r>
    </w:p>
    <w:p w14:paraId="4011B891" w14:textId="77777777" w:rsidR="002B144F" w:rsidRDefault="00000000">
      <w:pPr>
        <w:spacing w:before="269" w:after="269"/>
        <w:ind w:left="120"/>
      </w:pPr>
      <w:r>
        <w:rPr>
          <w:rFonts w:ascii="Times New Roman" w:hAnsi="Times New Roman"/>
          <w:color w:val="000000"/>
        </w:rPr>
        <w:t>— გაირადითის მშვიდობისმოყვარე ჯარისკაცებო, ავოს დილჰევია აღარ არის. დემონებმა დაიჯერეს ტირანი დემონთა მბრძანებლის სიტყვები და არ დაგვესხმებიან თავს, სანამ ის ხელახლა არ დაიბადება, მაგრამ ის აღარასდროს დაიბადება. ბოლოს და ბოლოს, მისი საფუძველი უკვე განადგურებულია ევანსმანას შედეგებით.</w:t>
      </w:r>
    </w:p>
    <w:p w14:paraId="02E261A7" w14:textId="77777777" w:rsidR="002B144F" w:rsidRDefault="00000000">
      <w:pPr>
        <w:spacing w:before="269" w:after="269"/>
        <w:ind w:left="120"/>
      </w:pPr>
      <w:r>
        <w:rPr>
          <w:rFonts w:ascii="Times New Roman" w:hAnsi="Times New Roman"/>
          <w:color w:val="000000"/>
        </w:rPr>
        <w:lastRenderedPageBreak/>
        <w:t>გაირადიტში არავის ეპარება ეჭვი ღმერთების მიერ ადამიანებისთვის ბოძებული ლეგენდარული წმინდა ხმლის ძალაში.</w:t>
      </w:r>
    </w:p>
    <w:p w14:paraId="41C90861" w14:textId="77777777" w:rsidR="002B144F" w:rsidRDefault="00000000">
      <w:pPr>
        <w:spacing w:before="269" w:after="269"/>
        <w:ind w:left="120"/>
      </w:pPr>
      <w:r>
        <w:rPr>
          <w:rFonts w:ascii="Times New Roman" w:hAnsi="Times New Roman"/>
          <w:color w:val="000000"/>
        </w:rPr>
        <w:t>- ისინი სამუდამოდ დაელოდებიან დემონი მბრძანებლის, ტირანის დაბრუნებას. მომენტს, რომელიც არასდროს დადგება. ეს იქნება მათი სასჯელი. გაკვეთილი მათთვის სამუდამოდ. ჩემო თანამემამულენო, - ხმამაღლა თქვა რეიმ, - ჩვენ გავიმარჯვეთ. ომი დასრულდა. ახლა, ამ წუთას, აზესიონში მშვიდობა დამყარდა!</w:t>
      </w:r>
    </w:p>
    <w:p w14:paraId="58533A5F" w14:textId="77777777" w:rsidR="002B144F" w:rsidRDefault="00000000">
      <w:pPr>
        <w:spacing w:before="269" w:after="269"/>
        <w:ind w:left="120"/>
      </w:pPr>
      <w:r>
        <w:rPr>
          <w:rFonts w:ascii="Times New Roman" w:hAnsi="Times New Roman"/>
          <w:color w:val="000000"/>
        </w:rPr>
        <w:t>ღმერთებისა და ადამიანების სულების ხმალი თავზე მაღლა ასწია, ჯადოსნური წრე შემოხაზა და ქარქაში თავისკენ გამოიძახა. როგორც კი ევანსმანა ქარქაშში ჩადო, ყველა გაირადიტმა ჯარისკაცმა ომში გამარჯვების პატივსაცემად თავზე მაღლა ასწია ხმლები და ქარქაშებში დააბრუნა.</w:t>
      </w:r>
    </w:p>
    <w:p w14:paraId="0BF323C9" w14:textId="77777777" w:rsidR="002B144F" w:rsidRDefault="00000000">
      <w:pPr>
        <w:spacing w:before="269" w:after="269"/>
        <w:ind w:left="120"/>
      </w:pPr>
      <w:r>
        <w:rPr>
          <w:rFonts w:ascii="Times New Roman" w:hAnsi="Times New Roman"/>
          <w:color w:val="000000"/>
        </w:rPr>
        <w:t>თუ დემონები აზესიონს არ თავს დაესხებიან, მაშინ აზესიონი დილჰეიდში შეჭრას აღარ შეეცდება.</w:t>
      </w:r>
    </w:p>
    <w:p w14:paraId="09B07E42" w14:textId="77777777" w:rsidR="002B144F" w:rsidRDefault="00000000">
      <w:pPr>
        <w:spacing w:before="269" w:after="269"/>
        <w:ind w:left="120"/>
      </w:pPr>
      <w:r>
        <w:rPr>
          <w:rFonts w:ascii="Times New Roman" w:hAnsi="Times New Roman"/>
          <w:color w:val="000000"/>
        </w:rPr>
        <w:t>„...ეს დასასრულია... ანოს“, ჩაილაპარაკა რეიმ.</w:t>
      </w:r>
    </w:p>
    <w:p w14:paraId="52E87235" w14:textId="77777777" w:rsidR="002B144F" w:rsidRDefault="00000000">
      <w:pPr>
        <w:spacing w:before="269" w:after="269"/>
        <w:ind w:left="120"/>
      </w:pPr>
      <w:r>
        <w:rPr>
          <w:rFonts w:ascii="Times New Roman" w:hAnsi="Times New Roman"/>
          <w:color w:val="000000"/>
        </w:rPr>
        <w:t>და იმ მომენტში...</w:t>
      </w:r>
    </w:p>
    <w:p w14:paraId="3A7238FD" w14:textId="77777777" w:rsidR="002B144F" w:rsidRDefault="00000000">
      <w:pPr>
        <w:spacing w:before="269" w:after="269"/>
        <w:ind w:left="120"/>
      </w:pPr>
      <w:r>
        <w:rPr>
          <w:rFonts w:ascii="Times New Roman" w:hAnsi="Times New Roman"/>
          <w:color w:val="000000"/>
        </w:rPr>
        <w:t>გაირადიტების დემონთა მბრძანებლის ჩახშობის არმიიდან მსუბუქი ჭურვი ისროლეს. რეიმ მაშინვე მარჯვენა ხელით დაბლოკა იგი. მომდევნო მომენტში, დილჰეიდის არმიის მიმართულებით ერთდროულად ათასობით მსუბუქი ჭურვი ისროლეს.</w:t>
      </w:r>
    </w:p>
    <w:p w14:paraId="4B0124AA" w14:textId="77777777" w:rsidR="002B144F" w:rsidRDefault="00000000">
      <w:pPr>
        <w:spacing w:before="269" w:after="269"/>
        <w:ind w:left="120"/>
      </w:pPr>
      <w:r>
        <w:rPr>
          <w:rFonts w:ascii="Times New Roman" w:hAnsi="Times New Roman"/>
          <w:color w:val="000000"/>
        </w:rPr>
        <w:t>— …ჰეჰ!..</w:t>
      </w:r>
    </w:p>
    <w:p w14:paraId="05E87709" w14:textId="77777777" w:rsidR="002B144F" w:rsidRDefault="00000000">
      <w:pPr>
        <w:spacing w:before="269" w:after="269"/>
        <w:ind w:left="120"/>
      </w:pPr>
      <w:r>
        <w:rPr>
          <w:rFonts w:ascii="Times New Roman" w:hAnsi="Times New Roman"/>
          <w:color w:val="000000"/>
        </w:rPr>
        <w:t>ევანსმანას ხელში ჩაგდების შემდეგ მან მთლიანად გაანადგურა ტეო ტრიასის ყველა შელოცვა, მაგრამ რადგან ხმალი ნაწილობრივ ქარქაშში იყო, ერთი წამით დააგვიანდა და ერთ-ერთი ჭურვი რეის ააცილა.</w:t>
      </w:r>
    </w:p>
    <w:p w14:paraId="422B4F9D" w14:textId="77777777" w:rsidR="002B144F" w:rsidRDefault="00000000">
      <w:pPr>
        <w:spacing w:before="269" w:after="269"/>
        <w:ind w:left="120"/>
      </w:pPr>
      <w:r>
        <w:rPr>
          <w:rFonts w:ascii="Times New Roman" w:hAnsi="Times New Roman"/>
          <w:color w:val="000000"/>
        </w:rPr>
        <w:t>- უჰ!</w:t>
      </w:r>
    </w:p>
    <w:p w14:paraId="129A0E7C" w14:textId="77777777" w:rsidR="002B144F" w:rsidRDefault="00000000">
      <w:pPr>
        <w:spacing w:before="269" w:after="269"/>
        <w:ind w:left="120"/>
      </w:pPr>
      <w:r>
        <w:rPr>
          <w:rFonts w:ascii="Times New Roman" w:hAnsi="Times New Roman"/>
          <w:color w:val="000000"/>
        </w:rPr>
        <w:t>სამიზნე მიდჰეიზის რაზმი იყო. მსუბუქი ჭურვი რამდენიმე უკან დახეულ ჯარისკაცს მოხვდა. აფეთქება მოხდა და მტვრის ღრუბლები ამოიზარდა.</w:t>
      </w:r>
    </w:p>
    <w:p w14:paraId="3B2A535C" w14:textId="77777777" w:rsidR="002B144F" w:rsidRDefault="00000000">
      <w:pPr>
        <w:spacing w:before="269" w:after="269"/>
        <w:ind w:left="120"/>
      </w:pPr>
      <w:r>
        <w:rPr>
          <w:rFonts w:ascii="Times New Roman" w:hAnsi="Times New Roman"/>
          <w:color w:val="000000"/>
        </w:rPr>
        <w:t>„რა...?!“ იყვირა დემონმა ჯარისკაცმა.</w:t>
      </w:r>
    </w:p>
    <w:p w14:paraId="61CCBF9F" w14:textId="77777777" w:rsidR="002B144F" w:rsidRDefault="00000000">
      <w:pPr>
        <w:spacing w:before="269" w:after="269"/>
        <w:ind w:left="120"/>
      </w:pPr>
      <w:r>
        <w:rPr>
          <w:rFonts w:ascii="Times New Roman" w:hAnsi="Times New Roman"/>
          <w:color w:val="000000"/>
        </w:rPr>
        <w:t>— ...რა ნაძირლები, ჩვენ ნებაყოფლობით უკან ვბრუნდებით და ისინი ზურგში საშინელ დარტყმას გვაყენებენ?!..</w:t>
      </w:r>
    </w:p>
    <w:p w14:paraId="06E01061" w14:textId="77777777" w:rsidR="002B144F" w:rsidRDefault="00000000">
      <w:pPr>
        <w:spacing w:before="269" w:after="269"/>
        <w:ind w:left="120"/>
      </w:pPr>
      <w:r>
        <w:rPr>
          <w:rFonts w:ascii="Times New Roman" w:hAnsi="Times New Roman"/>
          <w:color w:val="000000"/>
        </w:rPr>
        <w:t>დილჰეიდის არმია რისხვით ადუღდა.</w:t>
      </w:r>
    </w:p>
    <w:p w14:paraId="5CE11601" w14:textId="77777777" w:rsidR="002B144F" w:rsidRDefault="00000000">
      <w:pPr>
        <w:spacing w:before="269" w:after="269"/>
        <w:ind w:left="120"/>
      </w:pPr>
      <w:r>
        <w:rPr>
          <w:rFonts w:ascii="Times New Roman" w:hAnsi="Times New Roman"/>
          <w:color w:val="000000"/>
        </w:rPr>
        <w:lastRenderedPageBreak/>
        <w:t>„ნუ მოტყუვდებით, ეს დემონია და არა გმირი კანონი! მოკალით დემონები, მოკალით ყველა!“ - სიძულვილით სავსე ხმით იყვირა დიეგომ, დემონების მბრძანებლის ჩასახშობად გეირადიტების არმიის მთავარსარდალმა.</w:t>
      </w:r>
    </w:p>
    <w:p w14:paraId="42160A1E" w14:textId="77777777" w:rsidR="002B144F" w:rsidRDefault="00000000">
      <w:pPr>
        <w:spacing w:before="269" w:after="269"/>
        <w:ind w:left="120"/>
      </w:pPr>
      <w:r>
        <w:rPr>
          <w:rFonts w:ascii="Times New Roman" w:hAnsi="Times New Roman"/>
          <w:color w:val="000000"/>
        </w:rPr>
        <w:t>„ბ-მაგრამ მტერმა საბრძოლო სული დაკარგა, მთავარსარდალო. მაშინაც კი, თუ მილიონში ერთხელ ვივარაუდებთ, რომ ეს კანონი დემონია, არ ჩანს, რომ ის ჩვენს მიმართ მტრულად არის განწყობილი. არ არის საჭირო, რომ ბა-ში შევიდეთ...“</w:t>
      </w:r>
    </w:p>
    <w:p w14:paraId="628EEDFF" w14:textId="77777777" w:rsidR="002B144F" w:rsidRDefault="00000000">
      <w:pPr>
        <w:spacing w:before="269" w:after="269"/>
        <w:ind w:left="120"/>
      </w:pPr>
      <w:r>
        <w:rPr>
          <w:rFonts w:ascii="Times New Roman" w:hAnsi="Times New Roman"/>
          <w:color w:val="000000"/>
        </w:rPr>
        <w:t>— გაჩუმდი! მოკალი ყველა დემონი! ნუთუ ჩემი ბრძანება არ გაიგე?!</w:t>
      </w:r>
    </w:p>
    <w:p w14:paraId="204D4C52" w14:textId="77777777" w:rsidR="002B144F" w:rsidRDefault="00000000">
      <w:pPr>
        <w:spacing w:before="269" w:after="269"/>
        <w:ind w:left="120"/>
      </w:pPr>
      <w:r>
        <w:rPr>
          <w:rFonts w:ascii="Times New Roman" w:hAnsi="Times New Roman"/>
          <w:color w:val="000000"/>
        </w:rPr>
        <w:t>— ...რა აზრი აქვს ამ უსარგებლო ბრძოლის გაგრძელებას? ჩვენ არ შეგვიძლია ჩვენი ჯარისკაცების სიცოცხლე ასეთი...</w:t>
      </w:r>
    </w:p>
    <w:p w14:paraId="5075A2DB" w14:textId="77777777" w:rsidR="002B144F" w:rsidRDefault="00000000">
      <w:pPr>
        <w:spacing w:before="269" w:after="269"/>
        <w:ind w:left="120"/>
      </w:pPr>
      <w:r>
        <w:rPr>
          <w:rFonts w:ascii="Times New Roman" w:hAnsi="Times New Roman"/>
          <w:i/>
          <w:color w:val="000000"/>
        </w:rPr>
        <w:t xml:space="preserve">პლოპ </w:t>
      </w:r>
      <w:r>
        <w:rPr>
          <w:rFonts w:ascii="Times New Roman" w:hAnsi="Times New Roman"/>
          <w:color w:val="000000"/>
        </w:rPr>
        <w:t>, - გაისმა ადიუტანტის მოკვეთილი ხელის ხმა, რომელიც მიწაზე დაეცა.</w:t>
      </w:r>
    </w:p>
    <w:p w14:paraId="4BF586D2" w14:textId="77777777" w:rsidR="002B144F" w:rsidRDefault="00000000">
      <w:pPr>
        <w:spacing w:before="269" w:after="269"/>
        <w:ind w:left="120"/>
      </w:pPr>
      <w:r>
        <w:rPr>
          <w:rFonts w:ascii="Times New Roman" w:hAnsi="Times New Roman"/>
          <w:color w:val="000000"/>
        </w:rPr>
        <w:t>- აჰ... აჰ-აჰ-აჰ-აჰ-აჰ-აჰ!!</w:t>
      </w:r>
    </w:p>
    <w:p w14:paraId="25420945" w14:textId="77777777" w:rsidR="002B144F" w:rsidRDefault="00000000">
      <w:pPr>
        <w:spacing w:before="269" w:after="269"/>
        <w:ind w:left="120"/>
      </w:pPr>
      <w:r>
        <w:rPr>
          <w:rFonts w:ascii="Times New Roman" w:hAnsi="Times New Roman"/>
          <w:color w:val="000000"/>
        </w:rPr>
        <w:t>- მეც მოგკლავ, თუ გაბედავ და არ დამემორჩილები! ზესიის რაზმი, წინ. ჰაველის გამოყენება. ყველა დემონი აღკვეთე დედამიწის პირისაგან და ეს თაღლითი, რომელიც კანონს ასაღებს!</w:t>
      </w:r>
    </w:p>
    <w:p w14:paraId="716A73E1" w14:textId="77777777" w:rsidR="002B144F" w:rsidRDefault="00000000">
      <w:pPr>
        <w:spacing w:before="269" w:after="269"/>
        <w:ind w:left="120"/>
      </w:pPr>
      <w:r>
        <w:rPr>
          <w:rFonts w:ascii="Times New Roman" w:hAnsi="Times New Roman"/>
          <w:color w:val="000000"/>
        </w:rPr>
        <w:t>ათი ათასი ზესია, ჯავშანში გამოწყობილი და სახეები დაფარული ჩაფხუტით, წინ დაიძრა. და უეცრად მათ მკერდის მარცხენა მხარეს ჯადოსნური წრე დახატეს.</w:t>
      </w:r>
    </w:p>
    <w:p w14:paraId="1BEC7A73" w14:textId="77777777" w:rsidR="002B144F" w:rsidRDefault="00000000">
      <w:pPr>
        <w:spacing w:before="269" w:after="269"/>
        <w:ind w:left="120"/>
      </w:pPr>
      <w:r>
        <w:rPr>
          <w:rFonts w:ascii="Times New Roman" w:hAnsi="Times New Roman"/>
          <w:color w:val="000000"/>
        </w:rPr>
        <w:t>— ...ყველა ჯარისკაცო, გაჩერდით!.. დიდი დემონთა მბრძანებელი, რომელიც ჩვენი ფარი გახდა, დაგვაცინებს, თუ სამარცხვინოდ უკან დავიხევთ, სანამ ჩვენს თანამებრძოლებს შურს ვიძიებთ. მოდით, ადამიანებს დემონური სიამაყე ვაჩვენოთ!</w:t>
      </w:r>
    </w:p>
    <w:p w14:paraId="5A223D0E" w14:textId="77777777" w:rsidR="002B144F" w:rsidRDefault="00000000">
      <w:pPr>
        <w:spacing w:before="269" w:after="269"/>
        <w:ind w:left="120"/>
      </w:pPr>
      <w:r>
        <w:rPr>
          <w:rFonts w:ascii="Times New Roman" w:hAnsi="Times New Roman"/>
          <w:color w:val="000000"/>
        </w:rPr>
        <w:t>ელიოს ბრძანებით მიდჰეიზის რაზმი გაჩერდა და დემონთა მბრძანებლის დამამშვიდებელი არმიისკენ შებრუნდა. ორივე არმიამ ერთმანეთს გადახედა, შეტევისთვის მზად.</w:t>
      </w:r>
    </w:p>
    <w:p w14:paraId="6E8D3386" w14:textId="77777777" w:rsidR="002B144F" w:rsidRDefault="00000000">
      <w:pPr>
        <w:spacing w:before="269" w:after="269"/>
        <w:ind w:left="120"/>
      </w:pPr>
      <w:r>
        <w:rPr>
          <w:rFonts w:ascii="Times New Roman" w:hAnsi="Times New Roman"/>
          <w:color w:val="000000"/>
        </w:rPr>
        <w:t>„მოიცადე!..“ - გაისმა ვიღაცის ხმა.</w:t>
      </w:r>
    </w:p>
    <w:p w14:paraId="39FE9C08" w14:textId="77777777" w:rsidR="002B144F" w:rsidRDefault="00000000">
      <w:pPr>
        <w:spacing w:before="269" w:after="269"/>
        <w:ind w:left="120"/>
      </w:pPr>
      <w:r>
        <w:rPr>
          <w:rFonts w:ascii="Times New Roman" w:hAnsi="Times New Roman"/>
          <w:color w:val="000000"/>
        </w:rPr>
        <w:t>ქარის ნაკადი ამოვარდა, მტვრის ღრუბლები დაილექა და მათ უკნიდან ელეონორა გამოჩნდა.</w:t>
      </w:r>
    </w:p>
    <w:p w14:paraId="77B4BE96" w14:textId="77777777" w:rsidR="002B144F" w:rsidRDefault="00000000">
      <w:pPr>
        <w:spacing w:before="269" w:after="269"/>
        <w:ind w:left="120"/>
      </w:pPr>
      <w:r>
        <w:rPr>
          <w:rFonts w:ascii="Times New Roman" w:hAnsi="Times New Roman"/>
          <w:color w:val="000000"/>
        </w:rPr>
        <w:t>მან დე იგერია წინ განალაგა და დემონი ჯარისკაცები დაიცვა. როგორც ჩანს, მან მისი ფორმულა შეცვალა, რათა ბარიერს დემონებზე გავლენა არ მოეხდინა და თეო ტრიასისგან დაეცვა ისინი.</w:t>
      </w:r>
    </w:p>
    <w:p w14:paraId="6C007EF8" w14:textId="77777777" w:rsidR="002B144F" w:rsidRDefault="00000000">
      <w:pPr>
        <w:spacing w:before="269" w:after="269"/>
        <w:ind w:left="120"/>
      </w:pPr>
      <w:r>
        <w:rPr>
          <w:rFonts w:ascii="Times New Roman" w:hAnsi="Times New Roman"/>
          <w:color w:val="000000"/>
        </w:rPr>
        <w:t>- უსაფრთხოდ ხართ, არცერთი თქვენგანი არ მომკვდარა.</w:t>
      </w:r>
    </w:p>
    <w:p w14:paraId="6A13E14F" w14:textId="77777777" w:rsidR="002B144F" w:rsidRDefault="00000000">
      <w:pPr>
        <w:spacing w:before="269" w:after="269"/>
        <w:ind w:left="120"/>
      </w:pPr>
      <w:r>
        <w:rPr>
          <w:rFonts w:ascii="Times New Roman" w:hAnsi="Times New Roman"/>
          <w:color w:val="000000"/>
        </w:rPr>
        <w:lastRenderedPageBreak/>
        <w:t>ელიომ გაკვირვებითა და სიფრთხილით შეხედა მას. ელეონორა დემონი არ იყო. ალბათ, ფიქრობდა: „რატომ დაიცვა მან დემონი ჯარისკაცები?“</w:t>
      </w:r>
    </w:p>
    <w:p w14:paraId="17B77F39" w14:textId="77777777" w:rsidR="002B144F" w:rsidRDefault="00000000">
      <w:pPr>
        <w:spacing w:before="269" w:after="269"/>
        <w:ind w:left="120"/>
      </w:pPr>
      <w:r>
        <w:rPr>
          <w:rFonts w:ascii="Times New Roman" w:hAnsi="Times New Roman"/>
          <w:color w:val="000000"/>
        </w:rPr>
        <w:t>- რას აკეთებ, დეფექტო?! დემონების მიმართ სიძულვილი არა მხოლოდ დაგავიწყდა, არამედ ამჯერად კაცობრიობასაც უღალატებ! - გაბრაზებულმა თქვა დიეგომ „ლიქსის“ პირით.</w:t>
      </w:r>
    </w:p>
    <w:p w14:paraId="75987A48" w14:textId="77777777" w:rsidR="002B144F" w:rsidRDefault="00000000">
      <w:pPr>
        <w:spacing w:before="269" w:after="269"/>
        <w:ind w:left="120"/>
      </w:pPr>
      <w:r>
        <w:rPr>
          <w:rFonts w:ascii="Times New Roman" w:hAnsi="Times New Roman"/>
          <w:color w:val="000000"/>
        </w:rPr>
        <w:t>- რატომ აკეთებ ამას? ჩვენ აღარ გვაქვს ბრძოლის მიზეზი! დემონი ლორდი ტირანი მოკვდა და დილჰეიდის არმია უკან დახევას აპირებს! ჩვენ აღარ ვიბრძოლებთ არაფრის დასაცავად, არამედ მხოლოდ მტრებისა და მოკავშირეების მოსაკლავად. ეს უბრალოდ ხოცვა-ჟლეტაა! შენთვის საძულველი დემონი ტირანიც კი ამას არ გააკეთებდა!</w:t>
      </w:r>
    </w:p>
    <w:p w14:paraId="75980E6B" w14:textId="77777777" w:rsidR="002B144F" w:rsidRDefault="00000000">
      <w:pPr>
        <w:spacing w:before="269" w:after="269"/>
        <w:ind w:left="120"/>
      </w:pPr>
      <w:r>
        <w:rPr>
          <w:rFonts w:ascii="Times New Roman" w:hAnsi="Times New Roman"/>
          <w:color w:val="000000"/>
        </w:rPr>
        <w:t>— გაჩუმდი! ამბობ, რომ მე ბინძურ დემონებზე უარესი ვარ?! ასე არ შეიძლება იყოს. ეს ჩვენი შურისძიებაა! სამართლიანობის რკინის ჩაქუჩი, რომელიც დაეცემა სიბნელის ნაშიერს, რომელმაც ყველაფერი წაგვართვა ჩვენგან, ადამიანებისგან!</w:t>
      </w:r>
    </w:p>
    <w:p w14:paraId="656E1F39" w14:textId="77777777" w:rsidR="002B144F" w:rsidRDefault="00000000">
      <w:pPr>
        <w:spacing w:before="269" w:after="269"/>
        <w:ind w:left="120"/>
      </w:pPr>
      <w:r>
        <w:rPr>
          <w:rFonts w:ascii="Times New Roman" w:hAnsi="Times New Roman"/>
          <w:color w:val="000000"/>
        </w:rPr>
        <w:t>- მაგრამ მათ არაფერი წაგართმეს შენგან! ეს შენი სიძულვილი და სამართლიანობაც კი არ არის! არამედ ჩვეულებრივი სულელი, რომელიც სხვისი გრძნობების კონტროლის ქვეშ იბრძვის! ჩვენ ნამდვილად არ გვინდა ბრძოლა!</w:t>
      </w:r>
    </w:p>
    <w:p w14:paraId="4CB0AD64" w14:textId="77777777" w:rsidR="002B144F" w:rsidRDefault="00000000">
      <w:pPr>
        <w:spacing w:before="269" w:after="269"/>
        <w:ind w:left="120"/>
      </w:pPr>
      <w:r>
        <w:rPr>
          <w:rFonts w:ascii="Times New Roman" w:hAnsi="Times New Roman"/>
          <w:color w:val="000000"/>
        </w:rPr>
        <w:t>- გაჩუმდი, ვამბობ მე! ნუ გაბედავ ჩემთან ასე საუბარს, როცა ჯადოქარი ხარ, „ელეონორ“!</w:t>
      </w:r>
    </w:p>
    <w:p w14:paraId="30F8AD72" w14:textId="77777777" w:rsidR="002B144F" w:rsidRDefault="00000000">
      <w:pPr>
        <w:spacing w:before="269" w:after="269"/>
        <w:ind w:left="120"/>
      </w:pPr>
      <w:r>
        <w:rPr>
          <w:rFonts w:ascii="Times New Roman" w:hAnsi="Times New Roman"/>
          <w:color w:val="000000"/>
        </w:rPr>
        <w:t>მის სხეულზე მაგიური სიმბოლოები გამოჩნდა. მათგან წმინდა წყალი გადმოიღვარა, სფეროდ გადაიქცა და ელეონორა დაფარა. შელოცვის „ელეონორას“ გააქტიურებამ მისი საქმიანობა შეზღუდა.</w:t>
      </w:r>
    </w:p>
    <w:p w14:paraId="4F22B944" w14:textId="77777777" w:rsidR="002B144F" w:rsidRDefault="00000000">
      <w:pPr>
        <w:spacing w:before="269" w:after="269"/>
        <w:ind w:left="120"/>
      </w:pPr>
      <w:r>
        <w:rPr>
          <w:rFonts w:ascii="Times New Roman" w:hAnsi="Times New Roman"/>
          <w:color w:val="000000"/>
        </w:rPr>
        <w:t>- ჩუმად იჯექი აქ და უყურე.</w:t>
      </w:r>
    </w:p>
    <w:p w14:paraId="022A5128" w14:textId="77777777" w:rsidR="002B144F" w:rsidRDefault="00000000">
      <w:pPr>
        <w:spacing w:before="269" w:after="269"/>
        <w:ind w:left="120"/>
      </w:pPr>
      <w:r>
        <w:rPr>
          <w:rFonts w:ascii="Times New Roman" w:hAnsi="Times New Roman"/>
          <w:color w:val="000000"/>
        </w:rPr>
        <w:t>დიეგომ სინათლის წმინდა ხმალი, ენჰალე, ამოიღო და თავზე მაღლა ასწია.</w:t>
      </w:r>
    </w:p>
    <w:p w14:paraId="2C780AC7" w14:textId="77777777" w:rsidR="002B144F" w:rsidRDefault="00000000">
      <w:pPr>
        <w:spacing w:before="269" w:after="269"/>
        <w:ind w:left="120"/>
      </w:pPr>
      <w:r>
        <w:rPr>
          <w:rFonts w:ascii="Times New Roman" w:hAnsi="Times New Roman"/>
          <w:color w:val="000000"/>
        </w:rPr>
        <w:t>- შეტევაზე გადადით, ერთდროულად გაისროლეთ მათკენ „ტეო ტრაიასით“. აიფეთქეთ თავი, როგორც კი დემონები თქვენს რადიუსში მოხვდებიან!</w:t>
      </w:r>
    </w:p>
    <w:p w14:paraId="14424452" w14:textId="77777777" w:rsidR="002B144F" w:rsidRDefault="00000000">
      <w:pPr>
        <w:spacing w:before="269" w:after="269"/>
        <w:ind w:left="120"/>
      </w:pPr>
      <w:r>
        <w:rPr>
          <w:rFonts w:ascii="Times New Roman" w:hAnsi="Times New Roman"/>
          <w:color w:val="000000"/>
        </w:rPr>
        <w:t>ათი ათასი ზესიი წინ წავიდა.</w:t>
      </w:r>
    </w:p>
    <w:p w14:paraId="4D43C7F8" w14:textId="77777777" w:rsidR="002B144F" w:rsidRDefault="00000000">
      <w:pPr>
        <w:spacing w:before="269" w:after="269"/>
        <w:ind w:left="120"/>
      </w:pPr>
      <w:r>
        <w:rPr>
          <w:rFonts w:ascii="Times New Roman" w:hAnsi="Times New Roman"/>
          <w:color w:val="000000"/>
        </w:rPr>
        <w:t>- საკმარისია, ზესია, გევედრები! ამას ვერ გააკეთებ. არ გინდა მოკვლა! არავის მოკვლა არ გინდა!</w:t>
      </w:r>
    </w:p>
    <w:p w14:paraId="3C5B4831" w14:textId="77777777" w:rsidR="002B144F" w:rsidRDefault="00000000">
      <w:pPr>
        <w:spacing w:before="269" w:after="269"/>
        <w:ind w:left="120"/>
      </w:pPr>
      <w:r>
        <w:rPr>
          <w:rFonts w:ascii="Times New Roman" w:hAnsi="Times New Roman"/>
          <w:color w:val="000000"/>
        </w:rPr>
        <w:t>- ისინი არ გისმენენ. შენც და ისინიც დემონების მოსაკლავად იარაღები ხართ. წინ!</w:t>
      </w:r>
    </w:p>
    <w:p w14:paraId="14ED4423" w14:textId="77777777" w:rsidR="002B144F" w:rsidRDefault="00000000">
      <w:pPr>
        <w:spacing w:before="269" w:after="269"/>
        <w:ind w:left="120"/>
      </w:pPr>
      <w:r>
        <w:rPr>
          <w:rFonts w:ascii="Times New Roman" w:hAnsi="Times New Roman"/>
          <w:color w:val="000000"/>
        </w:rPr>
        <w:t>ათი ათასივე ზესიამ ამოიღო თავისი წმინდა სინათლის ხმლები, ენჰალე, და დილჰეიდის არმიისკენ დაიძრა.</w:t>
      </w:r>
    </w:p>
    <w:p w14:paraId="6D5BBF5D" w14:textId="77777777" w:rsidR="002B144F" w:rsidRDefault="00000000">
      <w:pPr>
        <w:spacing w:before="269" w:after="269"/>
        <w:ind w:left="120"/>
      </w:pPr>
      <w:r>
        <w:rPr>
          <w:rFonts w:ascii="Times New Roman" w:hAnsi="Times New Roman"/>
          <w:color w:val="000000"/>
        </w:rPr>
        <w:lastRenderedPageBreak/>
        <w:t>— …ჰეჰ!!..</w:t>
      </w:r>
    </w:p>
    <w:p w14:paraId="73C94C04" w14:textId="77777777" w:rsidR="002B144F" w:rsidRDefault="00000000">
      <w:pPr>
        <w:spacing w:before="269" w:after="269"/>
        <w:ind w:left="120"/>
      </w:pPr>
      <w:r>
        <w:rPr>
          <w:rFonts w:ascii="Times New Roman" w:hAnsi="Times New Roman"/>
          <w:color w:val="000000"/>
        </w:rPr>
        <w:t>რეიმ გაჭრა ევანსმანას მიერ გამოთავისუფლებული „თეო ტრაიასი“ და ზესიების მიერ განლაგებული „ჰაველის“ ჯადოსნური წრეები, თუმცა ისინი ძალიან ბევრნი იყვნენ ღმერთებისა და ადამიანების სულების მახვილისა და რეინკარნირებული ლეგენდარული გმირის, კანონის, ხმლისთვისაც კი. მან არ მოკლა არც ერთი ზესია, რომელიც მისკენ მოდიოდა. და დღესავით ნათელი იყო, რომ ასე ბრძოლაში დიდხანს ვერ გაძლებდა.</w:t>
      </w:r>
    </w:p>
    <w:p w14:paraId="0C7631C3" w14:textId="77777777" w:rsidR="002B144F" w:rsidRDefault="00000000">
      <w:pPr>
        <w:spacing w:before="269" w:after="269"/>
        <w:ind w:left="120"/>
      </w:pPr>
      <w:r>
        <w:rPr>
          <w:rFonts w:ascii="Times New Roman" w:hAnsi="Times New Roman"/>
          <w:color w:val="000000"/>
        </w:rPr>
        <w:t>რამდენიმე ზესია ევანსმანა რეის გაურბოდა და მიუახლოვდა. ასეთ არარეალურად ახლო მანძილზე, საძირკვლის აფეთქებამ თავად მასაც კი დიდი ზიანი მიაყენა.</w:t>
      </w:r>
    </w:p>
    <w:p w14:paraId="2D5FC681" w14:textId="77777777" w:rsidR="002B144F" w:rsidRDefault="00000000">
      <w:pPr>
        <w:spacing w:before="269" w:after="269"/>
        <w:ind w:left="120"/>
      </w:pPr>
      <w:r>
        <w:rPr>
          <w:rFonts w:ascii="Times New Roman" w:hAnsi="Times New Roman"/>
          <w:color w:val="000000"/>
        </w:rPr>
        <w:t>— …ზესია-ე-ე!! — იყვირა ელეონორამ.</w:t>
      </w:r>
    </w:p>
    <w:p w14:paraId="4E4F1356" w14:textId="77777777" w:rsidR="002B144F" w:rsidRDefault="00000000">
      <w:pPr>
        <w:spacing w:before="269" w:after="269"/>
        <w:ind w:left="120"/>
      </w:pPr>
      <w:r>
        <w:rPr>
          <w:rFonts w:ascii="Times New Roman" w:hAnsi="Times New Roman"/>
          <w:color w:val="000000"/>
        </w:rPr>
        <w:t>თუმცა, ზეზიებმა ხელები ასწიეს და ენჰალეს ხმლით მკერდის მარცხენა მხარეს გახვრეტა სცადეს. შემდეგ კი... ისინი მოულოდნელად გაჩერდნენ.</w:t>
      </w:r>
    </w:p>
    <w:p w14:paraId="4AA5A73A" w14:textId="77777777" w:rsidR="002B144F" w:rsidRDefault="00000000">
      <w:pPr>
        <w:spacing w:before="269" w:after="269"/>
        <w:ind w:left="120"/>
      </w:pPr>
      <w:r>
        <w:rPr>
          <w:rFonts w:ascii="Times New Roman" w:hAnsi="Times New Roman"/>
          <w:color w:val="000000"/>
        </w:rPr>
        <w:t>თითქოს დრო გაჩერდა. ათი ათასი ზესია უბრალოდ იქ იდგა, არც კი მოძრაობდა. ეს სიჩუმე რამდენიმე წამს გაგრძელდა, შეიძლება უფრო ნაკლებსაც. მალევე მან ალაპარაკდა.</w:t>
      </w:r>
    </w:p>
    <w:p w14:paraId="500D45DE" w14:textId="77777777" w:rsidR="002B144F" w:rsidRDefault="00000000">
      <w:pPr>
        <w:spacing w:before="269" w:after="269"/>
        <w:ind w:left="120"/>
      </w:pPr>
      <w:r>
        <w:rPr>
          <w:rFonts w:ascii="Times New Roman" w:hAnsi="Times New Roman"/>
          <w:color w:val="000000"/>
        </w:rPr>
        <w:t>— …გადაარჩინე… — ბავშვის ხმა მთელ ბრძოლის ველზე გაისმა…</w:t>
      </w:r>
    </w:p>
    <w:p w14:paraId="283E41C6" w14:textId="77777777" w:rsidR="002B144F" w:rsidRDefault="00000000">
      <w:pPr>
        <w:pStyle w:val="Heading2"/>
        <w:pageBreakBefore/>
        <w:spacing w:before="180" w:after="180"/>
        <w:ind w:left="120"/>
      </w:pPr>
      <w:bookmarkStart w:id="40" w:name="_§_40._ორი"/>
      <w:bookmarkEnd w:id="40"/>
      <w:r>
        <w:rPr>
          <w:rFonts w:ascii="Times New Roman" w:hAnsi="Times New Roman"/>
          <w:color w:val="000000"/>
          <w:sz w:val="33"/>
        </w:rPr>
        <w:lastRenderedPageBreak/>
        <w:t>§ 40. ორი ათასი წლის წარსულის აჩრდილი</w:t>
      </w:r>
    </w:p>
    <w:p w14:paraId="776E0086" w14:textId="77777777" w:rsidR="002B144F" w:rsidRDefault="00000000">
      <w:pPr>
        <w:spacing w:before="269" w:after="269"/>
        <w:ind w:left="120"/>
      </w:pPr>
      <w:r>
        <w:rPr>
          <w:rFonts w:ascii="Times New Roman" w:hAnsi="Times New Roman"/>
          <w:color w:val="000000"/>
        </w:rPr>
        <w:t>ენჰალეს წმინდა სინათლის ხმლები ზესიას ხელიდან ჩამოვარდა. ყველა წმინდა ხმალი მიწას ხვრეტდა და მელანქოლიურ ელვარებას ასხივებდა.</w:t>
      </w:r>
    </w:p>
    <w:p w14:paraId="52170C57" w14:textId="77777777" w:rsidR="002B144F" w:rsidRDefault="00000000">
      <w:pPr>
        <w:spacing w:before="269" w:after="269"/>
        <w:ind w:left="120"/>
      </w:pPr>
      <w:r>
        <w:rPr>
          <w:rFonts w:ascii="Times New Roman" w:hAnsi="Times New Roman"/>
          <w:color w:val="000000"/>
        </w:rPr>
        <w:t>- რას აკეთებთ, სულელებო?! წინ! წადით და მოკალით ყველა დემონი! - ბრძანება გასცა დიეგომ.</w:t>
      </w:r>
    </w:p>
    <w:p w14:paraId="59414297" w14:textId="77777777" w:rsidR="002B144F" w:rsidRDefault="00000000">
      <w:pPr>
        <w:spacing w:before="269" w:after="269"/>
        <w:ind w:left="120"/>
      </w:pPr>
      <w:r>
        <w:rPr>
          <w:rFonts w:ascii="Times New Roman" w:hAnsi="Times New Roman"/>
          <w:color w:val="000000"/>
        </w:rPr>
        <w:t>მაგრამ ზესიები არ განძრეულან. გოგონები, რომლებიც მხოლოდ მის ბრძანებებს ასრულებდნენ, ტიროდნენ, თითქოს თავიანთ ნებას გამოხატავდნენ.</w:t>
      </w:r>
    </w:p>
    <w:p w14:paraId="37A484A8" w14:textId="77777777" w:rsidR="002B144F" w:rsidRDefault="00000000">
      <w:pPr>
        <w:spacing w:before="269" w:after="269"/>
        <w:ind w:left="120"/>
      </w:pPr>
      <w:r>
        <w:rPr>
          <w:rFonts w:ascii="Times New Roman" w:hAnsi="Times New Roman"/>
          <w:color w:val="000000"/>
        </w:rPr>
        <w:t>- რა ხდება?! წინ, წინ! - იყვირა დიეგომ.</w:t>
      </w:r>
    </w:p>
    <w:p w14:paraId="3D81E6CA" w14:textId="77777777" w:rsidR="002B144F" w:rsidRDefault="00000000">
      <w:pPr>
        <w:spacing w:before="269" w:after="269"/>
        <w:ind w:left="120"/>
      </w:pPr>
      <w:r>
        <w:rPr>
          <w:rFonts w:ascii="Times New Roman" w:hAnsi="Times New Roman"/>
          <w:color w:val="000000"/>
        </w:rPr>
        <w:t>მაგრამ ისინი მაინც არც კი განძრეულან.</w:t>
      </w:r>
    </w:p>
    <w:p w14:paraId="3B7FB158" w14:textId="77777777" w:rsidR="002B144F" w:rsidRDefault="00000000">
      <w:pPr>
        <w:spacing w:before="269" w:after="269"/>
        <w:ind w:left="120"/>
      </w:pPr>
      <w:r>
        <w:rPr>
          <w:rFonts w:ascii="Times New Roman" w:hAnsi="Times New Roman"/>
          <w:color w:val="000000"/>
        </w:rPr>
        <w:t>- ჯანდაბაში წახვიდე, თუ აქამდე მივიდა საქმე, მაშინ მე!..</w:t>
      </w:r>
    </w:p>
    <w:p w14:paraId="2CC34E44" w14:textId="77777777" w:rsidR="002B144F" w:rsidRDefault="00000000">
      <w:pPr>
        <w:spacing w:before="269" w:after="269"/>
        <w:ind w:left="120"/>
      </w:pPr>
      <w:r>
        <w:rPr>
          <w:rFonts w:ascii="Times New Roman" w:hAnsi="Times New Roman"/>
          <w:color w:val="000000"/>
        </w:rPr>
        <w:t>დიეგომ ჯადოსნური წრე დახატა. ეს იყო შელოცვა, რომელიც ჰაველს ძლიერად გაააქტიურებდა.</w:t>
      </w:r>
    </w:p>
    <w:p w14:paraId="5B9E639D" w14:textId="77777777" w:rsidR="002B144F" w:rsidRDefault="00000000">
      <w:pPr>
        <w:spacing w:before="269" w:after="269"/>
        <w:ind w:left="120"/>
      </w:pPr>
      <w:r>
        <w:rPr>
          <w:rFonts w:ascii="Times New Roman" w:hAnsi="Times New Roman"/>
          <w:color w:val="000000"/>
        </w:rPr>
        <w:t>როგორც კი ის მაგიური ძალის ჩასხმას აპირებდა, თითები მაჯასთან ერთად მოკვეთეს და მიწაზე დაეცა.</w:t>
      </w:r>
    </w:p>
    <w:p w14:paraId="666060DD" w14:textId="77777777" w:rsidR="002B144F" w:rsidRDefault="00000000">
      <w:pPr>
        <w:spacing w:before="269" w:after="269"/>
        <w:ind w:left="120"/>
      </w:pPr>
      <w:r>
        <w:rPr>
          <w:rFonts w:ascii="Times New Roman" w:hAnsi="Times New Roman"/>
          <w:color w:val="000000"/>
        </w:rPr>
        <w:t>— …ღა-ა-ა-ა-ა-ა-ა!!.. გა-ა-ა-ა-ა-ა!!.. — ტკივილისგან იკივლა დიეგომ და ხელი ჩაჰკიდა.</w:t>
      </w:r>
    </w:p>
    <w:p w14:paraId="1A70EE88" w14:textId="77777777" w:rsidR="002B144F" w:rsidRDefault="00000000">
      <w:pPr>
        <w:spacing w:before="269" w:after="269"/>
        <w:ind w:left="120"/>
      </w:pPr>
      <w:r>
        <w:rPr>
          <w:rFonts w:ascii="Times New Roman" w:hAnsi="Times New Roman"/>
          <w:color w:val="000000"/>
        </w:rPr>
        <w:t>- ვცდებოდი.</w:t>
      </w:r>
    </w:p>
    <w:p w14:paraId="797B8EA0" w14:textId="77777777" w:rsidR="002B144F" w:rsidRDefault="00000000">
      <w:pPr>
        <w:spacing w:before="269" w:after="269"/>
        <w:ind w:left="120"/>
      </w:pPr>
      <w:r>
        <w:rPr>
          <w:rFonts w:ascii="Times New Roman" w:hAnsi="Times New Roman"/>
          <w:color w:val="000000"/>
        </w:rPr>
        <w:t>რეიმ ევანსმანი დიეგოს კისერზე მიადო.</w:t>
      </w:r>
    </w:p>
    <w:p w14:paraId="141B8B4F" w14:textId="77777777" w:rsidR="002B144F" w:rsidRDefault="00000000">
      <w:pPr>
        <w:spacing w:before="269" w:after="269"/>
        <w:ind w:left="120"/>
      </w:pPr>
      <w:r>
        <w:rPr>
          <w:rFonts w:ascii="Times New Roman" w:hAnsi="Times New Roman"/>
          <w:color w:val="000000"/>
        </w:rPr>
        <w:t>ზესიების გაჩერების ფაქტით ისარგებლა და მან მაშინვე შეძლო დემონთა მბრძანებლის დამშვიდების მიზნით შექმნილი გაირადიტების არმიის საბრძოლო წყობის გარღვევა.</w:t>
      </w:r>
    </w:p>
    <w:p w14:paraId="7FBC20D9" w14:textId="77777777" w:rsidR="002B144F" w:rsidRDefault="00000000">
      <w:pPr>
        <w:spacing w:before="269" w:after="269"/>
        <w:ind w:left="120"/>
      </w:pPr>
      <w:r>
        <w:rPr>
          <w:rFonts w:ascii="Times New Roman" w:hAnsi="Times New Roman"/>
          <w:color w:val="000000"/>
        </w:rPr>
        <w:t>— …რაზე ლაპარაკობ?..</w:t>
      </w:r>
    </w:p>
    <w:p w14:paraId="6F452C26" w14:textId="77777777" w:rsidR="002B144F" w:rsidRDefault="00000000">
      <w:pPr>
        <w:spacing w:before="269" w:after="269"/>
        <w:ind w:left="120"/>
      </w:pPr>
      <w:r>
        <w:rPr>
          <w:rFonts w:ascii="Times New Roman" w:hAnsi="Times New Roman"/>
          <w:color w:val="000000"/>
        </w:rPr>
        <w:t>- ზოგიერთი ადამიანი, შენნაირი, აბსოლუტურად უიმედოა.</w:t>
      </w:r>
    </w:p>
    <w:p w14:paraId="4BBBAFCE" w14:textId="77777777" w:rsidR="002B144F" w:rsidRDefault="00000000">
      <w:pPr>
        <w:spacing w:before="269" w:after="269"/>
        <w:ind w:left="120"/>
      </w:pPr>
      <w:r>
        <w:rPr>
          <w:rFonts w:ascii="Times New Roman" w:hAnsi="Times New Roman"/>
          <w:color w:val="000000"/>
        </w:rPr>
        <w:t>რეიმ დიეგოს მზერა ჩაავლო. მაგრამ, როგორც ჩანდა, მისი თვალები საერთოდ არ უყურებდა დიეგოს, არამედ სადღაც შორს.</w:t>
      </w:r>
    </w:p>
    <w:p w14:paraId="7A54515E" w14:textId="77777777" w:rsidR="002B144F" w:rsidRDefault="00000000">
      <w:pPr>
        <w:spacing w:before="269" w:after="269"/>
        <w:ind w:left="120"/>
      </w:pPr>
      <w:r>
        <w:rPr>
          <w:rFonts w:ascii="Times New Roman" w:hAnsi="Times New Roman"/>
          <w:color w:val="000000"/>
        </w:rPr>
        <w:t>- რატომ დგახარ იქ სვეტივით?! დაანგრიე! დიახ, მას წმინდა ხმალი აქვს, მაგრამ მტერი მხოლოდ ერთია! ნუ გეშინია მისი! - გაბრაზებულმა დაუყვირა დიეგომ მის გარშემო მყოფ ჯარისკაცებს, მაგრამ მათ ხმლების ამოღებაც კი არ უცდიათ.</w:t>
      </w:r>
    </w:p>
    <w:p w14:paraId="0FC273B2" w14:textId="77777777" w:rsidR="002B144F" w:rsidRDefault="00000000">
      <w:pPr>
        <w:spacing w:before="269" w:after="269"/>
        <w:ind w:left="120"/>
      </w:pPr>
      <w:r>
        <w:rPr>
          <w:rFonts w:ascii="Times New Roman" w:hAnsi="Times New Roman"/>
          <w:color w:val="000000"/>
        </w:rPr>
        <w:t>— …ჰეი, ყრუ ხარ?! მე გიბრძანე მისი მოკვლა!</w:t>
      </w:r>
    </w:p>
    <w:p w14:paraId="31DD208C" w14:textId="77777777" w:rsidR="002B144F" w:rsidRDefault="00000000">
      <w:pPr>
        <w:spacing w:before="269" w:after="269"/>
        <w:ind w:left="120"/>
      </w:pPr>
      <w:r>
        <w:rPr>
          <w:rFonts w:ascii="Times New Roman" w:hAnsi="Times New Roman"/>
          <w:color w:val="000000"/>
        </w:rPr>
        <w:lastRenderedPageBreak/>
        <w:t>მაგრამ ჯარისკაცებმა მხოლოდ გვერდი აუარეს და მზერა დახარეს.</w:t>
      </w:r>
    </w:p>
    <w:p w14:paraId="0B366D22" w14:textId="77777777" w:rsidR="002B144F" w:rsidRDefault="00000000">
      <w:pPr>
        <w:spacing w:before="269" w:after="269"/>
        <w:ind w:left="120"/>
      </w:pPr>
      <w:r>
        <w:rPr>
          <w:rFonts w:ascii="Times New Roman" w:hAnsi="Times New Roman"/>
          <w:color w:val="000000"/>
        </w:rPr>
        <w:t>„...ჩვენ ხმლებს ლეგენდარულ გმირ კანონს არ დავუმიზნებთ...“ - თქვა ერთ-ერთმა მათგანმა.</w:t>
      </w:r>
    </w:p>
    <w:p w14:paraId="420575C3" w14:textId="77777777" w:rsidR="002B144F" w:rsidRDefault="00000000">
      <w:pPr>
        <w:spacing w:before="269" w:after="269"/>
        <w:ind w:left="120"/>
      </w:pPr>
      <w:r>
        <w:rPr>
          <w:rFonts w:ascii="Times New Roman" w:hAnsi="Times New Roman"/>
          <w:color w:val="000000"/>
        </w:rPr>
        <w:t>- რა სისულელეებს ლაპარაკობთ, სულელებო?! ჯადოსნური თვალები დაგიბრმავდათ?! ის დემონია! მე ვარ, კანონ! რეინკარნირებული ლეგენდარული გმირი!</w:t>
      </w:r>
    </w:p>
    <w:p w14:paraId="66838D75" w14:textId="77777777" w:rsidR="002B144F" w:rsidRDefault="00000000">
      <w:pPr>
        <w:spacing w:before="269" w:after="269"/>
        <w:ind w:left="120"/>
      </w:pPr>
      <w:r>
        <w:rPr>
          <w:rFonts w:ascii="Times New Roman" w:hAnsi="Times New Roman"/>
          <w:color w:val="000000"/>
        </w:rPr>
        <w:t>„...შენ,“ ჩაილაპარაკა ჯარისკაცმა და თითქოს გადაწყვეტილება მიიღო, თქვა, „ღმერთებისა და ადამიანების სულების ხმალი ამოიღე?“</w:t>
      </w:r>
    </w:p>
    <w:p w14:paraId="5FD6B69D" w14:textId="77777777" w:rsidR="002B144F" w:rsidRDefault="00000000">
      <w:pPr>
        <w:spacing w:before="269" w:after="269"/>
        <w:ind w:left="120"/>
      </w:pPr>
      <w:r>
        <w:rPr>
          <w:rFonts w:ascii="Times New Roman" w:hAnsi="Times New Roman"/>
          <w:color w:val="000000"/>
        </w:rPr>
        <w:t>დიეგომ არ იცოდა, რა ეპასუხა ამაზე. შემდეგ სახეზე აწითლდა და გარშემო მყოფ ჯარისკაცებს გაბრაზებულმა შეხედა.</w:t>
      </w:r>
    </w:p>
    <w:p w14:paraId="4B28A191" w14:textId="77777777" w:rsidR="002B144F" w:rsidRDefault="00000000">
      <w:pPr>
        <w:spacing w:before="269" w:after="269"/>
        <w:ind w:left="120"/>
      </w:pPr>
      <w:r>
        <w:rPr>
          <w:rFonts w:ascii="Times New Roman" w:hAnsi="Times New Roman"/>
          <w:color w:val="000000"/>
        </w:rPr>
        <w:t>- შეგიძლია სცადო.</w:t>
      </w:r>
    </w:p>
    <w:p w14:paraId="70CB0D2B" w14:textId="77777777" w:rsidR="002B144F" w:rsidRDefault="00000000">
      <w:pPr>
        <w:spacing w:before="269" w:after="269"/>
        <w:ind w:left="120"/>
      </w:pPr>
      <w:r>
        <w:rPr>
          <w:rFonts w:ascii="Times New Roman" w:hAnsi="Times New Roman"/>
          <w:color w:val="000000"/>
        </w:rPr>
        <w:t>რეიმ ევანსმანი მიწაზე დააგდო.</w:t>
      </w:r>
    </w:p>
    <w:p w14:paraId="38C50E20" w14:textId="77777777" w:rsidR="002B144F" w:rsidRDefault="00000000">
      <w:pPr>
        <w:spacing w:before="269" w:after="269"/>
        <w:ind w:left="120"/>
      </w:pPr>
      <w:r>
        <w:rPr>
          <w:rFonts w:ascii="Times New Roman" w:hAnsi="Times New Roman"/>
          <w:color w:val="000000"/>
        </w:rPr>
        <w:t>— ღმერთებისა და ადამიანების სულების ხმალი თავის მფლობელად მართალი სულის მქონე ადამიანს ირჩევს. თუ მე დემონი ვარ და შენ გმირი, მაშინ ღმერთებისა და ადამიანების სულების ხმალი შენი მოკავშირე უნდა გახდეს.</w:t>
      </w:r>
    </w:p>
    <w:p w14:paraId="7ABBC3DA" w14:textId="77777777" w:rsidR="002B144F" w:rsidRDefault="00000000">
      <w:pPr>
        <w:spacing w:before="269" w:after="269"/>
        <w:ind w:left="120"/>
      </w:pPr>
      <w:r>
        <w:rPr>
          <w:rFonts w:ascii="Times New Roman" w:hAnsi="Times New Roman"/>
          <w:color w:val="000000"/>
        </w:rPr>
        <w:t>- ნუ შეაფასებ მე-ე-ე-ე!!</w:t>
      </w:r>
    </w:p>
    <w:p w14:paraId="1055876C" w14:textId="77777777" w:rsidR="002B144F" w:rsidRDefault="00000000">
      <w:pPr>
        <w:spacing w:before="269" w:after="269"/>
        <w:ind w:left="120"/>
      </w:pPr>
      <w:r>
        <w:rPr>
          <w:rFonts w:ascii="Times New Roman" w:hAnsi="Times New Roman"/>
          <w:color w:val="000000"/>
        </w:rPr>
        <w:t>დიეგომ მაშინვე მოჰკიდა ხელი ღმერთებისა და ადამიანების სულების ხმლის ტარს. და როგორც კი ძალის გამოყენება დაიწყო მასზე...</w:t>
      </w:r>
    </w:p>
    <w:p w14:paraId="3C38EC36" w14:textId="77777777" w:rsidR="002B144F" w:rsidRDefault="00000000">
      <w:pPr>
        <w:spacing w:before="269" w:after="269"/>
        <w:ind w:left="120"/>
      </w:pPr>
      <w:r>
        <w:rPr>
          <w:rFonts w:ascii="Times New Roman" w:hAnsi="Times New Roman"/>
          <w:color w:val="000000"/>
        </w:rPr>
        <w:t>- გააააააააააააააააააააააააააააააააა აააააააააააააააააააააააააააააააააა!</w:t>
      </w:r>
    </w:p>
    <w:p w14:paraId="6ECAB35F" w14:textId="77777777" w:rsidR="002B144F" w:rsidRDefault="00000000">
      <w:pPr>
        <w:spacing w:before="269" w:after="269"/>
        <w:ind w:left="120"/>
      </w:pPr>
      <w:r>
        <w:rPr>
          <w:rFonts w:ascii="Times New Roman" w:hAnsi="Times New Roman"/>
          <w:color w:val="000000"/>
        </w:rPr>
        <w:t>თეთრი ელვა მთელ მის სხეულს გადაეფინა, თითქოს დიეგოს წმინდა შუქით იყო განწირული.</w:t>
      </w:r>
    </w:p>
    <w:p w14:paraId="715048F5" w14:textId="77777777" w:rsidR="002B144F" w:rsidRDefault="00000000">
      <w:pPr>
        <w:spacing w:before="269" w:after="269"/>
        <w:ind w:left="120"/>
      </w:pPr>
      <w:r>
        <w:rPr>
          <w:rFonts w:ascii="Times New Roman" w:hAnsi="Times New Roman"/>
          <w:color w:val="000000"/>
        </w:rPr>
        <w:t>— ...რატომ-ო?!.. რატომ არის ასე, ღმერთებისა და ადამიანების სულების მახვილი?!.. რატომ მიემხრე დემონს?!..</w:t>
      </w:r>
    </w:p>
    <w:p w14:paraId="300BCC2D" w14:textId="77777777" w:rsidR="002B144F" w:rsidRDefault="00000000">
      <w:pPr>
        <w:spacing w:before="269" w:after="269"/>
        <w:ind w:left="120"/>
      </w:pPr>
      <w:r>
        <w:rPr>
          <w:rFonts w:ascii="Times New Roman" w:hAnsi="Times New Roman"/>
          <w:color w:val="000000"/>
        </w:rPr>
        <w:t>„ეს წმინდა ხმლის პასუხია. დემონთა მბრძანებელი მკვდარია. ეს ომი უნდა დავასრულოთ.“</w:t>
      </w:r>
    </w:p>
    <w:p w14:paraId="4FA4A6D9" w14:textId="77777777" w:rsidR="002B144F" w:rsidRDefault="00000000">
      <w:pPr>
        <w:spacing w:before="269" w:after="269"/>
        <w:ind w:left="120"/>
      </w:pPr>
      <w:r>
        <w:rPr>
          <w:rFonts w:ascii="Times New Roman" w:hAnsi="Times New Roman"/>
          <w:color w:val="000000"/>
        </w:rPr>
        <w:t>რეის სიტყვებმა დიეგო ძალიან გააბრაზა.</w:t>
      </w:r>
    </w:p>
    <w:p w14:paraId="7AA1BE20" w14:textId="77777777" w:rsidR="002B144F" w:rsidRDefault="00000000">
      <w:pPr>
        <w:spacing w:before="269" w:after="269"/>
        <w:ind w:left="120"/>
      </w:pPr>
      <w:r>
        <w:rPr>
          <w:rFonts w:ascii="Times New Roman" w:hAnsi="Times New Roman"/>
          <w:color w:val="000000"/>
        </w:rPr>
        <w:t>„დემონები შენზე ბევრად უფრო მოწყალენი არიან“, - უაზროდ თქვა ადიუტანტმა, რომელსაც დიეგომ ხელი ახლახან მოაჭრა.</w:t>
      </w:r>
    </w:p>
    <w:p w14:paraId="2A07D606" w14:textId="77777777" w:rsidR="002B144F" w:rsidRDefault="00000000">
      <w:pPr>
        <w:spacing w:before="269" w:after="269"/>
        <w:ind w:left="120"/>
      </w:pPr>
      <w:r>
        <w:rPr>
          <w:rFonts w:ascii="Times New Roman" w:hAnsi="Times New Roman"/>
          <w:color w:val="000000"/>
        </w:rPr>
        <w:t>- რააააა?! ნაძირალა, იცი საერთოდ ვინ ხარ...?!</w:t>
      </w:r>
    </w:p>
    <w:p w14:paraId="09AA7C86" w14:textId="77777777" w:rsidR="002B144F" w:rsidRDefault="00000000">
      <w:pPr>
        <w:spacing w:before="269" w:after="269"/>
        <w:ind w:left="120"/>
      </w:pPr>
      <w:r>
        <w:rPr>
          <w:rFonts w:ascii="Times New Roman" w:hAnsi="Times New Roman"/>
          <w:color w:val="000000"/>
        </w:rPr>
        <w:lastRenderedPageBreak/>
        <w:t>— ბრძოლა დასრულდა. ჩვენ მოვუსმენთ წმინდა ხმლის — ჩვენი მფარველი ღმერთის — ნებას; ლეგენდარული გმირის, კანონის სიტყვებს და გამარჯვებით დავბრუნდებით გაირადიტში!</w:t>
      </w:r>
    </w:p>
    <w:p w14:paraId="6C77DA13" w14:textId="77777777" w:rsidR="002B144F" w:rsidRDefault="00000000">
      <w:pPr>
        <w:spacing w:before="269" w:after="269"/>
        <w:ind w:left="120"/>
      </w:pPr>
      <w:r>
        <w:rPr>
          <w:rFonts w:ascii="Times New Roman" w:hAnsi="Times New Roman"/>
          <w:color w:val="000000"/>
        </w:rPr>
        <w:t>ჯარისკაცებმა ადიუტანტის კივილი გაიგეს და გაირადიტს მიუბრუნდნენ.</w:t>
      </w:r>
    </w:p>
    <w:p w14:paraId="4CF5E9FC" w14:textId="77777777" w:rsidR="002B144F" w:rsidRDefault="00000000">
      <w:pPr>
        <w:spacing w:before="269" w:after="269"/>
        <w:ind w:left="120"/>
      </w:pPr>
      <w:r>
        <w:rPr>
          <w:rFonts w:ascii="Times New Roman" w:hAnsi="Times New Roman"/>
          <w:color w:val="000000"/>
        </w:rPr>
        <w:t>- გაჩერდით! ნაძირლებო! მე არ მოგეცით უფლება, დამოუკიდებლად ემოქმედათ! - გაბრაზებულმა იყვირა დიეგომ.</w:t>
      </w:r>
    </w:p>
    <w:p w14:paraId="111E55B8" w14:textId="77777777" w:rsidR="002B144F" w:rsidRDefault="00000000">
      <w:pPr>
        <w:spacing w:before="269" w:after="269"/>
        <w:ind w:left="120"/>
      </w:pPr>
      <w:r>
        <w:rPr>
          <w:rFonts w:ascii="Times New Roman" w:hAnsi="Times New Roman"/>
          <w:color w:val="000000"/>
        </w:rPr>
        <w:t>მაგრამ მის ბრძანებებს არავინ უსმენდა. ათიათასობით ჯარისკაცმა დაიწყო წასვლა, დიეგო კი მარტო დარჩა.</w:t>
      </w:r>
    </w:p>
    <w:p w14:paraId="53CB4045" w14:textId="77777777" w:rsidR="002B144F" w:rsidRDefault="00000000">
      <w:pPr>
        <w:spacing w:before="269" w:after="269"/>
        <w:ind w:left="120"/>
      </w:pPr>
      <w:r>
        <w:rPr>
          <w:rFonts w:ascii="Times New Roman" w:hAnsi="Times New Roman"/>
          <w:color w:val="000000"/>
        </w:rPr>
        <w:t>მუხლებზე დაეცა და გაფანტული მზერით ჩაილაპარაკა:</w:t>
      </w:r>
    </w:p>
    <w:p w14:paraId="376D7B65" w14:textId="77777777" w:rsidR="002B144F" w:rsidRDefault="00000000">
      <w:pPr>
        <w:spacing w:before="269" w:after="269"/>
        <w:ind w:left="120"/>
      </w:pPr>
      <w:r>
        <w:rPr>
          <w:rFonts w:ascii="Times New Roman" w:hAnsi="Times New Roman"/>
          <w:color w:val="000000"/>
        </w:rPr>
        <w:t>— ...ეს დასასრული არ არის...</w:t>
      </w:r>
    </w:p>
    <w:p w14:paraId="7E23B3D8" w14:textId="77777777" w:rsidR="002B144F" w:rsidRDefault="00000000">
      <w:pPr>
        <w:spacing w:before="269" w:after="269"/>
        <w:ind w:left="120"/>
      </w:pPr>
      <w:r>
        <w:rPr>
          <w:rFonts w:ascii="Times New Roman" w:hAnsi="Times New Roman"/>
          <w:color w:val="000000"/>
        </w:rPr>
        <w:t>ბოროტი, დამახინჯებული და საშინელი ხმა, რომელიც თითქოს სიძულვილით იყო სავსე და ჯოჯოხეთის სიღრმეში იყო ჩაძირული. შემდეგ კი მთელი ძალით შეკრა მუშტები. ფრჩხილები ხელისგულებში ჩაარჭო და სისხლი აწყვიტა.</w:t>
      </w:r>
    </w:p>
    <w:p w14:paraId="3AB763B9" w14:textId="77777777" w:rsidR="002B144F" w:rsidRDefault="00000000">
      <w:pPr>
        <w:spacing w:before="269" w:after="269"/>
        <w:ind w:left="120"/>
      </w:pPr>
      <w:r>
        <w:rPr>
          <w:rFonts w:ascii="Times New Roman" w:hAnsi="Times New Roman"/>
          <w:color w:val="000000"/>
        </w:rPr>
        <w:t>— …დადგა დრო, რომ 2000 წლის წინ დათესილი თესლი აღმოცენდეს…</w:t>
      </w:r>
    </w:p>
    <w:p w14:paraId="28798C98" w14:textId="77777777" w:rsidR="002B144F" w:rsidRDefault="00000000">
      <w:pPr>
        <w:spacing w:before="269" w:after="269"/>
        <w:ind w:left="120"/>
      </w:pPr>
      <w:r>
        <w:rPr>
          <w:rFonts w:ascii="Times New Roman" w:hAnsi="Times New Roman"/>
          <w:color w:val="000000"/>
        </w:rPr>
        <w:t>დიეგოს სხეული სინათლემ მოიცვა.</w:t>
      </w:r>
    </w:p>
    <w:p w14:paraId="5A137BA2" w14:textId="77777777" w:rsidR="002B144F" w:rsidRDefault="00000000">
      <w:pPr>
        <w:spacing w:before="269" w:after="269"/>
        <w:ind w:left="120"/>
      </w:pPr>
      <w:r>
        <w:rPr>
          <w:rFonts w:ascii="Times New Roman" w:hAnsi="Times New Roman"/>
          <w:color w:val="000000"/>
        </w:rPr>
        <w:t>ეს იყო „კითხვის“ შელოცვა.</w:t>
      </w:r>
    </w:p>
    <w:p w14:paraId="387ADC9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მოკალი </w:t>
      </w:r>
      <w:r>
        <w:rPr>
          <w:rFonts w:ascii="Times New Roman" w:hAnsi="Times New Roman"/>
          <w:color w:val="000000"/>
        </w:rPr>
        <w:t>…</w:t>
      </w:r>
    </w:p>
    <w:p w14:paraId="5C6CF4BA" w14:textId="77777777" w:rsidR="002B144F" w:rsidRDefault="00000000">
      <w:pPr>
        <w:spacing w:before="269" w:after="269"/>
        <w:ind w:left="120"/>
      </w:pPr>
      <w:r>
        <w:rPr>
          <w:rFonts w:ascii="Times New Roman" w:hAnsi="Times New Roman"/>
          <w:color w:val="000000"/>
        </w:rPr>
        <w:t>არსაიდან გაჩნდა საშინელი...</w:t>
      </w:r>
    </w:p>
    <w:p w14:paraId="5AF5710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მოკალი დემონები </w:t>
      </w:r>
      <w:r>
        <w:rPr>
          <w:rFonts w:ascii="Times New Roman" w:hAnsi="Times New Roman"/>
          <w:color w:val="000000"/>
        </w:rPr>
        <w:t>...</w:t>
      </w:r>
    </w:p>
    <w:p w14:paraId="14FE74F0" w14:textId="77777777" w:rsidR="002B144F" w:rsidRDefault="00000000">
      <w:pPr>
        <w:spacing w:before="269" w:after="269"/>
        <w:ind w:left="120"/>
      </w:pPr>
      <w:r>
        <w:rPr>
          <w:rFonts w:ascii="Times New Roman" w:hAnsi="Times New Roman"/>
          <w:color w:val="000000"/>
        </w:rPr>
        <w:t>საშინელებაა…</w:t>
      </w:r>
    </w:p>
    <w:p w14:paraId="00D8C8AC" w14:textId="77777777" w:rsidR="002B144F" w:rsidRDefault="00000000">
      <w:pPr>
        <w:spacing w:before="269" w:after="269"/>
        <w:ind w:left="120"/>
      </w:pPr>
      <w:r>
        <w:rPr>
          <w:rFonts w:ascii="Times New Roman" w:hAnsi="Times New Roman"/>
          <w:color w:val="000000"/>
        </w:rPr>
        <w:t>— …მოკვლა.</w:t>
      </w:r>
    </w:p>
    <w:p w14:paraId="17972BC7" w14:textId="77777777" w:rsidR="002B144F" w:rsidRDefault="00000000">
      <w:pPr>
        <w:spacing w:before="269" w:after="269"/>
        <w:ind w:left="120"/>
      </w:pPr>
      <w:r>
        <w:rPr>
          <w:rFonts w:ascii="Times New Roman" w:hAnsi="Times New Roman"/>
          <w:color w:val="000000"/>
        </w:rPr>
        <w:t>უსიამოვნო ხმა, სავსე სიძულვილით.</w:t>
      </w:r>
    </w:p>
    <w:p w14:paraId="1D773B1A" w14:textId="77777777" w:rsidR="002B144F" w:rsidRDefault="00000000">
      <w:pPr>
        <w:spacing w:before="269" w:after="269"/>
        <w:ind w:left="120"/>
      </w:pPr>
      <w:r>
        <w:rPr>
          <w:rFonts w:ascii="Times New Roman" w:hAnsi="Times New Roman"/>
          <w:color w:val="000000"/>
        </w:rPr>
        <w:t>- ვწუხვარ.</w:t>
      </w:r>
    </w:p>
    <w:p w14:paraId="02231034" w14:textId="77777777" w:rsidR="002B144F" w:rsidRDefault="00000000">
      <w:pPr>
        <w:spacing w:before="269" w:after="269"/>
        <w:ind w:left="120"/>
      </w:pPr>
      <w:r>
        <w:rPr>
          <w:rFonts w:ascii="Times New Roman" w:hAnsi="Times New Roman"/>
          <w:color w:val="000000"/>
        </w:rPr>
        <w:t>რეიმ უყოყმანოდ დაარტყა ღმერთებისა და ადამიანების სულების ხმალი და დიეგოს თავს დაუმიზნა, მაგრამ ხმალი შეაჩერა, სანამ ის სამიზნეს მიაღწევდა. „კითხვის“ გამოყენებით, დიეგო თავად დაეცა პირქვე და გონება დაკარგა. თუმცა, „კითხვის“ შელოცვა არ გაქრა, არამედ განაგრძო მოქმედება.</w:t>
      </w:r>
    </w:p>
    <w:p w14:paraId="16315C1E" w14:textId="77777777" w:rsidR="002B144F" w:rsidRDefault="00000000">
      <w:pPr>
        <w:spacing w:before="269" w:after="269"/>
        <w:ind w:left="120"/>
      </w:pPr>
      <w:r>
        <w:rPr>
          <w:rFonts w:ascii="Times New Roman" w:hAnsi="Times New Roman"/>
          <w:color w:val="000000"/>
        </w:rPr>
        <w:lastRenderedPageBreak/>
        <w:t>— …შენ….ა…</w:t>
      </w:r>
    </w:p>
    <w:p w14:paraId="7EA7B616" w14:textId="77777777" w:rsidR="002B144F" w:rsidRDefault="00000000">
      <w:pPr>
        <w:spacing w:before="269" w:after="269"/>
        <w:ind w:left="120"/>
      </w:pPr>
      <w:r>
        <w:rPr>
          <w:rFonts w:ascii="Times New Roman" w:hAnsi="Times New Roman"/>
          <w:color w:val="000000"/>
        </w:rPr>
        <w:t>ხალხის მიწაზე დაცემის ხმა გაისმა. რეიმ მზერა უკან დახეულ გეირადიტების დემონთა მბრძანებლის ჩახშობის არმიისკენ მიაპყრო და დაინახა, რომ მათი ჯარისკაცები ერთმანეთის მიყოლებით იწყებდნენ ვარდნას.</w:t>
      </w:r>
    </w:p>
    <w:p w14:paraId="0301789F" w14:textId="77777777" w:rsidR="002B144F" w:rsidRDefault="00000000">
      <w:pPr>
        <w:spacing w:before="269" w:after="269"/>
        <w:ind w:left="120"/>
      </w:pPr>
      <w:r>
        <w:rPr>
          <w:rFonts w:ascii="Times New Roman" w:hAnsi="Times New Roman"/>
          <w:color w:val="000000"/>
        </w:rPr>
        <w:t>მათი თითოეული სხეული ერთსა და იმავე შუქში იყო მოცული.</w:t>
      </w:r>
    </w:p>
    <w:p w14:paraId="6A7D28FA" w14:textId="77777777" w:rsidR="002B144F" w:rsidRDefault="00000000">
      <w:pPr>
        <w:spacing w:before="269" w:after="269"/>
        <w:ind w:left="120"/>
      </w:pPr>
      <w:r>
        <w:rPr>
          <w:rFonts w:ascii="Times New Roman" w:hAnsi="Times New Roman"/>
          <w:color w:val="000000"/>
        </w:rPr>
        <w:t>- ეს რა არის?..</w:t>
      </w:r>
    </w:p>
    <w:p w14:paraId="5E99E805" w14:textId="77777777" w:rsidR="002B144F" w:rsidRDefault="00000000">
      <w:pPr>
        <w:spacing w:before="269" w:after="269"/>
        <w:ind w:left="120"/>
      </w:pPr>
      <w:r>
        <w:rPr>
          <w:rFonts w:ascii="Times New Roman" w:hAnsi="Times New Roman"/>
          <w:color w:val="000000"/>
        </w:rPr>
        <w:t>- ზესია!.. - იყვირა ელეონორამ.</w:t>
      </w:r>
    </w:p>
    <w:p w14:paraId="5166F98F" w14:textId="77777777" w:rsidR="002B144F" w:rsidRDefault="00000000">
      <w:pPr>
        <w:spacing w:before="269" w:after="269"/>
        <w:ind w:left="120"/>
      </w:pPr>
      <w:r>
        <w:rPr>
          <w:rFonts w:ascii="Times New Roman" w:hAnsi="Times New Roman"/>
          <w:color w:val="000000"/>
        </w:rPr>
        <w:t>მათ იგივე ბედი ეწიათ, რაც დამშვიდების არმიას და გვერდებზე დაეშვნენ, სადაც იდგნენ, მათი სხეულებიც ასკმა შთანთქა.</w:t>
      </w:r>
    </w:p>
    <w:p w14:paraId="7680B27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სიბნელის ჭუჭყიანი ნაშიერები </w:t>
      </w:r>
      <w:r>
        <w:rPr>
          <w:rFonts w:ascii="Times New Roman" w:hAnsi="Times New Roman"/>
          <w:color w:val="000000"/>
        </w:rPr>
        <w:t>…</w:t>
      </w:r>
    </w:p>
    <w:p w14:paraId="424AB4E7" w14:textId="77777777" w:rsidR="002B144F" w:rsidRDefault="00000000">
      <w:pPr>
        <w:spacing w:before="269" w:after="269"/>
        <w:ind w:left="120"/>
      </w:pPr>
      <w:r>
        <w:rPr>
          <w:rFonts w:ascii="Times New Roman" w:hAnsi="Times New Roman"/>
          <w:color w:val="000000"/>
        </w:rPr>
        <w:t>ბრძოლის ველზე ხმა გაისმა. ის არა მხოლოდ ასკის მიერ დაზარალებულებმა, არამედ დილჰეიდის არმიამაც კი გაიგო.</w:t>
      </w:r>
    </w:p>
    <w:p w14:paraId="470AD49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ჯერგა ვარ </w:t>
      </w:r>
      <w:r>
        <w:rPr>
          <w:rFonts w:ascii="Times New Roman" w:hAnsi="Times New Roman"/>
          <w:color w:val="000000"/>
        </w:rPr>
        <w:t>...</w:t>
      </w:r>
    </w:p>
    <w:p w14:paraId="05897F91" w14:textId="77777777" w:rsidR="002B144F" w:rsidRDefault="00000000">
      <w:pPr>
        <w:spacing w:before="269" w:after="269"/>
        <w:ind w:left="120"/>
      </w:pPr>
      <w:r>
        <w:rPr>
          <w:rFonts w:ascii="Times New Roman" w:hAnsi="Times New Roman"/>
          <w:color w:val="000000"/>
        </w:rPr>
        <w:t>— …ჯერგა?.. — ჩაილაპარაკა რეიმ.</w:t>
      </w:r>
    </w:p>
    <w:p w14:paraId="06EF9CB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მაგია, რომელიც დემონების განადგურებას ისახავს მიზნად. "ჯერგა </w:t>
      </w:r>
      <w:r>
        <w:rPr>
          <w:rFonts w:ascii="Times New Roman" w:hAnsi="Times New Roman"/>
          <w:i/>
          <w:color w:val="000000"/>
          <w:sz w:val="18"/>
          <w:vertAlign w:val="superscript"/>
        </w:rPr>
        <w:t xml:space="preserve">1 </w:t>
      </w:r>
      <w:r>
        <w:rPr>
          <w:rFonts w:ascii="Times New Roman" w:hAnsi="Times New Roman"/>
          <w:i/>
          <w:color w:val="000000"/>
        </w:rPr>
        <w:t xml:space="preserve">" </w:t>
      </w:r>
      <w:r>
        <w:rPr>
          <w:rFonts w:ascii="Times New Roman" w:hAnsi="Times New Roman"/>
          <w:color w:val="000000"/>
        </w:rPr>
        <w:t>...</w:t>
      </w:r>
    </w:p>
    <w:p w14:paraId="315B02ED" w14:textId="77777777" w:rsidR="002B144F" w:rsidRDefault="00000000">
      <w:pPr>
        <w:spacing w:before="269" w:after="269"/>
        <w:ind w:left="120"/>
      </w:pPr>
      <w:r>
        <w:rPr>
          <w:rFonts w:ascii="Times New Roman" w:hAnsi="Times New Roman"/>
          <w:color w:val="000000"/>
        </w:rPr>
        <w:t>აზესიონის მხრიდან მომავალი „ასკის“ სინათლე ცაში შეიკრიბა. მიწაზე დაცემის შემდეგ, ის ძლიერ შესქელდა. მალე გამჭვირვალე სხეული გამოჩნდა.</w:t>
      </w:r>
    </w:p>
    <w:p w14:paraId="0B8C02A9" w14:textId="77777777" w:rsidR="002B144F" w:rsidRDefault="00000000">
      <w:pPr>
        <w:spacing w:before="269" w:after="269"/>
        <w:ind w:left="120"/>
      </w:pPr>
      <w:r>
        <w:rPr>
          <w:rFonts w:ascii="Times New Roman" w:hAnsi="Times New Roman"/>
          <w:color w:val="000000"/>
        </w:rPr>
        <w:t>- მენტორი...</w:t>
      </w:r>
    </w:p>
    <w:p w14:paraId="154EC897" w14:textId="77777777" w:rsidR="002B144F" w:rsidRDefault="00000000">
      <w:pPr>
        <w:spacing w:before="269" w:after="269"/>
        <w:ind w:left="120"/>
      </w:pPr>
      <w:r>
        <w:rPr>
          <w:rFonts w:ascii="Times New Roman" w:hAnsi="Times New Roman"/>
          <w:color w:val="000000"/>
        </w:rPr>
        <w:t>რეის გაოცებისგან თვალები გაუფართოვდა. ეს სხეული, რომელიც ჯადოსნური ძალით შეიქმნა, ჯერგას ეკუთვნოდა, 2000 წლის წინ გეირადიტების სამშვიდობო არმიის მთავარსარდალს, რომელმაც დემონების გასანადგურებლად გმირთა აკადემია შექმნა და რომელსაც დემონთა მბრძანებელი კვლავ სძულდა.</w:t>
      </w:r>
    </w:p>
    <w:p w14:paraId="0A720F5E" w14:textId="77777777" w:rsidR="002B144F" w:rsidRDefault="00000000">
      <w:pPr>
        <w:spacing w:before="269" w:after="269"/>
        <w:ind w:left="120"/>
      </w:pPr>
      <w:r>
        <w:rPr>
          <w:rFonts w:ascii="Times New Roman" w:hAnsi="Times New Roman"/>
          <w:color w:val="000000"/>
        </w:rPr>
        <w:t>„კანონ, მე 2000 წლის წინ გითხარი“, - თქვა მან.</w:t>
      </w:r>
    </w:p>
    <w:p w14:paraId="54C439B3" w14:textId="77777777" w:rsidR="002B144F" w:rsidRDefault="00000000">
      <w:pPr>
        <w:spacing w:before="269" w:after="269"/>
        <w:ind w:left="120"/>
      </w:pPr>
      <w:r>
        <w:rPr>
          <w:rFonts w:ascii="Times New Roman" w:hAnsi="Times New Roman"/>
          <w:color w:val="000000"/>
        </w:rPr>
        <w:t>რეიმ ისე შეხედა, თითქოს არ სჯეროდა, რა ხდებოდა.</w:t>
      </w:r>
    </w:p>
    <w:p w14:paraId="06E67CD8" w14:textId="77777777" w:rsidR="002B144F" w:rsidRDefault="00000000">
      <w:pPr>
        <w:spacing w:before="269" w:after="269"/>
        <w:ind w:left="120"/>
      </w:pPr>
      <w:r>
        <w:rPr>
          <w:rFonts w:ascii="Times New Roman" w:hAnsi="Times New Roman"/>
          <w:color w:val="000000"/>
        </w:rPr>
        <w:t>- დემონები არ არიან არსებები, რომლებიც იმსახურებენ შენს სიკეთეს. ისინი ბოროტი არსებები არიან, რომლებსაც ამქვეყნად ადგილი არ აქვთ.</w:t>
      </w:r>
    </w:p>
    <w:p w14:paraId="535024C3" w14:textId="77777777" w:rsidR="002B144F" w:rsidRDefault="00000000">
      <w:pPr>
        <w:spacing w:before="269" w:after="269"/>
        <w:ind w:left="120"/>
      </w:pPr>
      <w:r>
        <w:rPr>
          <w:rFonts w:ascii="Times New Roman" w:hAnsi="Times New Roman"/>
          <w:color w:val="000000"/>
        </w:rPr>
        <w:t>ჯერგას განძრევის მცდელობა არ უცდია. შესაძლოა, მისი სხეული ჯერ კიდევ არ იყო სრულყოფილი.</w:t>
      </w:r>
    </w:p>
    <w:p w14:paraId="449F32D1" w14:textId="77777777" w:rsidR="002B144F" w:rsidRDefault="00000000">
      <w:pPr>
        <w:spacing w:before="269" w:after="269"/>
        <w:ind w:left="120"/>
      </w:pPr>
      <w:r>
        <w:rPr>
          <w:rFonts w:ascii="Times New Roman" w:hAnsi="Times New Roman"/>
          <w:color w:val="000000"/>
        </w:rPr>
        <w:lastRenderedPageBreak/>
        <w:t>- არა მხოლოდ გმირთა აკადემიის დაარსების წინააღმდეგი იყავი და ტირან დემონთა მბრძანებელს იცავდი, არამედ თავადაც დემონი გახდი. მეცოდები, კანონ. მართლა მეცოდები.</w:t>
      </w:r>
    </w:p>
    <w:p w14:paraId="2A6D5DEF" w14:textId="77777777" w:rsidR="002B144F" w:rsidRDefault="00000000">
      <w:pPr>
        <w:spacing w:before="269" w:after="269"/>
        <w:ind w:left="120"/>
      </w:pPr>
      <w:r>
        <w:rPr>
          <w:rFonts w:ascii="Times New Roman" w:hAnsi="Times New Roman"/>
          <w:color w:val="000000"/>
        </w:rPr>
        <w:t>რეიმ მას სევდით სავსე თვალებით შეხედა.</w:t>
      </w:r>
    </w:p>
    <w:p w14:paraId="40B963C7" w14:textId="77777777" w:rsidR="002B144F" w:rsidRDefault="00000000">
      <w:pPr>
        <w:spacing w:before="269" w:after="269"/>
        <w:ind w:left="120"/>
      </w:pPr>
      <w:r>
        <w:rPr>
          <w:rFonts w:ascii="Times New Roman" w:hAnsi="Times New Roman"/>
          <w:color w:val="000000"/>
        </w:rPr>
        <w:t>— ...დიახ, მეც... სამწუხაროა, რომ ასე დაკარგე ადამიანური სული, მენტორო.</w:t>
      </w:r>
    </w:p>
    <w:p w14:paraId="2335ADD9" w14:textId="77777777" w:rsidR="002B144F" w:rsidRDefault="00000000">
      <w:pPr>
        <w:spacing w:before="269" w:after="269"/>
        <w:ind w:left="120"/>
      </w:pPr>
      <w:r>
        <w:rPr>
          <w:rFonts w:ascii="Times New Roman" w:hAnsi="Times New Roman"/>
          <w:color w:val="000000"/>
        </w:rPr>
        <w:t>რეიმ ღმერთებისა და ადამიანების სულების მახვილის წვერი ჯერგასკენ მიმართა.</w:t>
      </w:r>
    </w:p>
    <w:p w14:paraId="5D5B2E87" w14:textId="77777777" w:rsidR="002B144F" w:rsidRDefault="00000000">
      <w:pPr>
        <w:spacing w:before="269" w:after="269"/>
        <w:ind w:left="120"/>
      </w:pPr>
      <w:r>
        <w:rPr>
          <w:rFonts w:ascii="Times New Roman" w:hAnsi="Times New Roman"/>
          <w:color w:val="000000"/>
        </w:rPr>
        <w:t>- ორი ათასი წლის წარსულის აჩრდილი ხარ. მკაცრად რომ ვთქვათ, შენი საფუძველი დიდი ხნის წინ უნდა გამქრალიყო. მე შენს სიძულვილს ბოლო მოვუღებ.</w:t>
      </w:r>
    </w:p>
    <w:p w14:paraId="0E14E2F0" w14:textId="77777777" w:rsidR="002B144F" w:rsidRDefault="00000000">
      <w:pPr>
        <w:spacing w:before="269" w:after="269"/>
        <w:ind w:left="120"/>
      </w:pPr>
      <w:r>
        <w:rPr>
          <w:rFonts w:ascii="Times New Roman" w:hAnsi="Times New Roman"/>
          <w:color w:val="000000"/>
        </w:rPr>
        <w:t>ჯერგამ მისკენ სინათლის ნაპერწკალი ისროლა. რეიმ ადვილად აირიდა თავიდან და ჯერგას ღმერთებისა და ადამიანების სულების მახვილით განგმირა.</w:t>
      </w:r>
    </w:p>
    <w:p w14:paraId="5252C842" w14:textId="77777777" w:rsidR="002B144F" w:rsidRDefault="00000000">
      <w:pPr>
        <w:spacing w:before="269" w:after="269"/>
        <w:ind w:left="120"/>
      </w:pPr>
      <w:r>
        <w:rPr>
          <w:rFonts w:ascii="Times New Roman" w:hAnsi="Times New Roman"/>
          <w:color w:val="000000"/>
        </w:rPr>
        <w:t>— …ჰ-ჰა-ა-ა-ა-ა!..</w:t>
      </w:r>
    </w:p>
    <w:p w14:paraId="4CD97939" w14:textId="77777777" w:rsidR="002B144F" w:rsidRDefault="00000000">
      <w:pPr>
        <w:spacing w:before="269" w:after="269"/>
        <w:ind w:left="120"/>
      </w:pPr>
      <w:r>
        <w:rPr>
          <w:rFonts w:ascii="Times New Roman" w:hAnsi="Times New Roman"/>
          <w:color w:val="000000"/>
        </w:rPr>
        <w:t>ევანსმანას ღვთაებრივმა სინათლემ ჯერგა გაჭრა. თუმცა, როგორც კი მისი ჯადოსნური სხეული გაქრა, ის ხელახლა შეიკრიბა და პირვანდელ ფორმას დაუბრუნდა.</w:t>
      </w:r>
    </w:p>
    <w:p w14:paraId="4E0C531A" w14:textId="77777777" w:rsidR="002B144F" w:rsidRDefault="00000000">
      <w:pPr>
        <w:spacing w:before="269" w:after="269"/>
        <w:ind w:left="120"/>
      </w:pPr>
      <w:r>
        <w:rPr>
          <w:rFonts w:ascii="Times New Roman" w:hAnsi="Times New Roman"/>
          <w:color w:val="000000"/>
        </w:rPr>
        <w:t>— კანონიც კი არ სცადოთ. ღმერთებისა და ადამიანების სულის ხმალი წმინდა ხმალია, რომელიც შექმნილია დემონთა მბრძანებლის, ტირანის გასანადგურებლად. ის უკიდურესად ეფექტურია დემონების წინააღმდეგ, მაგრამ შელოცვა „ჯერგა“ იმავე ქსოვილისგან არის გამოკვეთილი. ამ წმინდა ხმალს არ შეუძლია ჭეშმარიტად წმინდა რამის განადგურება.</w:t>
      </w:r>
    </w:p>
    <w:p w14:paraId="49DCECA7" w14:textId="77777777" w:rsidR="002B144F" w:rsidRDefault="00000000">
      <w:pPr>
        <w:spacing w:before="269" w:after="269"/>
        <w:ind w:left="120"/>
      </w:pPr>
      <w:r>
        <w:rPr>
          <w:rFonts w:ascii="Times New Roman" w:hAnsi="Times New Roman"/>
          <w:color w:val="000000"/>
        </w:rPr>
        <w:t>რეიმ მაშინვე მარცხენა ხელში ჯადოსნური წრე დახატა, საიდანაც სიგსესტის ნებისყოფის ხმალი გამოჩნდა.</w:t>
      </w:r>
    </w:p>
    <w:p w14:paraId="3B6FA533" w14:textId="77777777" w:rsidR="002B144F" w:rsidRDefault="00000000">
      <w:pPr>
        <w:spacing w:before="269" w:after="269"/>
        <w:ind w:left="120"/>
      </w:pPr>
      <w:r>
        <w:rPr>
          <w:rFonts w:ascii="Times New Roman" w:hAnsi="Times New Roman"/>
          <w:color w:val="000000"/>
        </w:rPr>
        <w:t>- ვაიმე, მაგრამ ახლა ჩემი ჯერია.</w:t>
      </w:r>
    </w:p>
    <w:p w14:paraId="452169E6" w14:textId="77777777" w:rsidR="002B144F" w:rsidRDefault="00000000">
      <w:pPr>
        <w:spacing w:before="269" w:after="269"/>
        <w:ind w:left="120"/>
      </w:pPr>
      <w:r>
        <w:rPr>
          <w:rFonts w:ascii="Times New Roman" w:hAnsi="Times New Roman"/>
          <w:color w:val="000000"/>
        </w:rPr>
        <w:t>ჯერგამ მარცხენა ხელში მეტი სინათლე მოიკრიბა და ნელა ამოძრავა. როგორც კი ჯადოსნური წრე დახატა, მსგავსი წრე დაცემული ზესიების მარცხენა მკერდზეც გამოჩნდა. თითქოს მათთან კავშირი დაამყარა.</w:t>
      </w:r>
    </w:p>
    <w:p w14:paraId="2DE86443" w14:textId="77777777" w:rsidR="002B144F" w:rsidRDefault="00000000">
      <w:pPr>
        <w:spacing w:before="269" w:after="269"/>
        <w:ind w:left="120"/>
      </w:pPr>
      <w:r>
        <w:rPr>
          <w:rFonts w:ascii="Times New Roman" w:hAnsi="Times New Roman"/>
          <w:color w:val="000000"/>
        </w:rPr>
        <w:t>— ამ ტყეში დემონები ათი ათასი საძირკვლის აფეთქებისგან ვერ დაიმალებიან.</w:t>
      </w:r>
    </w:p>
    <w:p w14:paraId="475B31A9" w14:textId="77777777" w:rsidR="002B144F" w:rsidRDefault="00000000">
      <w:pPr>
        <w:spacing w:before="269" w:after="269"/>
        <w:ind w:left="120"/>
      </w:pPr>
      <w:r>
        <w:rPr>
          <w:rFonts w:ascii="Times New Roman" w:hAnsi="Times New Roman"/>
          <w:color w:val="000000"/>
        </w:rPr>
        <w:t>— …ღმ…</w:t>
      </w:r>
    </w:p>
    <w:p w14:paraId="108CF9A3" w14:textId="77777777" w:rsidR="002B144F" w:rsidRDefault="00000000">
      <w:pPr>
        <w:spacing w:before="269" w:after="269"/>
        <w:ind w:left="120"/>
      </w:pPr>
      <w:r>
        <w:rPr>
          <w:rFonts w:ascii="Times New Roman" w:hAnsi="Times New Roman"/>
          <w:color w:val="000000"/>
        </w:rPr>
        <w:t>რეი შებრუნდა და წმინდა და დემონური ხმლებით ზეზიაზე გამოჩენილი ჯადოსნური წრეების განადგურება დაიწყო.</w:t>
      </w:r>
    </w:p>
    <w:p w14:paraId="0B51A282" w14:textId="77777777" w:rsidR="002B144F" w:rsidRDefault="00000000">
      <w:pPr>
        <w:spacing w:before="269" w:after="269"/>
        <w:ind w:left="120"/>
      </w:pPr>
      <w:r>
        <w:rPr>
          <w:rFonts w:ascii="Times New Roman" w:hAnsi="Times New Roman"/>
          <w:color w:val="000000"/>
        </w:rPr>
        <w:t>— ...მე ამას არ დავუშვებ!..</w:t>
      </w:r>
    </w:p>
    <w:p w14:paraId="55D402DB" w14:textId="77777777" w:rsidR="002B144F" w:rsidRDefault="00000000">
      <w:pPr>
        <w:spacing w:before="269" w:after="269"/>
        <w:ind w:left="120"/>
      </w:pPr>
      <w:r>
        <w:rPr>
          <w:rFonts w:ascii="Times New Roman" w:hAnsi="Times New Roman"/>
          <w:color w:val="000000"/>
        </w:rPr>
        <w:lastRenderedPageBreak/>
        <w:t>თავისი მაგიური ძალის გამოვლენით, ელეონორამ დაიწყო ზეზიაზე გამოჩენილი ჰაველის შელოცვის განეიტრალება. თუმცა, ისინი ძალიან ბევრნი იყვნენ - ათი ათასი. და ისინი ერთ ადგილას კი არ იყვნენ შეკრებილნი, არამედ ტყეში მიმოფანტულნი.</w:t>
      </w:r>
    </w:p>
    <w:p w14:paraId="417E7D26" w14:textId="77777777" w:rsidR="002B144F" w:rsidRDefault="00000000">
      <w:pPr>
        <w:spacing w:before="269" w:after="269"/>
        <w:ind w:left="120"/>
      </w:pPr>
      <w:r>
        <w:rPr>
          <w:rFonts w:ascii="Times New Roman" w:hAnsi="Times New Roman"/>
          <w:color w:val="000000"/>
        </w:rPr>
        <w:t>- უსარგებლოა. იცი, რომ უბრალოდ დრო არ გექნება.</w:t>
      </w:r>
    </w:p>
    <w:p w14:paraId="2C9402BB" w14:textId="77777777" w:rsidR="002B144F" w:rsidRDefault="00000000">
      <w:pPr>
        <w:spacing w:before="269" w:after="269"/>
        <w:ind w:left="120"/>
      </w:pPr>
      <w:r>
        <w:rPr>
          <w:rFonts w:ascii="Times New Roman" w:hAnsi="Times New Roman"/>
          <w:color w:val="000000"/>
        </w:rPr>
        <w:t>„კარგი, ამაში დარწმუნებული არ ვიქნები“, - გაისმა ციდან ვიღაცის ხმა.</w:t>
      </w:r>
    </w:p>
    <w:p w14:paraId="4539974D" w14:textId="77777777" w:rsidR="002B144F" w:rsidRDefault="00000000">
      <w:pPr>
        <w:spacing w:before="269" w:after="269"/>
        <w:ind w:left="120"/>
      </w:pPr>
      <w:r>
        <w:rPr>
          <w:rFonts w:ascii="Times New Roman" w:hAnsi="Times New Roman"/>
          <w:color w:val="000000"/>
        </w:rPr>
        <w:t>თავისი მიმართულებით გაიხედა და ჯერგამ დაინახა, რომ საშა და მიშა ლივლივებდნენ.</w:t>
      </w:r>
    </w:p>
    <w:p w14:paraId="4D6E36DE" w14:textId="77777777" w:rsidR="002B144F" w:rsidRDefault="00000000">
      <w:pPr>
        <w:spacing w:before="269" w:after="269"/>
        <w:ind w:left="120"/>
      </w:pPr>
      <w:r>
        <w:rPr>
          <w:rFonts w:ascii="Times New Roman" w:hAnsi="Times New Roman"/>
          <w:color w:val="000000"/>
        </w:rPr>
        <w:t>— …დამორჩილებულო დემონებო? რას აპირებთ, როცა ბოლო ორი ათასი წლის დემონებზე ბევრად სუსტები ხართ? ვერაფერს გააკეთებთ. დაწყევლეთ თქვენი სისუსტე და მოკვდით თქვენი ცოდვების ტვირთით.</w:t>
      </w:r>
    </w:p>
    <w:p w14:paraId="183BD0F2" w14:textId="77777777" w:rsidR="002B144F" w:rsidRDefault="00000000">
      <w:pPr>
        <w:spacing w:before="269" w:after="269"/>
        <w:ind w:left="120"/>
      </w:pPr>
      <w:r>
        <w:rPr>
          <w:rFonts w:ascii="Times New Roman" w:hAnsi="Times New Roman"/>
          <w:color w:val="000000"/>
        </w:rPr>
        <w:t>- სამწუხაროდ შენთვის, დემონები 2000 წლის განმავლობაში საერთოდ არ დასუსტებულან.</w:t>
      </w:r>
    </w:p>
    <w:p w14:paraId="49CB95C7" w14:textId="77777777" w:rsidR="002B144F" w:rsidRDefault="00000000">
      <w:pPr>
        <w:spacing w:before="269" w:after="269"/>
        <w:ind w:left="120"/>
      </w:pPr>
      <w:r>
        <w:rPr>
          <w:rFonts w:ascii="Times New Roman" w:hAnsi="Times New Roman"/>
          <w:color w:val="000000"/>
        </w:rPr>
        <w:t>მათ უკან ნელ-ნელა ჩონჩხი გამოჩნდა. შვიდი უძველესი დემონი იმპერატორიდან ერთ-ერთი, აივის ნეკრონი.</w:t>
      </w:r>
    </w:p>
    <w:p w14:paraId="223DC02C" w14:textId="77777777" w:rsidR="002B144F" w:rsidRDefault="00000000">
      <w:pPr>
        <w:spacing w:before="269" w:after="269"/>
        <w:ind w:left="120"/>
      </w:pPr>
      <w:r>
        <w:rPr>
          <w:rFonts w:ascii="Times New Roman" w:hAnsi="Times New Roman"/>
          <w:color w:val="000000"/>
        </w:rPr>
        <w:t>— ჩემი პირდაპირი შთამომავლები, ტყუპები, რომლებსაც დემონების ტირანი-მბრძანებელი მფარველობს. დადგა დრო, რომ ჩვენი ბატონის წინააღმდეგ აჯანყებულ სულელს ნეკრონული რასის საიდუმლო ხელოვნება ვაჩვენოთ,</w:t>
      </w:r>
    </w:p>
    <w:p w14:paraId="36021966" w14:textId="77777777" w:rsidR="002B144F" w:rsidRDefault="00000000">
      <w:pPr>
        <w:spacing w:before="269" w:after="269"/>
        <w:ind w:left="120"/>
      </w:pPr>
      <w:r>
        <w:rPr>
          <w:rFonts w:ascii="Times New Roman" w:hAnsi="Times New Roman"/>
          <w:color w:val="000000"/>
        </w:rPr>
        <w:t>საშამ და მიშამ ერთმანეთს თვალებში შეხედეს. შემდეგ კი ერთმანეთს ხელები ჩაჰკიდეს.</w:t>
      </w:r>
    </w:p>
    <w:p w14:paraId="0995277D" w14:textId="77777777" w:rsidR="002B144F" w:rsidRDefault="00000000">
      <w:pPr>
        <w:spacing w:before="269" w:after="269"/>
        <w:ind w:left="120"/>
      </w:pPr>
      <w:r>
        <w:rPr>
          <w:rFonts w:ascii="Times New Roman" w:hAnsi="Times New Roman"/>
          <w:color w:val="000000"/>
        </w:rPr>
        <w:t>„არ გეშინია?“ იკითხა მიშამ.</w:t>
      </w:r>
    </w:p>
    <w:p w14:paraId="3A189A30" w14:textId="77777777" w:rsidR="002B144F" w:rsidRDefault="00000000">
      <w:pPr>
        <w:spacing w:before="269" w:after="269"/>
        <w:ind w:left="120"/>
      </w:pPr>
      <w:r>
        <w:rPr>
          <w:rFonts w:ascii="Times New Roman" w:hAnsi="Times New Roman"/>
          <w:color w:val="000000"/>
        </w:rPr>
        <w:t>„სულაც არა“, უპასუხა საშამ.</w:t>
      </w:r>
    </w:p>
    <w:p w14:paraId="5CDFEA9E" w14:textId="77777777" w:rsidR="002B144F" w:rsidRDefault="00000000">
      <w:pPr>
        <w:spacing w:before="269" w:after="269"/>
        <w:ind w:left="120"/>
      </w:pPr>
      <w:r>
        <w:rPr>
          <w:rFonts w:ascii="Times New Roman" w:hAnsi="Times New Roman"/>
          <w:color w:val="000000"/>
        </w:rPr>
        <w:t>„მე შენ ვარ“, - თქვა მიშამ.</w:t>
      </w:r>
    </w:p>
    <w:p w14:paraId="15389EAB" w14:textId="77777777" w:rsidR="002B144F" w:rsidRDefault="00000000">
      <w:pPr>
        <w:spacing w:before="269" w:after="269"/>
        <w:ind w:left="120"/>
      </w:pPr>
      <w:r>
        <w:rPr>
          <w:rFonts w:ascii="Times New Roman" w:hAnsi="Times New Roman"/>
          <w:color w:val="000000"/>
        </w:rPr>
        <w:t>„შენ მე ვარ“, - თქვა საშამ.</w:t>
      </w:r>
    </w:p>
    <w:p w14:paraId="382BD5D8" w14:textId="77777777" w:rsidR="002B144F" w:rsidRDefault="00000000">
      <w:pPr>
        <w:spacing w:before="269" w:after="269"/>
        <w:ind w:left="120"/>
      </w:pPr>
      <w:r>
        <w:rPr>
          <w:rFonts w:ascii="Times New Roman" w:hAnsi="Times New Roman"/>
          <w:color w:val="000000"/>
        </w:rPr>
        <w:t>ორივემ სხეულზე ნახევარწრიული მაგიური წრეები დახატა და ერთში შეაერთა. აივისმა ორივე ხელი თავზე ასწია, მათ ხელებზე კიდევ ერთი მაგიური წრე დაადო და მთელი თავისი მაგიური ძალა მასში ჩაასხა.</w:t>
      </w:r>
    </w:p>
    <w:p w14:paraId="04B7A381" w14:textId="77777777" w:rsidR="002B144F" w:rsidRDefault="00000000">
      <w:pPr>
        <w:spacing w:before="269" w:after="269"/>
        <w:ind w:left="120"/>
      </w:pPr>
      <w:r>
        <w:rPr>
          <w:rFonts w:ascii="Times New Roman" w:hAnsi="Times New Roman"/>
          <w:color w:val="000000"/>
        </w:rPr>
        <w:t>- დაუბრუნდი შენს სწორ ფორმას.</w:t>
      </w:r>
    </w:p>
    <w:p w14:paraId="14082BC9" w14:textId="77777777" w:rsidR="002B144F" w:rsidRDefault="00000000">
      <w:pPr>
        <w:spacing w:before="269" w:after="269"/>
        <w:ind w:left="120"/>
      </w:pPr>
      <w:r>
        <w:rPr>
          <w:rFonts w:ascii="Times New Roman" w:hAnsi="Times New Roman"/>
          <w:color w:val="000000"/>
        </w:rPr>
        <w:t>„დინო ჯიქსეს!“ - ერთდროულად თქვეს მათ და აივისს გაჰყვნენ.</w:t>
      </w:r>
    </w:p>
    <w:p w14:paraId="18848009" w14:textId="77777777" w:rsidR="002B144F" w:rsidRDefault="00000000">
      <w:pPr>
        <w:spacing w:before="269" w:after="269"/>
        <w:ind w:left="120"/>
      </w:pPr>
      <w:r>
        <w:rPr>
          <w:rFonts w:ascii="Times New Roman" w:hAnsi="Times New Roman"/>
          <w:color w:val="000000"/>
        </w:rPr>
        <w:t>სანამ მაგიური ძალის ნაწილაკები ამოდიოდა, მათი სხეულები თითქოს დნებოდა და უეცრად ერთ მთლიანობად ერწყმოდა. ახლა მხოლოდ ერთი გოგონა იყო. გრძელი, ფერმკრთალი თმით, რომელიც ცაში ფრიალებდა, თითქოს უწონო.</w:t>
      </w:r>
    </w:p>
    <w:p w14:paraId="2E308DB9" w14:textId="77777777" w:rsidR="002B144F" w:rsidRDefault="00000000">
      <w:pPr>
        <w:spacing w:before="269" w:after="269"/>
        <w:ind w:left="120"/>
      </w:pPr>
      <w:r>
        <w:rPr>
          <w:rFonts w:ascii="Times New Roman" w:hAnsi="Times New Roman"/>
          <w:color w:val="000000"/>
        </w:rPr>
        <w:lastRenderedPageBreak/>
        <w:t>შერწყმული მაგია, რომელმაც ორი გამოყოფილი ბაზა ერთში გააერთიანა, მათ მაგიურ ძალას ზრდიდა. „დინო ჯიქსები“, რომლებმაც საშა და მიშა აიგივეს, წარსულ მეებთან არასრული იყო.</w:t>
      </w:r>
    </w:p>
    <w:p w14:paraId="17B9AB61" w14:textId="77777777" w:rsidR="002B144F" w:rsidRDefault="00000000">
      <w:pPr>
        <w:spacing w:before="269" w:after="269"/>
        <w:ind w:left="120"/>
      </w:pPr>
      <w:r>
        <w:rPr>
          <w:rFonts w:ascii="Times New Roman" w:hAnsi="Times New Roman"/>
          <w:color w:val="000000"/>
        </w:rPr>
        <w:t>მაგრამ ბაზების კლონებისგან განსხვავებით, ორ ადამიანს შორის, რომლებიც სრულიად გამოყოფილნი არიან ერთი ბაზისგან, ჩნდება ძალა, რომელიც ცდილობს მათ გაერთიანებას. იგივე მოხდა საშასა და მიშას შემთხვევაშიც.</w:t>
      </w:r>
    </w:p>
    <w:p w14:paraId="48F0726B" w14:textId="77777777" w:rsidR="002B144F" w:rsidRDefault="00000000">
      <w:pPr>
        <w:spacing w:before="269" w:after="269"/>
        <w:ind w:left="120"/>
      </w:pPr>
      <w:r>
        <w:rPr>
          <w:rFonts w:ascii="Times New Roman" w:hAnsi="Times New Roman"/>
          <w:color w:val="000000"/>
        </w:rPr>
        <w:t>ამგვარად, ეს „დინო ჯიქსესი“ სრულ ფორმასთან ახლოს იყო. არა, მაგიური ძალის თვალსაზრისით, ის სრულ ფორმას აღემატებოდა. ბოლოს და ბოლოს, ერთი ბაზის ორი ნაწილი კი არა, ორი განსხვავებული ბაზა იყო გაერთიანებული ერთში.</w:t>
      </w:r>
    </w:p>
    <w:p w14:paraId="4B6245F7" w14:textId="77777777" w:rsidR="002B144F" w:rsidRDefault="00000000">
      <w:pPr>
        <w:spacing w:before="269" w:after="269"/>
        <w:ind w:left="120"/>
      </w:pPr>
      <w:r>
        <w:rPr>
          <w:rFonts w:ascii="Times New Roman" w:hAnsi="Times New Roman"/>
          <w:color w:val="000000"/>
        </w:rPr>
        <w:t>- გაქრი!</w:t>
      </w:r>
    </w:p>
    <w:p w14:paraId="1422FF6E"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განადგურების ჯადოსნური თვალები </w:t>
      </w:r>
      <w:r>
        <w:rPr>
          <w:rFonts w:ascii="Times New Roman" w:hAnsi="Times New Roman"/>
          <w:color w:val="000000"/>
        </w:rPr>
        <w:t>."</w:t>
      </w:r>
    </w:p>
    <w:p w14:paraId="1DADEB9D" w14:textId="77777777" w:rsidR="002B144F" w:rsidRDefault="00000000">
      <w:pPr>
        <w:spacing w:before="269" w:after="269"/>
        <w:ind w:left="120"/>
      </w:pPr>
      <w:r>
        <w:rPr>
          <w:rFonts w:ascii="Times New Roman" w:hAnsi="Times New Roman"/>
          <w:color w:val="000000"/>
        </w:rPr>
        <w:t>საშასა და მიშას ხმები ვერცხლისფერთმიანი გოგონასგან მოდიოდა. მიშას ჯადოსნურმა თვალებმა ტყეში ხეების მიერ დამალული ზესიების ჯადოსნური ძალაც კი შეამჩნიეს და ათი ათასზე გამოჩენილი შელოცვა „ჰაველი“ დაიჭირეს. როგორც კი ის მის მხედველობის არეში მოხვდა, საშას ჯადოსნურმა თვალებმა მყისიერად გაანადგურეს მისი ჯადოსნური ფორმულა.</w:t>
      </w:r>
    </w:p>
    <w:p w14:paraId="3434B8E8" w14:textId="77777777" w:rsidR="002B144F" w:rsidRDefault="00000000">
      <w:pPr>
        <w:spacing w:before="269" w:after="269"/>
        <w:ind w:left="120"/>
      </w:pPr>
      <w:r>
        <w:rPr>
          <w:rFonts w:ascii="Times New Roman" w:hAnsi="Times New Roman"/>
          <w:color w:val="000000"/>
        </w:rPr>
        <w:t>- ჭკვიანო კოღოებო, წადით.</w:t>
      </w:r>
    </w:p>
    <w:p w14:paraId="65A67212" w14:textId="77777777" w:rsidR="002B144F" w:rsidRDefault="00000000">
      <w:pPr>
        <w:spacing w:before="269" w:after="269"/>
        <w:ind w:left="120"/>
      </w:pPr>
      <w:r>
        <w:rPr>
          <w:rFonts w:ascii="Times New Roman" w:hAnsi="Times New Roman"/>
          <w:color w:val="000000"/>
        </w:rPr>
        <w:t>ჯერგის მარჯვენა ხელიდან გამომავალი ნათება გაძლიერდა, მან ის ამოძრავა და ვერცხლისფერთმიან გოგონას „თეო ტრიასი“ ესროლა.</w:t>
      </w:r>
    </w:p>
    <w:p w14:paraId="3D731BEB" w14:textId="77777777" w:rsidR="002B144F" w:rsidRDefault="00000000">
      <w:pPr>
        <w:spacing w:before="269" w:after="269"/>
        <w:ind w:left="120"/>
      </w:pPr>
      <w:r>
        <w:rPr>
          <w:rFonts w:ascii="Times New Roman" w:hAnsi="Times New Roman"/>
          <w:color w:val="000000"/>
        </w:rPr>
        <w:t>- უსარგებლოა.</w:t>
      </w:r>
    </w:p>
    <w:p w14:paraId="0402D81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„თეო ტრაიასის“ ჯადოსნურ ფორმულას ვანგრევ </w:t>
      </w:r>
      <w:r>
        <w:rPr>
          <w:rFonts w:ascii="Times New Roman" w:hAnsi="Times New Roman"/>
          <w:color w:val="000000"/>
        </w:rPr>
        <w:t>.</w:t>
      </w:r>
    </w:p>
    <w:p w14:paraId="7C29D741" w14:textId="77777777" w:rsidR="002B144F" w:rsidRDefault="00000000">
      <w:pPr>
        <w:spacing w:before="269" w:after="269"/>
        <w:ind w:left="120"/>
      </w:pPr>
      <w:r>
        <w:rPr>
          <w:rFonts w:ascii="Times New Roman" w:hAnsi="Times New Roman"/>
          <w:color w:val="000000"/>
        </w:rPr>
        <w:t>მსუბუქი ჭურვი „განადგურების ჯადოსნური თვალების“ წინაშე წაიშალა. ამის იგნორირების შემდეგ, ჯერგამ განაგრძო „თეო ტრიასის“ სროლა. მან ხელში უზარმაზარი ჯადოსნური წრე დახატა და მისგან მსუბუქი ჭურვების ქარცეცხლი გახსნა.</w:t>
      </w:r>
    </w:p>
    <w:p w14:paraId="6C33C914" w14:textId="77777777" w:rsidR="002B144F" w:rsidRDefault="00000000">
      <w:pPr>
        <w:spacing w:before="269" w:after="269"/>
        <w:ind w:left="120"/>
      </w:pPr>
      <w:r>
        <w:rPr>
          <w:rFonts w:ascii="Times New Roman" w:hAnsi="Times New Roman"/>
          <w:color w:val="000000"/>
        </w:rPr>
        <w:t>— გადაწყვიტეთ, ციფრებით გაგვეყვანა?</w:t>
      </w:r>
    </w:p>
    <w:p w14:paraId="19B5F6D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ვხედავ 46 „თეო ტრიასს“. ანადგურებს </w:t>
      </w:r>
      <w:r>
        <w:rPr>
          <w:rFonts w:ascii="Times New Roman" w:hAnsi="Times New Roman"/>
          <w:color w:val="000000"/>
        </w:rPr>
        <w:t>.</w:t>
      </w:r>
    </w:p>
    <w:p w14:paraId="74CB18E0" w14:textId="77777777" w:rsidR="002B144F" w:rsidRDefault="00000000">
      <w:pPr>
        <w:spacing w:before="269" w:after="269"/>
        <w:ind w:left="120"/>
      </w:pPr>
      <w:r>
        <w:rPr>
          <w:rFonts w:ascii="Times New Roman" w:hAnsi="Times New Roman"/>
          <w:color w:val="000000"/>
        </w:rPr>
        <w:t>საშამ და მიშამ მთლიანად გაანადგურეს „თეო ტრიასის“ ქარცეცხლი და „ჰაველის“ ჯადოსნური წრე, რომელიც ზესიას მკერდზე „განადგურების ჯადოსნური თვალებით“ გამოჩნდა.</w:t>
      </w:r>
    </w:p>
    <w:p w14:paraId="2E863EDD" w14:textId="77777777" w:rsidR="002B144F" w:rsidRDefault="00000000">
      <w:pPr>
        <w:spacing w:before="269" w:after="269"/>
        <w:ind w:left="120"/>
      </w:pPr>
      <w:r>
        <w:rPr>
          <w:rFonts w:ascii="Times New Roman" w:hAnsi="Times New Roman"/>
          <w:color w:val="000000"/>
        </w:rPr>
        <w:lastRenderedPageBreak/>
        <w:t>რაც არ უნდა მაგია მოხვდეს ამ ვერცხლისფერი ჯადოსნური თვალების თვალწინ, არაფერში დაეცემა.</w:t>
      </w:r>
    </w:p>
    <w:p w14:paraId="6F2676EE" w14:textId="77777777" w:rsidR="002B144F" w:rsidRDefault="00000000">
      <w:pPr>
        <w:spacing w:before="269" w:after="269"/>
        <w:ind w:left="120"/>
      </w:pPr>
      <w:r>
        <w:rPr>
          <w:rFonts w:ascii="Times New Roman" w:hAnsi="Times New Roman"/>
          <w:color w:val="000000"/>
        </w:rPr>
        <w:t>„როგორც ჩანს, რაღაც ვერ გაიგეთ, დაქვემდებარებულ დემონთა ბატონებო. შთამბეჭდავი ჯადოსნური თვალები გაქვთ, მაგრამ რა მნიშვნელობა აქვს ამას? თქვენ უბრალოდ თავს იცავთ. იმის გათვალისწინებით, თუ რამდენი ანტიმაგია გამოიყენეთ, თქვენი ჯადოსნური ძალა მალე ამოიწურება. თქვენ უბრალოდ დროს ყიდულობთ.“</w:t>
      </w:r>
    </w:p>
    <w:p w14:paraId="31AD6FB7" w14:textId="77777777" w:rsidR="002B144F" w:rsidRDefault="00000000">
      <w:pPr>
        <w:spacing w:before="269" w:after="269"/>
        <w:ind w:left="120"/>
      </w:pPr>
      <w:r>
        <w:rPr>
          <w:rFonts w:ascii="Times New Roman" w:hAnsi="Times New Roman"/>
          <w:color w:val="000000"/>
        </w:rPr>
        <w:t>ჯერგას სხეულზე კიდევ უფრო მეტი სინათლე შემოვიდა. სხეულის კვალდაკვალ, მისი ფეხებიდან წამოსული სინათლეც გაძლიერდა. სინათლის უთვალავი ჭურვიდან ერთ-ერთი „განადგურების ჯადოსნური თვალების“ გვერდით გაიარა და პირდაპირ ვერცხლისფერთმიან გოგონას მოხვდა. ანტიმაგია ძლივს იცავდა მას ამისგან.</w:t>
      </w:r>
    </w:p>
    <w:p w14:paraId="65A37EA5" w14:textId="77777777" w:rsidR="002B144F" w:rsidRDefault="00000000">
      <w:pPr>
        <w:spacing w:before="269" w:after="269"/>
        <w:ind w:left="120"/>
      </w:pPr>
      <w:r>
        <w:rPr>
          <w:rFonts w:ascii="Times New Roman" w:hAnsi="Times New Roman"/>
          <w:color w:val="000000"/>
        </w:rPr>
        <w:t>— …ჩვენთვის დროის მოგება საკმარისია…</w:t>
      </w:r>
    </w:p>
    <w:p w14:paraId="4C3E5E8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ჩვენ ველოდებით </w:t>
      </w:r>
      <w:r>
        <w:rPr>
          <w:rFonts w:ascii="Times New Roman" w:hAnsi="Times New Roman"/>
          <w:color w:val="000000"/>
        </w:rPr>
        <w:t>.</w:t>
      </w:r>
    </w:p>
    <w:p w14:paraId="0FBC372F" w14:textId="77777777" w:rsidR="002B144F" w:rsidRDefault="00000000">
      <w:pPr>
        <w:spacing w:before="269" w:after="269"/>
        <w:ind w:left="120"/>
      </w:pPr>
      <w:r>
        <w:rPr>
          <w:rFonts w:ascii="Times New Roman" w:hAnsi="Times New Roman"/>
          <w:color w:val="000000"/>
        </w:rPr>
        <w:t>- და მერე რა?</w:t>
      </w:r>
    </w:p>
    <w:p w14:paraId="429DC204" w14:textId="77777777" w:rsidR="002B144F" w:rsidRDefault="00000000">
      <w:pPr>
        <w:spacing w:before="269" w:after="269"/>
        <w:ind w:left="120"/>
      </w:pPr>
      <w:r>
        <w:rPr>
          <w:rFonts w:ascii="Times New Roman" w:hAnsi="Times New Roman"/>
          <w:color w:val="000000"/>
        </w:rPr>
        <w:t>— ...ანოსი დაბრუნდება, რომ გაგანადგურებს...</w:t>
      </w:r>
    </w:p>
    <w:p w14:paraId="3928F94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ჩვენ ამის გვჯერა </w:t>
      </w:r>
      <w:r>
        <w:rPr>
          <w:rFonts w:ascii="Times New Roman" w:hAnsi="Times New Roman"/>
          <w:color w:val="000000"/>
        </w:rPr>
        <w:t>.</w:t>
      </w:r>
    </w:p>
    <w:p w14:paraId="73F01339" w14:textId="77777777" w:rsidR="002B144F" w:rsidRDefault="00000000">
      <w:pPr>
        <w:spacing w:before="269" w:after="269"/>
        <w:ind w:left="120"/>
      </w:pPr>
      <w:r>
        <w:rPr>
          <w:rFonts w:ascii="Times New Roman" w:hAnsi="Times New Roman"/>
          <w:color w:val="000000"/>
        </w:rPr>
        <w:t>ჯერგის სახეზე ღიმილი გადაეფინა და ხმამაღლა გაიცინა.</w:t>
      </w:r>
    </w:p>
    <w:p w14:paraId="5C1E6A44" w14:textId="77777777" w:rsidR="002B144F" w:rsidRDefault="00000000">
      <w:pPr>
        <w:spacing w:before="269" w:after="269"/>
        <w:ind w:left="120"/>
      </w:pPr>
      <w:r>
        <w:rPr>
          <w:rFonts w:ascii="Times New Roman" w:hAnsi="Times New Roman"/>
          <w:color w:val="000000"/>
        </w:rPr>
        <w:t>— ჰეჰაჰაჰაჰაჰა! ასეთი დიდებული ჯადოსნური თვალები გაქვს, მაგრამ ვერაფერს ხვდები? ტირანი დემონი მბრძანებელი მკვდარია! ღმერთებისა და ადამიანების ევანსმანის სულიერი ხმალი წმინდა ხმალია, რომელიც შექმნილია დემონი მბრძანებლის გასანადგურებლად და ადამიანებს ღვთაებრივი ბრძანებით გადაეცათ. თუ მის ბირთვს ეს ხმალი გახვრეტს, ის მთლიანად განადგურდება! მისი ხელახლა დაბადება შეუძლებელია!</w:t>
      </w:r>
    </w:p>
    <w:p w14:paraId="15DF9696" w14:textId="77777777" w:rsidR="002B144F" w:rsidRDefault="00000000">
      <w:pPr>
        <w:spacing w:before="269" w:after="269"/>
        <w:ind w:left="120"/>
      </w:pPr>
      <w:r>
        <w:rPr>
          <w:rFonts w:ascii="Times New Roman" w:hAnsi="Times New Roman"/>
          <w:color w:val="000000"/>
        </w:rPr>
        <w:t>— ...მართლა არ ვიცი...</w:t>
      </w:r>
    </w:p>
    <w:p w14:paraId="3DA0B0D7"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ჩვენ გვჯერა ამის, მიუხედავად იმისა, რომ ვერ ვხედავთ </w:t>
      </w:r>
      <w:r>
        <w:rPr>
          <w:rFonts w:ascii="Times New Roman" w:hAnsi="Times New Roman"/>
          <w:color w:val="000000"/>
        </w:rPr>
        <w:t>…</w:t>
      </w:r>
    </w:p>
    <w:p w14:paraId="58ACF25C" w14:textId="77777777" w:rsidR="002B144F" w:rsidRDefault="00000000">
      <w:pPr>
        <w:spacing w:before="269" w:after="269"/>
        <w:ind w:left="120"/>
      </w:pPr>
      <w:r>
        <w:rPr>
          <w:rFonts w:ascii="Times New Roman" w:hAnsi="Times New Roman"/>
          <w:color w:val="000000"/>
        </w:rPr>
        <w:t>მსუბუქი ჭურვები ისევ და ისევ ურტყამდა ვერცხლისფერთმიან გოგონას. მაგრამ ის მაინც განაგრძობდა მიწისკენ ყურებას და ჰაველის ჯადოსნურ წრეებს ანადგურებდა.</w:t>
      </w:r>
    </w:p>
    <w:p w14:paraId="7DDA8D7B" w14:textId="77777777" w:rsidR="002B144F" w:rsidRDefault="00000000">
      <w:pPr>
        <w:spacing w:before="269" w:after="269"/>
        <w:ind w:left="120"/>
      </w:pPr>
      <w:r>
        <w:rPr>
          <w:rFonts w:ascii="Times New Roman" w:hAnsi="Times New Roman"/>
          <w:color w:val="000000"/>
        </w:rPr>
        <w:t>— ...მე შევინახავ...</w:t>
      </w:r>
    </w:p>
    <w:p w14:paraId="4472B4A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ჰარმონია, რომლის დაცვაც ანოსს სურდა </w:t>
      </w:r>
      <w:r>
        <w:rPr>
          <w:rFonts w:ascii="Times New Roman" w:hAnsi="Times New Roman"/>
          <w:color w:val="000000"/>
        </w:rPr>
        <w:t>.</w:t>
      </w:r>
    </w:p>
    <w:p w14:paraId="7F882B39" w14:textId="77777777" w:rsidR="002B144F" w:rsidRDefault="00000000">
      <w:pPr>
        <w:spacing w:before="269" w:after="269"/>
        <w:ind w:left="120"/>
      </w:pPr>
      <w:r>
        <w:rPr>
          <w:rFonts w:ascii="Times New Roman" w:hAnsi="Times New Roman"/>
          <w:color w:val="000000"/>
        </w:rPr>
        <w:t>— ...მაგრამ მან თქვა, რომ დამიცავდა!!..</w:t>
      </w:r>
    </w:p>
    <w:p w14:paraId="25EF2664" w14:textId="77777777" w:rsidR="002B144F" w:rsidRDefault="00000000">
      <w:pPr>
        <w:spacing w:before="269" w:after="269"/>
        <w:ind w:left="120"/>
      </w:pPr>
      <w:r>
        <w:rPr>
          <w:rFonts w:ascii="Times New Roman" w:hAnsi="Times New Roman"/>
          <w:color w:val="000000"/>
        </w:rPr>
        <w:lastRenderedPageBreak/>
        <w:t xml:space="preserve">— … </w:t>
      </w:r>
      <w:r>
        <w:rPr>
          <w:rFonts w:ascii="Times New Roman" w:hAnsi="Times New Roman"/>
          <w:i/>
          <w:color w:val="000000"/>
        </w:rPr>
        <w:t xml:space="preserve">ეს არავის სიკვდილს არ მისცემს </w:t>
      </w:r>
      <w:r>
        <w:rPr>
          <w:rFonts w:ascii="Times New Roman" w:hAnsi="Times New Roman"/>
          <w:color w:val="000000"/>
        </w:rPr>
        <w:t>…</w:t>
      </w:r>
    </w:p>
    <w:p w14:paraId="62A08765" w14:textId="77777777" w:rsidR="002B144F" w:rsidRDefault="00000000">
      <w:pPr>
        <w:spacing w:before="269" w:after="269"/>
        <w:ind w:left="120"/>
      </w:pPr>
      <w:r>
        <w:rPr>
          <w:rFonts w:ascii="Times New Roman" w:hAnsi="Times New Roman"/>
          <w:color w:val="000000"/>
        </w:rPr>
        <w:t>ჯერგის თავში სინათლე შეიკრიბა. მისი ჯადოსნური სხეული მატერიალიზდა, თითქოს არსი შეიძინა.</w:t>
      </w:r>
    </w:p>
    <w:p w14:paraId="437708F4" w14:textId="77777777" w:rsidR="002B144F" w:rsidRDefault="00000000">
      <w:pPr>
        <w:spacing w:before="269" w:after="269"/>
        <w:ind w:left="120"/>
      </w:pPr>
      <w:r>
        <w:rPr>
          <w:rFonts w:ascii="Times New Roman" w:hAnsi="Times New Roman"/>
          <w:color w:val="000000"/>
        </w:rPr>
        <w:t>— ...გგონია, საძირკვლის დანგრევა საკმარისი იქნება ჩემი დემონი ბატონის მოსაკლავად?!..</w:t>
      </w:r>
    </w:p>
    <w:p w14:paraId="489F5B9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ის არასდროს მოკვდება საკუთარი ნებით </w:t>
      </w:r>
      <w:r>
        <w:rPr>
          <w:rFonts w:ascii="Times New Roman" w:hAnsi="Times New Roman"/>
          <w:color w:val="000000"/>
        </w:rPr>
        <w:t>.</w:t>
      </w:r>
    </w:p>
    <w:p w14:paraId="248ABA94" w14:textId="77777777" w:rsidR="002B144F" w:rsidRDefault="00000000">
      <w:pPr>
        <w:spacing w:before="269" w:after="269"/>
        <w:ind w:left="120"/>
      </w:pPr>
      <w:r>
        <w:rPr>
          <w:rFonts w:ascii="Times New Roman" w:hAnsi="Times New Roman"/>
          <w:color w:val="000000"/>
        </w:rPr>
        <w:t>„განადგურების ჯადოსნურმა თვალებმა“ ყველა მსუბუქი ჭურვი გაანადგურა.</w:t>
      </w:r>
    </w:p>
    <w:p w14:paraId="7924951B" w14:textId="77777777" w:rsidR="002B144F" w:rsidRDefault="00000000">
      <w:pPr>
        <w:spacing w:before="269" w:after="269"/>
        <w:ind w:left="120"/>
      </w:pPr>
      <w:r>
        <w:rPr>
          <w:rFonts w:ascii="Times New Roman" w:hAnsi="Times New Roman"/>
          <w:color w:val="000000"/>
        </w:rPr>
        <w:t>- საწყალ დემონებო, საბოლოოდ საღი აზრიც კი დაკარგეთ. თქვენი ფსიქიკური ტანჯვა დიდ სიამოვნებას მანიჭებს. იქნებ კიდევ უფრო დიდი სასოწარკვეთილების გემო გასინჯოთ. ასჯერ დაგიბრუნებთ იმ ტკივილს, რაც ოდესღაც თავად განვიცადე.</w:t>
      </w:r>
    </w:p>
    <w:p w14:paraId="0B7928BE" w14:textId="77777777" w:rsidR="002B144F" w:rsidRDefault="00000000">
      <w:pPr>
        <w:spacing w:before="269" w:after="269"/>
        <w:ind w:left="120"/>
      </w:pPr>
      <w:r>
        <w:rPr>
          <w:rFonts w:ascii="Times New Roman" w:hAnsi="Times New Roman"/>
          <w:color w:val="000000"/>
        </w:rPr>
        <w:t>ოთხი გიგანტური ჯადოსნური წრე გამოჩნდა, თითქოს თორის ტყეს ფარავდა. ეს იყო „დე იგერია“, მიწის, წყლის, ცეცხლისა და ჰაერისგან დამზადებული ბარიერი. ამ ჯადოსნურმა ბარიერმა მყისიერად ჩაახშო „განადგურების ჯადოსნური თვალების“ ძალა.</w:t>
      </w:r>
    </w:p>
    <w:p w14:paraId="421CC549" w14:textId="77777777" w:rsidR="002B144F" w:rsidRDefault="00000000">
      <w:pPr>
        <w:spacing w:before="269" w:after="269"/>
        <w:ind w:left="120"/>
      </w:pPr>
      <w:r>
        <w:rPr>
          <w:rFonts w:ascii="Times New Roman" w:hAnsi="Times New Roman"/>
          <w:color w:val="000000"/>
        </w:rPr>
        <w:t>ათი ათასი ზესიას მარცხენა მკერდზე „ჰაველის“ მაგიური ფორმულა დასრულდა.</w:t>
      </w:r>
    </w:p>
    <w:p w14:paraId="64C94733" w14:textId="77777777" w:rsidR="002B144F" w:rsidRDefault="00000000">
      <w:pPr>
        <w:spacing w:before="269" w:after="269"/>
        <w:ind w:left="120"/>
      </w:pPr>
      <w:r>
        <w:rPr>
          <w:rFonts w:ascii="Times New Roman" w:hAnsi="Times New Roman"/>
          <w:color w:val="000000"/>
        </w:rPr>
        <w:t>- ჯერ ერთს ავაფეთქებ. ათ წამში კიდევ ერთს. ერთმანეთის მიყოლებით ავაფეთქებ, სანამ არ დაიწყებ ყივილს და არ დაიწყებ შეევედრებას, გავჩერდე. გაიგე მათი მწუხარება, ვისი დაცვაც გინდოდა, ერთმანეთის მიყოლებით კვდებოდნენ.</w:t>
      </w:r>
    </w:p>
    <w:p w14:paraId="18BD6CE3" w14:textId="77777777" w:rsidR="002B144F" w:rsidRDefault="00000000">
      <w:pPr>
        <w:spacing w:before="269" w:after="269"/>
        <w:ind w:left="120"/>
      </w:pPr>
      <w:r>
        <w:rPr>
          <w:rFonts w:ascii="Times New Roman" w:hAnsi="Times New Roman"/>
          <w:color w:val="000000"/>
        </w:rPr>
        <w:t>ჯერგამ მაგრად მოუჭირა მარცხენა ხელი.</w:t>
      </w:r>
    </w:p>
    <w:p w14:paraId="3606EF85" w14:textId="77777777" w:rsidR="002B144F" w:rsidRDefault="00000000">
      <w:pPr>
        <w:spacing w:before="269" w:after="269"/>
        <w:ind w:left="120"/>
      </w:pPr>
      <w:r>
        <w:rPr>
          <w:rFonts w:ascii="Times New Roman" w:hAnsi="Times New Roman"/>
          <w:color w:val="000000"/>
        </w:rPr>
        <w:t>- „ჰაველი“.</w:t>
      </w:r>
    </w:p>
    <w:p w14:paraId="431F9DDA" w14:textId="77777777" w:rsidR="002B144F" w:rsidRDefault="00000000">
      <w:pPr>
        <w:spacing w:before="269" w:after="269"/>
        <w:ind w:left="120"/>
      </w:pPr>
      <w:r>
        <w:rPr>
          <w:rFonts w:ascii="Times New Roman" w:hAnsi="Times New Roman"/>
          <w:color w:val="000000"/>
        </w:rPr>
        <w:t>რეი გაიქცა. საშამ და მიშამ ჯადოსნური თვალები დაძაბეს. ელეონორამ იკივლა.</w:t>
      </w:r>
    </w:p>
    <w:p w14:paraId="2EF79A8C" w14:textId="77777777" w:rsidR="002B144F" w:rsidRDefault="00000000">
      <w:pPr>
        <w:spacing w:before="269" w:after="269"/>
        <w:ind w:left="120"/>
      </w:pPr>
      <w:r>
        <w:rPr>
          <w:rFonts w:ascii="Times New Roman" w:hAnsi="Times New Roman"/>
          <w:color w:val="000000"/>
        </w:rPr>
        <w:t>მაგრამ დროულად ვერ მიაღწიეს...</w:t>
      </w:r>
    </w:p>
    <w:p w14:paraId="6BF0CB57" w14:textId="77777777" w:rsidR="002B144F" w:rsidRDefault="00000000">
      <w:pPr>
        <w:spacing w:before="269" w:after="269"/>
        <w:ind w:left="120"/>
      </w:pPr>
      <w:r>
        <w:rPr>
          <w:rFonts w:ascii="Times New Roman" w:hAnsi="Times New Roman"/>
          <w:color w:val="000000"/>
        </w:rPr>
        <w:t>თუმცა, ზესია არ აფეთქებულა.</w:t>
      </w:r>
    </w:p>
    <w:p w14:paraId="0FB5CAAF" w14:textId="77777777" w:rsidR="002B144F" w:rsidRDefault="00000000">
      <w:pPr>
        <w:spacing w:before="269" w:after="269"/>
        <w:ind w:left="120"/>
      </w:pPr>
      <w:r>
        <w:rPr>
          <w:rFonts w:ascii="Times New Roman" w:hAnsi="Times New Roman"/>
          <w:color w:val="000000"/>
        </w:rPr>
        <w:t>ყველა თვალი ერთ ადამიანზე იყო კონცენტრირებული.</w:t>
      </w:r>
    </w:p>
    <w:p w14:paraId="4C2D5BA3" w14:textId="77777777" w:rsidR="002B144F" w:rsidRDefault="00000000">
      <w:pPr>
        <w:spacing w:before="269" w:after="269"/>
        <w:ind w:left="120"/>
      </w:pPr>
      <w:r>
        <w:rPr>
          <w:rFonts w:ascii="Times New Roman" w:hAnsi="Times New Roman"/>
          <w:color w:val="000000"/>
        </w:rPr>
        <w:t>„ეს არ შეიძლება იყოს...“ თქვა ჯერგამ.</w:t>
      </w:r>
    </w:p>
    <w:p w14:paraId="032161AC" w14:textId="77777777" w:rsidR="002B144F" w:rsidRDefault="00000000">
      <w:pPr>
        <w:spacing w:before="269" w:after="269"/>
        <w:ind w:left="120"/>
      </w:pPr>
      <w:r>
        <w:rPr>
          <w:rFonts w:ascii="Times New Roman" w:hAnsi="Times New Roman"/>
          <w:color w:val="000000"/>
        </w:rPr>
        <w:t>მის თვალებში დემონი ლორდი ტირანი აირეკლა.</w:t>
      </w:r>
    </w:p>
    <w:p w14:paraId="32ACB4B7" w14:textId="77777777" w:rsidR="002B144F" w:rsidRDefault="00000000">
      <w:pPr>
        <w:spacing w:before="269" w:after="269"/>
        <w:ind w:left="120"/>
      </w:pPr>
      <w:r>
        <w:rPr>
          <w:rFonts w:ascii="Times New Roman" w:hAnsi="Times New Roman"/>
          <w:color w:val="000000"/>
        </w:rPr>
        <w:t>-...ანოს...ვოლდიგოდ...</w:t>
      </w:r>
    </w:p>
    <w:p w14:paraId="269D90EC" w14:textId="77777777" w:rsidR="002B144F" w:rsidRDefault="00000000">
      <w:pPr>
        <w:spacing w:before="269" w:after="269"/>
        <w:ind w:left="120"/>
      </w:pPr>
      <w:r>
        <w:rPr>
          <w:rFonts w:ascii="Times New Roman" w:hAnsi="Times New Roman"/>
          <w:color w:val="000000"/>
        </w:rPr>
        <w:lastRenderedPageBreak/>
        <w:t>- ჰმ, როგორც ჩანს, მიცნობ.</w:t>
      </w:r>
    </w:p>
    <w:p w14:paraId="05CD804F" w14:textId="77777777" w:rsidR="002B144F" w:rsidRDefault="00000000">
      <w:pPr>
        <w:spacing w:before="269" w:after="269"/>
        <w:ind w:left="120"/>
      </w:pPr>
      <w:r>
        <w:rPr>
          <w:rFonts w:ascii="Times New Roman" w:hAnsi="Times New Roman"/>
          <w:color w:val="000000"/>
        </w:rPr>
        <w:t>ნელა წავედი წინ და იმ ადგილისკენ წავედი, სადაც ყველა ზესია დაეცა.</w:t>
      </w:r>
    </w:p>
    <w:p w14:paraId="37C0109F" w14:textId="77777777" w:rsidR="002B144F" w:rsidRDefault="00000000">
      <w:pPr>
        <w:spacing w:before="269" w:after="269"/>
        <w:ind w:left="120"/>
      </w:pPr>
      <w:r>
        <w:rPr>
          <w:rFonts w:ascii="Times New Roman" w:hAnsi="Times New Roman"/>
          <w:color w:val="000000"/>
        </w:rPr>
        <w:t>- რეი, მიშა, საშა, ელეონორ - მშვენივრად გაართვით თავი. კარგად გაუძელი.</w:t>
      </w:r>
    </w:p>
    <w:p w14:paraId="5E4A66E5" w14:textId="77777777" w:rsidR="002B144F" w:rsidRDefault="00000000">
      <w:pPr>
        <w:spacing w:before="269" w:after="269"/>
        <w:ind w:left="120"/>
      </w:pPr>
      <w:r>
        <w:rPr>
          <w:rFonts w:ascii="Times New Roman" w:hAnsi="Times New Roman"/>
          <w:color w:val="000000"/>
        </w:rPr>
        <w:t>დროის ჯადოსნურ გაჩერებას „რევაიდას“ დაექვემდებარა არა მხოლოდ ზესიასი, არამედ ამ ადგილას მყოფი ყველა ჰაველი.</w:t>
      </w:r>
    </w:p>
    <w:p w14:paraId="675A55CD" w14:textId="77777777" w:rsidR="002B144F" w:rsidRDefault="00000000">
      <w:pPr>
        <w:spacing w:before="269" w:after="269"/>
        <w:ind w:left="120"/>
      </w:pPr>
      <w:r>
        <w:rPr>
          <w:rFonts w:ascii="Times New Roman" w:hAnsi="Times New Roman"/>
          <w:color w:val="000000"/>
        </w:rPr>
        <w:t>— …რა…რატომ?!.. როგორ არის ეს… შესაძლებელი?..</w:t>
      </w:r>
    </w:p>
    <w:p w14:paraId="0F9A87EC" w14:textId="77777777" w:rsidR="002B144F" w:rsidRDefault="00000000">
      <w:pPr>
        <w:spacing w:before="269" w:after="269"/>
        <w:ind w:left="120"/>
      </w:pPr>
      <w:r>
        <w:rPr>
          <w:rFonts w:ascii="Times New Roman" w:hAnsi="Times New Roman"/>
          <w:color w:val="000000"/>
        </w:rPr>
        <w:t>- ჯადოქრად გადაიქცა, მაგრამ მაინც იგივე ნელი გონება ჯერგა. ნუ ეცდები საღი აზროვნებით გამიგო. - ვუთხარი შოკირებულ ჯერგას. - გადაწყვიტე, რომ არ აღვდგები მხოლოდ იმიტომ, რომ ჩემი ბაზა განადგურდა?</w:t>
      </w:r>
    </w:p>
    <w:p w14:paraId="365D122C" w14:textId="77777777" w:rsidR="002B144F" w:rsidRDefault="00000000">
      <w:pPr>
        <w:pStyle w:val="Heading4"/>
        <w:spacing w:before="269" w:after="269"/>
        <w:ind w:left="120"/>
      </w:pPr>
      <w:r>
        <w:rPr>
          <w:rFonts w:ascii="Times New Roman" w:hAnsi="Times New Roman"/>
          <w:i w:val="0"/>
          <w:color w:val="000000"/>
        </w:rPr>
        <w:t>შენიშვნები</w:t>
      </w:r>
    </w:p>
    <w:p w14:paraId="2B8EE69F" w14:textId="77777777" w:rsidR="002B144F" w:rsidRDefault="00000000">
      <w:pPr>
        <w:spacing w:before="269" w:after="269"/>
        <w:ind w:left="120"/>
      </w:pPr>
      <w:r>
        <w:rPr>
          <w:rFonts w:ascii="Times New Roman" w:hAnsi="Times New Roman"/>
          <w:color w:val="000000"/>
        </w:rPr>
        <w:t>1. ჩაწერილია, როგორც: „დემონების სასამართლო“.</w:t>
      </w:r>
    </w:p>
    <w:p w14:paraId="243223ED" w14:textId="77777777" w:rsidR="002B144F" w:rsidRDefault="00000000">
      <w:pPr>
        <w:pStyle w:val="Heading2"/>
        <w:pageBreakBefore/>
        <w:spacing w:before="180" w:after="180"/>
        <w:ind w:left="120"/>
      </w:pPr>
      <w:bookmarkStart w:id="41" w:name="_§_41._სიძულვილის"/>
      <w:bookmarkEnd w:id="41"/>
      <w:r>
        <w:rPr>
          <w:rFonts w:ascii="Times New Roman" w:hAnsi="Times New Roman"/>
          <w:color w:val="000000"/>
          <w:sz w:val="33"/>
        </w:rPr>
        <w:lastRenderedPageBreak/>
        <w:t>§ 41. სიძულვილის მომავალი</w:t>
      </w:r>
    </w:p>
    <w:p w14:paraId="3298FD7C" w14:textId="77777777" w:rsidR="002B144F" w:rsidRDefault="00000000">
      <w:pPr>
        <w:spacing w:before="269" w:after="269"/>
        <w:ind w:left="120"/>
      </w:pPr>
      <w:r>
        <w:rPr>
          <w:rFonts w:ascii="Times New Roman" w:hAnsi="Times New Roman"/>
          <w:color w:val="000000"/>
        </w:rPr>
        <w:t>ნელა წავედი წინ ჯერგასკენ.</w:t>
      </w:r>
    </w:p>
    <w:p w14:paraId="32415557" w14:textId="77777777" w:rsidR="002B144F" w:rsidRDefault="00000000">
      <w:pPr>
        <w:spacing w:before="269" w:after="269"/>
        <w:ind w:left="120"/>
      </w:pPr>
      <w:r>
        <w:rPr>
          <w:rFonts w:ascii="Times New Roman" w:hAnsi="Times New Roman"/>
          <w:color w:val="000000"/>
        </w:rPr>
        <w:t>— ...ჰეჰ... — გაისმა ჩუმი ხმა, რომელშიც რაღაც ბნელი და უძრავად ჟღერდა, რაც მალე სიცილში გადაიზარდა. — ჰე-ჰე-ჰე... ჰე-ჰე-ჰე-ჰე...</w:t>
      </w:r>
    </w:p>
    <w:p w14:paraId="0F73B589" w14:textId="77777777" w:rsidR="002B144F" w:rsidRDefault="00000000">
      <w:pPr>
        <w:spacing w:before="269" w:after="269"/>
        <w:ind w:left="120"/>
      </w:pPr>
      <w:r>
        <w:rPr>
          <w:rFonts w:ascii="Times New Roman" w:hAnsi="Times New Roman"/>
          <w:color w:val="000000"/>
        </w:rPr>
        <w:t>ჯერგამ დამახინჯებული გამომეტყველებით შემომხედა.</w:t>
      </w:r>
    </w:p>
    <w:p w14:paraId="650814D2" w14:textId="77777777" w:rsidR="002B144F" w:rsidRDefault="00000000">
      <w:pPr>
        <w:spacing w:before="269" w:after="269"/>
        <w:ind w:left="120"/>
      </w:pPr>
      <w:r>
        <w:rPr>
          <w:rFonts w:ascii="Times New Roman" w:hAnsi="Times New Roman"/>
          <w:color w:val="000000"/>
        </w:rPr>
        <w:t>— ...კარგი, ახლა შემიძლია პირადად ჩემი ხელით გაგანადგურებ... უფრო მეტიც, მადლობა უნდა გადაგიხადო აღდგომისთვის... თანახმა ხარ, ტირან დემონთა ბატონო?</w:t>
      </w:r>
    </w:p>
    <w:p w14:paraId="0213A425" w14:textId="77777777" w:rsidR="002B144F" w:rsidRDefault="00000000">
      <w:pPr>
        <w:spacing w:before="269" w:after="269"/>
        <w:ind w:left="120"/>
      </w:pPr>
      <w:r>
        <w:rPr>
          <w:rFonts w:ascii="Times New Roman" w:hAnsi="Times New Roman"/>
          <w:color w:val="000000"/>
        </w:rPr>
        <w:t>ჯერგის სიძულვილი არსად მიდის მას შემდეგაც კი, რაც ის ჯადოქარი გახდა. ის 2000 წლის განმავლობაში არ გაქრა.</w:t>
      </w:r>
    </w:p>
    <w:p w14:paraId="468CC97A" w14:textId="77777777" w:rsidR="002B144F" w:rsidRDefault="00000000">
      <w:pPr>
        <w:spacing w:before="269" w:after="269"/>
        <w:ind w:left="120"/>
      </w:pPr>
      <w:r>
        <w:rPr>
          <w:rFonts w:ascii="Times New Roman" w:hAnsi="Times New Roman"/>
          <w:color w:val="000000"/>
        </w:rPr>
        <w:t>— მოინანიეთ, რომ აღსდექით და დაიღუპეთ!</w:t>
      </w:r>
    </w:p>
    <w:p w14:paraId="221A2358" w14:textId="77777777" w:rsidR="002B144F" w:rsidRDefault="00000000">
      <w:pPr>
        <w:spacing w:before="269" w:after="269"/>
        <w:ind w:left="120"/>
      </w:pPr>
      <w:r>
        <w:rPr>
          <w:rFonts w:ascii="Times New Roman" w:hAnsi="Times New Roman"/>
          <w:color w:val="000000"/>
        </w:rPr>
        <w:t>ჯერგის ჯადოსნური სხეულიდან სინათლის ნაწილაკები ყველა მიმართულებით გაფრინდნენ და ის შეტევაზე გაიქცა.</w:t>
      </w:r>
    </w:p>
    <w:p w14:paraId="5FCA9F2A" w14:textId="77777777" w:rsidR="002B144F" w:rsidRDefault="00000000">
      <w:pPr>
        <w:spacing w:before="269" w:after="269"/>
        <w:ind w:left="120"/>
      </w:pPr>
      <w:r>
        <w:rPr>
          <w:rFonts w:ascii="Times New Roman" w:hAnsi="Times New Roman"/>
          <w:color w:val="000000"/>
        </w:rPr>
        <w:t>— იცოდე კაცობრიობის რისხვა, დემონების ტირან-მბრძანებელო!</w:t>
      </w:r>
    </w:p>
    <w:p w14:paraId="7B48F0EF" w14:textId="77777777" w:rsidR="002B144F" w:rsidRDefault="00000000">
      <w:pPr>
        <w:spacing w:before="269" w:after="269"/>
        <w:ind w:left="120"/>
      </w:pPr>
      <w:r>
        <w:rPr>
          <w:rFonts w:ascii="Times New Roman" w:hAnsi="Times New Roman"/>
          <w:color w:val="000000"/>
        </w:rPr>
        <w:t>ციდან კოლოსალური რაოდენობით იღვრებოდა სინათლე. ის მის ხელში შეგროვდა და ხმალ „ასუკად“ გადაიქცა.</w:t>
      </w:r>
    </w:p>
    <w:p w14:paraId="3850097F" w14:textId="77777777" w:rsidR="002B144F" w:rsidRDefault="00000000">
      <w:pPr>
        <w:spacing w:before="269" w:after="269"/>
        <w:ind w:left="120"/>
      </w:pPr>
      <w:r>
        <w:rPr>
          <w:rFonts w:ascii="Times New Roman" w:hAnsi="Times New Roman"/>
          <w:color w:val="000000"/>
        </w:rPr>
        <w:t>-ო-ო-ო-ო-ო-ო-ო-ო-ო-ო-ო-ო-ო-ო-ო!!</w:t>
      </w:r>
    </w:p>
    <w:p w14:paraId="71890C99" w14:textId="77777777" w:rsidR="002B144F" w:rsidRDefault="00000000">
      <w:pPr>
        <w:spacing w:before="269" w:after="269"/>
        <w:ind w:left="120"/>
      </w:pPr>
      <w:r>
        <w:rPr>
          <w:rFonts w:ascii="Times New Roman" w:hAnsi="Times New Roman"/>
          <w:color w:val="000000"/>
        </w:rPr>
        <w:t>- დიდი სიტყვები სუსტისთვის.</w:t>
      </w:r>
    </w:p>
    <w:p w14:paraId="31B54404" w14:textId="77777777" w:rsidR="002B144F" w:rsidRDefault="00000000">
      <w:pPr>
        <w:spacing w:before="269" w:after="269"/>
        <w:ind w:left="120"/>
      </w:pPr>
      <w:r>
        <w:rPr>
          <w:rFonts w:ascii="Times New Roman" w:hAnsi="Times New Roman"/>
          <w:color w:val="000000"/>
        </w:rPr>
        <w:t>შეტევა ჩემი ასუკას ხმლით, ჩემი ბენო ეუნით მოვიგერიე, მასთან მანძილი შევამცირე და მარჯვენა ხელით მკერდზე გავუჩხრიკე.</w:t>
      </w:r>
    </w:p>
    <w:p w14:paraId="11FF1FCD" w14:textId="77777777" w:rsidR="002B144F" w:rsidRDefault="00000000">
      <w:pPr>
        <w:spacing w:before="269" w:after="269"/>
        <w:ind w:left="120"/>
      </w:pPr>
      <w:r>
        <w:rPr>
          <w:rFonts w:ascii="Times New Roman" w:hAnsi="Times New Roman"/>
          <w:color w:val="000000"/>
        </w:rPr>
        <w:t>- "საშინელება."</w:t>
      </w:r>
    </w:p>
    <w:p w14:paraId="0373C6DB" w14:textId="77777777" w:rsidR="002B144F" w:rsidRDefault="00000000">
      <w:pPr>
        <w:spacing w:before="269" w:after="269"/>
        <w:ind w:left="120"/>
      </w:pPr>
      <w:r>
        <w:rPr>
          <w:rFonts w:ascii="Times New Roman" w:hAnsi="Times New Roman"/>
          <w:color w:val="000000"/>
        </w:rPr>
        <w:t>ძირების მომკვდარი თითის წვერებმა მისი ჯადოსნური სხეული დაამსხვრია. სინათლე თითქოს გაქრა და ჯერგა უკვალოდ გაქრა. თუმცა, ცაში არსებული სინათლე, რომელიც მთელი აზესიონიდან შეგროვდა, მიწაზე დაიღვარა და იქ ჯერგას ჯადოსნური სხეული ხელახლა შექმნა.</w:t>
      </w:r>
    </w:p>
    <w:p w14:paraId="0BA068B3" w14:textId="77777777" w:rsidR="002B144F" w:rsidRDefault="00000000">
      <w:pPr>
        <w:spacing w:before="269" w:after="269"/>
        <w:ind w:left="120"/>
      </w:pPr>
      <w:r>
        <w:rPr>
          <w:rFonts w:ascii="Times New Roman" w:hAnsi="Times New Roman"/>
          <w:color w:val="000000"/>
        </w:rPr>
        <w:t>- ჰმ, ვიცოდი. მისი ძირის დაჭერა შეუძლებელია.</w:t>
      </w:r>
    </w:p>
    <w:p w14:paraId="23DD43CA" w14:textId="77777777" w:rsidR="002B144F" w:rsidRDefault="00000000">
      <w:pPr>
        <w:spacing w:before="269" w:after="269"/>
        <w:ind w:left="120"/>
      </w:pPr>
      <w:r>
        <w:rPr>
          <w:rFonts w:ascii="Times New Roman" w:hAnsi="Times New Roman"/>
          <w:color w:val="000000"/>
        </w:rPr>
        <w:t>- ვხედავ, ყველაფერი გაიგე. მე თვითონ უკვე შელოცვა „ჯერგად“ გადავიქეცი. ამ სამყაროს ურღვევი წესრიგი ხორცშესხმული.</w:t>
      </w:r>
    </w:p>
    <w:p w14:paraId="7A7E6F07" w14:textId="77777777" w:rsidR="002B144F" w:rsidRDefault="00000000">
      <w:pPr>
        <w:spacing w:before="269" w:after="269"/>
        <w:ind w:left="120"/>
      </w:pPr>
      <w:r>
        <w:rPr>
          <w:rFonts w:ascii="Times New Roman" w:hAnsi="Times New Roman"/>
          <w:color w:val="000000"/>
        </w:rPr>
        <w:lastRenderedPageBreak/>
        <w:t>ყველაფერი ისეა, როგორც ველოდი. მასთან დაკავშირება ჩვეულებრივი მეთოდებით შეგიძლიათ.</w:t>
      </w:r>
    </w:p>
    <w:p w14:paraId="5F7646CB" w14:textId="77777777" w:rsidR="002B144F" w:rsidRDefault="00000000">
      <w:pPr>
        <w:spacing w:before="269" w:after="269"/>
        <w:ind w:left="120"/>
      </w:pPr>
      <w:r>
        <w:rPr>
          <w:rFonts w:ascii="Times New Roman" w:hAnsi="Times New Roman"/>
          <w:color w:val="000000"/>
        </w:rPr>
        <w:t>„მოდით, თამაშები დავასრულოთ. მომისმინეთ, აზესიონის ხალხო!“ - გამოაცხადა „ჯერგამ“ „კითხვის“ მეშვეობით.</w:t>
      </w:r>
    </w:p>
    <w:p w14:paraId="5786BF46" w14:textId="77777777" w:rsidR="002B144F" w:rsidRDefault="00000000">
      <w:pPr>
        <w:spacing w:before="269" w:after="269"/>
        <w:ind w:left="120"/>
      </w:pPr>
      <w:r>
        <w:rPr>
          <w:rFonts w:ascii="Times New Roman" w:hAnsi="Times New Roman"/>
          <w:color w:val="000000"/>
        </w:rPr>
        <w:t>მისი ხმა ალბათ ყველა ადამიანის სულში ჟღერდა „კითხვის“ გავლენით.</w:t>
      </w:r>
    </w:p>
    <w:p w14:paraId="6764BEFD" w14:textId="77777777" w:rsidR="002B144F" w:rsidRDefault="00000000">
      <w:pPr>
        <w:spacing w:before="269" w:after="269"/>
        <w:ind w:left="120"/>
      </w:pPr>
      <w:r>
        <w:rPr>
          <w:rFonts w:ascii="Times New Roman" w:hAnsi="Times New Roman"/>
          <w:color w:val="000000"/>
        </w:rPr>
        <w:t>— აზესიონი სრული სიბნელითაა მოცული. დემონი მბრძანებელი ტირანი 2000 წლის შემდეგ ამ მიწებზე აღდგა, მაგრამ არაფრის უნდა გვეშინოდეს. იმედით ილოცეთ. ჩვენი ლეგენდარული გმირისადმი. შემდეგ ის კვლავ მოვა და იმედის სხივით გაფანტავს სრული სიბნელეს.</w:t>
      </w:r>
    </w:p>
    <w:p w14:paraId="1EFFD298" w14:textId="77777777" w:rsidR="002B144F" w:rsidRDefault="00000000">
      <w:pPr>
        <w:spacing w:before="269" w:after="269"/>
        <w:ind w:left="120"/>
      </w:pPr>
      <w:r>
        <w:rPr>
          <w:rFonts w:ascii="Times New Roman" w:hAnsi="Times New Roman"/>
          <w:color w:val="000000"/>
        </w:rPr>
        <w:t>დიეგომ თქვა, რომ ორი ათასი წელია თესავს. ალბათ, ის ადამიანთა შთამომავლების მუდმივად მზარდ რაოდენობასა და მათ მიერ გადმოცემულ ლეგენდაზე საუბრობდა.</w:t>
      </w:r>
    </w:p>
    <w:p w14:paraId="573ECD29" w14:textId="77777777" w:rsidR="002B144F" w:rsidRDefault="00000000">
      <w:pPr>
        <w:spacing w:before="269" w:after="269"/>
        <w:ind w:left="120"/>
      </w:pPr>
      <w:r>
        <w:rPr>
          <w:rFonts w:ascii="Times New Roman" w:hAnsi="Times New Roman"/>
          <w:color w:val="000000"/>
        </w:rPr>
        <w:t>ცაზე შეკრებილი „ასკ“-ი მზეზე უფრო კაშკაშა შუქს ასხივებდა. ეს ბრწყინვალება მთელი აზიონიდან დაიწყო შეგროვება.</w:t>
      </w:r>
    </w:p>
    <w:p w14:paraId="1F5183B9" w14:textId="77777777" w:rsidR="002B144F" w:rsidRDefault="00000000">
      <w:pPr>
        <w:spacing w:before="269" w:after="269"/>
        <w:ind w:left="120"/>
      </w:pPr>
      <w:r>
        <w:rPr>
          <w:rFonts w:ascii="Times New Roman" w:hAnsi="Times New Roman"/>
          <w:color w:val="000000"/>
        </w:rPr>
        <w:t>-...ჰმ... ააააა...</w:t>
      </w:r>
    </w:p>
    <w:p w14:paraId="15372448" w14:textId="77777777" w:rsidR="002B144F" w:rsidRDefault="00000000">
      <w:pPr>
        <w:spacing w:before="269" w:after="269"/>
        <w:ind w:left="120"/>
      </w:pPr>
      <w:r>
        <w:rPr>
          <w:rFonts w:ascii="Times New Roman" w:hAnsi="Times New Roman"/>
          <w:color w:val="000000"/>
        </w:rPr>
        <w:t>— …სიბნელე-ა-ა-ა-ა-ა!!.. ს-ის მოდის!!..</w:t>
      </w:r>
    </w:p>
    <w:p w14:paraId="7F7789FC" w14:textId="77777777" w:rsidR="002B144F" w:rsidRDefault="00000000">
      <w:pPr>
        <w:spacing w:before="269" w:after="269"/>
        <w:ind w:left="120"/>
      </w:pPr>
      <w:r>
        <w:rPr>
          <w:rFonts w:ascii="Times New Roman" w:hAnsi="Times New Roman"/>
          <w:color w:val="000000"/>
        </w:rPr>
        <w:t>- დაიჭირე... უ-უ-ა-ა-ა-ა-ა-ა-ა-ა!!..</w:t>
      </w:r>
    </w:p>
    <w:p w14:paraId="27F592B7" w14:textId="77777777" w:rsidR="002B144F" w:rsidRDefault="00000000">
      <w:pPr>
        <w:spacing w:before="269" w:after="269"/>
        <w:ind w:left="120"/>
      </w:pPr>
      <w:r>
        <w:rPr>
          <w:rFonts w:ascii="Times New Roman" w:hAnsi="Times New Roman"/>
          <w:color w:val="000000"/>
        </w:rPr>
        <w:t>ტყეში ჩამოვარდნილი დემონთა მბრძანებლის დამშვიდების გეირადიტთა არმია ისე იკლაკნებოდა, თითქოს რაღაცის ძალიან ეშინოდათ. „ასკის“ შუქი მათი სხეულებიდან კიდევ უფრო ძლიერად ამოდიოდა, ვიდრე ადრე.</w:t>
      </w:r>
    </w:p>
    <w:p w14:paraId="130A4E39" w14:textId="77777777" w:rsidR="002B144F" w:rsidRDefault="00000000">
      <w:pPr>
        <w:spacing w:before="269" w:after="269"/>
        <w:ind w:left="120"/>
      </w:pPr>
      <w:r>
        <w:rPr>
          <w:rFonts w:ascii="Times New Roman" w:hAnsi="Times New Roman"/>
          <w:color w:val="000000"/>
        </w:rPr>
        <w:t>- ჰმ, მესმის. შელოცვა „ჯერგა“ „კითხვაშია“ დამალული. „ჯერგას“ ნებას მხოლოდ მაშინ შეუძლია მატერიალიზაცია და ჯადოსნური სხეულის ფორმის მიღება, როდესაც „კითხვა“ უზარმაზარ მაგიურ ძალას იკრებს.</w:t>
      </w:r>
    </w:p>
    <w:p w14:paraId="0D67AF16" w14:textId="77777777" w:rsidR="002B144F" w:rsidRDefault="00000000">
      <w:pPr>
        <w:spacing w:before="269" w:after="269"/>
        <w:ind w:left="120"/>
      </w:pPr>
      <w:r>
        <w:rPr>
          <w:rFonts w:ascii="Times New Roman" w:hAnsi="Times New Roman"/>
          <w:color w:val="000000"/>
        </w:rPr>
        <w:t>სანამ ამაზე ვსაუბრობდი, ჯერგა „ასუკას“ შუქში იყო გახვეული და მისი სხეული ზომაში იზრდებოდა.</w:t>
      </w:r>
    </w:p>
    <w:p w14:paraId="5DB49251" w14:textId="77777777" w:rsidR="002B144F" w:rsidRDefault="00000000">
      <w:pPr>
        <w:spacing w:before="269" w:after="269"/>
        <w:ind w:left="120"/>
      </w:pPr>
      <w:r>
        <w:rPr>
          <w:rFonts w:ascii="Times New Roman" w:hAnsi="Times New Roman"/>
          <w:color w:val="000000"/>
        </w:rPr>
        <w:t>„მაგრამ „ასუკას“ მაქსიმალური მაგიური ძალის გამოსავლენად, აუცილებელია ამ გრძნობების ერთში გაერთიანება. სწორედ ამ მიზეზით გაავრცელა გმირთა აკადემიამ სრული სიბნელის ისტორია. ხალხი იმედისთვის ილოცებს, როდესაც სრული სიბნელე მოვა და სასოწარკვეთას მოიტანს.“</w:t>
      </w:r>
    </w:p>
    <w:p w14:paraId="735E1785" w14:textId="77777777" w:rsidR="002B144F" w:rsidRDefault="00000000">
      <w:pPr>
        <w:spacing w:before="269" w:after="269"/>
        <w:ind w:left="120"/>
      </w:pPr>
      <w:r>
        <w:rPr>
          <w:rFonts w:ascii="Times New Roman" w:hAnsi="Times New Roman"/>
          <w:color w:val="000000"/>
        </w:rPr>
        <w:t>ჯერგუ კიდევ უფრო მეტი სინათლით იყო განათებული და მისი ჯადოსნური სხეულის კონტურები გაქრა.</w:t>
      </w:r>
    </w:p>
    <w:p w14:paraId="7BB9514F" w14:textId="77777777" w:rsidR="002B144F" w:rsidRDefault="00000000">
      <w:pPr>
        <w:spacing w:before="269" w:after="269"/>
        <w:ind w:left="120"/>
      </w:pPr>
      <w:r>
        <w:rPr>
          <w:rFonts w:ascii="Times New Roman" w:hAnsi="Times New Roman"/>
          <w:color w:val="000000"/>
        </w:rPr>
        <w:lastRenderedPageBreak/>
        <w:t>- ჯერგა, შენ წაუწურე იმედი აზესიონის ხალხს, მათი ნების საწინააღმდეგოდ.</w:t>
      </w:r>
    </w:p>
    <w:p w14:paraId="0F71379E" w14:textId="77777777" w:rsidR="002B144F" w:rsidRDefault="00000000">
      <w:pPr>
        <w:spacing w:before="269" w:after="269"/>
        <w:ind w:left="120"/>
      </w:pPr>
      <w:r>
        <w:rPr>
          <w:rFonts w:ascii="Times New Roman" w:hAnsi="Times New Roman"/>
          <w:color w:val="000000"/>
        </w:rPr>
        <w:t>თუ ყველა იმედი ჩაქრება, ხალხის გული სასოწარკვეთილებით აივსება. სწორედ ამას ნიშნავდა სრული სიბნელის ისტორია. სასოწარკვეთილების სიღრმეში აზესიონის ხალხი, რომელთაგანაც ეს ისტორია გავრცელდა, ლეგენდარულ გმირს ევედრება. მათი ლოცვები მთლიანად ამოიწურება მათგან და ისინი კვლავ სასოწარკვეთილების სიღრმეში ჩაიძირებიან.</w:t>
      </w:r>
    </w:p>
    <w:p w14:paraId="056F5BE1" w14:textId="77777777" w:rsidR="002B144F" w:rsidRDefault="00000000">
      <w:pPr>
        <w:spacing w:before="269" w:after="269"/>
        <w:ind w:left="120"/>
      </w:pPr>
      <w:r>
        <w:rPr>
          <w:rFonts w:ascii="Times New Roman" w:hAnsi="Times New Roman"/>
          <w:color w:val="000000"/>
        </w:rPr>
        <w:t>ისინი გააგრძელებენ ხეტიალს სიბნელეში, საიდანაც თავის დაღწევა შეუძლებელია, მაგრამ ამ გზით აზესიონის ყველა მცხოვრების გრძნობები ძალით გაერთიანდება ერთ მთლიანობად.</w:t>
      </w:r>
    </w:p>
    <w:p w14:paraId="1C24720D" w14:textId="77777777" w:rsidR="002B144F" w:rsidRDefault="00000000">
      <w:pPr>
        <w:spacing w:before="269" w:after="269"/>
        <w:ind w:left="120"/>
      </w:pPr>
      <w:r>
        <w:rPr>
          <w:rFonts w:ascii="Times New Roman" w:hAnsi="Times New Roman"/>
          <w:color w:val="000000"/>
        </w:rPr>
        <w:t>„ჯერგის“ გასააქტიურებლად.</w:t>
      </w:r>
    </w:p>
    <w:p w14:paraId="3D380FC0" w14:textId="77777777" w:rsidR="002B144F" w:rsidRDefault="00000000">
      <w:pPr>
        <w:spacing w:before="269" w:after="269"/>
        <w:ind w:left="120"/>
      </w:pPr>
      <w:r>
        <w:rPr>
          <w:rFonts w:ascii="Times New Roman" w:hAnsi="Times New Roman"/>
          <w:color w:val="000000"/>
        </w:rPr>
        <w:t>- მათ სულებს არ შეუძლიათ გაუძლონ მარადიულ ყოფნას უიმედობის უფსკრულში. კაცთა მეფეო, გინდა ჩემი განადგურება მსოფლიოში მცხოვრები ადამიანების მოკვლით?</w:t>
      </w:r>
    </w:p>
    <w:p w14:paraId="2AC106FA" w14:textId="77777777" w:rsidR="002B144F" w:rsidRDefault="00000000">
      <w:pPr>
        <w:spacing w:before="269" w:after="269"/>
        <w:ind w:left="120"/>
      </w:pPr>
      <w:r>
        <w:rPr>
          <w:rFonts w:ascii="Times New Roman" w:hAnsi="Times New Roman"/>
          <w:color w:val="000000"/>
        </w:rPr>
        <w:t>- ახლა გესმის, დემონთა მბრძანებელო ტირანტო? ეს ხალხის სიძულვილია. ისინი მზად არიან თავი გაწირონ შენს გასანადგურებლად. ხალხის კეთილშობილური მსხვერპლი არასდროს დაიკარგება!</w:t>
      </w:r>
    </w:p>
    <w:p w14:paraId="4A357093" w14:textId="77777777" w:rsidR="002B144F" w:rsidRDefault="00000000">
      <w:pPr>
        <w:spacing w:before="269" w:after="269"/>
        <w:ind w:left="120"/>
      </w:pPr>
      <w:r>
        <w:rPr>
          <w:rFonts w:ascii="Times New Roman" w:hAnsi="Times New Roman"/>
          <w:color w:val="000000"/>
        </w:rPr>
        <w:t>მხოლოდ ცივსისხლიანი მზერით შემეძლო შემეხედა კაცისთვის, რომელიც ისეთ რაღაცებს ლაპარაკობდა, თითქოს ეს რაღაც ამაღლებული ყოფილიყოს.</w:t>
      </w:r>
    </w:p>
    <w:p w14:paraId="7F2C8360" w14:textId="77777777" w:rsidR="002B144F" w:rsidRDefault="00000000">
      <w:pPr>
        <w:spacing w:before="269" w:after="269"/>
        <w:ind w:left="120"/>
      </w:pPr>
      <w:r>
        <w:rPr>
          <w:rFonts w:ascii="Times New Roman" w:hAnsi="Times New Roman"/>
          <w:color w:val="000000"/>
        </w:rPr>
        <w:t>- რა სულელი ხარ.</w:t>
      </w:r>
    </w:p>
    <w:p w14:paraId="69B9011E" w14:textId="77777777" w:rsidR="002B144F" w:rsidRDefault="00000000">
      <w:pPr>
        <w:spacing w:before="269" w:after="269"/>
        <w:ind w:left="120"/>
      </w:pPr>
      <w:r>
        <w:rPr>
          <w:rFonts w:ascii="Times New Roman" w:hAnsi="Times New Roman"/>
          <w:color w:val="000000"/>
        </w:rPr>
        <w:t>- ნუ ლაპარაკობ ამაზე ისე, თითქოს ეს სხვისი პრობლემა იყოს, დემონთა მეფეო. ეს მთლიანად შენი ბრალია. შენ გაგვხადე ასეთი შეძულებული ადამიანები, ანოს! შენ მოკალი ადამიანები - და აი შედეგიც! მოინანიე და აღიარე შენი ცოდვები; შენი სისულელე და დაასრულე შენი უბედური არსებობა!</w:t>
      </w:r>
    </w:p>
    <w:p w14:paraId="796CD6DA" w14:textId="77777777" w:rsidR="002B144F" w:rsidRDefault="00000000">
      <w:pPr>
        <w:spacing w:before="269" w:after="269"/>
        <w:ind w:left="120"/>
      </w:pPr>
      <w:r>
        <w:rPr>
          <w:rFonts w:ascii="Times New Roman" w:hAnsi="Times New Roman"/>
          <w:color w:val="000000"/>
        </w:rPr>
        <w:t>ხალხის გულისამაჩუყებელი კივილი ექოსავით გაისმა, როდესაც მან კიდევ უფრო მეტი იმედი ამოისუნთქა. ცაში შუქი კიდევ უფრო კაშკაშა გახდა და აქტიურად დაიწყო ტყეში ჩაღვრა, თითქოს ანათებდა მას.</w:t>
      </w:r>
    </w:p>
    <w:p w14:paraId="5F7B6C2B" w14:textId="77777777" w:rsidR="002B144F" w:rsidRDefault="00000000">
      <w:pPr>
        <w:spacing w:before="269" w:after="269"/>
        <w:ind w:left="120"/>
      </w:pPr>
      <w:r>
        <w:rPr>
          <w:rFonts w:ascii="Times New Roman" w:hAnsi="Times New Roman"/>
          <w:color w:val="000000"/>
        </w:rPr>
        <w:t>ჯერგას ჯადოსნური სხეული კიდევ უფრო დაიმსხვრა და პირვანდელი ფორმა აღარ ჰქონდა. ღვთაებრივი სინათლე მის თვალწინ გავრცელდა და მთელი ტყე მოიცვა. მალე სინათლემ ჯავშნიანი გიგანტის სახე მიიღო, რომელიც გმირს ჰგავდა. ხელში გრძელი, მასიური და მბზინავი წმინდა ხმალი ეჭირა.</w:t>
      </w:r>
    </w:p>
    <w:p w14:paraId="1CF19AF2" w14:textId="77777777" w:rsidR="002B144F" w:rsidRDefault="00000000">
      <w:pPr>
        <w:spacing w:before="269" w:after="269"/>
        <w:ind w:left="120"/>
      </w:pPr>
      <w:r>
        <w:rPr>
          <w:rFonts w:ascii="Times New Roman" w:hAnsi="Times New Roman"/>
          <w:color w:val="000000"/>
        </w:rPr>
        <w:t>- ჩემო ხელქვეითებო, ყურადღება. დაჭრილები აქედან წაიყვანეთ. ახლა ამ ტერიტორიაზე ყველაფერი დედამიწის პირისაგან წაიშლება.</w:t>
      </w:r>
    </w:p>
    <w:p w14:paraId="7BD1E9E9" w14:textId="77777777" w:rsidR="002B144F" w:rsidRDefault="00000000">
      <w:pPr>
        <w:spacing w:before="269" w:after="269"/>
        <w:ind w:left="120"/>
      </w:pPr>
      <w:r>
        <w:rPr>
          <w:rFonts w:ascii="Times New Roman" w:hAnsi="Times New Roman"/>
          <w:color w:val="000000"/>
        </w:rPr>
        <w:lastRenderedPageBreak/>
        <w:t>ზემოდან ჩამოვარდნილი უზარმაზარი წმინდა ხმალი ერთდროულად „ბენო ეუნის“, ანტიმაგიის და „განადგურების ჯადოსნური თვალების“ გამოყენებით დავბლოკე. ორი კოლოსალური მაგიური ძალის შეჯახების შედეგად ხეები გაიჩეხა და მიწის ზედაპირი დაიბზარა.</w:t>
      </w:r>
    </w:p>
    <w:p w14:paraId="3F079218" w14:textId="77777777" w:rsidR="002B144F" w:rsidRDefault="00000000">
      <w:pPr>
        <w:spacing w:before="269" w:after="269"/>
        <w:ind w:left="120"/>
      </w:pPr>
      <w:r>
        <w:rPr>
          <w:rFonts w:ascii="Times New Roman" w:hAnsi="Times New Roman"/>
          <w:color w:val="000000"/>
        </w:rPr>
        <w:t>— შეიცანი სამართლიანობის ძალა!</w:t>
      </w:r>
    </w:p>
    <w:p w14:paraId="207C85B4" w14:textId="77777777" w:rsidR="002B144F" w:rsidRDefault="00000000">
      <w:pPr>
        <w:spacing w:before="269" w:after="269"/>
        <w:ind w:left="120"/>
      </w:pPr>
      <w:r>
        <w:rPr>
          <w:rFonts w:ascii="Times New Roman" w:hAnsi="Times New Roman"/>
          <w:color w:val="000000"/>
        </w:rPr>
        <w:t>დიდი წმინდა ხმლის ქნევით, ჯერგა მომიახლოვდა მანძილის შესამცირებლად. მხოლოდ ერთი ნაბიჯით, ჯავშანჟილეტმა გიგანტმა ძლიერი მიწისძვრა გამოიწვია იმ ტერიტორიაზე, რამაც შეაფერხა ჯარისკაცები, რომლებიც სწრაფად გარბოდნენ.</w:t>
      </w:r>
    </w:p>
    <w:p w14:paraId="6421FBD7" w14:textId="77777777" w:rsidR="002B144F" w:rsidRDefault="00000000">
      <w:pPr>
        <w:spacing w:before="269" w:after="269"/>
        <w:ind w:left="120"/>
      </w:pPr>
      <w:r>
        <w:rPr>
          <w:rFonts w:ascii="Times New Roman" w:hAnsi="Times New Roman"/>
          <w:color w:val="000000"/>
        </w:rPr>
        <w:t>- მე მიწისქვეშ დემონთა მბრძანებლის ციხესიმაგრეს შევქმნი.</w:t>
      </w:r>
    </w:p>
    <w:p w14:paraId="06C762D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ყინულის ციხე </w:t>
      </w:r>
      <w:r>
        <w:rPr>
          <w:rFonts w:ascii="Times New Roman" w:hAnsi="Times New Roman"/>
          <w:color w:val="000000"/>
        </w:rPr>
        <w:t>.</w:t>
      </w:r>
    </w:p>
    <w:p w14:paraId="2A269B22" w14:textId="77777777" w:rsidR="002B144F" w:rsidRDefault="00000000">
      <w:pPr>
        <w:spacing w:before="269" w:after="269"/>
        <w:ind w:left="120"/>
      </w:pPr>
      <w:r>
        <w:rPr>
          <w:rFonts w:ascii="Times New Roman" w:hAnsi="Times New Roman"/>
          <w:color w:val="000000"/>
        </w:rPr>
        <w:t>ვერცხლისფერთმიანმა გოგონამ შელოცვა „ირისი“ წარმოთქვა. ამ დროს, აქედან არც ისე შორს, ღრმა მიწისქვეშეთში, მყარი ყინულის ციხესიმაგრე აშენდა.</w:t>
      </w:r>
    </w:p>
    <w:p w14:paraId="261A2B77" w14:textId="77777777" w:rsidR="002B144F" w:rsidRDefault="00000000">
      <w:pPr>
        <w:spacing w:before="269" w:after="269"/>
        <w:ind w:left="120"/>
      </w:pPr>
      <w:r>
        <w:rPr>
          <w:rFonts w:ascii="Times New Roman" w:hAnsi="Times New Roman"/>
          <w:color w:val="000000"/>
        </w:rPr>
        <w:t>„მომეცი საშუალება დაგეხმარო. დემონთა მბრძანებლის ციხეც კი დიდხანს ვერ გაძლებს ასეთი კოლოსალური მაგიური ძალის მქონე მტრის წინააღმდეგ.“</w:t>
      </w:r>
    </w:p>
    <w:p w14:paraId="55022BFA" w14:textId="77777777" w:rsidR="002B144F" w:rsidRDefault="00000000">
      <w:pPr>
        <w:spacing w:before="269" w:after="269"/>
        <w:ind w:left="120"/>
      </w:pPr>
      <w:r>
        <w:rPr>
          <w:rFonts w:ascii="Times New Roman" w:hAnsi="Times New Roman"/>
          <w:color w:val="000000"/>
        </w:rPr>
        <w:t>შვიდი უძველესი დემონი იმპერატორიდან ერთ-ერთი, მელჰეისი, მათთან ტელეპორტირდა. მან მათ მიერ აშენებულ ყინულის ციხესიმაგრეზე ჯადოსნური წრე დახატა.</w:t>
      </w:r>
    </w:p>
    <w:p w14:paraId="4F5DF50E" w14:textId="77777777" w:rsidR="002B144F" w:rsidRDefault="00000000">
      <w:pPr>
        <w:spacing w:before="269" w:after="269"/>
        <w:ind w:left="120"/>
      </w:pPr>
      <w:r>
        <w:rPr>
          <w:rFonts w:ascii="Times New Roman" w:hAnsi="Times New Roman"/>
          <w:color w:val="000000"/>
        </w:rPr>
        <w:t>- „აზეისისი“.</w:t>
      </w:r>
    </w:p>
    <w:p w14:paraId="628EEEC1" w14:textId="77777777" w:rsidR="002B144F" w:rsidRDefault="00000000">
      <w:pPr>
        <w:spacing w:before="269" w:after="269"/>
        <w:ind w:left="120"/>
      </w:pPr>
      <w:r>
        <w:rPr>
          <w:rFonts w:ascii="Times New Roman" w:hAnsi="Times New Roman"/>
          <w:color w:val="000000"/>
        </w:rPr>
        <w:t>ამ შელოცვამ დემონთა მბრძანებლის ციხესიმაგრე მიწისქვეშ ღრმად ჩაკეტა. აზეისისზე გარედან გავლენა არ შეიძლება, მაგრამ მისი სისუსტე ის არის, რომ ჯარისკაცების გასაქცევად შესასვლელი ღია უნდა დარჩეს.</w:t>
      </w:r>
    </w:p>
    <w:p w14:paraId="206A45B2" w14:textId="77777777" w:rsidR="002B144F" w:rsidRDefault="00000000">
      <w:pPr>
        <w:spacing w:before="269" w:after="269"/>
        <w:ind w:left="120"/>
      </w:pPr>
      <w:r>
        <w:rPr>
          <w:rFonts w:ascii="Times New Roman" w:hAnsi="Times New Roman"/>
          <w:color w:val="000000"/>
        </w:rPr>
        <w:t>ამჟამად ჯერგა საკმარისად ძლიერია ციხის დაცვის გასარღვევად, მაგრამ ვფიქრობ, დაცვის ორი ფენით დემონთა მბრძანებლის ყინულის ციხე როგორღაც გაუძლებს.</w:t>
      </w:r>
    </w:p>
    <w:p w14:paraId="28008080" w14:textId="77777777" w:rsidR="002B144F" w:rsidRDefault="00000000">
      <w:pPr>
        <w:spacing w:before="269" w:after="269"/>
        <w:ind w:left="120"/>
      </w:pPr>
      <w:r>
        <w:rPr>
          <w:rFonts w:ascii="Times New Roman" w:hAnsi="Times New Roman"/>
          <w:color w:val="000000"/>
        </w:rPr>
        <w:t>- ნაკელის ხოჭოებო, არცერთ თქვენგანს არ გაგაქცევინებთ.</w:t>
      </w:r>
    </w:p>
    <w:p w14:paraId="364E893D" w14:textId="77777777" w:rsidR="002B144F" w:rsidRDefault="00000000">
      <w:pPr>
        <w:spacing w:before="269" w:after="269"/>
        <w:ind w:left="120"/>
      </w:pPr>
      <w:r>
        <w:rPr>
          <w:rFonts w:ascii="Times New Roman" w:hAnsi="Times New Roman"/>
          <w:color w:val="000000"/>
        </w:rPr>
        <w:t>ჯავშნიანმა გიგანტმა თავისი ჯადოსნური თვალებით ციხესიმაგრის პოვნა სცადა.</w:t>
      </w:r>
    </w:p>
    <w:p w14:paraId="7DF3C1B9" w14:textId="77777777" w:rsidR="002B144F" w:rsidRDefault="00000000">
      <w:pPr>
        <w:spacing w:before="269" w:after="269"/>
        <w:ind w:left="120"/>
      </w:pPr>
      <w:r>
        <w:rPr>
          <w:rFonts w:ascii="Times New Roman" w:hAnsi="Times New Roman"/>
          <w:color w:val="000000"/>
        </w:rPr>
        <w:t>ამ დროს მას წვიმა მოედო. ის თვალწინ გავრცელდა და მხედველობის არე გადაუკეტა, დამალა დემონთა მბრძანებლის ყინულის ციხესიმაგრე და დემონების მთელი ჯადოსნური ძალა. ეს მისა იყო და მან შელოცვა „ფუსკა“ წარმოთქვა.</w:t>
      </w:r>
    </w:p>
    <w:p w14:paraId="0B5BCAE0" w14:textId="77777777" w:rsidR="002B144F" w:rsidRDefault="00000000">
      <w:pPr>
        <w:spacing w:before="269" w:after="269"/>
        <w:ind w:left="120"/>
      </w:pPr>
      <w:r>
        <w:rPr>
          <w:rFonts w:ascii="Times New Roman" w:hAnsi="Times New Roman"/>
          <w:color w:val="000000"/>
        </w:rPr>
        <w:t>— ...ეს დიდი სულების ტყის მცველია?.. სულებმა დემონების მხარე დაიჭირეს?..</w:t>
      </w:r>
    </w:p>
    <w:p w14:paraId="5B829FCE" w14:textId="77777777" w:rsidR="002B144F" w:rsidRDefault="00000000">
      <w:pPr>
        <w:spacing w:before="269" w:after="269"/>
        <w:ind w:left="120"/>
      </w:pPr>
      <w:r>
        <w:rPr>
          <w:rFonts w:ascii="Times New Roman" w:hAnsi="Times New Roman"/>
          <w:color w:val="000000"/>
        </w:rPr>
        <w:lastRenderedPageBreak/>
        <w:t>- ეპოქა დიდი ხანია შეიცვალა, ჯერგა. ახლა არავინ არავის მტერია.</w:t>
      </w:r>
    </w:p>
    <w:p w14:paraId="3D399706" w14:textId="77777777" w:rsidR="002B144F" w:rsidRDefault="00000000">
      <w:pPr>
        <w:spacing w:before="269" w:after="269"/>
        <w:ind w:left="120"/>
      </w:pPr>
      <w:r>
        <w:rPr>
          <w:rFonts w:ascii="Times New Roman" w:hAnsi="Times New Roman"/>
          <w:color w:val="000000"/>
        </w:rPr>
        <w:t>ჩემი მაგიური ძალის კონცენტრირებით, უზარმაზარი წმინდა ხმალი გადავუხვიე და „ჯიო გრაზე“ მის გიგანტურ ჩაფხუტს ვესროლე.</w:t>
      </w:r>
    </w:p>
    <w:p w14:paraId="65639E50" w14:textId="77777777" w:rsidR="002B144F" w:rsidRDefault="00000000">
      <w:pPr>
        <w:spacing w:before="269" w:after="269"/>
        <w:ind w:left="120"/>
      </w:pPr>
      <w:r>
        <w:rPr>
          <w:rFonts w:ascii="Times New Roman" w:hAnsi="Times New Roman"/>
          <w:color w:val="000000"/>
        </w:rPr>
        <w:t>ერთი წამით ნახშირისფერმა შავმა ცეცხლმა შთანთქა, მაგრამ ანტიმაგია მაშინვე ჩააქრო. ჯერგამ ისე შემომხედა, თითქოს არაფერი მომხდარიყოს.</w:t>
      </w:r>
    </w:p>
    <w:p w14:paraId="39BD5ACC" w14:textId="77777777" w:rsidR="002B144F" w:rsidRDefault="00000000">
      <w:pPr>
        <w:spacing w:before="269" w:after="269"/>
        <w:ind w:left="120"/>
      </w:pPr>
      <w:r>
        <w:rPr>
          <w:rFonts w:ascii="Times New Roman" w:hAnsi="Times New Roman"/>
          <w:color w:val="000000"/>
        </w:rPr>
        <w:t>— ...ტყუილი. რა არაადამიანური ნაძირალა ხარ, რომ სულებს მათი ნების საწინააღმდეგოდ აკონტროლებ?!</w:t>
      </w:r>
    </w:p>
    <w:p w14:paraId="305127FD" w14:textId="77777777" w:rsidR="002B144F" w:rsidRDefault="00000000">
      <w:pPr>
        <w:spacing w:before="269" w:after="269"/>
        <w:ind w:left="120"/>
      </w:pPr>
      <w:r>
        <w:rPr>
          <w:rFonts w:ascii="Times New Roman" w:hAnsi="Times New Roman"/>
          <w:color w:val="000000"/>
        </w:rPr>
        <w:t>ჯავშნიანმა გიგანტმა ხმალი მაღლა ცაში ასწია, რამაც იქ ჯადოსნური წრე შექმნა.</w:t>
      </w:r>
    </w:p>
    <w:p w14:paraId="3477F39F" w14:textId="77777777" w:rsidR="002B144F" w:rsidRDefault="00000000">
      <w:pPr>
        <w:spacing w:before="269" w:after="269"/>
        <w:ind w:left="120"/>
      </w:pPr>
      <w:r>
        <w:rPr>
          <w:rFonts w:ascii="Times New Roman" w:hAnsi="Times New Roman"/>
          <w:color w:val="000000"/>
        </w:rPr>
        <w:t>- იცოდეთ ეს, დემონურო შთამომავლობავ, თქვენ თქვენივე სიცოცხლით გამოისყიდით თქვენი წინაპრების ცოდვებს!</w:t>
      </w:r>
    </w:p>
    <w:p w14:paraId="78C9E503" w14:textId="77777777" w:rsidR="002B144F" w:rsidRDefault="00000000">
      <w:pPr>
        <w:spacing w:before="269" w:after="269"/>
        <w:ind w:left="120"/>
      </w:pPr>
      <w:r>
        <w:rPr>
          <w:rFonts w:ascii="Times New Roman" w:hAnsi="Times New Roman"/>
          <w:color w:val="000000"/>
        </w:rPr>
        <w:t>ცაში ჯადოსნური წრიდან უამრავი „ტეო ტრაიასი“ მიწაზე ჩამოიღვარა. მან გადაწყვიტა, გამონაკლისის გარეშე ყველასთვის ესროლა, რადგან „ფუსკას“ გამო სამიზნის თვალყურის დევნება არ შეეძლო და ძალიან ბევრი ჭურვიც იყო.</w:t>
      </w:r>
    </w:p>
    <w:p w14:paraId="7463A484" w14:textId="77777777" w:rsidR="002B144F" w:rsidRDefault="00000000">
      <w:pPr>
        <w:spacing w:before="269" w:after="269"/>
        <w:ind w:left="120"/>
      </w:pPr>
      <w:r>
        <w:rPr>
          <w:rFonts w:ascii="Times New Roman" w:hAnsi="Times New Roman"/>
          <w:color w:val="000000"/>
        </w:rPr>
        <w:t>თუმცა, თეო ტრისამს ხელი შეუშალა მიწაზე გაჩენილმა ოთხმა ჯადოსნურმა წრემ - მიწამ, წყალმა, ცეცხლმა და ჰაერმა.</w:t>
      </w:r>
    </w:p>
    <w:p w14:paraId="2DAB42AE" w14:textId="77777777" w:rsidR="002B144F" w:rsidRDefault="00000000">
      <w:pPr>
        <w:spacing w:before="269" w:after="269"/>
        <w:ind w:left="120"/>
      </w:pPr>
      <w:r>
        <w:rPr>
          <w:rFonts w:ascii="Times New Roman" w:hAnsi="Times New Roman"/>
          <w:color w:val="000000"/>
        </w:rPr>
        <w:t>— …სწრაფად გაიქეცი! წმინდა მაგიის ტალღის სიგრძეების შედარების წყალობით, როგორმე შემიძლია მისი შეკავება, მაგრამ ასეთ ძლიერ „თეო ტრაიასს“ დიდხანს ვერ გავუძლებ…</w:t>
      </w:r>
    </w:p>
    <w:p w14:paraId="1E29E840" w14:textId="77777777" w:rsidR="002B144F" w:rsidRDefault="00000000">
      <w:pPr>
        <w:spacing w:before="269" w:after="269"/>
        <w:ind w:left="120"/>
      </w:pPr>
      <w:r>
        <w:rPr>
          <w:rFonts w:ascii="Times New Roman" w:hAnsi="Times New Roman"/>
          <w:color w:val="000000"/>
        </w:rPr>
        <w:t>ელეონორამ ჯადოსნური ბარიერი აღმართა მიდჰეიზის რაზმის დასაცავად, როდესაც ისინი უკან დახევას ცდილობდნენ.</w:t>
      </w:r>
    </w:p>
    <w:p w14:paraId="48BFAD53" w14:textId="77777777" w:rsidR="002B144F" w:rsidRDefault="00000000">
      <w:pPr>
        <w:spacing w:before="269" w:after="269"/>
        <w:ind w:left="120"/>
      </w:pPr>
      <w:r>
        <w:rPr>
          <w:rFonts w:ascii="Times New Roman" w:hAnsi="Times New Roman"/>
          <w:color w:val="000000"/>
        </w:rPr>
        <w:t>ამის დანახვისას, რაზმის ლიდერი, დემონი ლორდი ელიო, გაჩერდა.</w:t>
      </w:r>
    </w:p>
    <w:p w14:paraId="7C692D54" w14:textId="77777777" w:rsidR="002B144F" w:rsidRDefault="00000000">
      <w:pPr>
        <w:spacing w:before="269" w:after="269"/>
        <w:ind w:left="120"/>
      </w:pPr>
      <w:r>
        <w:rPr>
          <w:rFonts w:ascii="Times New Roman" w:hAnsi="Times New Roman"/>
          <w:color w:val="000000"/>
        </w:rPr>
        <w:t>— …კაცობრიობის მამაცო მეომართა, კიდევ ერთხელ გკითხავთ: რატომ გვეხმარებით, დემონებო? — პირდაპირ ჰკითხა მან.</w:t>
      </w:r>
    </w:p>
    <w:p w14:paraId="69FCEA19" w14:textId="77777777" w:rsidR="002B144F" w:rsidRDefault="00000000">
      <w:pPr>
        <w:spacing w:before="269" w:after="269"/>
        <w:ind w:left="120"/>
      </w:pPr>
      <w:r>
        <w:rPr>
          <w:rFonts w:ascii="Times New Roman" w:hAnsi="Times New Roman"/>
          <w:color w:val="000000"/>
        </w:rPr>
        <w:t>- ჩვენმა ქვეყანამ ომი გამოგიცხადა. დიახ, ვიცი, რომ მტრები ვართ, მაგრამ ახლა ყველაფერი სხვაგვარადაა. ჩვენ ბრძოლა კი არა, დაცვა გვინდა. და ეს ჯავშანჟილეტი ცდილობს როგორც დემონების, ასევე ადამიანების მოკვლას. - გარკვევით უპასუხა მან.</w:t>
      </w:r>
    </w:p>
    <w:p w14:paraId="26ADA138" w14:textId="77777777" w:rsidR="002B144F" w:rsidRDefault="00000000">
      <w:pPr>
        <w:spacing w:before="269" w:after="269"/>
        <w:ind w:left="120"/>
      </w:pPr>
      <w:r>
        <w:rPr>
          <w:rFonts w:ascii="Times New Roman" w:hAnsi="Times New Roman"/>
          <w:color w:val="000000"/>
        </w:rPr>
        <w:t>ელეონორა გაბრაზებულმა შეხედა ნისლის მეორე მხარეს ძლივს შესამჩნევ გიგანტურ სილუეტს. დილჰეიდის რაზმის მეორე მხარეს, მიწაზე დაცემული, იმედი ჩამქრალი გეირადიტების დემონური მბრძანებლის ჩახშობის არმია ჩანდა.</w:t>
      </w:r>
    </w:p>
    <w:p w14:paraId="6E0E968A" w14:textId="77777777" w:rsidR="002B144F" w:rsidRDefault="00000000">
      <w:pPr>
        <w:spacing w:before="269" w:after="269"/>
        <w:ind w:left="120"/>
      </w:pPr>
      <w:r>
        <w:rPr>
          <w:rFonts w:ascii="Times New Roman" w:hAnsi="Times New Roman"/>
          <w:color w:val="000000"/>
        </w:rPr>
        <w:lastRenderedPageBreak/>
        <w:t>„როდესაც დილჰეიდის ძალებმა უკან დახევის განზრახვა გამოთქვეს, გეირადიტების დემონთა მბრძანებლის ჩახშობის არმიაც იგივეს გაკეთებას აპირებდა. ასე რომ, ეს ომი უკვე დასრულდა. ჩვენ არ გვაქვს თქვენი სიძულვილის მიზეზი.“</w:t>
      </w:r>
    </w:p>
    <w:p w14:paraId="40B22AFD" w14:textId="77777777" w:rsidR="002B144F" w:rsidRDefault="00000000">
      <w:pPr>
        <w:spacing w:before="269" w:after="269"/>
        <w:ind w:left="120"/>
      </w:pPr>
      <w:r>
        <w:rPr>
          <w:rFonts w:ascii="Times New Roman" w:hAnsi="Times New Roman"/>
          <w:color w:val="000000"/>
        </w:rPr>
        <w:t>მიშა და საშა, რომლებიც ვერცხლისფერთმიან გოგონაში შეერწყნენ, „გატომის“ გამოყენებით ერთმანეთის მიყოლებით გადაიყვანეს დაცემული ზესიები ყინულის ციხესიმაგრეში. თუმცა, ათი ათასის გადატანას მაინც დრო დასჭირდებოდა.</w:t>
      </w:r>
    </w:p>
    <w:p w14:paraId="0E27F352" w14:textId="77777777" w:rsidR="002B144F" w:rsidRDefault="00000000">
      <w:pPr>
        <w:spacing w:before="269" w:after="269"/>
        <w:ind w:left="120"/>
      </w:pPr>
      <w:r>
        <w:rPr>
          <w:rFonts w:ascii="Times New Roman" w:hAnsi="Times New Roman"/>
          <w:color w:val="000000"/>
        </w:rPr>
        <w:t>- მოდი, ერთ ადგილას შევკრიბო ისინი „აზეისისით“. ამ გზით ყველას ერთდროულად ტელეპორტაციას შეძლებ.</w:t>
      </w:r>
    </w:p>
    <w:p w14:paraId="2DAE483D" w14:textId="77777777" w:rsidR="002B144F" w:rsidRDefault="00000000">
      <w:pPr>
        <w:spacing w:before="269" w:after="269"/>
        <w:ind w:left="120"/>
      </w:pPr>
      <w:r>
        <w:rPr>
          <w:rFonts w:ascii="Times New Roman" w:hAnsi="Times New Roman"/>
          <w:color w:val="000000"/>
        </w:rPr>
        <w:t>მელჰეისმა გამოიყენა შელოცვა „აზეისისი“. ჯადოსნურმა კარიბჭემ ზესიები ერთ ადგილას შეკრიბა და ვერცხლისფერთმიანმა გოგონამ ისინი „გატომით“ ტელეპორტირება მოახდინა.</w:t>
      </w:r>
    </w:p>
    <w:p w14:paraId="12160F86" w14:textId="77777777" w:rsidR="002B144F" w:rsidRDefault="00000000">
      <w:pPr>
        <w:spacing w:before="269" w:after="269"/>
        <w:ind w:left="120"/>
      </w:pPr>
      <w:r>
        <w:rPr>
          <w:rFonts w:ascii="Times New Roman" w:hAnsi="Times New Roman"/>
          <w:color w:val="000000"/>
        </w:rPr>
        <w:t>- გაიქეცი იქ, ჩვენ იქ, მიწისქვეშეთში, დემონთა მბრძანებლის ციხე ავაშენეთ!</w:t>
      </w:r>
    </w:p>
    <w:p w14:paraId="735E4677" w14:textId="77777777" w:rsidR="002B144F" w:rsidRDefault="00000000">
      <w:pPr>
        <w:spacing w:before="269" w:after="269"/>
        <w:ind w:left="120"/>
      </w:pPr>
      <w:r>
        <w:rPr>
          <w:rFonts w:ascii="Times New Roman" w:hAnsi="Times New Roman"/>
          <w:color w:val="000000"/>
        </w:rPr>
        <w:t>ფანთა კავშირის გოგონებმა დილჰეიდის არმიას ციხის შესასვლელისკენ მიმავალი გზა უჩვენეს.</w:t>
      </w:r>
    </w:p>
    <w:p w14:paraId="02C24BAE" w14:textId="77777777" w:rsidR="002B144F" w:rsidRDefault="00000000">
      <w:pPr>
        <w:spacing w:before="269" w:after="269"/>
        <w:ind w:left="120"/>
      </w:pPr>
      <w:r>
        <w:rPr>
          <w:rFonts w:ascii="Times New Roman" w:hAnsi="Times New Roman"/>
          <w:color w:val="000000"/>
        </w:rPr>
        <w:t>- რა გჭირს, ჯერგა? რატომ გგონია, რომ სხვების ყურადღების გაფანტვის უნარი გაქვს?</w:t>
      </w:r>
    </w:p>
    <w:p w14:paraId="72DDFCD8" w14:textId="77777777" w:rsidR="002B144F" w:rsidRDefault="00000000">
      <w:pPr>
        <w:spacing w:before="269" w:after="269"/>
        <w:ind w:left="120"/>
      </w:pPr>
      <w:r>
        <w:rPr>
          <w:rFonts w:ascii="Times New Roman" w:hAnsi="Times New Roman"/>
          <w:color w:val="000000"/>
        </w:rPr>
        <w:t>ფლესომთან ერთად ცაში ავედი, ჯადოსნური წრე დავხატე და ჯერგასკენ მივმართე.</w:t>
      </w:r>
    </w:p>
    <w:p w14:paraId="4939D1DF" w14:textId="77777777" w:rsidR="002B144F" w:rsidRDefault="00000000">
      <w:pPr>
        <w:spacing w:before="269" w:after="269"/>
        <w:ind w:left="120"/>
      </w:pPr>
      <w:r>
        <w:rPr>
          <w:rFonts w:ascii="Times New Roman" w:hAnsi="Times New Roman"/>
          <w:color w:val="000000"/>
        </w:rPr>
        <w:t>- რამდენ ხანს უნდა იფიქრო, რომ უპირატესობა შენს მხარესაა?!!</w:t>
      </w:r>
    </w:p>
    <w:p w14:paraId="4A353C0A" w14:textId="77777777" w:rsidR="002B144F" w:rsidRDefault="00000000">
      <w:pPr>
        <w:spacing w:before="269" w:after="269"/>
        <w:ind w:left="120"/>
      </w:pPr>
      <w:r>
        <w:rPr>
          <w:rFonts w:ascii="Times New Roman" w:hAnsi="Times New Roman"/>
          <w:color w:val="000000"/>
        </w:rPr>
        <w:t>ჯერგამ თავისი უზარმაზარი წმინდა ხმალი მოიქნია და ცდილობდა მე და ჯადოსნური წრე გამეჭრა. ძლივს მოვახერხე თავის არიდება, მაგრამ ჯადოსნური წრე გაჭრილი იყო.</w:t>
      </w:r>
    </w:p>
    <w:p w14:paraId="774D3847" w14:textId="77777777" w:rsidR="002B144F" w:rsidRDefault="00000000">
      <w:pPr>
        <w:spacing w:before="269" w:after="269"/>
        <w:ind w:left="120"/>
      </w:pPr>
      <w:r>
        <w:rPr>
          <w:rFonts w:ascii="Times New Roman" w:hAnsi="Times New Roman"/>
          <w:color w:val="000000"/>
        </w:rPr>
        <w:t>- „ჯერგას“ განადგურება შეუძლებელია. ჩემს შესაჩერებლად, აზესიონის ყველა მცხოვრების მოკვლა მოგიწევთ. და მაინც, თქვენ მხოლოდ მაგიის ეფექტს შეაჩერებთ, მაგრამ „ჯერგას“ ამ სამყაროდან ვერ გააქრობთ! სასოწარკვეთილება, ანოს ვოლდიგოდ. სანამ სამყაროში შელოცვა „ჯერგა“ არსებობს, დემონების რასა გადაშენებისთვისაა განწირული!</w:t>
      </w:r>
    </w:p>
    <w:p w14:paraId="6874E42A" w14:textId="77777777" w:rsidR="002B144F" w:rsidRDefault="00000000">
      <w:pPr>
        <w:spacing w:before="269" w:after="269"/>
        <w:ind w:left="120"/>
      </w:pPr>
      <w:r>
        <w:rPr>
          <w:rFonts w:ascii="Times New Roman" w:hAnsi="Times New Roman"/>
          <w:color w:val="000000"/>
        </w:rPr>
        <w:t>- თუ გინდა, რომ სასოწარკვეთილება დამეუფლო, მაშინ ძალით გააკეთე ეს და არა სიტყვებით.</w:t>
      </w:r>
    </w:p>
    <w:p w14:paraId="67622082" w14:textId="77777777" w:rsidR="002B144F" w:rsidRDefault="00000000">
      <w:pPr>
        <w:spacing w:before="269" w:after="269"/>
        <w:ind w:left="120"/>
      </w:pPr>
      <w:r>
        <w:rPr>
          <w:rFonts w:ascii="Times New Roman" w:hAnsi="Times New Roman"/>
          <w:color w:val="000000"/>
        </w:rPr>
        <w:t>- წარმოუდგენლად ამპარტავანი და საზიზღარი დემონი!! როგორ შეგეძლო ამის თქმის გამბედაობა საერთოდ გქონოდა?!</w:t>
      </w:r>
    </w:p>
    <w:p w14:paraId="3A8601BB" w14:textId="77777777" w:rsidR="002B144F" w:rsidRDefault="00000000">
      <w:pPr>
        <w:spacing w:before="269" w:after="269"/>
        <w:ind w:left="120"/>
      </w:pPr>
      <w:r>
        <w:rPr>
          <w:rFonts w:ascii="Times New Roman" w:hAnsi="Times New Roman"/>
          <w:color w:val="000000"/>
        </w:rPr>
        <w:t xml:space="preserve">ჯერგას მთელი სხეულიდან ასობით მსუბუქი ჯაჭვი გამოჩნდა. როგორც კი მათ ავუარე თავი, ჯადოსნური ბარიერი გააქტიურდა. ეს არის მექანიზმი, რომელიც ფორმულას ააქტიურებს, როდესაც სამიზნე ჯაჭვებს შორისაა? როგორც კი ჯაჭვები „განადგურების </w:t>
      </w:r>
      <w:r>
        <w:rPr>
          <w:rFonts w:ascii="Times New Roman" w:hAnsi="Times New Roman"/>
          <w:color w:val="000000"/>
        </w:rPr>
        <w:lastRenderedPageBreak/>
        <w:t>ჯადოსნური თვალებით“ გავანადგურე, ზემოდან უზარმაზარი წმინდა ხმალი დაეცა. ეს „ბენო ეუნომით“ შევაჩერე.</w:t>
      </w:r>
    </w:p>
    <w:p w14:paraId="41FD28FE" w14:textId="77777777" w:rsidR="002B144F" w:rsidRDefault="00000000">
      <w:pPr>
        <w:spacing w:before="269" w:after="269"/>
        <w:ind w:left="120"/>
      </w:pPr>
      <w:r>
        <w:rPr>
          <w:rFonts w:ascii="Times New Roman" w:hAnsi="Times New Roman"/>
          <w:color w:val="000000"/>
        </w:rPr>
        <w:t>„ღმერთებისა და ადამიანების სულების ხმალი წმინდა ხმალია, რომელიც დემონთა მბრძანებლის გასანადგურებლად შეიქმნა! მიუხედავად იმისა, რომ მის დარტყმას გადაურჩი, მან ნამდვილად გაგჩხირა და დაგასუსტა. შენი საშინელი გამანადგურებელი საფუძვლის ძალა განეიტრალდა, ამიტომ შენ აღარ ხარ ჩემი მოწინააღმდეგე!“</w:t>
      </w:r>
    </w:p>
    <w:p w14:paraId="281A6BBF" w14:textId="77777777" w:rsidR="002B144F" w:rsidRDefault="00000000">
      <w:pPr>
        <w:spacing w:before="269" w:after="269"/>
        <w:ind w:left="120"/>
      </w:pPr>
      <w:r>
        <w:rPr>
          <w:rFonts w:ascii="Times New Roman" w:hAnsi="Times New Roman"/>
          <w:color w:val="000000"/>
        </w:rPr>
        <w:t>უზარმაზარმა წმინდა ხმალმა „ბენო ეუნი“ გაჭრა და მიწაზე დამაგდო. თითქოს მედევნებოდა, მთელ სხეულში გამიარა, სისხლი დამიღვარა და გულში ჭრილობა მომაყარა.</w:t>
      </w:r>
    </w:p>
    <w:p w14:paraId="18A43F34" w14:textId="77777777" w:rsidR="002B144F" w:rsidRDefault="00000000">
      <w:pPr>
        <w:spacing w:before="269" w:after="269"/>
        <w:ind w:left="120"/>
      </w:pPr>
      <w:r>
        <w:rPr>
          <w:rFonts w:ascii="Times New Roman" w:hAnsi="Times New Roman"/>
          <w:color w:val="000000"/>
        </w:rPr>
        <w:t>- დაიკარგე!</w:t>
      </w:r>
    </w:p>
    <w:p w14:paraId="701965EF" w14:textId="77777777" w:rsidR="002B144F" w:rsidRDefault="00000000">
      <w:pPr>
        <w:spacing w:before="269" w:after="269"/>
        <w:ind w:left="120"/>
      </w:pPr>
      <w:r>
        <w:rPr>
          <w:rFonts w:ascii="Times New Roman" w:hAnsi="Times New Roman"/>
          <w:color w:val="000000"/>
        </w:rPr>
        <w:t>დედამიწის ზედაპირი შუაზე გაიყო და მაგიური ძალის მეორადმა ეფექტმა ნამდვილი ქარიშხალი გამოიწვია. შელოცვით „ჯერგა“ შექმნილმა წმინდა ხმალმა ფაქტობრივად ჩემი საძირკველი დაანგრია.</w:t>
      </w:r>
    </w:p>
    <w:p w14:paraId="19687CEF" w14:textId="77777777" w:rsidR="002B144F" w:rsidRDefault="00000000">
      <w:pPr>
        <w:spacing w:before="269" w:after="269"/>
        <w:ind w:left="120"/>
      </w:pPr>
      <w:r>
        <w:rPr>
          <w:rFonts w:ascii="Times New Roman" w:hAnsi="Times New Roman"/>
          <w:color w:val="000000"/>
        </w:rPr>
        <w:t>- ყველაფერი ნათელია.</w:t>
      </w:r>
    </w:p>
    <w:p w14:paraId="588DA115" w14:textId="77777777" w:rsidR="002B144F" w:rsidRDefault="00000000">
      <w:pPr>
        <w:spacing w:before="269" w:after="269"/>
        <w:ind w:left="120"/>
      </w:pPr>
      <w:r>
        <w:rPr>
          <w:rFonts w:ascii="Times New Roman" w:hAnsi="Times New Roman"/>
          <w:color w:val="000000"/>
        </w:rPr>
        <w:t>ჩემი ფონდი თვალის დახამხამებაში ხელახლა დაიბადა.</w:t>
      </w:r>
    </w:p>
    <w:p w14:paraId="4C698EAD" w14:textId="77777777" w:rsidR="002B144F" w:rsidRDefault="00000000">
      <w:pPr>
        <w:spacing w:before="269" w:after="269"/>
        <w:ind w:left="120"/>
      </w:pPr>
      <w:r>
        <w:rPr>
          <w:rFonts w:ascii="Times New Roman" w:hAnsi="Times New Roman"/>
          <w:color w:val="000000"/>
        </w:rPr>
        <w:t>— ესე იგი, ეს წმინდა ხმალია, რომელიც საფუძვლებს კლავს? როგორც ჩანს, ის ისეთი ძლიერი არ არის, როგორც ღმერთებისა და ადამიანების სულების ხმალი, მაგრამ ისიც შორს არ ჩამორჩება.</w:t>
      </w:r>
    </w:p>
    <w:p w14:paraId="089359D8" w14:textId="77777777" w:rsidR="002B144F" w:rsidRDefault="00000000">
      <w:pPr>
        <w:spacing w:before="269" w:after="269"/>
        <w:ind w:left="120"/>
      </w:pPr>
      <w:r>
        <w:rPr>
          <w:rFonts w:ascii="Times New Roman" w:hAnsi="Times New Roman"/>
          <w:color w:val="000000"/>
        </w:rPr>
        <w:t>— ...როგორ... მე... ეს გავიგო!?..</w:t>
      </w:r>
    </w:p>
    <w:p w14:paraId="17EA6287" w14:textId="77777777" w:rsidR="002B144F" w:rsidRDefault="00000000">
      <w:pPr>
        <w:spacing w:before="269" w:after="269"/>
        <w:ind w:left="120"/>
      </w:pPr>
      <w:r>
        <w:rPr>
          <w:rFonts w:ascii="Times New Roman" w:hAnsi="Times New Roman"/>
          <w:color w:val="000000"/>
        </w:rPr>
        <w:t>ჯერგა წარმოუდგენლად შოკირებული იყო, რომ მე ისევ აქ ვიდექი, მაშინ როცა უნდა გავნადგურებულიყავი.</w:t>
      </w:r>
    </w:p>
    <w:p w14:paraId="15D28B38" w14:textId="77777777" w:rsidR="002B144F" w:rsidRDefault="00000000">
      <w:pPr>
        <w:spacing w:before="269" w:after="269"/>
        <w:ind w:left="120"/>
      </w:pPr>
      <w:r>
        <w:rPr>
          <w:rFonts w:ascii="Times New Roman" w:hAnsi="Times New Roman"/>
          <w:color w:val="000000"/>
        </w:rPr>
        <w:t>- პირველივე დარტყმით უნდა დაგესრულებინა. ერთი და იგივე შეტევა ორჯერ არ გამომადგება.</w:t>
      </w:r>
    </w:p>
    <w:p w14:paraId="4933A355" w14:textId="77777777" w:rsidR="002B144F" w:rsidRDefault="00000000">
      <w:pPr>
        <w:spacing w:before="269" w:after="269"/>
        <w:ind w:left="120"/>
      </w:pPr>
      <w:r>
        <w:rPr>
          <w:rFonts w:ascii="Times New Roman" w:hAnsi="Times New Roman"/>
          <w:color w:val="000000"/>
        </w:rPr>
        <w:t>წყაროს მაგია „აგრონემტი“. ის წყაროდ იღებს მტრის შეტევას და ჩემს ბირთვს და ბირთვს იმ მდგომარეობაში აბრუნებს, რომელშიც ის ამ შეტევით არ დაშავებულა. რადგან მაგია, როგორც წესი, ბირთვის განადგურებისას არ გამოიყენება, მტრის შეტევამდე ცოტა ხნით ადრე, მომავალში „გადატრიალების“ შელოცვა „აგრონემტი“ გავგზავნე.</w:t>
      </w:r>
    </w:p>
    <w:p w14:paraId="5D0DD25D" w14:textId="77777777" w:rsidR="002B144F" w:rsidRDefault="00000000">
      <w:pPr>
        <w:spacing w:before="269" w:after="269"/>
        <w:ind w:left="120"/>
      </w:pPr>
      <w:r>
        <w:rPr>
          <w:rFonts w:ascii="Times New Roman" w:hAnsi="Times New Roman"/>
          <w:color w:val="000000"/>
        </w:rPr>
        <w:t xml:space="preserve">მჭირდება მისი </w:t>
      </w:r>
      <w:r>
        <w:rPr>
          <w:rFonts w:ascii="Times New Roman" w:hAnsi="Times New Roman"/>
          <w:i/>
          <w:color w:val="000000"/>
        </w:rPr>
        <w:t xml:space="preserve">გაგება </w:t>
      </w:r>
      <w:r>
        <w:rPr>
          <w:rFonts w:ascii="Times New Roman" w:hAnsi="Times New Roman"/>
          <w:color w:val="000000"/>
        </w:rPr>
        <w:t>, ამიტომ „აგრონემტის“ გამოყენება მხოლოდ მეორე ასეთი თავდასხმის დროს შეიძლება. მიუხედავად იმისა, რომ ევანსმანის ღმერთებისა და ადამიანების სულების მახვილმა ჩემი საფუძველი დაანგრია, ის აღდგა, რადგან კანონმა 2000 წლის წინ წმინდა ხმლით გამჩხრიკა, რათა მაგიური ძალა შემეტანა.</w:t>
      </w:r>
    </w:p>
    <w:p w14:paraId="764C157F" w14:textId="77777777" w:rsidR="002B144F" w:rsidRDefault="00000000">
      <w:pPr>
        <w:spacing w:before="269" w:after="269"/>
        <w:ind w:left="120"/>
      </w:pPr>
      <w:r>
        <w:rPr>
          <w:rFonts w:ascii="Times New Roman" w:hAnsi="Times New Roman"/>
          <w:color w:val="000000"/>
        </w:rPr>
        <w:lastRenderedPageBreak/>
        <w:t>რა თქმა უნდა, შეუძლებელია მისი სრულად აღდგენა ღმერთებისა და ადამიანების სულების ხმლის დარტყმისგან, რომელსაც შეუძლია თავად ბედისწერის შეწყვეტა.</w:t>
      </w:r>
    </w:p>
    <w:p w14:paraId="5FE18F90" w14:textId="77777777" w:rsidR="002B144F" w:rsidRDefault="00000000">
      <w:pPr>
        <w:spacing w:before="269" w:after="269"/>
        <w:ind w:left="120"/>
      </w:pPr>
      <w:r>
        <w:rPr>
          <w:rFonts w:ascii="Times New Roman" w:hAnsi="Times New Roman"/>
          <w:color w:val="000000"/>
        </w:rPr>
        <w:t>- "ზორა ე დიპტი."</w:t>
      </w:r>
    </w:p>
    <w:p w14:paraId="6B4D6CD7" w14:textId="77777777" w:rsidR="002B144F" w:rsidRDefault="00000000">
      <w:pPr>
        <w:spacing w:before="269" w:after="269"/>
        <w:ind w:left="120"/>
      </w:pPr>
      <w:r>
        <w:rPr>
          <w:rFonts w:ascii="Times New Roman" w:hAnsi="Times New Roman"/>
          <w:color w:val="000000"/>
        </w:rPr>
        <w:t>როდესაც ჯერგიმ იფიქრა, რომ ჩემი საძირკველი გაანადგურა, მაშინვე გამოვიყენე ამ შელოცვის ფორმულა. ნახშირისფერი ალი ჯაჭვად იქცა და ჯერგის გიგანტურ სხეულს შეკრა. ამავდროულად, ჯოჯოხეთის ცეცხლის ჯაჭვმა ჯადოსნური წრე შექმნა. „ზორა ე დიპტი“ არის წყაროს მაგია, რომელიც მტერს იმავე მომენტში ანადგურებს, როდესაც ბლოკავს მის მობილურობას და მაგიურ ძალას.</w:t>
      </w:r>
    </w:p>
    <w:p w14:paraId="145552AB" w14:textId="77777777" w:rsidR="002B144F" w:rsidRDefault="00000000">
      <w:pPr>
        <w:spacing w:before="269" w:after="269"/>
        <w:ind w:left="120"/>
      </w:pPr>
      <w:r>
        <w:rPr>
          <w:rFonts w:ascii="Times New Roman" w:hAnsi="Times New Roman"/>
          <w:color w:val="000000"/>
        </w:rPr>
        <w:t>- ბნელმა ცეცხლმა შთანთქოს.</w:t>
      </w:r>
    </w:p>
    <w:p w14:paraId="28512697" w14:textId="77777777" w:rsidR="002B144F" w:rsidRDefault="00000000">
      <w:pPr>
        <w:spacing w:before="269" w:after="269"/>
        <w:ind w:left="120"/>
      </w:pPr>
      <w:r>
        <w:rPr>
          <w:rFonts w:ascii="Times New Roman" w:hAnsi="Times New Roman"/>
          <w:color w:val="000000"/>
        </w:rPr>
        <w:t>ჯოჯოხეთის ცეცხლის ჯაჭვი შავ ცეცხლად გადაიქცა და ჯერგას ჯადოსნურ სხეულს მთლიანად შთანთქა. ალის ამომავალი სვეტი იმდენად უზარმაზარი იყო, რომ ცასა და დედამიწას აკავშირებდა.</w:t>
      </w:r>
    </w:p>
    <w:p w14:paraId="4C4238BC" w14:textId="77777777" w:rsidR="002B144F" w:rsidRDefault="00000000">
      <w:pPr>
        <w:spacing w:before="269" w:after="269"/>
        <w:ind w:left="120"/>
      </w:pPr>
      <w:r>
        <w:rPr>
          <w:rFonts w:ascii="Times New Roman" w:hAnsi="Times New Roman"/>
          <w:color w:val="000000"/>
        </w:rPr>
        <w:t>- ჰმ, ეს მოსალოდნელიც იყო.</w:t>
      </w:r>
    </w:p>
    <w:p w14:paraId="238761E2" w14:textId="77777777" w:rsidR="002B144F" w:rsidRDefault="00000000">
      <w:pPr>
        <w:spacing w:before="269" w:after="269"/>
        <w:ind w:left="120"/>
      </w:pPr>
      <w:r>
        <w:rPr>
          <w:rFonts w:ascii="Times New Roman" w:hAnsi="Times New Roman"/>
          <w:color w:val="000000"/>
        </w:rPr>
        <w:t>შავი ალის სვეტიდან ღვთაებრივი სინათლე გამოდიოდა. მისი ძალა გაიზარდა და ნახშირისფერი ალი გააქრო, რამაც უვნებელი ჯავშანჟილეტიანი გიგანტი გამოავლინა.</w:t>
      </w:r>
    </w:p>
    <w:p w14:paraId="1BC2EFEC" w14:textId="77777777" w:rsidR="002B144F" w:rsidRDefault="00000000">
      <w:pPr>
        <w:spacing w:before="269" w:after="269"/>
        <w:ind w:left="120"/>
      </w:pPr>
      <w:r>
        <w:rPr>
          <w:rFonts w:ascii="Times New Roman" w:hAnsi="Times New Roman"/>
          <w:color w:val="000000"/>
        </w:rPr>
        <w:t>- უკვე გითხარი, რომ შელოცვა „ჯერგა“ უკვდავია. შენ ვერ შეძლებ „ჯერგას“ ცნების სამუდამოდ განადგურებას, შენი კანონის დამრღვევითაც კი. დემონები ბედისწერით განადგურებისთვის არიან განწირულნი!</w:t>
      </w:r>
    </w:p>
    <w:p w14:paraId="207AFBE4" w14:textId="77777777" w:rsidR="002B144F" w:rsidRDefault="00000000">
      <w:pPr>
        <w:spacing w:before="269" w:after="269"/>
        <w:ind w:left="120"/>
      </w:pPr>
      <w:r>
        <w:rPr>
          <w:rFonts w:ascii="Times New Roman" w:hAnsi="Times New Roman"/>
          <w:color w:val="000000"/>
        </w:rPr>
        <w:t>- რას ამბობ? მის გარეშე ძალიან მოსაწყენი იქნებოდა.</w:t>
      </w:r>
    </w:p>
    <w:p w14:paraId="291E146C" w14:textId="77777777" w:rsidR="002B144F" w:rsidRDefault="00000000">
      <w:pPr>
        <w:spacing w:before="269" w:after="269"/>
        <w:ind w:left="120"/>
      </w:pPr>
      <w:r>
        <w:rPr>
          <w:rFonts w:ascii="Times New Roman" w:hAnsi="Times New Roman"/>
          <w:color w:val="000000"/>
        </w:rPr>
        <w:t>- შეწყვიტე სისულელეების ლაპარაკი!</w:t>
      </w:r>
    </w:p>
    <w:p w14:paraId="02024EBA" w14:textId="77777777" w:rsidR="002B144F" w:rsidRDefault="00000000">
      <w:pPr>
        <w:spacing w:before="269" w:after="269"/>
        <w:ind w:left="120"/>
      </w:pPr>
      <w:r>
        <w:rPr>
          <w:rFonts w:ascii="Times New Roman" w:hAnsi="Times New Roman"/>
          <w:color w:val="000000"/>
        </w:rPr>
        <w:t>მისი გიგანტური სხეული ამოძრავდა და მან უზარმაზარი წმინდა ხმალი აათამაშა, სანამ ჯერ კიდევ ზორა ე დიპტით იყო შეკრული.</w:t>
      </w:r>
    </w:p>
    <w:p w14:paraId="2D92E0BB" w14:textId="77777777" w:rsidR="002B144F" w:rsidRDefault="00000000">
      <w:pPr>
        <w:spacing w:before="269" w:after="269"/>
        <w:ind w:left="120"/>
      </w:pPr>
      <w:r>
        <w:rPr>
          <w:rFonts w:ascii="Times New Roman" w:hAnsi="Times New Roman"/>
          <w:color w:val="000000"/>
        </w:rPr>
        <w:t>- შენი ციხესიმაგრე აქ არ არის! აქ დელზოგეიდი არ არის! შენს კოზირს - დემონურ ხმალს - ვერც კი ამოიღებ!</w:t>
      </w:r>
    </w:p>
    <w:p w14:paraId="76C43163" w14:textId="77777777" w:rsidR="002B144F" w:rsidRDefault="00000000">
      <w:pPr>
        <w:spacing w:before="269" w:after="269"/>
        <w:ind w:left="120"/>
      </w:pPr>
      <w:r>
        <w:rPr>
          <w:rFonts w:ascii="Times New Roman" w:hAnsi="Times New Roman"/>
          <w:color w:val="000000"/>
        </w:rPr>
        <w:t>ვაუ, არადა, რა საინტერესო რაღაცეებს ამბობს.</w:t>
      </w:r>
    </w:p>
    <w:p w14:paraId="5FA7906F" w14:textId="77777777" w:rsidR="002B144F" w:rsidRDefault="00000000">
      <w:pPr>
        <w:spacing w:before="269" w:after="269"/>
        <w:ind w:left="120"/>
      </w:pPr>
      <w:r>
        <w:rPr>
          <w:rFonts w:ascii="Times New Roman" w:hAnsi="Times New Roman"/>
          <w:color w:val="000000"/>
        </w:rPr>
        <w:t>- მე არ გაჩვენე ჩემი კანონდამრღვევი. ვინ გითხრა ამის შესახებ?</w:t>
      </w:r>
    </w:p>
    <w:p w14:paraId="3A5CDAB3" w14:textId="77777777" w:rsidR="002B144F" w:rsidRDefault="00000000">
      <w:pPr>
        <w:spacing w:before="269" w:after="269"/>
        <w:ind w:left="120"/>
      </w:pPr>
      <w:r>
        <w:rPr>
          <w:rFonts w:ascii="Times New Roman" w:hAnsi="Times New Roman"/>
          <w:color w:val="000000"/>
        </w:rPr>
        <w:t>ალბათ, ამ ეპოქის ყველა ადამიანმა იცის, რომ დემონთა მბრძანებლის ციხე სამგანზომილებიანი ჯადოსნური წრეა, მაგრამ ყველა, ვინც კანონის დამრღვევის არსებობის შესახებ იცის, უნდა განადგურდეს.</w:t>
      </w:r>
    </w:p>
    <w:p w14:paraId="173EDFD8" w14:textId="77777777" w:rsidR="002B144F" w:rsidRDefault="00000000">
      <w:pPr>
        <w:spacing w:before="269" w:after="269"/>
        <w:ind w:left="120"/>
      </w:pPr>
      <w:r>
        <w:rPr>
          <w:rFonts w:ascii="Times New Roman" w:hAnsi="Times New Roman"/>
          <w:color w:val="000000"/>
        </w:rPr>
        <w:lastRenderedPageBreak/>
        <w:t>- ახლა ამაზე ფიქრის დრო არ გაქვს!</w:t>
      </w:r>
    </w:p>
    <w:p w14:paraId="621E1AA3" w14:textId="77777777" w:rsidR="002B144F" w:rsidRDefault="00000000">
      <w:pPr>
        <w:spacing w:before="269" w:after="269"/>
        <w:ind w:left="120"/>
      </w:pPr>
      <w:r>
        <w:rPr>
          <w:rFonts w:ascii="Times New Roman" w:hAnsi="Times New Roman"/>
          <w:color w:val="000000"/>
        </w:rPr>
        <w:t>მან დიდი წმინდა ხმალი გვერდზე გადახარა და ჯაჭვის თან წაღება სცადა.</w:t>
      </w:r>
    </w:p>
    <w:p w14:paraId="37F0CFC2" w14:textId="77777777" w:rsidR="002B144F" w:rsidRDefault="00000000">
      <w:pPr>
        <w:spacing w:before="269" w:after="269"/>
        <w:ind w:left="120"/>
      </w:pPr>
      <w:r>
        <w:rPr>
          <w:rFonts w:ascii="Times New Roman" w:hAnsi="Times New Roman"/>
          <w:color w:val="000000"/>
        </w:rPr>
        <w:t>- რამდენიც გინდა, იმდენი აღადგინე. მე შენ განგიკითხავ მანამ, სანამ მთელ შენს ჯადოსნურ ძალას არ ამოწურავ და სასოწარკვეთის უფსკრულში არ ჩავარდები!</w:t>
      </w:r>
    </w:p>
    <w:p w14:paraId="2C5F1893" w14:textId="77777777" w:rsidR="002B144F" w:rsidRDefault="00000000">
      <w:pPr>
        <w:spacing w:before="269" w:after="269"/>
        <w:ind w:left="120"/>
      </w:pPr>
      <w:r>
        <w:rPr>
          <w:rFonts w:ascii="Times New Roman" w:hAnsi="Times New Roman"/>
          <w:color w:val="000000"/>
        </w:rPr>
        <w:t>და უეცრად, როგორც კი უზარმაზარი წმინდა ხმალი ჩემს დამსხვრევას აპირებდა, მიწიდან ქარის ნაკადი დაუბერა. ჯერგას გიგანტური ხმალი ზუსტად შუაზე გაიჭრა და მიწაზე დაეცა.</w:t>
      </w:r>
    </w:p>
    <w:p w14:paraId="573E83BC" w14:textId="77777777" w:rsidR="002B144F" w:rsidRDefault="00000000">
      <w:pPr>
        <w:spacing w:before="269" w:after="269"/>
        <w:ind w:left="120"/>
      </w:pPr>
      <w:r>
        <w:rPr>
          <w:rFonts w:ascii="Times New Roman" w:hAnsi="Times New Roman"/>
          <w:color w:val="000000"/>
        </w:rPr>
        <w:t>- და ეს გიგანტი თავისი ზომისთვის საოცრად ადვილი დასაჭრელია.</w:t>
      </w:r>
    </w:p>
    <w:p w14:paraId="1450B651" w14:textId="77777777" w:rsidR="002B144F" w:rsidRDefault="00000000">
      <w:pPr>
        <w:spacing w:before="269" w:after="269"/>
        <w:ind w:left="120"/>
      </w:pPr>
      <w:r>
        <w:rPr>
          <w:rFonts w:ascii="Times New Roman" w:hAnsi="Times New Roman"/>
          <w:color w:val="000000"/>
        </w:rPr>
        <w:t>რეი ჯერგას წინაშე წარდგა ხელში ნებისყოფის მახვილით, სიგსესტოთი.</w:t>
      </w:r>
    </w:p>
    <w:p w14:paraId="776EEDEE" w14:textId="77777777" w:rsidR="002B144F" w:rsidRDefault="00000000">
      <w:pPr>
        <w:spacing w:before="269" w:after="269"/>
        <w:ind w:left="120"/>
      </w:pPr>
      <w:r>
        <w:rPr>
          <w:rFonts w:ascii="Times New Roman" w:hAnsi="Times New Roman"/>
          <w:color w:val="000000"/>
        </w:rPr>
        <w:t>- ჰმ, საკმარისი დრო იყო გამოჯანმრთელებისთვის?</w:t>
      </w:r>
    </w:p>
    <w:p w14:paraId="75AABF9D" w14:textId="77777777" w:rsidR="002B144F" w:rsidRDefault="00000000">
      <w:pPr>
        <w:spacing w:before="269" w:after="269"/>
        <w:ind w:left="120"/>
      </w:pPr>
      <w:r>
        <w:rPr>
          <w:rFonts w:ascii="Times New Roman" w:hAnsi="Times New Roman"/>
          <w:color w:val="000000"/>
        </w:rPr>
        <w:t>- დანარჩენი ექვსი დავიბრუნე იმის წყალობით, რომ დრო მომიტანე.</w:t>
      </w:r>
    </w:p>
    <w:p w14:paraId="3285E97D" w14:textId="77777777" w:rsidR="002B144F" w:rsidRDefault="00000000">
      <w:pPr>
        <w:spacing w:before="269" w:after="269"/>
        <w:ind w:left="120"/>
      </w:pPr>
      <w:r>
        <w:rPr>
          <w:rFonts w:ascii="Times New Roman" w:hAnsi="Times New Roman"/>
          <w:color w:val="000000"/>
        </w:rPr>
        <w:t>შვიდი საძირკვლის გარეშე, რეისაც კი გაუჭირდება ასეთი ურჩხულის წინააღმდეგ ბრძოლა. სწორედ ამიტომ, მე მას ცოტა დრო მოვუტანე.</w:t>
      </w:r>
    </w:p>
    <w:p w14:paraId="565B3933" w14:textId="77777777" w:rsidR="002B144F" w:rsidRDefault="00000000">
      <w:pPr>
        <w:spacing w:before="269" w:after="269"/>
        <w:ind w:left="120"/>
      </w:pPr>
      <w:r>
        <w:rPr>
          <w:rFonts w:ascii="Times New Roman" w:hAnsi="Times New Roman"/>
          <w:color w:val="000000"/>
        </w:rPr>
        <w:t>— ...სულელო... რა სულელი ხარ...</w:t>
      </w:r>
    </w:p>
    <w:p w14:paraId="04AE3CBD" w14:textId="77777777" w:rsidR="002B144F" w:rsidRDefault="00000000">
      <w:pPr>
        <w:spacing w:before="269" w:after="269"/>
        <w:ind w:left="120"/>
      </w:pPr>
      <w:r>
        <w:rPr>
          <w:rFonts w:ascii="Times New Roman" w:hAnsi="Times New Roman"/>
          <w:color w:val="000000"/>
        </w:rPr>
        <w:t>სიძულვილმა მოიცვა იგი. ჯავშნიან გიგანტს თვალები ბნელი შუქით უბრწყინავდა და მისი ხმა სიძულვილით იყო გაჟღენთილი.</w:t>
      </w:r>
    </w:p>
    <w:p w14:paraId="2B5CBEA8" w14:textId="77777777" w:rsidR="002B144F" w:rsidRDefault="00000000">
      <w:pPr>
        <w:spacing w:before="269" w:after="269"/>
        <w:ind w:left="120"/>
      </w:pPr>
      <w:r>
        <w:rPr>
          <w:rFonts w:ascii="Times New Roman" w:hAnsi="Times New Roman"/>
          <w:color w:val="000000"/>
        </w:rPr>
        <w:t>„გმირო... ოდესღაც გმირს გეძახდნენ, მაგრამ როგორ... რამდენად დაეცი, კანონ!!!“ - გაბრაზებულმა იყვირა ჯერგამ და უზარმაზარი წმინდა ხმალი აღადგინა.</w:t>
      </w:r>
    </w:p>
    <w:p w14:paraId="200AFC04" w14:textId="77777777" w:rsidR="002B144F" w:rsidRDefault="00000000">
      <w:pPr>
        <w:spacing w:before="269" w:after="269"/>
        <w:ind w:left="120"/>
      </w:pPr>
      <w:r>
        <w:rPr>
          <w:rFonts w:ascii="Times New Roman" w:hAnsi="Times New Roman"/>
          <w:color w:val="000000"/>
        </w:rPr>
        <w:t>მან ასევე მარცხენა ხელზე ჯადოსნური წრე დახატა. 108 იარაღი გამოჩნდა და მათში სინათლე დაიწყო დაგროვება.</w:t>
      </w:r>
    </w:p>
    <w:p w14:paraId="6072D5C8" w14:textId="77777777" w:rsidR="002B144F" w:rsidRDefault="00000000">
      <w:pPr>
        <w:spacing w:before="269" w:after="269"/>
        <w:ind w:left="120"/>
      </w:pPr>
      <w:r>
        <w:rPr>
          <w:rFonts w:ascii="Times New Roman" w:hAnsi="Times New Roman"/>
          <w:color w:val="000000"/>
        </w:rPr>
        <w:t>— არ მეგონა, რომ ეს დღე ოდესმე დადგებოდა.</w:t>
      </w:r>
    </w:p>
    <w:p w14:paraId="30803991" w14:textId="77777777" w:rsidR="002B144F" w:rsidRDefault="00000000">
      <w:pPr>
        <w:spacing w:before="269" w:after="269"/>
        <w:ind w:left="120"/>
      </w:pPr>
      <w:r>
        <w:rPr>
          <w:rFonts w:ascii="Times New Roman" w:hAnsi="Times New Roman"/>
          <w:color w:val="000000"/>
        </w:rPr>
        <w:t>რეისთან გავფრინდი.</w:t>
      </w:r>
    </w:p>
    <w:p w14:paraId="422D3655" w14:textId="77777777" w:rsidR="002B144F" w:rsidRDefault="00000000">
      <w:pPr>
        <w:spacing w:before="269" w:after="269"/>
        <w:ind w:left="120"/>
      </w:pPr>
      <w:r>
        <w:rPr>
          <w:rFonts w:ascii="Times New Roman" w:hAnsi="Times New Roman"/>
          <w:color w:val="000000"/>
        </w:rPr>
        <w:t>— შენს გარეშე არც კი ვიცი, სად ვიქნებოდი.</w:t>
      </w:r>
    </w:p>
    <w:p w14:paraId="5B8A3FBB" w14:textId="77777777" w:rsidR="002B144F" w:rsidRDefault="00000000">
      <w:pPr>
        <w:spacing w:before="269" w:after="269"/>
        <w:ind w:left="120"/>
      </w:pPr>
      <w:r>
        <w:rPr>
          <w:rFonts w:ascii="Times New Roman" w:hAnsi="Times New Roman"/>
          <w:color w:val="000000"/>
        </w:rPr>
        <w:t>მუშტი მოვუჭირე და ნელა გავუწოდე რეისკენ. ეს ხელი ათასობით ადამიანის სისხლით მქონდა დასვრილი, არა, შეიძლება მეტიც კი.</w:t>
      </w:r>
    </w:p>
    <w:p w14:paraId="61BBD581" w14:textId="77777777" w:rsidR="002B144F" w:rsidRDefault="00000000">
      <w:pPr>
        <w:spacing w:before="269" w:after="269"/>
        <w:ind w:left="120"/>
      </w:pPr>
      <w:r>
        <w:rPr>
          <w:rFonts w:ascii="Times New Roman" w:hAnsi="Times New Roman"/>
          <w:color w:val="000000"/>
        </w:rPr>
        <w:t>რეიმაც შეკრა მუშტი და ჩემსკენ გამოწვდილა. მანაც იმდენი დემონი მოკლა, რომ მათი დათვლაც კი ვერ შეძლო.</w:t>
      </w:r>
    </w:p>
    <w:p w14:paraId="7DFA9744" w14:textId="77777777" w:rsidR="002B144F" w:rsidRDefault="00000000">
      <w:pPr>
        <w:spacing w:before="269" w:after="269"/>
        <w:ind w:left="120"/>
      </w:pPr>
      <w:r>
        <w:rPr>
          <w:rFonts w:ascii="Times New Roman" w:hAnsi="Times New Roman"/>
          <w:color w:val="000000"/>
        </w:rPr>
        <w:lastRenderedPageBreak/>
        <w:t>მაგრამ მიუხედავად ამისა, ჩვენ უბრალოდ სხვადასხვა პოზიციაზე ვიყავით. უბრალოდ დაცვა გვინდოდა. ჩვენ შორის არანაირი წყენა არ ყოფილა.</w:t>
      </w:r>
    </w:p>
    <w:p w14:paraId="118A1101" w14:textId="77777777" w:rsidR="002B144F" w:rsidRDefault="00000000">
      <w:pPr>
        <w:spacing w:before="269" w:after="269"/>
        <w:ind w:left="120"/>
      </w:pPr>
      <w:r>
        <w:rPr>
          <w:rFonts w:ascii="Times New Roman" w:hAnsi="Times New Roman"/>
          <w:color w:val="000000"/>
        </w:rPr>
        <w:t>- მოდი, მოვკლათ იგი, მეგობარო. მოდი, გავწყვიტოთ სიძულვილის ჯაჭვი, რომელიც 2000 წელია გრძელდება.</w:t>
      </w:r>
    </w:p>
    <w:p w14:paraId="78BB0C3B" w14:textId="77777777" w:rsidR="002B144F" w:rsidRDefault="00000000">
      <w:pPr>
        <w:spacing w:before="269" w:after="269"/>
        <w:ind w:left="120"/>
      </w:pPr>
      <w:r>
        <w:rPr>
          <w:rFonts w:ascii="Times New Roman" w:hAnsi="Times New Roman"/>
          <w:color w:val="000000"/>
        </w:rPr>
        <w:t>რეიმ თავი დაუქნია.</w:t>
      </w:r>
    </w:p>
    <w:p w14:paraId="3AD12E77" w14:textId="77777777" w:rsidR="002B144F" w:rsidRDefault="00000000">
      <w:pPr>
        <w:spacing w:before="269" w:after="269"/>
        <w:ind w:left="120"/>
      </w:pPr>
      <w:r>
        <w:rPr>
          <w:rFonts w:ascii="Times New Roman" w:hAnsi="Times New Roman"/>
          <w:color w:val="000000"/>
        </w:rPr>
        <w:t>— მშვიდობა მოვუტანოთ აზესიონსა და დილჰეიდს!</w:t>
      </w:r>
    </w:p>
    <w:p w14:paraId="05F06EF7" w14:textId="77777777" w:rsidR="002B144F" w:rsidRDefault="00000000">
      <w:pPr>
        <w:spacing w:before="269" w:after="269"/>
        <w:ind w:left="120"/>
      </w:pPr>
      <w:r>
        <w:rPr>
          <w:rFonts w:ascii="Times New Roman" w:hAnsi="Times New Roman"/>
          <w:color w:val="000000"/>
        </w:rPr>
        <w:t>ჩვენი მუშტები სუსტად შეეხო ერთმანეთს. და სწორედ ამ მომენტში, რეი „გატომთან“ ერთად ჯერჯის უკან ტელეპორტირდა.</w:t>
      </w:r>
    </w:p>
    <w:p w14:paraId="73DDA423" w14:textId="77777777" w:rsidR="002B144F" w:rsidRDefault="00000000">
      <w:pPr>
        <w:spacing w:before="269" w:after="269"/>
        <w:ind w:left="120"/>
      </w:pPr>
      <w:r>
        <w:rPr>
          <w:rFonts w:ascii="Times New Roman" w:hAnsi="Times New Roman"/>
          <w:color w:val="000000"/>
        </w:rPr>
        <w:t>- ჭკვიანი!</w:t>
      </w:r>
    </w:p>
    <w:p w14:paraId="18EECB94" w14:textId="77777777" w:rsidR="002B144F" w:rsidRDefault="00000000">
      <w:pPr>
        <w:spacing w:before="269" w:after="269"/>
        <w:ind w:left="120"/>
      </w:pPr>
      <w:r>
        <w:rPr>
          <w:rFonts w:ascii="Times New Roman" w:hAnsi="Times New Roman"/>
          <w:color w:val="000000"/>
        </w:rPr>
        <w:t>ჯერგამ შემობრუნება სცადა, მაგრამ მე მაგიური ჯაჭვით მაგიური ძალა ჩავასხი ზორა ე დიპში.</w:t>
      </w:r>
    </w:p>
    <w:p w14:paraId="1C049FCB" w14:textId="77777777" w:rsidR="002B144F" w:rsidRDefault="00000000">
      <w:pPr>
        <w:spacing w:before="269" w:after="269"/>
        <w:ind w:left="120"/>
      </w:pPr>
      <w:r>
        <w:rPr>
          <w:rFonts w:ascii="Times New Roman" w:hAnsi="Times New Roman"/>
          <w:color w:val="000000"/>
        </w:rPr>
        <w:t>- გადაწყვიტე, რომ გაგიშვებ?</w:t>
      </w:r>
    </w:p>
    <w:p w14:paraId="7872FCF8" w14:textId="77777777" w:rsidR="002B144F" w:rsidRDefault="00000000">
      <w:pPr>
        <w:spacing w:before="269" w:after="269"/>
        <w:ind w:left="120"/>
      </w:pPr>
      <w:r>
        <w:rPr>
          <w:rFonts w:ascii="Times New Roman" w:hAnsi="Times New Roman"/>
          <w:color w:val="000000"/>
        </w:rPr>
        <w:t>— ჯანდაბა შენ-ე-ე!!</w:t>
      </w:r>
    </w:p>
    <w:p w14:paraId="6E5FA835" w14:textId="77777777" w:rsidR="002B144F" w:rsidRDefault="00000000">
      <w:pPr>
        <w:spacing w:before="269" w:after="269"/>
        <w:ind w:left="120"/>
      </w:pPr>
      <w:r>
        <w:rPr>
          <w:rFonts w:ascii="Times New Roman" w:hAnsi="Times New Roman"/>
          <w:color w:val="000000"/>
        </w:rPr>
        <w:t>მან უამრავი ტეო ტრაია ესროლა. მე მათ გვერდი ავუარე და მასთან ახლოს მივიწიე.</w:t>
      </w:r>
    </w:p>
    <w:p w14:paraId="66C4EBAB" w14:textId="77777777" w:rsidR="002B144F" w:rsidRDefault="00000000">
      <w:pPr>
        <w:spacing w:before="269" w:after="269"/>
        <w:ind w:left="120"/>
      </w:pPr>
      <w:r>
        <w:rPr>
          <w:rFonts w:ascii="Times New Roman" w:hAnsi="Times New Roman"/>
          <w:color w:val="000000"/>
        </w:rPr>
        <w:t>— ჯანდაბა შენ-ე-ე!!</w:t>
      </w:r>
    </w:p>
    <w:p w14:paraId="2B91E70C" w14:textId="77777777" w:rsidR="002B144F" w:rsidRDefault="00000000">
      <w:pPr>
        <w:spacing w:before="269" w:after="269"/>
        <w:ind w:left="120"/>
      </w:pPr>
      <w:r>
        <w:rPr>
          <w:rFonts w:ascii="Times New Roman" w:hAnsi="Times New Roman"/>
          <w:color w:val="000000"/>
        </w:rPr>
        <w:t>მაღლა აწეული, თითქოს ჰაერის კვნესას აპირებდა, უზარმაზარი წმინდა ხმალი რეის თვითნებურმა მახვილმა მოჭრა.</w:t>
      </w:r>
    </w:p>
    <w:p w14:paraId="17598EBB" w14:textId="77777777" w:rsidR="002B144F" w:rsidRDefault="00000000">
      <w:pPr>
        <w:spacing w:before="269" w:after="269"/>
        <w:ind w:left="120"/>
      </w:pPr>
      <w:r>
        <w:rPr>
          <w:rFonts w:ascii="Times New Roman" w:hAnsi="Times New Roman"/>
          <w:color w:val="000000"/>
        </w:rPr>
        <w:t>- მე ამას არ დავუშვებ.</w:t>
      </w:r>
    </w:p>
    <w:p w14:paraId="61C54777" w14:textId="77777777" w:rsidR="002B144F" w:rsidRDefault="00000000">
      <w:pPr>
        <w:spacing w:before="269" w:after="269"/>
        <w:ind w:left="120"/>
      </w:pPr>
      <w:r>
        <w:rPr>
          <w:rFonts w:ascii="Times New Roman" w:hAnsi="Times New Roman"/>
          <w:color w:val="000000"/>
        </w:rPr>
        <w:t>ორი ათასი წლის წინანდელი აჩრდილი. ორი ათასი წლის წინანდელი სიძულვილი. მსოფლიო ომის ორმა დიდმა ომმა ცა გადაკვეთა, რათა დაესრულებინა ბრძოლა, რომელიც ამჯერად წარსულს უნდა ჩაბარებულიყო.</w:t>
      </w:r>
    </w:p>
    <w:p w14:paraId="68538E86" w14:textId="77777777" w:rsidR="002B144F" w:rsidRDefault="00000000">
      <w:pPr>
        <w:spacing w:before="269" w:after="269"/>
        <w:ind w:left="120"/>
      </w:pPr>
      <w:r>
        <w:rPr>
          <w:rFonts w:ascii="Times New Roman" w:hAnsi="Times New Roman"/>
          <w:color w:val="000000"/>
        </w:rPr>
        <w:t>გმირმა და დემონთა მბრძანებელმა საქმე თავის თავზე აიღეს...</w:t>
      </w:r>
    </w:p>
    <w:p w14:paraId="688F92E7" w14:textId="77777777" w:rsidR="002B144F" w:rsidRDefault="002B144F">
      <w:pPr>
        <w:spacing w:before="269" w:after="269"/>
        <w:ind w:left="120"/>
      </w:pPr>
    </w:p>
    <w:p w14:paraId="67039B28" w14:textId="77777777" w:rsidR="002B144F" w:rsidRDefault="00000000">
      <w:pPr>
        <w:spacing w:after="0"/>
        <w:ind w:left="120"/>
      </w:pPr>
      <w:r>
        <w:rPr>
          <w:rFonts w:ascii="Times New Roman" w:hAnsi="Times New Roman"/>
          <w:color w:val="000000"/>
        </w:rPr>
        <w:lastRenderedPageBreak/>
        <w:t xml:space="preserve"> </w:t>
      </w:r>
      <w:r>
        <w:rPr>
          <w:noProof/>
        </w:rPr>
        <w:drawing>
          <wp:inline distT="0" distB="0" distL="0" distR="0" wp14:anchorId="20397542" wp14:editId="57543839">
            <wp:extent cx="5732145" cy="8136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8136461"/>
                    </a:xfrm>
                    <a:prstGeom prst="rect">
                      <a:avLst/>
                    </a:prstGeom>
                  </pic:spPr>
                </pic:pic>
              </a:graphicData>
            </a:graphic>
          </wp:inline>
        </w:drawing>
      </w:r>
    </w:p>
    <w:p w14:paraId="1064354F" w14:textId="77777777" w:rsidR="002B144F" w:rsidRDefault="00000000">
      <w:pPr>
        <w:pStyle w:val="Heading2"/>
        <w:pageBreakBefore/>
        <w:spacing w:before="180" w:after="180"/>
        <w:ind w:left="120"/>
      </w:pPr>
      <w:bookmarkStart w:id="42" w:name="_§_42._დაე,"/>
      <w:bookmarkEnd w:id="42"/>
      <w:r>
        <w:rPr>
          <w:rFonts w:ascii="Times New Roman" w:hAnsi="Times New Roman"/>
          <w:color w:val="000000"/>
          <w:sz w:val="33"/>
        </w:rPr>
        <w:lastRenderedPageBreak/>
        <w:t>§ 42. დაე, სამყარო სიყვარულით იყოს სავსე</w:t>
      </w:r>
    </w:p>
    <w:p w14:paraId="6F5DE120" w14:textId="77777777" w:rsidR="002B144F" w:rsidRDefault="00000000">
      <w:pPr>
        <w:spacing w:before="269" w:after="269"/>
        <w:ind w:left="120"/>
      </w:pPr>
      <w:r>
        <w:rPr>
          <w:rFonts w:ascii="Times New Roman" w:hAnsi="Times New Roman"/>
          <w:color w:val="000000"/>
        </w:rPr>
        <w:t>- შენ თქვი: „ეს ბედისწერაა“.</w:t>
      </w:r>
    </w:p>
    <w:p w14:paraId="7F928920" w14:textId="77777777" w:rsidR="002B144F" w:rsidRDefault="00000000">
      <w:pPr>
        <w:spacing w:before="269" w:after="269"/>
        <w:ind w:left="120"/>
      </w:pPr>
      <w:r>
        <w:rPr>
          <w:rFonts w:ascii="Times New Roman" w:hAnsi="Times New Roman"/>
          <w:color w:val="000000"/>
        </w:rPr>
        <w:t>ჯირასტის წყაროს მაგიამ, რომელიც გამოვუშვი, შავი ელვით დაასახიჩრა ჯავშნიანი გიგანტის მთელი სხეული.</w:t>
      </w:r>
    </w:p>
    <w:p w14:paraId="33A37E3F" w14:textId="77777777" w:rsidR="002B144F" w:rsidRDefault="00000000">
      <w:pPr>
        <w:spacing w:before="269" w:after="269"/>
        <w:ind w:left="120"/>
      </w:pPr>
      <w:r>
        <w:rPr>
          <w:rFonts w:ascii="Times New Roman" w:hAnsi="Times New Roman"/>
          <w:color w:val="000000"/>
        </w:rPr>
        <w:t>— სანამ ამქვეყნად შელოცვა „ჯერგა“ არსებობს, დემონები განადგურებისთვის არიან განწირულნი.</w:t>
      </w:r>
    </w:p>
    <w:p w14:paraId="222F06D6" w14:textId="77777777" w:rsidR="002B144F" w:rsidRDefault="00000000">
      <w:pPr>
        <w:spacing w:before="269" w:after="269"/>
        <w:ind w:left="120"/>
      </w:pPr>
      <w:r>
        <w:rPr>
          <w:rFonts w:ascii="Times New Roman" w:hAnsi="Times New Roman"/>
          <w:color w:val="000000"/>
        </w:rPr>
        <w:t>- მართალია. შედეგს ვერ შეცვლი, რასაც არ უნდა აკეთებდე. თუ გინდა ნელ-ნელა, მაგრამ აუცილებლად იგრძნო ტანჯვა და გულით დატკბე სასოწარკვეთილებით, ასე ვთქვათ, დატკბი მისით და შემდეგ გააკეთე რაც გინდა.</w:t>
      </w:r>
    </w:p>
    <w:p w14:paraId="01261251" w14:textId="77777777" w:rsidR="002B144F" w:rsidRDefault="00000000">
      <w:pPr>
        <w:spacing w:before="269" w:after="269"/>
        <w:ind w:left="120"/>
      </w:pPr>
      <w:r>
        <w:rPr>
          <w:rFonts w:ascii="Times New Roman" w:hAnsi="Times New Roman"/>
          <w:color w:val="000000"/>
        </w:rPr>
        <w:t>ჯერგის ჯადოსნური სხეული აენთო და მან „ჯირასტი“ მოიშორა.</w:t>
      </w:r>
    </w:p>
    <w:p w14:paraId="2C996759" w14:textId="77777777" w:rsidR="002B144F" w:rsidRDefault="00000000">
      <w:pPr>
        <w:spacing w:before="269" w:after="269"/>
        <w:ind w:left="120"/>
      </w:pPr>
      <w:r>
        <w:rPr>
          <w:rFonts w:ascii="Times New Roman" w:hAnsi="Times New Roman"/>
          <w:color w:val="000000"/>
        </w:rPr>
        <w:t>- ჩემი სიძულვილი მსოფლიო წესრიგად იქცა! ადამიანები და გმირები დემონებს სძულთ და ანადგურებენ. ეს არის ამ სამყაროს სათანადო ფორმა! რაც არ უნდა ეცადოთ, თქვენი ცოდვების გამოსყიდვა მოგიწევთ!!</w:t>
      </w:r>
    </w:p>
    <w:p w14:paraId="141E8479" w14:textId="77777777" w:rsidR="002B144F" w:rsidRDefault="00000000">
      <w:pPr>
        <w:spacing w:before="269" w:after="269"/>
        <w:ind w:left="120"/>
      </w:pPr>
      <w:r>
        <w:rPr>
          <w:rFonts w:ascii="Times New Roman" w:hAnsi="Times New Roman"/>
          <w:color w:val="000000"/>
        </w:rPr>
        <w:t>ჯავშანჟილეტის გიგანტის ნათება კიდევ უფრო კაშკაშა გახდა და მან მთელი სხეულიდან მსუბუქი ჭურვების სროლა დაიწყო. მე „თეო ტრაიასის“ გავრღვევა მოვახდინე, რომლებიც იმდენად მრავალრიცხოვანი იყო, რომ მათი თავიდან აცილება შეუძლებელი იყო და „განადგურების ჯადოსნური თვალებით“ გავანადგურე ისინი.</w:t>
      </w:r>
    </w:p>
    <w:p w14:paraId="71CCCB57" w14:textId="77777777" w:rsidR="002B144F" w:rsidRDefault="00000000">
      <w:pPr>
        <w:spacing w:before="269" w:after="269"/>
        <w:ind w:left="120"/>
      </w:pPr>
      <w:r>
        <w:rPr>
          <w:rFonts w:ascii="Times New Roman" w:hAnsi="Times New Roman"/>
          <w:color w:val="000000"/>
        </w:rPr>
        <w:t>- მაშინ ამ ბედს ჩვენ გავწირავთ. ალბათ დაგავიწყდათ, რომ ჩვენს მხარეს არის ლეგენდარული გმირი ღმერთებისა და ხალხის სულების ხმლით, ევანსმანა, ჯერგა.</w:t>
      </w:r>
    </w:p>
    <w:p w14:paraId="58A1C5B2" w14:textId="77777777" w:rsidR="002B144F" w:rsidRDefault="00000000">
      <w:pPr>
        <w:spacing w:before="269" w:after="269"/>
        <w:ind w:left="120"/>
      </w:pPr>
      <w:r>
        <w:rPr>
          <w:rFonts w:ascii="Times New Roman" w:hAnsi="Times New Roman"/>
          <w:color w:val="000000"/>
        </w:rPr>
        <w:t>რეიმ მარჯვენა ხელი თავზე ასწია. მისგან ღვთაებრივი სინათლე დაიწყო დინება, რომელმაც წმინდა ხმლის სახე მიიღო.</w:t>
      </w:r>
    </w:p>
    <w:p w14:paraId="512A3446" w14:textId="77777777" w:rsidR="002B144F" w:rsidRDefault="00000000">
      <w:pPr>
        <w:spacing w:before="269" w:after="269"/>
        <w:ind w:left="120"/>
      </w:pPr>
      <w:r>
        <w:rPr>
          <w:rFonts w:ascii="Times New Roman" w:hAnsi="Times New Roman"/>
          <w:color w:val="000000"/>
        </w:rPr>
        <w:t>— ...ჰე-ჰე-ჰე, ჰა-ჰა-ჰა-ჰა-ჰა, და უბრალოდ მაინტერესებდა, რას აპირებდი ახლა შემომთავაზო. მგონი, უკვე არაერთხელ მითქვამს, რომ ეს წმინდა ხმალია დემონთა მბრძანებლის, ტირანის გასანადგურებლად! ის უკიდურესად ეფექტურია დემონების წინააღმდეგ, მაგრამ ჯერგას შელოცვაც იგივე ქსოვილისგან არის დამზადებული. წმინდა ხმალს არ შეუძლია ჭეშმარიტად წმინდა რამის ბედისწერა.</w:t>
      </w:r>
    </w:p>
    <w:p w14:paraId="5B244FDF" w14:textId="77777777" w:rsidR="002B144F" w:rsidRDefault="00000000">
      <w:pPr>
        <w:spacing w:before="269" w:after="269"/>
        <w:ind w:left="120"/>
      </w:pPr>
      <w:r>
        <w:rPr>
          <w:rFonts w:ascii="Times New Roman" w:hAnsi="Times New Roman"/>
          <w:color w:val="000000"/>
        </w:rPr>
        <w:t>რეი ჯერგასკენ წავიდა, ხელში ღმერთებისა და ადამიანების სულების ხმალი ეჭირა.</w:t>
      </w:r>
    </w:p>
    <w:p w14:paraId="1B19142D" w14:textId="77777777" w:rsidR="002B144F" w:rsidRDefault="00000000">
      <w:pPr>
        <w:spacing w:before="269" w:after="269"/>
        <w:ind w:left="120"/>
      </w:pPr>
      <w:r>
        <w:rPr>
          <w:rFonts w:ascii="Times New Roman" w:hAnsi="Times New Roman"/>
          <w:color w:val="000000"/>
        </w:rPr>
        <w:t>— ეცადე რამდენიც გინდა! და როგორც კი მიხვდები, რომ ყველაფერი უსარგებლოა, მაშინვე გაიგებ ნამდვილ სასოწარკვეთას?</w:t>
      </w:r>
    </w:p>
    <w:p w14:paraId="2C27C6FC" w14:textId="77777777" w:rsidR="002B144F" w:rsidRDefault="00000000">
      <w:pPr>
        <w:spacing w:before="269" w:after="269"/>
        <w:ind w:left="120"/>
      </w:pPr>
      <w:r>
        <w:rPr>
          <w:rFonts w:ascii="Times New Roman" w:hAnsi="Times New Roman"/>
          <w:color w:val="000000"/>
        </w:rPr>
        <w:lastRenderedPageBreak/>
        <w:t>ამ მომენტში ევანსმანამ ბრწყინვა დაიწყო და ჯერგას ხელი ჩამოუვარდა. თუმცა, ჯადოსნური სხეული, რომლის დაჭრაც თეორიულად ღმერთებისა და ადამიანების სულების მახვილით შეუძლებელია, არ აღორძინებულა.</w:t>
      </w:r>
    </w:p>
    <w:p w14:paraId="0D0973B6" w14:textId="77777777" w:rsidR="002B144F" w:rsidRDefault="00000000">
      <w:pPr>
        <w:spacing w:before="269" w:after="269"/>
        <w:ind w:left="120"/>
      </w:pPr>
      <w:r>
        <w:rPr>
          <w:rFonts w:ascii="Times New Roman" w:hAnsi="Times New Roman"/>
          <w:color w:val="000000"/>
        </w:rPr>
        <w:t>— …რა… ს?!..</w:t>
      </w:r>
    </w:p>
    <w:p w14:paraId="3EA8CF81" w14:textId="77777777" w:rsidR="002B144F" w:rsidRDefault="00000000">
      <w:pPr>
        <w:spacing w:before="269" w:after="269"/>
        <w:ind w:left="120"/>
      </w:pPr>
      <w:r>
        <w:rPr>
          <w:rFonts w:ascii="Times New Roman" w:hAnsi="Times New Roman"/>
          <w:color w:val="000000"/>
        </w:rPr>
        <w:t>- ჰმ, რამდენ ხანს აპირებ საკუთარი თავის წმინდანად მიჩნევას, ჯერგა?</w:t>
      </w:r>
    </w:p>
    <w:p w14:paraId="6D2D5F27" w14:textId="77777777" w:rsidR="002B144F" w:rsidRDefault="00000000">
      <w:pPr>
        <w:spacing w:before="269" w:after="269"/>
        <w:ind w:left="120"/>
      </w:pPr>
      <w:r>
        <w:rPr>
          <w:rFonts w:ascii="Times New Roman" w:hAnsi="Times New Roman"/>
          <w:color w:val="000000"/>
        </w:rPr>
        <w:t>— ...რა ჩაიდინე?.. — კანკალიანი ხმით თქვა ჯავშანჟილეტმა გიგანტმა, გაბრაზებულმა შეხედა რეის და სიძულვილით აწამა. — რა ჯანდაბა ჩაიდინე, კანონ?!</w:t>
      </w:r>
    </w:p>
    <w:p w14:paraId="00A84C77" w14:textId="77777777" w:rsidR="002B144F" w:rsidRDefault="00000000">
      <w:pPr>
        <w:spacing w:before="269" w:after="269"/>
        <w:ind w:left="120"/>
      </w:pPr>
      <w:r>
        <w:rPr>
          <w:rFonts w:ascii="Times New Roman" w:hAnsi="Times New Roman"/>
          <w:color w:val="000000"/>
        </w:rPr>
        <w:t>მიწაზე დავარდნილი ხელი რეისკენ გაიქცა და ქვემეხის ჭურვივით მივარდა, მაგრამ მან ადვილად გაჭრა და რეი ცაზე გაიფანტა.</w:t>
      </w:r>
    </w:p>
    <w:p w14:paraId="538A16EB" w14:textId="77777777" w:rsidR="002B144F" w:rsidRDefault="00000000">
      <w:pPr>
        <w:spacing w:before="269" w:after="269"/>
        <w:ind w:left="120"/>
      </w:pPr>
      <w:r>
        <w:rPr>
          <w:rFonts w:ascii="Times New Roman" w:hAnsi="Times New Roman"/>
          <w:color w:val="000000"/>
        </w:rPr>
        <w:t>— ...მე ვარ წესრიგის წმინდა მაგია, რომელიც დემონებს ანადგურებს... ღმერთებისა და ადამიანების სულების ხმალი ჩემს წინააღმდეგ უსარგებლო უნდა იყოს!</w:t>
      </w:r>
    </w:p>
    <w:p w14:paraId="739E1D38" w14:textId="77777777" w:rsidR="002B144F" w:rsidRDefault="00000000">
      <w:pPr>
        <w:spacing w:before="269" w:after="269"/>
        <w:ind w:left="120"/>
      </w:pPr>
      <w:r>
        <w:rPr>
          <w:rFonts w:ascii="Times New Roman" w:hAnsi="Times New Roman"/>
          <w:color w:val="000000"/>
        </w:rPr>
        <w:t xml:space="preserve">რეიმ თავი აარიდა მასზე მომხდენი გიგანტური მუშტის დარტყმას და ორივე ფეხი მოაჭრა ჯავშანში გამოწყობილ გიგანტს. გიგანტი ძლიერად შეკრთა, დაიხარა და დაიჩოქა. სწორედ ამ დროს მის მხედველობის არეში </w:t>
      </w:r>
      <w:r>
        <w:rPr>
          <w:rFonts w:ascii="Times New Roman" w:hAnsi="Times New Roman"/>
          <w:i/>
          <w:color w:val="000000"/>
        </w:rPr>
        <w:t>რაღაც გამოჩნდა.</w:t>
      </w:r>
    </w:p>
    <w:p w14:paraId="13D3EF92" w14:textId="77777777" w:rsidR="002B144F" w:rsidRDefault="00000000">
      <w:pPr>
        <w:spacing w:before="269" w:after="269"/>
        <w:ind w:left="120"/>
      </w:pPr>
      <w:r>
        <w:rPr>
          <w:rFonts w:ascii="Times New Roman" w:hAnsi="Times New Roman"/>
          <w:color w:val="000000"/>
        </w:rPr>
        <w:t>— …ეს… არის…</w:t>
      </w:r>
    </w:p>
    <w:p w14:paraId="449A8230" w14:textId="77777777" w:rsidR="002B144F" w:rsidRDefault="00000000">
      <w:pPr>
        <w:spacing w:before="269" w:after="269"/>
        <w:ind w:left="120"/>
      </w:pPr>
      <w:r>
        <w:rPr>
          <w:rFonts w:ascii="Times New Roman" w:hAnsi="Times New Roman"/>
          <w:color w:val="000000"/>
        </w:rPr>
        <w:t>„შენ იმდენად მოხიბლული იყავი ზემოდან დემონების მზერით, რომ როგორც ჩანს, ვერ შენიშნე, ჩვენგან რომელი იყო ქვემოთ.“</w:t>
      </w:r>
    </w:p>
    <w:p w14:paraId="76815695" w14:textId="77777777" w:rsidR="002B144F" w:rsidRDefault="00000000">
      <w:pPr>
        <w:spacing w:before="269" w:after="269"/>
        <w:ind w:left="120"/>
      </w:pPr>
      <w:r>
        <w:rPr>
          <w:rFonts w:ascii="Times New Roman" w:hAnsi="Times New Roman"/>
          <w:color w:val="000000"/>
        </w:rPr>
        <w:t>დემონ ლორდ დელზოგეიდის ციხესიმაგრე ცაში ლივლივებდა. ადგილი, სადაც მან თავისი ჩრდილი დააგდო, სამგანზომილებიანი ჯადოსნური წრის გავლენის ქვეშ იყო. სხვა სიტყვებით რომ ვთქვათ, ეს სივრცე ჩემით იყო გარშემორტყმული.</w:t>
      </w:r>
    </w:p>
    <w:p w14:paraId="5AE38897" w14:textId="77777777" w:rsidR="002B144F" w:rsidRDefault="00000000">
      <w:pPr>
        <w:spacing w:before="269" w:after="269"/>
        <w:ind w:left="120"/>
      </w:pPr>
      <w:r>
        <w:rPr>
          <w:rFonts w:ascii="Times New Roman" w:hAnsi="Times New Roman"/>
          <w:color w:val="000000"/>
        </w:rPr>
        <w:t>- ვენუზდონოას გამოყენება დელზოგეიდის გარეთ ნამდვილად არ შეიძლება. მაგრამ ვინ თქვა, რომ დელზოგეიდის გადაადგილება შეუძლებელია?</w:t>
      </w:r>
    </w:p>
    <w:p w14:paraId="65FBE970" w14:textId="77777777" w:rsidR="002B144F" w:rsidRDefault="00000000">
      <w:pPr>
        <w:spacing w:before="269" w:after="269"/>
        <w:ind w:left="120"/>
      </w:pPr>
      <w:r>
        <w:rPr>
          <w:rFonts w:ascii="Times New Roman" w:hAnsi="Times New Roman"/>
          <w:color w:val="000000"/>
        </w:rPr>
        <w:t>წყაროს მაგია „დელზოგეიდი“. ამ დიდ მაგიას შეუძლია დემონ მბრძანებლის, დელზოგეიდის ციხესიმაგრის გადაადგილება, რომელსაც შეუძლია უზარმაზარი მაგიური ძალის გამოსხივება იმის გამო, რომ ის თავდაპირველად უძრავი ჯადოსნური არტეფაქტია. მისი გამოყენება ნამდვილად შეუძლებელი იქნება 2000 წლის განმავლობაში.</w:t>
      </w:r>
    </w:p>
    <w:p w14:paraId="0C374CB3" w14:textId="77777777" w:rsidR="002B144F" w:rsidRDefault="00000000">
      <w:pPr>
        <w:spacing w:before="269" w:after="269"/>
        <w:ind w:left="120"/>
      </w:pPr>
      <w:r>
        <w:rPr>
          <w:rFonts w:ascii="Times New Roman" w:hAnsi="Times New Roman"/>
          <w:color w:val="000000"/>
        </w:rPr>
        <w:t>მაგრამ წყაროს მაგიას შეუძლია ასეთი არაჩვეულებრივი ეფექტების გენერირება, თუ ძალას უფრო დიდი ჯადოსნური ძალის მქონე უფრო ძველი არსებისგან ისესხებთ. თუ ძალას ორი ათასი წლის წარსულის დელზოგეიდისგან ისესხებთ და მას წყაროდ ავიღებთ, მაშინ ამ ეპოქაში სავსებით შესაძლებელია ამჟამინდელი დელზოგეიდის გამოძახება, რომელსაც მასთან ღრმა კავშირი აქვს.</w:t>
      </w:r>
    </w:p>
    <w:p w14:paraId="40862ECB" w14:textId="77777777" w:rsidR="002B144F" w:rsidRDefault="00000000">
      <w:pPr>
        <w:spacing w:before="269" w:after="269"/>
        <w:ind w:left="120"/>
      </w:pPr>
      <w:r>
        <w:rPr>
          <w:rFonts w:ascii="Times New Roman" w:hAnsi="Times New Roman"/>
          <w:color w:val="000000"/>
        </w:rPr>
        <w:lastRenderedPageBreak/>
        <w:t>თუმცა, რაც არ უნდა ძლიერი ვიყო, დელზოგეიდი ჩემი მაგიური ძალის უმეტეს ნაწილს იყენებს და რაც მთავარია, მის გააქტიურებას დრო სჭირდება.</w:t>
      </w:r>
    </w:p>
    <w:p w14:paraId="76BDEB53" w14:textId="77777777" w:rsidR="002B144F" w:rsidRDefault="00000000">
      <w:pPr>
        <w:spacing w:before="269" w:after="269"/>
        <w:ind w:left="120"/>
      </w:pPr>
      <w:r>
        <w:rPr>
          <w:rFonts w:ascii="Times New Roman" w:hAnsi="Times New Roman"/>
          <w:color w:val="000000"/>
        </w:rPr>
        <w:t>„ზორა ე დიპტომით“ შევკარი და ჯადოსნური ფორმულა „დელზოგეიდა“ მოვქსოვე, რომ ვერ შეემჩნია.</w:t>
      </w:r>
    </w:p>
    <w:p w14:paraId="6EF9B73A" w14:textId="77777777" w:rsidR="002B144F" w:rsidRDefault="00000000">
      <w:pPr>
        <w:spacing w:before="269" w:after="269"/>
        <w:ind w:left="120"/>
      </w:pPr>
      <w:r>
        <w:rPr>
          <w:rFonts w:ascii="Times New Roman" w:hAnsi="Times New Roman"/>
          <w:color w:val="000000"/>
        </w:rPr>
        <w:t>„წმინდანთან ახლოსაც არ ხარ, ჯერგა. შენ მრისხანე სული ხარ, რომელსაც ბოროტება შთანთქავს, ხალხს იმედს ართმევს და უბრალოდ დემონებს კლავ. არ მოგცემ უფლებას, გმირად დაასრულო სიცოცხლე“, - პირდაპირ ვუთხარი ჯერგას. „წმინდა მახვილმა დაგსაჯოს“.</w:t>
      </w:r>
    </w:p>
    <w:p w14:paraId="7CF71172" w14:textId="77777777" w:rsidR="002B144F" w:rsidRDefault="00000000">
      <w:pPr>
        <w:spacing w:before="269" w:after="269"/>
        <w:ind w:left="120"/>
      </w:pPr>
      <w:r>
        <w:rPr>
          <w:rFonts w:ascii="Times New Roman" w:hAnsi="Times New Roman"/>
          <w:color w:val="000000"/>
        </w:rPr>
        <w:t>დელზოგეიდის წინ ცაზე ბნელი გრძელი ხმალი ლივლივებდა, რომელიც პირქუშ ნათებას ასხივებდა. კანონის დამრღვევი ვენუზდონოა ამ ადგილის წესრიგს არღვევდა.</w:t>
      </w:r>
    </w:p>
    <w:p w14:paraId="2D65397A" w14:textId="77777777" w:rsidR="002B144F" w:rsidRDefault="00000000">
      <w:pPr>
        <w:spacing w:before="269" w:after="269"/>
        <w:ind w:left="120"/>
      </w:pPr>
      <w:r>
        <w:rPr>
          <w:rFonts w:ascii="Times New Roman" w:hAnsi="Times New Roman"/>
          <w:color w:val="000000"/>
        </w:rPr>
        <w:t>— ...არ გაპატიებ... ანოს ვოლდიგოდ... შენ წაართვი ხალხს სიამაყე, მათი საყვარელი ადამიანები და შემდეგ ჩვენი სამართლიანობაც კი წაართვი! ჩვენ არ გაპატიებთ. ჩვენ ვერასდროს შევძლებთ თქვენს პატიებას!</w:t>
      </w:r>
    </w:p>
    <w:p w14:paraId="1F5AC8ED" w14:textId="77777777" w:rsidR="002B144F" w:rsidRDefault="00000000">
      <w:pPr>
        <w:spacing w:before="269" w:after="269"/>
        <w:ind w:left="120"/>
      </w:pPr>
      <w:r>
        <w:rPr>
          <w:rFonts w:ascii="Times New Roman" w:hAnsi="Times New Roman"/>
          <w:color w:val="000000"/>
        </w:rPr>
        <w:t>ჯავშნიანი უფეხო გიგანტი წამოდგა, თითქოს სიძულვილმა ჯერგა შთააგონა, მისი ჯადოსნური სხეული კი ადრინდელზე უფრო კაშკაშა იყო.</w:t>
      </w:r>
    </w:p>
    <w:p w14:paraId="78DAEA23" w14:textId="77777777" w:rsidR="002B144F" w:rsidRDefault="00000000">
      <w:pPr>
        <w:spacing w:before="269" w:after="269"/>
        <w:ind w:left="120"/>
      </w:pPr>
      <w:r>
        <w:rPr>
          <w:rFonts w:ascii="Times New Roman" w:hAnsi="Times New Roman"/>
          <w:color w:val="000000"/>
        </w:rPr>
        <w:t>უთვალავი სინათლის ხმალი ამოდიოდა ჯავშნიანი გიგანტის მთელი სხეულიდან. თითოეული მათგანი წმინდა ხმალი იყო. და მან ყველა ერთდროულად გაისროლა.</w:t>
      </w:r>
    </w:p>
    <w:p w14:paraId="015529D8" w14:textId="77777777" w:rsidR="002B144F" w:rsidRDefault="00000000">
      <w:pPr>
        <w:spacing w:before="269" w:after="269"/>
        <w:ind w:left="120"/>
      </w:pPr>
      <w:r>
        <w:rPr>
          <w:rFonts w:ascii="Times New Roman" w:hAnsi="Times New Roman"/>
          <w:color w:val="000000"/>
        </w:rPr>
        <w:t>თუმცა, ჩემსკენ მოძრავი სინათლის ხმლები საპირისპირო მიმართულებით შემობრუნდნენ და ჯავშანჟილეტიანი გიგანტის სხეულს შეარტყეს.</w:t>
      </w:r>
    </w:p>
    <w:p w14:paraId="3B32F0F3" w14:textId="77777777" w:rsidR="002B144F" w:rsidRDefault="00000000">
      <w:pPr>
        <w:spacing w:before="269" w:after="269"/>
        <w:ind w:left="120"/>
      </w:pPr>
      <w:r>
        <w:rPr>
          <w:rFonts w:ascii="Times New Roman" w:hAnsi="Times New Roman"/>
          <w:color w:val="000000"/>
        </w:rPr>
        <w:t>— …ღმ… უ-უ-უ!..</w:t>
      </w:r>
    </w:p>
    <w:p w14:paraId="2C527DEF" w14:textId="77777777" w:rsidR="002B144F" w:rsidRDefault="00000000">
      <w:pPr>
        <w:spacing w:before="269" w:after="269"/>
        <w:ind w:left="120"/>
      </w:pPr>
      <w:r>
        <w:rPr>
          <w:rFonts w:ascii="Times New Roman" w:hAnsi="Times New Roman"/>
          <w:color w:val="000000"/>
        </w:rPr>
        <w:t>— გადაწყვიტე, რომ რადგან ეს ხმლები შენია, ისინი ისე იმოძრავებენ, როგორც შენ გინდა?</w:t>
      </w:r>
    </w:p>
    <w:p w14:paraId="73B60F17" w14:textId="77777777" w:rsidR="002B144F" w:rsidRDefault="00000000">
      <w:pPr>
        <w:spacing w:before="269" w:after="269"/>
        <w:ind w:left="120"/>
      </w:pPr>
      <w:r>
        <w:rPr>
          <w:rFonts w:ascii="Times New Roman" w:hAnsi="Times New Roman"/>
          <w:color w:val="000000"/>
        </w:rPr>
        <w:t>— ...არ გაპატიებ… გავანადგურებ… გავანადგურებ…</w:t>
      </w:r>
    </w:p>
    <w:p w14:paraId="2A6DDA52" w14:textId="77777777" w:rsidR="002B144F" w:rsidRDefault="00000000">
      <w:pPr>
        <w:spacing w:before="269" w:after="269"/>
        <w:ind w:left="120"/>
      </w:pPr>
      <w:r>
        <w:rPr>
          <w:rFonts w:ascii="Times New Roman" w:hAnsi="Times New Roman"/>
          <w:color w:val="000000"/>
        </w:rPr>
        <w:t>ჯავშანჟილეტის გიგანტის კონტური ბუნდოვანი გახდა, ის კიდევ უფრო დიდი გახდა და, სინათლის ხმლებით გარშემორტყმული, კაშკაშა ნათებას ასხივებდა. მისი მკერდის მარცხენა მხარეს დიდი ჯადოსნური წრე გამოჩნდა. მას ჯადოსნური ფორმულა „ჰაველა“ ჰქონდა.</w:t>
      </w:r>
    </w:p>
    <w:p w14:paraId="535D4418" w14:textId="77777777" w:rsidR="002B144F" w:rsidRDefault="00000000">
      <w:pPr>
        <w:spacing w:before="269" w:after="269"/>
        <w:ind w:left="120"/>
      </w:pPr>
      <w:r>
        <w:rPr>
          <w:rFonts w:ascii="Times New Roman" w:hAnsi="Times New Roman"/>
          <w:color w:val="000000"/>
        </w:rPr>
        <w:t>- ჰმ, გგონია, გაგიშვებ?</w:t>
      </w:r>
    </w:p>
    <w:p w14:paraId="3C0A316C" w14:textId="77777777" w:rsidR="002B144F" w:rsidRDefault="00000000">
      <w:pPr>
        <w:spacing w:before="269" w:after="269"/>
        <w:ind w:left="120"/>
      </w:pPr>
      <w:r>
        <w:rPr>
          <w:rFonts w:ascii="Times New Roman" w:hAnsi="Times New Roman"/>
          <w:color w:val="000000"/>
        </w:rPr>
        <w:t>— ...ვიცი, რომ კანონის დამრღვევი თავის ნამდვილ შესაძლებლობებს მანამ არ გამოავლენს, სანამ ხელში არ დაიჭერთ... და რომ დემონთა მბრძანებლის ციხის გამოძახებით თქვენი მაგიური ძალის უმეტესი ნაწილი დახარჯეთ.</w:t>
      </w:r>
    </w:p>
    <w:p w14:paraId="6E16DADE" w14:textId="77777777" w:rsidR="002B144F" w:rsidRDefault="00000000">
      <w:pPr>
        <w:spacing w:before="269" w:after="269"/>
        <w:ind w:left="120"/>
      </w:pPr>
      <w:r>
        <w:rPr>
          <w:rFonts w:ascii="Times New Roman" w:hAnsi="Times New Roman"/>
          <w:color w:val="000000"/>
        </w:rPr>
        <w:lastRenderedPageBreak/>
        <w:t>ჯავშნიანი გიგანტის თვალებიდან ბნელი და სქელი ნათება იცემოდა.</w:t>
      </w:r>
    </w:p>
    <w:p w14:paraId="7DD7604B" w14:textId="77777777" w:rsidR="002B144F" w:rsidRDefault="00000000">
      <w:pPr>
        <w:spacing w:before="269" w:after="269"/>
        <w:ind w:left="120"/>
      </w:pPr>
      <w:r>
        <w:rPr>
          <w:rFonts w:ascii="Times New Roman" w:hAnsi="Times New Roman"/>
          <w:color w:val="000000"/>
        </w:rPr>
        <w:t>- მაშინაც კი, თუ ვერ მოგკლავ, დაუნდობლად გავანადგურებ იმას, რისი დაცვაც გინდოდა! გაიგე ჩვენი ადამიანური სიძულვილი, თავგანწირვა და რაც შეიძლება მეტი ჩაეშვი სასოწარკვეთაში!</w:t>
      </w:r>
    </w:p>
    <w:p w14:paraId="4A9621F2" w14:textId="77777777" w:rsidR="002B144F" w:rsidRDefault="00000000">
      <w:pPr>
        <w:spacing w:before="269" w:after="269"/>
        <w:ind w:left="120"/>
      </w:pPr>
      <w:r>
        <w:rPr>
          <w:rFonts w:ascii="Times New Roman" w:hAnsi="Times New Roman"/>
          <w:color w:val="000000"/>
        </w:rPr>
        <w:t>კანონის დამრღვევის ძალა ნამდვილად დიდი არ არის, თუ მას ხელში არ დაიჭერ. ჩემი მაგიური ძალა კი ვენუზდონოას სამართავად იდეალური არ არის. მისი განადგურება ადვილად შემიძლია, მაგრამ მსოფლიო ომი მანამ არ დასრულდება, სანამ ამ სიძულვილს არ დავასრულებთ.</w:t>
      </w:r>
    </w:p>
    <w:p w14:paraId="7CA10EC3" w14:textId="77777777" w:rsidR="002B144F" w:rsidRDefault="00000000">
      <w:pPr>
        <w:spacing w:before="269" w:after="269"/>
        <w:ind w:left="120"/>
      </w:pPr>
      <w:r>
        <w:rPr>
          <w:rFonts w:ascii="Times New Roman" w:hAnsi="Times New Roman"/>
          <w:color w:val="000000"/>
        </w:rPr>
        <w:t>- თუ საკმარისი მაგიური ძალა არ გაქვს, შეგიძლია სხვისგან წაართვა.</w:t>
      </w:r>
    </w:p>
    <w:p w14:paraId="49C0447A" w14:textId="77777777" w:rsidR="002B144F" w:rsidRDefault="00000000">
      <w:pPr>
        <w:spacing w:before="269" w:after="269"/>
        <w:ind w:left="120"/>
      </w:pPr>
      <w:r>
        <w:rPr>
          <w:rFonts w:ascii="Times New Roman" w:hAnsi="Times New Roman"/>
          <w:color w:val="000000"/>
        </w:rPr>
        <w:t>შელოცვის „ჰკითხეთ“ გამოყენებით, მე დავუკავშირდი გულშემატკივართა კავშირის რვა გოგონას სულებს.</w:t>
      </w:r>
    </w:p>
    <w:p w14:paraId="700FDD0D" w14:textId="77777777" w:rsidR="002B144F" w:rsidRDefault="00000000">
      <w:pPr>
        <w:spacing w:before="269" w:after="269"/>
        <w:ind w:left="120"/>
      </w:pPr>
      <w:r>
        <w:rPr>
          <w:rFonts w:ascii="Times New Roman" w:hAnsi="Times New Roman"/>
          <w:color w:val="000000"/>
        </w:rPr>
        <w:t>- გესმის ჩემი?</w:t>
      </w:r>
    </w:p>
    <w:p w14:paraId="2BA028A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w:t>
      </w:r>
      <w:r>
        <w:rPr>
          <w:rFonts w:ascii="Times New Roman" w:hAnsi="Times New Roman"/>
          <w:color w:val="000000"/>
        </w:rPr>
        <w:t>!</w:t>
      </w:r>
    </w:p>
    <w:p w14:paraId="3A450628" w14:textId="77777777" w:rsidR="002B144F" w:rsidRDefault="00000000">
      <w:pPr>
        <w:spacing w:before="269" w:after="269"/>
        <w:ind w:left="120"/>
      </w:pPr>
      <w:r>
        <w:rPr>
          <w:rFonts w:ascii="Times New Roman" w:hAnsi="Times New Roman"/>
          <w:color w:val="000000"/>
        </w:rPr>
        <w:t>- მეოთხე იმღერე. უბედურმა აჩრდილმა საკუთარი რეკვიემი მოუსმინოს!</w:t>
      </w:r>
    </w:p>
    <w:p w14:paraId="050A04C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გაკეთდება, ბატონო ანოს </w:t>
      </w:r>
      <w:r>
        <w:rPr>
          <w:rFonts w:ascii="Times New Roman" w:hAnsi="Times New Roman"/>
          <w:color w:val="000000"/>
        </w:rPr>
        <w:t>!!</w:t>
      </w:r>
    </w:p>
    <w:p w14:paraId="6C66DEE6" w14:textId="77777777" w:rsidR="002B144F" w:rsidRDefault="00000000">
      <w:pPr>
        <w:spacing w:before="269" w:after="269"/>
        <w:ind w:left="120"/>
      </w:pPr>
      <w:r>
        <w:rPr>
          <w:rFonts w:ascii="Times New Roman" w:hAnsi="Times New Roman"/>
          <w:color w:val="000000"/>
        </w:rPr>
        <w:t>მათი გრძნობები ჩემს სხეულში შეიკრიბა. სულ რაღაც ერთ წამში ისინი სინათლის სვეტად გადაიქცნენ, რომელიც ცასა და დედამიწას აკავშირებდა. „დელზოგეიდის“ მიერ გამოყენებული მაგიური ძალა ჩემს თვალწინ აღდგა.</w:t>
      </w:r>
    </w:p>
    <w:p w14:paraId="418200C3" w14:textId="77777777" w:rsidR="002B144F" w:rsidRDefault="00000000">
      <w:pPr>
        <w:spacing w:before="269" w:after="269"/>
        <w:ind w:left="120"/>
      </w:pPr>
      <w:r>
        <w:rPr>
          <w:rFonts w:ascii="Times New Roman" w:hAnsi="Times New Roman"/>
          <w:color w:val="000000"/>
        </w:rPr>
        <w:t>— ...შეგეძლოს... „კითხვამ“ გამოგაყენოს... გააქტიურებული „ჯერჯით“... რამდენ ხანს გააგრძელებ შენ და ეს დემონური მახვილით ხალხის დაცინვას?!..</w:t>
      </w:r>
    </w:p>
    <w:p w14:paraId="3363FF33" w14:textId="77777777" w:rsidR="002B144F" w:rsidRDefault="00000000">
      <w:pPr>
        <w:spacing w:before="269" w:after="269"/>
        <w:ind w:left="120"/>
      </w:pPr>
      <w:r>
        <w:rPr>
          <w:rFonts w:ascii="Times New Roman" w:hAnsi="Times New Roman"/>
          <w:color w:val="000000"/>
        </w:rPr>
        <w:t>თუ „იკითხეთ“, თქვენი სული დემონების მიმართ სიძულვილით იქნება გამსჭვალული. და ეს ეფექტი კიდევ უფრო ძლიერი უნდა იყოს ახლა, როდესაც „ჯერგას“ შელოცვა გააქტიურებულია.</w:t>
      </w:r>
    </w:p>
    <w:p w14:paraId="1E421083" w14:textId="77777777" w:rsidR="002B144F" w:rsidRDefault="00000000">
      <w:pPr>
        <w:spacing w:before="269" w:after="269"/>
        <w:ind w:left="120"/>
      </w:pPr>
      <w:r>
        <w:rPr>
          <w:rFonts w:ascii="Times New Roman" w:hAnsi="Times New Roman"/>
          <w:color w:val="000000"/>
        </w:rPr>
        <w:t>მან ალბათ გადაწყვიტა, რომ კანონდამრღვევი ამისგან გვიცავდა...</w:t>
      </w:r>
    </w:p>
    <w:p w14:paraId="678021EB" w14:textId="77777777" w:rsidR="002B144F" w:rsidRDefault="00000000">
      <w:pPr>
        <w:spacing w:before="269" w:after="269"/>
        <w:ind w:left="120"/>
      </w:pPr>
      <w:r>
        <w:rPr>
          <w:rFonts w:ascii="Times New Roman" w:hAnsi="Times New Roman"/>
          <w:color w:val="000000"/>
        </w:rPr>
        <w:t>— დემონურ ხმალზე? რაზე ლაპარაკობ? მაგიური თვალები უფრო მაგრად დააჭირე. კანონის დამრღვევის ეფექტი ამ „კითხვას“ არ ეხება.</w:t>
      </w:r>
    </w:p>
    <w:p w14:paraId="39A21448" w14:textId="77777777" w:rsidR="002B144F" w:rsidRDefault="00000000">
      <w:pPr>
        <w:spacing w:before="269" w:after="269"/>
        <w:ind w:left="120"/>
      </w:pPr>
      <w:r>
        <w:rPr>
          <w:rFonts w:ascii="Times New Roman" w:hAnsi="Times New Roman"/>
          <w:color w:val="000000"/>
        </w:rPr>
        <w:t xml:space="preserve">- ვერ მომატყუებ! „მთხოვე“ წარმოადგენს ადამიანურ წყენას; სიძულვილს, რომელიც არასდროს გაქრება - არც ათასში, არც ორ ათას წელიწადში! ჩვენ დავიფიცეთ, რომ დავამარცხებდით დემონებს, დავიფიცეთ, რომ გავაქარწყლებდით ამ სიძულვილს და მრავალი წლის განმავლობაში დავლუქეთ ჩვენი გრძნობები. დემონებით სავსე </w:t>
      </w:r>
      <w:r>
        <w:rPr>
          <w:rFonts w:ascii="Times New Roman" w:hAnsi="Times New Roman"/>
          <w:color w:val="000000"/>
        </w:rPr>
        <w:lastRenderedPageBreak/>
        <w:t>სამყაროში ჰარმონია არ იქნება. თქვენი განადგურება მთელი კაცობრიობის ყველაზე ძლიერი სურვილია! ჩვეულებრივი დემონების ცნობიერება ვერასდროს გაუძლებს ამ გრძნობებს და „მთხოვე“! ისინი შენც კი არ ხარ!</w:t>
      </w:r>
    </w:p>
    <w:p w14:paraId="19F0D4D1" w14:textId="77777777" w:rsidR="002B144F" w:rsidRDefault="00000000">
      <w:pPr>
        <w:spacing w:before="269" w:after="269"/>
        <w:ind w:left="120"/>
      </w:pPr>
      <w:r>
        <w:rPr>
          <w:rFonts w:ascii="Times New Roman" w:hAnsi="Times New Roman"/>
          <w:color w:val="000000"/>
        </w:rPr>
        <w:t>შელოცვა „იკითხე“ თორის ტყეს მთელი აზესიონიდან მოეყარა თავი. მისმა შუქმა ხმლების სახე მიიღო და მიწაზე კოკისპირული წვიმავით დაეცა.</w:t>
      </w:r>
    </w:p>
    <w:p w14:paraId="4721146A" w14:textId="77777777" w:rsidR="002B144F" w:rsidRDefault="00000000">
      <w:pPr>
        <w:spacing w:before="269" w:after="269"/>
        <w:ind w:left="120"/>
      </w:pPr>
      <w:r>
        <w:rPr>
          <w:rFonts w:ascii="Times New Roman" w:hAnsi="Times New Roman"/>
          <w:color w:val="000000"/>
        </w:rPr>
        <w:t>უხეში შეფასებითაც კი, მათი რაოდენობა მილიონობით იყო. ეს წმინდა ხმლები განადგურდა იმ მომენტში, როდესაც დემონთა მბრძანებლის ციხესიმაგრის ჩრდილი მათზე დაეცა, მაგრამ მაინც, კანონის დამრღვევი არც ისე ძლიერია, თუ ხელში არ დაიჭერ. მისი მეათე ათასეული გაიარა დემონთა მბრძანებლის ციხესიმაგრეში და ჩემზე, რეიზე, დემონებსა და ადამიანებს მიწაზე დაეცა.</w:t>
      </w:r>
    </w:p>
    <w:p w14:paraId="5B191314" w14:textId="77777777" w:rsidR="002B144F" w:rsidRDefault="00000000">
      <w:pPr>
        <w:spacing w:before="269" w:after="269"/>
        <w:ind w:left="120"/>
      </w:pPr>
      <w:r>
        <w:rPr>
          <w:rFonts w:ascii="Times New Roman" w:hAnsi="Times New Roman"/>
          <w:color w:val="000000"/>
        </w:rPr>
        <w:t>მე ისინი ჩემი შელოცვით „კითხვა“ შევაჩერე.</w:t>
      </w:r>
    </w:p>
    <w:p w14:paraId="6BFDC7AC" w14:textId="77777777" w:rsidR="002B144F" w:rsidRDefault="00000000">
      <w:pPr>
        <w:spacing w:before="269" w:after="269"/>
        <w:ind w:left="120"/>
      </w:pPr>
      <w:r>
        <w:rPr>
          <w:rFonts w:ascii="Times New Roman" w:hAnsi="Times New Roman"/>
          <w:color w:val="000000"/>
        </w:rPr>
        <w:t>მიწიდან ხმა გაისმა.</w:t>
      </w:r>
    </w:p>
    <w:p w14:paraId="01E1F06C" w14:textId="77777777" w:rsidR="002B144F" w:rsidRDefault="00000000">
      <w:pPr>
        <w:spacing w:before="269" w:after="269"/>
        <w:ind w:left="120"/>
      </w:pPr>
      <w:r>
        <w:rPr>
          <w:rFonts w:ascii="Times New Roman" w:hAnsi="Times New Roman"/>
          <w:color w:val="000000"/>
        </w:rPr>
        <w:t>ნაზი სიმღერა მთელ ტყეს მოიცავდა.</w:t>
      </w:r>
    </w:p>
    <w:p w14:paraId="53D1181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როდის გათენდება საბოლოოდ </w:t>
      </w:r>
      <w:r>
        <w:rPr>
          <w:rFonts w:ascii="Times New Roman" w:hAnsi="Times New Roman"/>
          <w:color w:val="000000"/>
        </w:rPr>
        <w:t>?</w:t>
      </w:r>
    </w:p>
    <w:p w14:paraId="1796987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დემონთა მბრძანებელი, რომელსაც ტირანს უწოდებდნენ, მარტო ჩაეძინა </w:t>
      </w:r>
      <w:r>
        <w:rPr>
          <w:rFonts w:ascii="Times New Roman" w:hAnsi="Times New Roman"/>
          <w:color w:val="000000"/>
        </w:rPr>
        <w:t>.</w:t>
      </w:r>
    </w:p>
    <w:p w14:paraId="07647AE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თავდაცვის მიზნით ხმლები ავიღეთ ხელში. სისხლით დასვრილი ადამიანების სიცოცხლეს ჩვენი ხელები გვიჭერდა ხელში </w:t>
      </w:r>
      <w:r>
        <w:rPr>
          <w:rFonts w:ascii="Times New Roman" w:hAnsi="Times New Roman"/>
          <w:color w:val="000000"/>
        </w:rPr>
        <w:t>.</w:t>
      </w:r>
    </w:p>
    <w:p w14:paraId="34CBD00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ჩვენ არ გვინდოდა ჩხუბი </w:t>
      </w:r>
      <w:r>
        <w:rPr>
          <w:rFonts w:ascii="Times New Roman" w:hAnsi="Times New Roman"/>
          <w:color w:val="000000"/>
        </w:rPr>
        <w:t>.</w:t>
      </w:r>
    </w:p>
    <w:p w14:paraId="09F95E4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რამდენიც არ უნდა გვეხოცა, ღამე უკან არ იხევდა </w:t>
      </w:r>
      <w:r>
        <w:rPr>
          <w:rFonts w:ascii="Times New Roman" w:hAnsi="Times New Roman"/>
          <w:color w:val="000000"/>
        </w:rPr>
        <w:t>.</w:t>
      </w:r>
    </w:p>
    <w:p w14:paraId="3EA2EF03"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დაველოდოთ გათენებას და ჩავიძინოთ </w:t>
      </w:r>
      <w:r>
        <w:rPr>
          <w:rFonts w:ascii="Times New Roman" w:hAnsi="Times New Roman"/>
          <w:color w:val="000000"/>
        </w:rPr>
        <w:t>...</w:t>
      </w:r>
    </w:p>
    <w:p w14:paraId="0BB80D6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ჩვენ გვჯეროდა </w:t>
      </w:r>
      <w:r>
        <w:rPr>
          <w:rFonts w:ascii="Times New Roman" w:hAnsi="Times New Roman"/>
          <w:color w:val="000000"/>
        </w:rPr>
        <w:t>...</w:t>
      </w:r>
    </w:p>
    <w:p w14:paraId="2EE7BF1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რომ ორი ათასი წლის ძილი აუცილებლად შეცვლის ამ სამყაროს </w:t>
      </w:r>
      <w:r>
        <w:rPr>
          <w:rFonts w:ascii="Times New Roman" w:hAnsi="Times New Roman"/>
          <w:color w:val="000000"/>
        </w:rPr>
        <w:t>.</w:t>
      </w:r>
    </w:p>
    <w:p w14:paraId="0B9A29C0" w14:textId="77777777" w:rsidR="002B144F" w:rsidRDefault="00000000">
      <w:pPr>
        <w:spacing w:before="269" w:after="269"/>
        <w:ind w:left="120"/>
      </w:pPr>
      <w:r>
        <w:rPr>
          <w:rFonts w:ascii="Times New Roman" w:hAnsi="Times New Roman"/>
          <w:color w:val="000000"/>
        </w:rPr>
        <w:t>წმინდა ხმლები შეეჯახა ჩემს კაშკაშა გამოსხივებულ „კითხვას“ და დაიმსხვრა. თუმცა, მათი ფრაგმენტები მიწაზე წვიმდა. შემდეგ კი ისინი დემონთა მბრძანებლის დამშვიდების მოღუნული გაირადიტების არმიისკენ გაემართნენ, საიდანაც იმედი ამოწოვეს.</w:t>
      </w:r>
    </w:p>
    <w:p w14:paraId="3440692B" w14:textId="77777777" w:rsidR="002B144F" w:rsidRDefault="00000000">
      <w:pPr>
        <w:spacing w:before="269" w:after="269"/>
        <w:ind w:left="120"/>
      </w:pPr>
      <w:r>
        <w:rPr>
          <w:rFonts w:ascii="Times New Roman" w:hAnsi="Times New Roman"/>
          <w:color w:val="000000"/>
        </w:rPr>
        <w:t>„არა... ამის გაკეთება არ შეგიძლია...“ შორიდან ელეონორას ხმა გაისმა.</w:t>
      </w:r>
    </w:p>
    <w:p w14:paraId="260F55DD" w14:textId="77777777" w:rsidR="002B144F" w:rsidRDefault="00000000">
      <w:pPr>
        <w:spacing w:before="269" w:after="269"/>
        <w:ind w:left="120"/>
      </w:pPr>
      <w:r>
        <w:rPr>
          <w:rFonts w:ascii="Times New Roman" w:hAnsi="Times New Roman"/>
          <w:color w:val="000000"/>
        </w:rPr>
        <w:t>მიუხედავად ამისა, მას არ შეეძლო ყველას დაცვა თავის ამჟამინდელ მდგომარეობაში, სადაც ჯადოქრად გადაიქცა და გადაადგილება არ შეეძლო.</w:t>
      </w:r>
    </w:p>
    <w:p w14:paraId="355DBE73" w14:textId="77777777" w:rsidR="002B144F" w:rsidRDefault="00000000">
      <w:pPr>
        <w:spacing w:before="269" w:after="269"/>
        <w:ind w:left="120"/>
      </w:pPr>
      <w:r>
        <w:rPr>
          <w:rFonts w:ascii="Times New Roman" w:hAnsi="Times New Roman"/>
          <w:color w:val="000000"/>
        </w:rPr>
        <w:lastRenderedPageBreak/>
        <w:t>— რაზმი! განალაგეთ ანტიმაგია! დაიცავით თავი ციდან ჩამოვარდნილი მაგიისგან!</w:t>
      </w:r>
    </w:p>
    <w:p w14:paraId="68602056" w14:textId="77777777" w:rsidR="002B144F" w:rsidRDefault="00000000">
      <w:pPr>
        <w:spacing w:before="269" w:after="269"/>
        <w:ind w:left="120"/>
      </w:pPr>
      <w:r>
        <w:rPr>
          <w:rFonts w:ascii="Times New Roman" w:hAnsi="Times New Roman"/>
          <w:color w:val="000000"/>
        </w:rPr>
        <w:t>მიდჰაზეს რაზმის მეთაური, ელიო, დემონთა მბრძანებლის დამშვიდების გეირადიტების არმიის პოზიციებზე გამოჩნდა. მან ჯავშანჟილეტის გარშემო წრე შემოხაზა.</w:t>
      </w:r>
    </w:p>
    <w:p w14:paraId="4AC565EC" w14:textId="77777777" w:rsidR="002B144F" w:rsidRDefault="00000000">
      <w:pPr>
        <w:spacing w:before="269" w:after="269"/>
        <w:ind w:left="120"/>
      </w:pPr>
      <w:r>
        <w:rPr>
          <w:rFonts w:ascii="Times New Roman" w:hAnsi="Times New Roman"/>
          <w:color w:val="000000"/>
        </w:rPr>
        <w:t>როგორც კი მან ბრძანება გასცა, მისმა ქვეშევრდომებმა შექმნეს ანტიმაგიური ქოლგა და დაიცვეს ციდან ჩამოვარდნილი წმინდა ხმლების ფრაგმენტებისგან.</w:t>
      </w:r>
    </w:p>
    <w:p w14:paraId="11E3F10B" w14:textId="77777777" w:rsidR="002B144F" w:rsidRDefault="00000000">
      <w:pPr>
        <w:spacing w:before="269" w:after="269"/>
        <w:ind w:left="120"/>
      </w:pPr>
      <w:r>
        <w:rPr>
          <w:rFonts w:ascii="Times New Roman" w:hAnsi="Times New Roman"/>
          <w:color w:val="000000"/>
        </w:rPr>
        <w:t>- გადაარჩინეთ დაჭრილები და ევაკუაცია გაუკეთეთ დემონთა მბრძანებლის მიწისქვეშა ციხესიმაგრეში!</w:t>
      </w:r>
    </w:p>
    <w:p w14:paraId="70A2F275" w14:textId="77777777" w:rsidR="002B144F" w:rsidRDefault="00000000">
      <w:pPr>
        <w:spacing w:before="269" w:after="269"/>
        <w:ind w:left="120"/>
      </w:pPr>
      <w:r>
        <w:rPr>
          <w:rFonts w:ascii="Times New Roman" w:hAnsi="Times New Roman"/>
          <w:color w:val="000000"/>
        </w:rPr>
        <w:t>მიდჰეიზის რაზმმა აირისისგან უზარმაზარი ყუთები შექმნა და დაღუპული ჯარისკაცების მათში ჩასმა დაიწყო.</w:t>
      </w:r>
    </w:p>
    <w:p w14:paraId="363C6CF0" w14:textId="77777777" w:rsidR="002B144F" w:rsidRDefault="00000000">
      <w:pPr>
        <w:spacing w:before="269" w:after="269"/>
        <w:ind w:left="120"/>
      </w:pPr>
      <w:r>
        <w:rPr>
          <w:rFonts w:ascii="Times New Roman" w:hAnsi="Times New Roman"/>
          <w:color w:val="000000"/>
        </w:rPr>
        <w:t>მათი აწევით ან ჯადოსნური „ფლების“ გამოყენებით, ისინი დემონთა მბრძანებლის მიწისქვეშა ციხესიმაგრეში თავშესაფარში გადაჰყავდათ. ზოგიერთი მათგანი პირადად ეხმარებოდა, თავად აწევდა და ატარებდა ადამიანებს.</w:t>
      </w:r>
    </w:p>
    <w:p w14:paraId="472C0589" w14:textId="77777777" w:rsidR="002B144F" w:rsidRDefault="00000000">
      <w:pPr>
        <w:spacing w:before="269" w:after="269"/>
        <w:ind w:left="120"/>
      </w:pPr>
      <w:r>
        <w:rPr>
          <w:rFonts w:ascii="Times New Roman" w:hAnsi="Times New Roman"/>
          <w:color w:val="000000"/>
        </w:rPr>
        <w:t>„კაცობრიობის მამაცო მეომართა,“ რაზმის მეთაურმა ელეონორ „ლიქს“ გაგზავნა, „ჩვენ ვახდენთ დამშვიდების არმიის ევაკუაციას დემონთა მბრძანებლის ჩვენს ციხესიმაგრეში. გპირდებით, რომ მათ არაფერი დაატყდებათ თავს და ისინი უსაფრთხოდ და ჯანსაღად დაბრუნდებიან. ხომ არ გეწყინებათ?“</w:t>
      </w:r>
    </w:p>
    <w:p w14:paraId="7EDD2425" w14:textId="77777777" w:rsidR="002B144F" w:rsidRDefault="00000000">
      <w:pPr>
        <w:spacing w:before="269" w:after="269"/>
        <w:ind w:left="120"/>
      </w:pPr>
      <w:r>
        <w:rPr>
          <w:rFonts w:ascii="Times New Roman" w:hAnsi="Times New Roman"/>
          <w:color w:val="000000"/>
        </w:rPr>
        <w:t>— ...მაგრამ თუ აქედან სწრაფად არ წახვალ, თავად მოკვდები.</w:t>
      </w:r>
    </w:p>
    <w:p w14:paraId="04C0954F" w14:textId="77777777" w:rsidR="002B144F" w:rsidRDefault="00000000">
      <w:pPr>
        <w:spacing w:before="269" w:after="269"/>
        <w:ind w:left="120"/>
      </w:pPr>
      <w:r>
        <w:rPr>
          <w:rFonts w:ascii="Times New Roman" w:hAnsi="Times New Roman"/>
          <w:color w:val="000000"/>
        </w:rPr>
        <w:t>რაზმის მეთაურმა წვიმიან ცას ახედა. მან დაინახა ჯავშანში გამოწყობილი გიგანტი და ორი პატარა სილუეტი.</w:t>
      </w:r>
    </w:p>
    <w:p w14:paraId="6B2CA088" w14:textId="77777777" w:rsidR="002B144F" w:rsidRDefault="00000000">
      <w:pPr>
        <w:spacing w:before="269" w:after="269"/>
        <w:ind w:left="120"/>
      </w:pPr>
      <w:r>
        <w:rPr>
          <w:rFonts w:ascii="Times New Roman" w:hAnsi="Times New Roman"/>
          <w:color w:val="000000"/>
        </w:rPr>
        <w:t>„ჩვენი წინაპარი დემონებისთვის იბრძოდა. და მე არც ისე სულელი ვარ, რომ ვერ გავიგო, ვინ იბრძვის იქ და ვინ აღდგა იმის მიუხედავად, რომ მისი ბაზა განადგურდა“, - სიამაყით თქვა ელიომ.</w:t>
      </w:r>
    </w:p>
    <w:p w14:paraId="2A178163" w14:textId="77777777" w:rsidR="002B144F" w:rsidRDefault="00000000">
      <w:pPr>
        <w:spacing w:before="269" w:after="269"/>
        <w:ind w:left="120"/>
      </w:pPr>
      <w:r>
        <w:rPr>
          <w:rFonts w:ascii="Times New Roman" w:hAnsi="Times New Roman"/>
          <w:color w:val="000000"/>
        </w:rPr>
        <w:t>თითქოს ღიად ამაყობს ამ ბრძოლის ველზე ყოფნით.</w:t>
      </w:r>
    </w:p>
    <w:p w14:paraId="62CB6FBB" w14:textId="77777777" w:rsidR="002B144F" w:rsidRDefault="00000000">
      <w:pPr>
        <w:spacing w:before="269" w:after="269"/>
        <w:ind w:left="120"/>
      </w:pPr>
      <w:r>
        <w:rPr>
          <w:rFonts w:ascii="Times New Roman" w:hAnsi="Times New Roman"/>
          <w:color w:val="000000"/>
        </w:rPr>
        <w:t>„მე მქვია ელიო ლადველი, მიდჰეიზის დემონი მბრძანებელი; დემონი მბრძანებლის, ტირანის, ანოს ვოლდიგოდის შთამომავალი! ნება მომეცით, ამ სისხლითა და სიამაყით გადაგიხადოთ თქვენი წყალობა, რომელიც ახლავე გამომიცხადეთ!“</w:t>
      </w:r>
    </w:p>
    <w:p w14:paraId="318A3EB0" w14:textId="77777777" w:rsidR="002B144F" w:rsidRDefault="00000000">
      <w:pPr>
        <w:spacing w:before="269" w:after="269"/>
        <w:ind w:left="120"/>
      </w:pPr>
      <w:r>
        <w:rPr>
          <w:rFonts w:ascii="Times New Roman" w:hAnsi="Times New Roman"/>
          <w:color w:val="000000"/>
        </w:rPr>
        <w:t>წმინდა ხმლების ნამსხვრევები წვიმად იქცა და მიწაზე ცვიოდა. ელიომ სასოწარკვეთილად დაიცვა ხალხი ამ საფრთხისგან და დემონთა მბრძანებლის ციხესიმაგრეში წაიყვანა, თითქოს მხარზე ხელს სთავაზობდა.</w:t>
      </w:r>
    </w:p>
    <w:p w14:paraId="1F93B30B" w14:textId="77777777" w:rsidR="002B144F" w:rsidRDefault="00000000">
      <w:pPr>
        <w:spacing w:before="269" w:after="269"/>
        <w:ind w:left="120"/>
      </w:pPr>
      <w:r>
        <w:rPr>
          <w:rFonts w:ascii="Times New Roman" w:hAnsi="Times New Roman"/>
          <w:color w:val="000000"/>
        </w:rPr>
        <w:lastRenderedPageBreak/>
        <w:t>- ჩვენმა წინაპარმა თქვა, რომ არავინ უნდა მოვკლათ. მოდით, გადავარჩინოთ ადამიანები. მოდით, ყველანი სრული ძალით გადავრჩეთ და არავინ მოვკლათ. დროა, ერთგულება გამოვავლინოთ!</w:t>
      </w:r>
    </w:p>
    <w:p w14:paraId="00485CF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ჭამე </w:t>
      </w:r>
      <w:r>
        <w:rPr>
          <w:rFonts w:ascii="Times New Roman" w:hAnsi="Times New Roman"/>
          <w:color w:val="000000"/>
        </w:rPr>
        <w:t>!</w:t>
      </w:r>
    </w:p>
    <w:p w14:paraId="7322B9B4" w14:textId="77777777" w:rsidR="002B144F" w:rsidRDefault="00000000">
      <w:pPr>
        <w:spacing w:before="269" w:after="269"/>
        <w:ind w:left="120"/>
      </w:pPr>
      <w:r>
        <w:rPr>
          <w:rFonts w:ascii="Times New Roman" w:hAnsi="Times New Roman"/>
          <w:color w:val="000000"/>
        </w:rPr>
        <w:t>განლაგებული „ასკი“, როგორც ჩანს, იცავდა დემონ ჯარისკაცებს, რომლებიც აგრძელებდნენ სამაშველო მისიის შესრულებას და შორიდან ნაზი სიმღერის ხმები ისმოდა.</w:t>
      </w:r>
    </w:p>
    <w:p w14:paraId="163B300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სიყვარული სიძულვილზე ძლიერია </w:t>
      </w:r>
      <w:r>
        <w:rPr>
          <w:rFonts w:ascii="Times New Roman" w:hAnsi="Times New Roman"/>
          <w:color w:val="000000"/>
        </w:rPr>
        <w:t>.</w:t>
      </w:r>
    </w:p>
    <w:p w14:paraId="77ADFAD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მომავალს გადავეცით იმედი, რომ ერთმანეთის გაგებას შევძლებდით </w:t>
      </w:r>
      <w:r>
        <w:rPr>
          <w:rFonts w:ascii="Times New Roman" w:hAnsi="Times New Roman"/>
          <w:color w:val="000000"/>
        </w:rPr>
        <w:t>.</w:t>
      </w:r>
    </w:p>
    <w:p w14:paraId="687C1D4F"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თავდაცვის მიზნით ხმლები ავიღეთ ხელში. სისხლით დასვრილი ადამიანების სიცოცხლეს ჩვენი ხელები გვიჭერდა ხელში </w:t>
      </w:r>
      <w:r>
        <w:rPr>
          <w:rFonts w:ascii="Times New Roman" w:hAnsi="Times New Roman"/>
          <w:color w:val="000000"/>
        </w:rPr>
        <w:t>.</w:t>
      </w:r>
    </w:p>
    <w:p w14:paraId="7C7D436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მახინჯი სამყაროს მიერ დაჩაგრული </w:t>
      </w:r>
      <w:r>
        <w:rPr>
          <w:rFonts w:ascii="Times New Roman" w:hAnsi="Times New Roman"/>
          <w:color w:val="000000"/>
        </w:rPr>
        <w:t>,</w:t>
      </w:r>
    </w:p>
    <w:p w14:paraId="6C90A3B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ჩვენ ვლოცულობდით და ვლოცულობდით, მაგრამ ჩვენი მწუხარება მხოლოდ იზრდებოდა </w:t>
      </w:r>
      <w:r>
        <w:rPr>
          <w:rFonts w:ascii="Times New Roman" w:hAnsi="Times New Roman"/>
          <w:color w:val="000000"/>
        </w:rPr>
        <w:t>.</w:t>
      </w:r>
    </w:p>
    <w:p w14:paraId="03E635F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ჩვენ გვჯეროდა </w:t>
      </w:r>
      <w:r>
        <w:rPr>
          <w:rFonts w:ascii="Times New Roman" w:hAnsi="Times New Roman"/>
          <w:color w:val="000000"/>
        </w:rPr>
        <w:t>,</w:t>
      </w:r>
    </w:p>
    <w:p w14:paraId="31B045E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რომ ორი ათასი წლის განცდები აუცილებლად შეცვლის ამ სამყაროს </w:t>
      </w:r>
      <w:r>
        <w:rPr>
          <w:rFonts w:ascii="Times New Roman" w:hAnsi="Times New Roman"/>
          <w:color w:val="000000"/>
        </w:rPr>
        <w:t>.</w:t>
      </w:r>
    </w:p>
    <w:p w14:paraId="52758EB8" w14:textId="77777777" w:rsidR="002B144F" w:rsidRDefault="00000000">
      <w:pPr>
        <w:spacing w:before="269" w:after="269"/>
        <w:ind w:left="120"/>
      </w:pPr>
      <w:r>
        <w:rPr>
          <w:rFonts w:ascii="Times New Roman" w:hAnsi="Times New Roman"/>
          <w:color w:val="000000"/>
        </w:rPr>
        <w:t>- როდემდე აპირებ უგულებელყო ის, რაც ხდება, ჯერგა? რეალობას თვალებში შეხედე. ეპოქა შეიცვალა და მსოფლიოში ჰარმონია დიდი ხანია სუფევს. ნუთუ სიძულვილმა იმდენად დაბინდა შენი მხედველობა, რომ ვერ ხედავ, როგორ გაერთიანდნენ ადამიანები და დემონები და როგორ იბრძვიან გადარჩენისთვის?</w:t>
      </w:r>
    </w:p>
    <w:p w14:paraId="02F11BB6" w14:textId="77777777" w:rsidR="002B144F" w:rsidRDefault="00000000">
      <w:pPr>
        <w:spacing w:before="269" w:after="269"/>
        <w:ind w:left="120"/>
      </w:pPr>
      <w:r>
        <w:rPr>
          <w:rFonts w:ascii="Times New Roman" w:hAnsi="Times New Roman"/>
          <w:color w:val="000000"/>
        </w:rPr>
        <w:t>დემონთა მბრძანებლის, დელზოგეიდის ციხესიმაგრეში გავფრინდი, რომელიც ცაში მაღლა დაფრინავდა.</w:t>
      </w:r>
    </w:p>
    <w:p w14:paraId="76C0DA0C" w14:textId="77777777" w:rsidR="002B144F" w:rsidRDefault="00000000">
      <w:pPr>
        <w:spacing w:before="269" w:after="269"/>
        <w:ind w:left="120"/>
      </w:pPr>
      <w:r>
        <w:rPr>
          <w:rFonts w:ascii="Times New Roman" w:hAnsi="Times New Roman"/>
          <w:color w:val="000000"/>
        </w:rPr>
        <w:t>- ჰარმონია თქვი?! ნუ მაცინებ! არსად არის! 2000 წლის წინ ნაწილებად დაამტვრიე! საკუთარი თავი შემძულე! კი... როგორ ბედავ ახლა ამ ლამაზი სიტყვების წარმოთქმას საჩვენებლად?!</w:t>
      </w:r>
    </w:p>
    <w:p w14:paraId="5F7A02C2" w14:textId="77777777" w:rsidR="002B144F" w:rsidRDefault="00000000">
      <w:pPr>
        <w:spacing w:before="269" w:after="269"/>
        <w:ind w:left="120"/>
      </w:pPr>
      <w:r>
        <w:rPr>
          <w:rFonts w:ascii="Times New Roman" w:hAnsi="Times New Roman"/>
          <w:color w:val="000000"/>
        </w:rPr>
        <w:t>ცაში წმინდა ხმლების რიცხვი ათჯერ გაიზარდა და ისინი ჩემზე დაეცა. მე მათ გვერდი ავუარე და დელზოგეიდს მივუახლოვდი.</w:t>
      </w:r>
    </w:p>
    <w:p w14:paraId="66C8BBBE" w14:textId="77777777" w:rsidR="002B144F" w:rsidRDefault="00000000">
      <w:pPr>
        <w:spacing w:before="269" w:after="269"/>
        <w:ind w:left="120"/>
      </w:pPr>
      <w:r>
        <w:rPr>
          <w:rFonts w:ascii="Times New Roman" w:hAnsi="Times New Roman"/>
          <w:color w:val="000000"/>
        </w:rPr>
        <w:t>- მათ შენი ჰარმონია წაართვეს და ახლა შენ წაართმევ მას შენს შთამომავლობას? მაშინ შენ ჩემზე არაფრით ჯობიხარ.</w:t>
      </w:r>
    </w:p>
    <w:p w14:paraId="3DD75E1C" w14:textId="77777777" w:rsidR="002B144F" w:rsidRDefault="00000000">
      <w:pPr>
        <w:spacing w:before="269" w:after="269"/>
        <w:ind w:left="120"/>
      </w:pPr>
      <w:r>
        <w:rPr>
          <w:rFonts w:ascii="Times New Roman" w:hAnsi="Times New Roman"/>
          <w:color w:val="000000"/>
        </w:rPr>
        <w:lastRenderedPageBreak/>
        <w:t>— გაჩუმდი!! მე შენნაირი არ ვარ! ეს ჩვენი შურისძიებაა — ადამიანური სიძულვილი დემონების მიმართ!</w:t>
      </w:r>
    </w:p>
    <w:p w14:paraId="0A423C34" w14:textId="77777777" w:rsidR="002B144F" w:rsidRDefault="00000000">
      <w:pPr>
        <w:spacing w:before="269" w:after="269"/>
        <w:ind w:left="120"/>
      </w:pPr>
      <w:r>
        <w:rPr>
          <w:rFonts w:ascii="Times New Roman" w:hAnsi="Times New Roman"/>
          <w:color w:val="000000"/>
        </w:rPr>
        <w:t>- თუ შურისძიება გინდა, თავად იძიე შური. დემონები კი არა, შენ გძულდა მე.</w:t>
      </w:r>
    </w:p>
    <w:p w14:paraId="2A0C5D2D" w14:textId="77777777" w:rsidR="002B144F" w:rsidRDefault="00000000">
      <w:pPr>
        <w:spacing w:before="269" w:after="269"/>
        <w:ind w:left="120"/>
      </w:pPr>
      <w:r>
        <w:rPr>
          <w:rFonts w:ascii="Times New Roman" w:hAnsi="Times New Roman"/>
          <w:color w:val="000000"/>
        </w:rPr>
        <w:t>ჩემზე გადმოღვრილი წმინდა ხმლების განადგურების შემდეგ, კიდევ უფრო მაღლა ავიფრინე.</w:t>
      </w:r>
    </w:p>
    <w:p w14:paraId="375F495C" w14:textId="77777777" w:rsidR="002B144F" w:rsidRDefault="00000000">
      <w:pPr>
        <w:spacing w:before="269" w:after="269"/>
        <w:ind w:left="120"/>
      </w:pPr>
      <w:r>
        <w:rPr>
          <w:rFonts w:ascii="Times New Roman" w:hAnsi="Times New Roman"/>
          <w:color w:val="000000"/>
        </w:rPr>
        <w:t>- ასე რომ, დარჩი ერთადერთი, ვინც ბოლომდე სიძულვილით, ბრაზითა და მძვინვარებით არის სავსე. შენ შეგიძლია, სულ მცირე, შენი მარადიული აკვიატებით დაწყევლა.</w:t>
      </w:r>
    </w:p>
    <w:p w14:paraId="5D8E293C" w14:textId="77777777" w:rsidR="002B144F" w:rsidRDefault="00000000">
      <w:pPr>
        <w:spacing w:before="269" w:after="269"/>
        <w:ind w:left="120"/>
      </w:pPr>
      <w:r>
        <w:rPr>
          <w:rFonts w:ascii="Times New Roman" w:hAnsi="Times New Roman"/>
          <w:color w:val="000000"/>
        </w:rPr>
        <w:t>სანამ ხელს კანონის დამრღვევისკენ გავწვდებოდი, ცა გაბრწყინდა და უზარმაზარი წმინდა ხმალი გამოჩნდა, რომელიც ჩემსკენ მოდიოდა.</w:t>
      </w:r>
    </w:p>
    <w:p w14:paraId="31D0C255" w14:textId="77777777" w:rsidR="002B144F" w:rsidRDefault="00000000">
      <w:pPr>
        <w:spacing w:before="269" w:after="269"/>
        <w:ind w:left="120"/>
      </w:pPr>
      <w:r>
        <w:rPr>
          <w:rFonts w:ascii="Times New Roman" w:hAnsi="Times New Roman"/>
          <w:color w:val="000000"/>
        </w:rPr>
        <w:t>— მე ამას არ დავუშვებ!!</w:t>
      </w:r>
    </w:p>
    <w:p w14:paraId="30BC010F" w14:textId="77777777" w:rsidR="002B144F" w:rsidRDefault="00000000">
      <w:pPr>
        <w:spacing w:before="269" w:after="269"/>
        <w:ind w:left="120"/>
      </w:pPr>
      <w:r>
        <w:rPr>
          <w:rFonts w:ascii="Times New Roman" w:hAnsi="Times New Roman"/>
          <w:color w:val="000000"/>
        </w:rPr>
        <w:t>ეს ხმალი, რომელიც დამეცა, სანამ კანონდამრღვევს ხელში ავიღებდი, ჯერგას სიძულვილი იყო; თავად „ჯერგას“ კონცეფცია. თუმცა... რეიმ ევანსმანის ღმერთებისა და ხალხის სულების ხმალი მოიქნია და უზარმაზარი წმინდა ხმალი გაჭრა.</w:t>
      </w:r>
    </w:p>
    <w:p w14:paraId="37816F8C" w14:textId="77777777" w:rsidR="002B144F" w:rsidRDefault="00000000">
      <w:pPr>
        <w:spacing w:before="269" w:after="269"/>
        <w:ind w:left="120"/>
      </w:pPr>
      <w:r>
        <w:rPr>
          <w:rFonts w:ascii="Times New Roman" w:hAnsi="Times New Roman"/>
          <w:color w:val="000000"/>
        </w:rPr>
        <w:t>ჩემი ხელი ცაში მოტივტივე კანონდამრღვევის სახელურს ჩავჭიდე.</w:t>
      </w:r>
    </w:p>
    <w:p w14:paraId="7BA11231" w14:textId="77777777" w:rsidR="002B144F" w:rsidRDefault="00000000">
      <w:pPr>
        <w:spacing w:before="269" w:after="269"/>
        <w:ind w:left="120"/>
      </w:pPr>
      <w:r>
        <w:rPr>
          <w:rFonts w:ascii="Times New Roman" w:hAnsi="Times New Roman"/>
          <w:color w:val="000000"/>
        </w:rPr>
        <w:t>-მოდი, ეს დავასრულოთ.</w:t>
      </w:r>
    </w:p>
    <w:p w14:paraId="6D43D4D0" w14:textId="77777777" w:rsidR="002B144F" w:rsidRDefault="00000000">
      <w:pPr>
        <w:spacing w:before="269" w:after="269"/>
        <w:ind w:left="120"/>
      </w:pPr>
      <w:r>
        <w:rPr>
          <w:rFonts w:ascii="Times New Roman" w:hAnsi="Times New Roman"/>
          <w:color w:val="000000"/>
        </w:rPr>
        <w:t>- მართალია.</w:t>
      </w:r>
    </w:p>
    <w:p w14:paraId="5E4828DF" w14:textId="77777777" w:rsidR="002B144F" w:rsidRDefault="00000000">
      <w:pPr>
        <w:spacing w:before="269" w:after="269"/>
        <w:ind w:left="120"/>
      </w:pPr>
      <w:r>
        <w:rPr>
          <w:rFonts w:ascii="Times New Roman" w:hAnsi="Times New Roman"/>
          <w:color w:val="000000"/>
        </w:rPr>
        <w:t>ერთად ჩავყვინთეთ ჯავშნიან გიგანტზე, ჩვენი პირები ერთ დროს ერთმანეთისკენ იყო მიმართული, ახლა კი ერთი და იგივე მიმართულებით იყო მიმართული.</w:t>
      </w:r>
    </w:p>
    <w:p w14:paraId="1154CFD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2000 წელი ველოდით. რომ თქვენთან ერთად გაგვეცინა </w:t>
      </w:r>
      <w:r>
        <w:rPr>
          <w:rFonts w:ascii="Times New Roman" w:hAnsi="Times New Roman"/>
          <w:color w:val="000000"/>
        </w:rPr>
        <w:t>.</w:t>
      </w:r>
    </w:p>
    <w:p w14:paraId="7DB693B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2000 წელი ველოდით. რომ თქვენთან ხელი ჩაგკიდოთ </w:t>
      </w:r>
      <w:r>
        <w:rPr>
          <w:rFonts w:ascii="Times New Roman" w:hAnsi="Times New Roman"/>
          <w:color w:val="000000"/>
        </w:rPr>
        <w:t>.</w:t>
      </w:r>
    </w:p>
    <w:p w14:paraId="604CE1A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თითქმის გათენებული იყო </w:t>
      </w:r>
      <w:r>
        <w:rPr>
          <w:rFonts w:ascii="Times New Roman" w:hAnsi="Times New Roman"/>
          <w:color w:val="000000"/>
        </w:rPr>
        <w:t>.</w:t>
      </w:r>
    </w:p>
    <w:p w14:paraId="007A140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დემონთა მბრძანებელი მარტოობაში გაიღვიძებს ძილისგან </w:t>
      </w:r>
      <w:r>
        <w:rPr>
          <w:rFonts w:ascii="Times New Roman" w:hAnsi="Times New Roman"/>
          <w:color w:val="000000"/>
        </w:rPr>
        <w:t>.</w:t>
      </w:r>
    </w:p>
    <w:p w14:paraId="665FC94E"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გთხოვთ, გთხოვთ, მხოლოდ ერთ რამეს გთხოვთ </w:t>
      </w:r>
      <w:r>
        <w:rPr>
          <w:rFonts w:ascii="Times New Roman" w:hAnsi="Times New Roman"/>
          <w:color w:val="000000"/>
        </w:rPr>
        <w:t>.</w:t>
      </w:r>
    </w:p>
    <w:p w14:paraId="03BA90FA"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მაჩვენე დილის კაშკაშა მზე </w:t>
      </w:r>
      <w:r>
        <w:rPr>
          <w:rFonts w:ascii="Times New Roman" w:hAnsi="Times New Roman"/>
          <w:color w:val="000000"/>
        </w:rPr>
        <w:t>.</w:t>
      </w:r>
    </w:p>
    <w:p w14:paraId="27588B6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გთხოვთ, გთხოვთ, მხოლოდ ერთ რამეს გთხოვთ </w:t>
      </w:r>
      <w:r>
        <w:rPr>
          <w:rFonts w:ascii="Times New Roman" w:hAnsi="Times New Roman"/>
          <w:color w:val="000000"/>
        </w:rPr>
        <w:t>.</w:t>
      </w:r>
    </w:p>
    <w:p w14:paraId="0AE7E9CC"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დაე, სამყარო სიყვარულით იყოს სავსე </w:t>
      </w:r>
      <w:r>
        <w:rPr>
          <w:rFonts w:ascii="Times New Roman" w:hAnsi="Times New Roman"/>
          <w:color w:val="000000"/>
        </w:rPr>
        <w:t>.</w:t>
      </w:r>
    </w:p>
    <w:p w14:paraId="7E00FD9D" w14:textId="77777777" w:rsidR="002B144F" w:rsidRDefault="00000000">
      <w:pPr>
        <w:spacing w:before="269" w:after="269"/>
        <w:ind w:left="120"/>
      </w:pPr>
      <w:r>
        <w:rPr>
          <w:rFonts w:ascii="Times New Roman" w:hAnsi="Times New Roman"/>
          <w:color w:val="000000"/>
        </w:rPr>
        <w:lastRenderedPageBreak/>
        <w:t>ჯერგამ „თეო ტრაიასი“ გაისროლა, მაგრამ ის წაიშალა, რადგან კანონდამრღვევის წინააღმდეგ ეს უაზროა. კანონდამრღვევი ვენუზდონოა ზემოდან დაეცა გიგანტის თავზე და თითქოს მასზე, ზემოდან დაეცა ღმერთებისა და ევანსმანის ხალხის სულების ხმალი.</w:t>
      </w:r>
    </w:p>
    <w:p w14:paraId="070E6D52" w14:textId="77777777" w:rsidR="002B144F" w:rsidRDefault="00000000">
      <w:pPr>
        <w:spacing w:before="269" w:after="269"/>
        <w:ind w:left="120"/>
      </w:pPr>
      <w:r>
        <w:rPr>
          <w:rFonts w:ascii="Times New Roman" w:hAnsi="Times New Roman"/>
          <w:color w:val="000000"/>
        </w:rPr>
        <w:t>— …ღმ…ა-ა-ა-ა…</w:t>
      </w:r>
    </w:p>
    <w:p w14:paraId="4F848AE0" w14:textId="77777777" w:rsidR="002B144F" w:rsidRDefault="00000000">
      <w:pPr>
        <w:spacing w:before="269" w:after="269"/>
        <w:ind w:left="120"/>
      </w:pPr>
      <w:r>
        <w:rPr>
          <w:rFonts w:ascii="Times New Roman" w:hAnsi="Times New Roman"/>
          <w:color w:val="000000"/>
        </w:rPr>
        <w:t>ჯავშანში გამოწყობილი გიგანტის გიგანტური სხეული გაქრობას იწყებდა. აზესიონის ხალხის გრძნობები კვლავ კვებავდა მას და მას კვლავ ჰქონდა მაგიური ძალა, მაგრამ სინათლე სწრაფად იწყებდა ჩაქრობას, თითქოს მისი არსებობის გაძლება აღარ შეეძლო. „ჯერგას“ ბედი შეწყდა და შელოცვა გაქრობის პირას იყო.</w:t>
      </w:r>
    </w:p>
    <w:p w14:paraId="2AD09409" w14:textId="77777777" w:rsidR="002B144F" w:rsidRDefault="00000000">
      <w:pPr>
        <w:spacing w:before="269" w:after="269"/>
        <w:ind w:left="120"/>
      </w:pPr>
      <w:r>
        <w:rPr>
          <w:rFonts w:ascii="Times New Roman" w:hAnsi="Times New Roman"/>
          <w:color w:val="000000"/>
        </w:rPr>
        <w:t>- არაფერს მოგცემ. დაკარგავ სიამაყეს, სამართლიანობას და სიძულვილსაც კი, რომელმაც გაგამძაფრა და უბრალოდ ამაოდ დაიღუპები.</w:t>
      </w:r>
    </w:p>
    <w:p w14:paraId="1ECBDCE3" w14:textId="77777777" w:rsidR="002B144F" w:rsidRDefault="00000000">
      <w:pPr>
        <w:spacing w:before="269" w:after="269"/>
        <w:ind w:left="120"/>
      </w:pPr>
      <w:r>
        <w:rPr>
          <w:rFonts w:ascii="Times New Roman" w:hAnsi="Times New Roman"/>
          <w:color w:val="000000"/>
        </w:rPr>
        <w:t>— …ქრება… ჩემი სიძულვილი…ქრება… — თქვა ჯერგამ გარკვეულწილად სევდიანი ხმით.</w:t>
      </w:r>
    </w:p>
    <w:p w14:paraId="0DE5AC1C" w14:textId="77777777" w:rsidR="002B144F" w:rsidRDefault="00000000">
      <w:pPr>
        <w:spacing w:before="269" w:after="269"/>
        <w:ind w:left="120"/>
      </w:pPr>
      <w:r>
        <w:rPr>
          <w:rFonts w:ascii="Times New Roman" w:hAnsi="Times New Roman"/>
          <w:color w:val="000000"/>
        </w:rPr>
        <w:t>როგორც ჩანს, „ჯერგას“ შელოცვის გაქრობასთან ერთად, მას რაღაც დაუბრუნდა.</w:t>
      </w:r>
    </w:p>
    <w:p w14:paraId="3F087820" w14:textId="77777777" w:rsidR="002B144F" w:rsidRDefault="00000000">
      <w:pPr>
        <w:spacing w:before="269" w:after="269"/>
        <w:ind w:left="120"/>
      </w:pPr>
      <w:r>
        <w:rPr>
          <w:rFonts w:ascii="Times New Roman" w:hAnsi="Times New Roman"/>
          <w:color w:val="000000"/>
        </w:rPr>
        <w:t>„...არ მინდა... არანაირი სიამაყე და... არ მჭირდება სამართლიანობა...“ - თქვა მან.</w:t>
      </w:r>
    </w:p>
    <w:p w14:paraId="42F5482E" w14:textId="77777777" w:rsidR="002B144F" w:rsidRDefault="00000000">
      <w:pPr>
        <w:spacing w:before="269" w:after="269"/>
        <w:ind w:left="120"/>
      </w:pPr>
      <w:r>
        <w:rPr>
          <w:rFonts w:ascii="Times New Roman" w:hAnsi="Times New Roman"/>
          <w:color w:val="000000"/>
        </w:rPr>
        <w:t>თითქოს მას დაუოკებელი გრძნობები აწუხებდა.</w:t>
      </w:r>
    </w:p>
    <w:p w14:paraId="56DEDD68" w14:textId="77777777" w:rsidR="002B144F" w:rsidRDefault="00000000">
      <w:pPr>
        <w:spacing w:before="269" w:after="269"/>
        <w:ind w:left="120"/>
      </w:pPr>
      <w:r>
        <w:rPr>
          <w:rFonts w:ascii="Times New Roman" w:hAnsi="Times New Roman"/>
          <w:color w:val="000000"/>
        </w:rPr>
        <w:t>— ...მე... ყველაფერი დავკარგე... სიძულვილის გარდა... ერთადერთი, რაც შემიძლია გავაკეთო ჩემი ცოლისა და შვილისთვის, არის ის, რომ არასდროს... დავივიწყო... ეს სიძულვილი...</w:t>
      </w:r>
    </w:p>
    <w:p w14:paraId="3EE0D0AC" w14:textId="77777777" w:rsidR="002B144F" w:rsidRDefault="00000000">
      <w:pPr>
        <w:spacing w:before="269" w:after="269"/>
        <w:ind w:left="120"/>
      </w:pPr>
      <w:r>
        <w:rPr>
          <w:rFonts w:ascii="Times New Roman" w:hAnsi="Times New Roman"/>
          <w:color w:val="000000"/>
        </w:rPr>
        <w:t>- სულელი არსება ხარ. შენში მხოლოდ სიძულვილი არ უნდა დარჩენილიყო.</w:t>
      </w:r>
    </w:p>
    <w:p w14:paraId="51B233EB" w14:textId="77777777" w:rsidR="002B144F" w:rsidRDefault="00000000">
      <w:pPr>
        <w:spacing w:before="269" w:after="269"/>
        <w:ind w:left="120"/>
      </w:pPr>
      <w:r>
        <w:rPr>
          <w:rFonts w:ascii="Times New Roman" w:hAnsi="Times New Roman"/>
          <w:color w:val="000000"/>
        </w:rPr>
        <w:t>ჯავშნიანი გიგანტი გაქრა და ჯერგას ძლივს შესამჩნევი სილუეტი გამოჩნდა, როგორიც ის 2000 წლის წინ იყო.</w:t>
      </w:r>
    </w:p>
    <w:p w14:paraId="3C7EAB9E" w14:textId="77777777" w:rsidR="002B144F" w:rsidRDefault="00000000">
      <w:pPr>
        <w:spacing w:before="269" w:after="269"/>
        <w:ind w:left="120"/>
      </w:pPr>
      <w:r>
        <w:rPr>
          <w:rFonts w:ascii="Times New Roman" w:hAnsi="Times New Roman"/>
          <w:color w:val="000000"/>
        </w:rPr>
        <w:t>- სწორედ ამიტომ, შენი საძირკვლისგან შექმნილი ელეონორა აგრძელებდა მშვიდობის სურვილს, რამდენჯერაც მისი მეხსიერება წაიშალა და ხელახლა შეიქმნა.</w:t>
      </w:r>
    </w:p>
    <w:p w14:paraId="628A9FCB" w14:textId="77777777" w:rsidR="002B144F" w:rsidRDefault="00000000">
      <w:pPr>
        <w:spacing w:before="269" w:after="269"/>
        <w:ind w:left="120"/>
      </w:pPr>
      <w:r>
        <w:rPr>
          <w:rFonts w:ascii="Times New Roman" w:hAnsi="Times New Roman"/>
          <w:color w:val="000000"/>
        </w:rPr>
        <w:t>მისი სული ორ ნაწილად იყო გაყოფილი: „ჯერგა“, რომელიც დემონების განადგურებას ცდილობდა და „ელეონორა“, რომელსაც შთამომავლობისთვის მშვიდობა სურდა. ჯერგას სულში ორი საპირისპირო ეწინააღმდეგებოდა ერთმანეთს. რამდენადაც მას დემონების განადგურება სურდა, ასევე სურდა დარწმუნებულიყო, რომ შთამომავლები იგივე გრძნობებსა და სიძულვილს არ განიცდიდნენ.</w:t>
      </w:r>
    </w:p>
    <w:p w14:paraId="7B210EF3" w14:textId="77777777" w:rsidR="002B144F" w:rsidRDefault="00000000">
      <w:pPr>
        <w:spacing w:before="269" w:after="269"/>
        <w:ind w:left="120"/>
      </w:pPr>
      <w:r>
        <w:rPr>
          <w:rFonts w:ascii="Times New Roman" w:hAnsi="Times New Roman"/>
          <w:color w:val="000000"/>
        </w:rPr>
        <w:t>- შენი ოჯახი საკუთარი ხელით მოვკალი. იმიტომ, რომ საშიში მტერი იყავი. კარგად დაიმახსოვრე ეს.</w:t>
      </w:r>
    </w:p>
    <w:p w14:paraId="3E47892C" w14:textId="77777777" w:rsidR="002B144F" w:rsidRDefault="00000000">
      <w:pPr>
        <w:spacing w:before="269" w:after="269"/>
        <w:ind w:left="120"/>
      </w:pPr>
      <w:r>
        <w:rPr>
          <w:rFonts w:ascii="Times New Roman" w:hAnsi="Times New Roman"/>
          <w:color w:val="000000"/>
        </w:rPr>
        <w:lastRenderedPageBreak/>
        <w:t>ირისის შელოცვის გამოყენებით, მიშენის ყელსაბამი ჯერგას გაუჩინარებულ სხეულზე დავდე.</w:t>
      </w:r>
    </w:p>
    <w:p w14:paraId="5966316D" w14:textId="77777777" w:rsidR="002B144F" w:rsidRDefault="00000000">
      <w:pPr>
        <w:spacing w:before="269" w:after="269"/>
        <w:ind w:left="120"/>
      </w:pPr>
      <w:r>
        <w:rPr>
          <w:rFonts w:ascii="Times New Roman" w:hAnsi="Times New Roman"/>
          <w:color w:val="000000"/>
        </w:rPr>
        <w:t>— შენს ცოლ-შვილსაც იგივე ჰქონდათ.</w:t>
      </w:r>
    </w:p>
    <w:p w14:paraId="408317A3" w14:textId="77777777" w:rsidR="002B144F" w:rsidRDefault="00000000">
      <w:pPr>
        <w:spacing w:before="269" w:after="269"/>
        <w:ind w:left="120"/>
      </w:pPr>
      <w:r>
        <w:rPr>
          <w:rFonts w:ascii="Times New Roman" w:hAnsi="Times New Roman"/>
          <w:color w:val="000000"/>
        </w:rPr>
        <w:t>ვენუზდონოას კანონდამრღვევი ჯერგასკენ მივმართე.</w:t>
      </w:r>
    </w:p>
    <w:p w14:paraId="002E976B" w14:textId="77777777" w:rsidR="002B144F" w:rsidRDefault="00000000">
      <w:pPr>
        <w:spacing w:before="269" w:after="269"/>
        <w:ind w:left="120"/>
      </w:pPr>
      <w:r>
        <w:rPr>
          <w:rFonts w:ascii="Times New Roman" w:hAnsi="Times New Roman"/>
          <w:color w:val="000000"/>
        </w:rPr>
        <w:t>- შეგიძლია ხელახლა დაიბადო და ჩემს ცხოვრებაში რამდენჯერაც გინდა მოხვიდე. შენს სიძულვილს დროის აღსასრულამდე ვითამაშებ.</w:t>
      </w:r>
    </w:p>
    <w:p w14:paraId="16739720" w14:textId="77777777" w:rsidR="002B144F" w:rsidRDefault="00000000">
      <w:pPr>
        <w:spacing w:before="269" w:after="269"/>
        <w:ind w:left="120"/>
      </w:pPr>
      <w:r>
        <w:rPr>
          <w:rFonts w:ascii="Times New Roman" w:hAnsi="Times New Roman"/>
          <w:color w:val="000000"/>
        </w:rPr>
        <w:t>ვენზუდონოას კანონდამრღვევი ჯერგას მკერდში ჩავუვარდი.</w:t>
      </w:r>
    </w:p>
    <w:p w14:paraId="6B796364" w14:textId="77777777" w:rsidR="002B144F" w:rsidRDefault="00000000">
      <w:pPr>
        <w:spacing w:before="269" w:after="269"/>
        <w:ind w:left="120"/>
      </w:pPr>
      <w:r>
        <w:rPr>
          <w:rFonts w:ascii="Times New Roman" w:hAnsi="Times New Roman"/>
          <w:color w:val="000000"/>
        </w:rPr>
        <w:t>- თუ ამ სიძულვილის უკანასკნელ მარცვლებში სიცოცხლის ბოლომდე ტყვედ დარჩები.</w:t>
      </w:r>
    </w:p>
    <w:p w14:paraId="2AE6E773" w14:textId="77777777" w:rsidR="002B144F" w:rsidRDefault="00000000">
      <w:pPr>
        <w:spacing w:before="269" w:after="269"/>
        <w:ind w:left="120"/>
      </w:pPr>
      <w:r>
        <w:rPr>
          <w:rFonts w:ascii="Times New Roman" w:hAnsi="Times New Roman"/>
          <w:color w:val="000000"/>
        </w:rPr>
        <w:t>მისი სხეულის გაქრობამდე ცოტა ხნით ადრე, სილიციუმის შელოცვა გავუკეთე, ისევე როგორც მის ოჯახს და მისი ბირთვი მათკენ გავგზავნე.</w:t>
      </w:r>
    </w:p>
    <w:p w14:paraId="7749F706" w14:textId="77777777" w:rsidR="002B144F" w:rsidRDefault="00000000">
      <w:pPr>
        <w:spacing w:before="269" w:after="269"/>
        <w:ind w:left="120"/>
      </w:pPr>
      <w:r>
        <w:rPr>
          <w:rFonts w:ascii="Times New Roman" w:hAnsi="Times New Roman"/>
          <w:color w:val="000000"/>
        </w:rPr>
        <w:t>თუ მაგიის გაქრობის შემდეგაც კი გძულვარ, შურისძიების მიზნით ჩემთან მოდი, რამდენიც გინდა. „სილიკას“ გამოგიგზავნი, სანამ შენს ოჯახს არ შეხვდები.</w:t>
      </w:r>
    </w:p>
    <w:p w14:paraId="6B968F9F" w14:textId="77777777" w:rsidR="002B144F" w:rsidRDefault="00000000">
      <w:pPr>
        <w:spacing w:before="269" w:after="269"/>
        <w:ind w:left="120"/>
      </w:pPr>
      <w:r>
        <w:rPr>
          <w:rFonts w:ascii="Times New Roman" w:hAnsi="Times New Roman"/>
          <w:color w:val="000000"/>
        </w:rPr>
        <w:t>სიჩუმე ჩამოვარდა. მალე თორის ტყის თავზე ცაზე შუქი გაქრა. იმედის მომგვრელი შელოცვა „ჯერგი“ გაქრა და „კითხვამ“ ძალა დაკარგა.</w:t>
      </w:r>
    </w:p>
    <w:p w14:paraId="0A10BD14" w14:textId="77777777" w:rsidR="002B144F" w:rsidRDefault="00000000">
      <w:pPr>
        <w:spacing w:before="269" w:after="269"/>
        <w:ind w:left="120"/>
      </w:pPr>
      <w:r>
        <w:rPr>
          <w:rFonts w:ascii="Times New Roman" w:hAnsi="Times New Roman"/>
          <w:color w:val="000000"/>
        </w:rPr>
        <w:t>- რეი.</w:t>
      </w:r>
    </w:p>
    <w:p w14:paraId="3F32548C" w14:textId="77777777" w:rsidR="002B144F" w:rsidRDefault="00000000">
      <w:pPr>
        <w:spacing w:before="269" w:after="269"/>
        <w:ind w:left="120"/>
      </w:pPr>
      <w:r>
        <w:rPr>
          <w:rFonts w:ascii="Times New Roman" w:hAnsi="Times New Roman"/>
          <w:color w:val="000000"/>
        </w:rPr>
        <w:t>- კი.</w:t>
      </w:r>
    </w:p>
    <w:p w14:paraId="08E2661D" w14:textId="77777777" w:rsidR="002B144F" w:rsidRDefault="00000000">
      <w:pPr>
        <w:spacing w:before="269" w:after="269"/>
        <w:ind w:left="120"/>
      </w:pPr>
      <w:r>
        <w:rPr>
          <w:rFonts w:ascii="Times New Roman" w:hAnsi="Times New Roman"/>
          <w:color w:val="000000"/>
        </w:rPr>
        <w:t>ჩვენ კანონდამრღვევი ღმერთებისა და ადამიანების სულების მახვილით გადავკვეთეთ და ცაში ავედით. მთელი აზესიონის განმავლობაში მისი ეფექტის შესაბრუნებლად შელოცვა „ითხოვეთ“.</w:t>
      </w:r>
    </w:p>
    <w:p w14:paraId="7074258C" w14:textId="77777777" w:rsidR="002B144F" w:rsidRDefault="00000000">
      <w:pPr>
        <w:spacing w:before="269" w:after="269"/>
        <w:ind w:left="120"/>
      </w:pPr>
      <w:r>
        <w:rPr>
          <w:rFonts w:ascii="Times New Roman" w:hAnsi="Times New Roman"/>
          <w:color w:val="000000"/>
        </w:rPr>
        <w:t>ის ჯადოსნურ ძალას იმედად გარდაქმნის და სასოწარკვეთილებაში ჩავარდნილი ადამიანების სულებს აღადგენს.</w:t>
      </w:r>
    </w:p>
    <w:p w14:paraId="32D162D9" w14:textId="77777777" w:rsidR="002B144F" w:rsidRDefault="00000000">
      <w:pPr>
        <w:spacing w:before="269" w:after="269"/>
        <w:ind w:left="120"/>
      </w:pPr>
      <w:r>
        <w:rPr>
          <w:rFonts w:ascii="Times New Roman" w:hAnsi="Times New Roman"/>
          <w:color w:val="000000"/>
        </w:rPr>
        <w:t>სიმღერა მოვისმინე. სიმღერა, რომელმაც მსოფლიოს იმედი ჩაუნერგა.</w:t>
      </w:r>
    </w:p>
    <w:p w14:paraId="25C9E365"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სიყვარული სიძულვილზე ძლიერია </w:t>
      </w:r>
      <w:r>
        <w:rPr>
          <w:rFonts w:ascii="Times New Roman" w:hAnsi="Times New Roman"/>
          <w:color w:val="000000"/>
        </w:rPr>
        <w:t>.</w:t>
      </w:r>
    </w:p>
    <w:p w14:paraId="4D2554E2"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მომავალს იმედი გადავცემდით, რომ ერთმანეთის გაგებას შევძლებდით </w:t>
      </w:r>
      <w:r>
        <w:rPr>
          <w:rFonts w:ascii="Times New Roman" w:hAnsi="Times New Roman"/>
          <w:color w:val="000000"/>
        </w:rPr>
        <w:t>.</w:t>
      </w:r>
    </w:p>
    <w:p w14:paraId="2C364EF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თავდაცვის მიზნით ხმლები ავიღეთ ხელში. სისხლით დასვრილი ადამიანების სიცოცხლეს ჩვენი ხელები გვიჭერდა ხელში </w:t>
      </w:r>
      <w:r>
        <w:rPr>
          <w:rFonts w:ascii="Times New Roman" w:hAnsi="Times New Roman"/>
          <w:color w:val="000000"/>
        </w:rPr>
        <w:t>.</w:t>
      </w:r>
    </w:p>
    <w:p w14:paraId="3A807D6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მახინჯი სამყაროს მიერ დაჩაგრული </w:t>
      </w:r>
      <w:r>
        <w:rPr>
          <w:rFonts w:ascii="Times New Roman" w:hAnsi="Times New Roman"/>
          <w:color w:val="000000"/>
        </w:rPr>
        <w:t>,</w:t>
      </w:r>
    </w:p>
    <w:p w14:paraId="6E569A53" w14:textId="77777777" w:rsidR="002B144F"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ჩვენ ვლოცულობდით და ვლოცულობდით, მაგრამ ჩვენი მწუხარება მხოლოდ იზრდებოდა </w:t>
      </w:r>
      <w:r>
        <w:rPr>
          <w:rFonts w:ascii="Times New Roman" w:hAnsi="Times New Roman"/>
          <w:color w:val="000000"/>
        </w:rPr>
        <w:t>.</w:t>
      </w:r>
    </w:p>
    <w:p w14:paraId="0B6B42D0"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ჩვენ გვჯეროდა </w:t>
      </w:r>
      <w:r>
        <w:rPr>
          <w:rFonts w:ascii="Times New Roman" w:hAnsi="Times New Roman"/>
          <w:color w:val="000000"/>
        </w:rPr>
        <w:t>,</w:t>
      </w:r>
    </w:p>
    <w:p w14:paraId="2CEEE55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რომ ორი ათასი წლის განცდები აუცილებლად შეცვლის ამ სამყაროს </w:t>
      </w:r>
      <w:r>
        <w:rPr>
          <w:rFonts w:ascii="Times New Roman" w:hAnsi="Times New Roman"/>
          <w:color w:val="000000"/>
        </w:rPr>
        <w:t>.</w:t>
      </w:r>
    </w:p>
    <w:p w14:paraId="63E09118"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2000 წელი ველოდით. რომ თქვენთან ერთად გაგვეცინა </w:t>
      </w:r>
      <w:r>
        <w:rPr>
          <w:rFonts w:ascii="Times New Roman" w:hAnsi="Times New Roman"/>
          <w:color w:val="000000"/>
        </w:rPr>
        <w:t>.</w:t>
      </w:r>
    </w:p>
    <w:p w14:paraId="392B2DC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2000 წელი ველოდით. რომ თქვენთან ხელი ჩაგკიდოთ </w:t>
      </w:r>
      <w:r>
        <w:rPr>
          <w:rFonts w:ascii="Times New Roman" w:hAnsi="Times New Roman"/>
          <w:color w:val="000000"/>
        </w:rPr>
        <w:t>.</w:t>
      </w:r>
    </w:p>
    <w:p w14:paraId="4888AA0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თითქმის გათენებული იყო </w:t>
      </w:r>
      <w:r>
        <w:rPr>
          <w:rFonts w:ascii="Times New Roman" w:hAnsi="Times New Roman"/>
          <w:color w:val="000000"/>
        </w:rPr>
        <w:t>.</w:t>
      </w:r>
    </w:p>
    <w:p w14:paraId="3DF07E61"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დემონთა მბრძანებელი მარტოობაში გაიღვიძებს ძილისგან </w:t>
      </w:r>
      <w:r>
        <w:rPr>
          <w:rFonts w:ascii="Times New Roman" w:hAnsi="Times New Roman"/>
          <w:color w:val="000000"/>
        </w:rPr>
        <w:t>.</w:t>
      </w:r>
    </w:p>
    <w:p w14:paraId="4E2D17EB"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გთხოვთ, გთხოვთ, მხოლოდ ერთ რამეს გთხოვთ </w:t>
      </w:r>
      <w:r>
        <w:rPr>
          <w:rFonts w:ascii="Times New Roman" w:hAnsi="Times New Roman"/>
          <w:color w:val="000000"/>
        </w:rPr>
        <w:t>.</w:t>
      </w:r>
    </w:p>
    <w:p w14:paraId="32FB738E"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მაჩვენე დილის კაშკაშა მზე </w:t>
      </w:r>
      <w:r>
        <w:rPr>
          <w:rFonts w:ascii="Times New Roman" w:hAnsi="Times New Roman"/>
          <w:color w:val="000000"/>
        </w:rPr>
        <w:t>.</w:t>
      </w:r>
    </w:p>
    <w:p w14:paraId="738CD89D"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გთხოვთ, გთხოვთ, მხოლოდ ერთ რამეს გთხოვთ </w:t>
      </w:r>
      <w:r>
        <w:rPr>
          <w:rFonts w:ascii="Times New Roman" w:hAnsi="Times New Roman"/>
          <w:color w:val="000000"/>
        </w:rPr>
        <w:t>.</w:t>
      </w:r>
    </w:p>
    <w:p w14:paraId="7D5EEA8E"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დაე, სამყარო სიყვარულით იყოს სავსე </w:t>
      </w:r>
      <w:r>
        <w:rPr>
          <w:rFonts w:ascii="Times New Roman" w:hAnsi="Times New Roman"/>
          <w:color w:val="000000"/>
        </w:rPr>
        <w:t>.</w:t>
      </w:r>
    </w:p>
    <w:p w14:paraId="3D593C9A" w14:textId="77777777" w:rsidR="002B144F" w:rsidRDefault="00000000">
      <w:pPr>
        <w:pStyle w:val="Heading2"/>
        <w:pageBreakBefore/>
        <w:spacing w:before="180" w:after="180"/>
        <w:ind w:left="120"/>
      </w:pPr>
      <w:bookmarkStart w:id="43" w:name="_§_ეპილოგი._~მშვიდობიანი"/>
      <w:bookmarkEnd w:id="43"/>
      <w:r>
        <w:rPr>
          <w:rFonts w:ascii="Times New Roman" w:hAnsi="Times New Roman"/>
          <w:color w:val="000000"/>
          <w:sz w:val="33"/>
        </w:rPr>
        <w:lastRenderedPageBreak/>
        <w:t>§ ეპილოგი. ~მშვიდობიანი ბრძოლა~</w:t>
      </w:r>
    </w:p>
    <w:p w14:paraId="2376B2E5" w14:textId="77777777" w:rsidR="002B144F" w:rsidRDefault="00000000">
      <w:pPr>
        <w:spacing w:before="269" w:after="269"/>
        <w:ind w:left="120"/>
      </w:pPr>
      <w:r>
        <w:rPr>
          <w:rFonts w:ascii="Times New Roman" w:hAnsi="Times New Roman"/>
          <w:color w:val="000000"/>
        </w:rPr>
        <w:t>„კითხვის“ საპირისპირო ეფექტის გამო, დილჰეიდების არმიის მიერ გადაყვანილი ჯარისკაცების გამოფიტული ცნობიერება აღდგა და ისინი ფეხზე წამოდგნენ. ვფიქრობ, მათ იმედი დაუბრუნდათ. გამოჯანმრთელების ტემპის გათვალისწინებით, ალბათ არაფერია სანერვიულო.</w:t>
      </w:r>
    </w:p>
    <w:p w14:paraId="1BB9B198" w14:textId="77777777" w:rsidR="002B144F" w:rsidRDefault="00000000">
      <w:pPr>
        <w:spacing w:before="269" w:after="269"/>
        <w:ind w:left="120"/>
      </w:pPr>
      <w:r>
        <w:rPr>
          <w:rFonts w:ascii="Times New Roman" w:hAnsi="Times New Roman"/>
          <w:color w:val="000000"/>
        </w:rPr>
        <w:t>მე და რეი ნელა მიწაზე დავეშვით.</w:t>
      </w:r>
    </w:p>
    <w:p w14:paraId="3DDEC2C0" w14:textId="77777777" w:rsidR="002B144F" w:rsidRDefault="00000000">
      <w:pPr>
        <w:spacing w:before="269" w:after="269"/>
        <w:ind w:left="120"/>
      </w:pPr>
      <w:r>
        <w:rPr>
          <w:rFonts w:ascii="Times New Roman" w:hAnsi="Times New Roman"/>
          <w:color w:val="000000"/>
        </w:rPr>
        <w:t>- ანოს!</w:t>
      </w:r>
    </w:p>
    <w:p w14:paraId="25E211E0" w14:textId="77777777" w:rsidR="002B144F"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ანოს </w:t>
      </w:r>
      <w:r>
        <w:rPr>
          <w:rFonts w:ascii="Times New Roman" w:hAnsi="Times New Roman"/>
          <w:color w:val="000000"/>
        </w:rPr>
        <w:t>…</w:t>
      </w:r>
    </w:p>
    <w:p w14:paraId="6CD474D8" w14:textId="77777777" w:rsidR="002B144F" w:rsidRDefault="00000000">
      <w:pPr>
        <w:spacing w:before="269" w:after="269"/>
        <w:ind w:left="120"/>
      </w:pPr>
      <w:r>
        <w:rPr>
          <w:rFonts w:ascii="Times New Roman" w:hAnsi="Times New Roman"/>
          <w:color w:val="000000"/>
        </w:rPr>
        <w:t>ვერცხლისფერთმიანი გოგონა მომიახლოვდა. სწორედ ამ დროს მისი სხეული ბრწყინავდა, სხეულის კონტურები ბუნდოვანი გახდა და ორ ნაწილად გაიყო. „დინო ჯიქსესის“ ეფექტი შეწყდა და მიშა და საშა ერთდროულად შემომხტნენ.</w:t>
      </w:r>
    </w:p>
    <w:p w14:paraId="2D9384B2" w14:textId="77777777" w:rsidR="002B144F" w:rsidRDefault="00000000">
      <w:pPr>
        <w:spacing w:before="269" w:after="269"/>
        <w:ind w:left="120"/>
      </w:pPr>
      <w:r>
        <w:rPr>
          <w:rFonts w:ascii="Times New Roman" w:hAnsi="Times New Roman"/>
          <w:color w:val="000000"/>
        </w:rPr>
        <w:t>— ...აღარ გვაშინო ასე... გვეგონა, მართლა მოკვდი... — თქვა საშამ და უფრო მაგრად ჩახუტება სცადა.</w:t>
      </w:r>
    </w:p>
    <w:p w14:paraId="0F566ED1" w14:textId="77777777" w:rsidR="002B144F" w:rsidRDefault="00000000">
      <w:pPr>
        <w:spacing w:before="269" w:after="269"/>
        <w:ind w:left="120"/>
      </w:pPr>
      <w:r>
        <w:rPr>
          <w:rFonts w:ascii="Times New Roman" w:hAnsi="Times New Roman"/>
          <w:color w:val="000000"/>
        </w:rPr>
        <w:t>„ვნერვიულობდით“, - უაზროდ თქვა მიშამ და თავისი პატარა სხეული უფრო ახლოს მიიტანა.</w:t>
      </w:r>
    </w:p>
    <w:p w14:paraId="01E60CB7" w14:textId="77777777" w:rsidR="002B144F" w:rsidRDefault="00000000">
      <w:pPr>
        <w:spacing w:before="269" w:after="269"/>
        <w:ind w:left="120"/>
      </w:pPr>
      <w:r>
        <w:rPr>
          <w:rFonts w:ascii="Times New Roman" w:hAnsi="Times New Roman"/>
          <w:color w:val="000000"/>
        </w:rPr>
        <w:t>მათი დაძაბულობა გაწყდა და ორივე ცრემლები წამოუვიდა.</w:t>
      </w:r>
    </w:p>
    <w:p w14:paraId="71827236" w14:textId="77777777" w:rsidR="002B144F" w:rsidRDefault="00000000">
      <w:pPr>
        <w:spacing w:before="269" w:after="269"/>
        <w:ind w:left="120"/>
      </w:pPr>
      <w:r>
        <w:rPr>
          <w:rFonts w:ascii="Times New Roman" w:hAnsi="Times New Roman"/>
          <w:color w:val="000000"/>
        </w:rPr>
        <w:t>- ნუ ტირი. შენ გადაწყვიტე, რომ მოვკვდი?</w:t>
      </w:r>
    </w:p>
    <w:p w14:paraId="3464887E" w14:textId="77777777" w:rsidR="002B144F" w:rsidRDefault="00000000">
      <w:pPr>
        <w:spacing w:before="269" w:after="269"/>
        <w:ind w:left="120"/>
      </w:pPr>
      <w:r>
        <w:rPr>
          <w:rFonts w:ascii="Times New Roman" w:hAnsi="Times New Roman"/>
          <w:color w:val="000000"/>
        </w:rPr>
        <w:t>— …ამიტომაც ვთქვი, რომ ამაზე ვიფიქრეთ…</w:t>
      </w:r>
    </w:p>
    <w:p w14:paraId="0FD51288" w14:textId="77777777" w:rsidR="002B144F" w:rsidRDefault="00000000">
      <w:pPr>
        <w:spacing w:before="269" w:after="269"/>
        <w:ind w:left="120"/>
      </w:pPr>
      <w:r>
        <w:rPr>
          <w:rFonts w:ascii="Times New Roman" w:hAnsi="Times New Roman"/>
          <w:color w:val="000000"/>
        </w:rPr>
        <w:t>— ...რომ ვნერვიულობდით.</w:t>
      </w:r>
    </w:p>
    <w:p w14:paraId="7C34AD31" w14:textId="77777777" w:rsidR="002B144F" w:rsidRDefault="00000000">
      <w:pPr>
        <w:spacing w:before="269" w:after="269"/>
        <w:ind w:left="120"/>
      </w:pPr>
      <w:r>
        <w:rPr>
          <w:rFonts w:ascii="Times New Roman" w:hAnsi="Times New Roman"/>
          <w:color w:val="000000"/>
        </w:rPr>
        <w:t>მათ თავებზე ვეფერებოდი, რომ დავმშვიდებულიყავი.</w:t>
      </w:r>
    </w:p>
    <w:p w14:paraId="0BE51D13" w14:textId="77777777" w:rsidR="002B144F" w:rsidRDefault="00000000">
      <w:pPr>
        <w:spacing w:before="269" w:after="269"/>
        <w:ind w:left="120"/>
      </w:pPr>
      <w:r>
        <w:rPr>
          <w:rFonts w:ascii="Times New Roman" w:hAnsi="Times New Roman"/>
          <w:color w:val="000000"/>
        </w:rPr>
        <w:t>- ძირს მსხვერპლნი. ჰარმონია მხოლოდ მაშინ არის შესაძლებელი, როცა ყველა ცოცხალია.</w:t>
      </w:r>
    </w:p>
    <w:p w14:paraId="6F992782" w14:textId="77777777" w:rsidR="002B144F" w:rsidRDefault="00000000">
      <w:pPr>
        <w:spacing w:before="269" w:after="269"/>
        <w:ind w:left="120"/>
      </w:pPr>
      <w:r>
        <w:rPr>
          <w:rFonts w:ascii="Times New Roman" w:hAnsi="Times New Roman"/>
          <w:color w:val="000000"/>
        </w:rPr>
        <w:t>რეიმ, რომელიც ჩემს გვერდით იდგა, გაიღიმა და შემომხედა. რაც არ უნდა ძლიერი ვყოფილიყავი, ღმერთებისა და ადამიანების სულების მახვილისთვის ჩემი საფუძვლის დანგრევის ნებართვის მიცემა ძალიან უგუნური იყო. და ეს, რბილად რომ ვთქვათ, ასეა. დიახ, ეს ნამდვილად ასეა.</w:t>
      </w:r>
    </w:p>
    <w:p w14:paraId="618D9C9D" w14:textId="77777777" w:rsidR="002B144F" w:rsidRDefault="00000000">
      <w:pPr>
        <w:spacing w:before="269" w:after="269"/>
        <w:ind w:left="120"/>
      </w:pPr>
      <w:r>
        <w:rPr>
          <w:rFonts w:ascii="Times New Roman" w:hAnsi="Times New Roman"/>
          <w:color w:val="000000"/>
        </w:rPr>
        <w:t>შელოცვის „აგრონემტის“ გამოყენებისას ძალიან ფრთხილად უნდა იყოთ. განსაკუთრებით მაშინ, როდესაც ღმერთებისა და ადამიანების სულების ხმლით დარტყმას იღებთ. წარმატების შანსიც რომ არსებობდეს, მაინც სიცოცხლეს რისკავდი.</w:t>
      </w:r>
    </w:p>
    <w:p w14:paraId="10BE0C94" w14:textId="77777777" w:rsidR="002B144F" w:rsidRDefault="00000000">
      <w:pPr>
        <w:spacing w:before="269" w:after="269"/>
        <w:ind w:left="120"/>
      </w:pPr>
      <w:r>
        <w:rPr>
          <w:rFonts w:ascii="Times New Roman" w:hAnsi="Times New Roman"/>
          <w:color w:val="000000"/>
        </w:rPr>
        <w:lastRenderedPageBreak/>
        <w:t>ჰოდა, მე გავიმარჯვე. ჩემს თვალწინ დემონებმა და ადამიანებმა მხარი დაუჭირეს ორივე მხრიდან დაჭრილებს და დახმარება გაუწიეს.</w:t>
      </w:r>
    </w:p>
    <w:p w14:paraId="65F53F90" w14:textId="77777777" w:rsidR="002B144F" w:rsidRDefault="00000000">
      <w:pPr>
        <w:spacing w:before="269" w:after="269"/>
        <w:ind w:left="120"/>
      </w:pPr>
      <w:r>
        <w:rPr>
          <w:rFonts w:ascii="Times New Roman" w:hAnsi="Times New Roman"/>
          <w:color w:val="000000"/>
        </w:rPr>
        <w:t>რამდენი ხანი ველოდი ამ სანახაობას. ნელა წავედი წინ.</w:t>
      </w:r>
    </w:p>
    <w:p w14:paraId="0C946131" w14:textId="77777777" w:rsidR="002B144F" w:rsidRDefault="00000000">
      <w:pPr>
        <w:spacing w:before="269" w:after="269"/>
        <w:ind w:left="120"/>
      </w:pPr>
      <w:r>
        <w:rPr>
          <w:rFonts w:ascii="Times New Roman" w:hAnsi="Times New Roman"/>
          <w:color w:val="000000"/>
        </w:rPr>
        <w:t>ომის დასრულების შემდეგ, როდესაც ტყეში მივდიოდი, ჩემს წინ კაცი გამოჩნდა. ეს იყო ერთ-ერთი ავანგარდის მეთაური, მიდჰეიზის რაზმის ელიო ლადველი. მის უკან მისი ხელქვეითები იყვნენ.</w:t>
      </w:r>
    </w:p>
    <w:p w14:paraId="33613B2A" w14:textId="77777777" w:rsidR="002B144F" w:rsidRDefault="00000000">
      <w:pPr>
        <w:spacing w:before="269" w:after="269"/>
        <w:ind w:left="120"/>
      </w:pPr>
      <w:r>
        <w:rPr>
          <w:rFonts w:ascii="Times New Roman" w:hAnsi="Times New Roman"/>
          <w:color w:val="000000"/>
        </w:rPr>
        <w:t>- ოჰ, დემონების დიდო მბრძანებელო.</w:t>
      </w:r>
    </w:p>
    <w:p w14:paraId="34279419" w14:textId="77777777" w:rsidR="002B144F" w:rsidRDefault="00000000">
      <w:pPr>
        <w:spacing w:before="269" w:after="269"/>
        <w:ind w:left="120"/>
      </w:pPr>
      <w:r>
        <w:rPr>
          <w:rFonts w:ascii="Times New Roman" w:hAnsi="Times New Roman"/>
          <w:color w:val="000000"/>
        </w:rPr>
        <w:t>ელიო მაშინვე დაიჩოქა. მისმა ხელქვეითებმა ერთდროულად თავი დახარეს.</w:t>
      </w:r>
    </w:p>
    <w:p w14:paraId="6D6954C0" w14:textId="77777777" w:rsidR="002B144F" w:rsidRDefault="00000000">
      <w:pPr>
        <w:spacing w:before="269" w:after="269"/>
        <w:ind w:left="120"/>
      </w:pPr>
      <w:r>
        <w:rPr>
          <w:rFonts w:ascii="Times New Roman" w:hAnsi="Times New Roman"/>
          <w:color w:val="000000"/>
        </w:rPr>
        <w:t>„მე ელიო ლადველი ვარ, მიდჰეიზზე მმართველი დემონების მბრძანებელი. ემილიას მამა“, - პატივისცემით თქვა მან. „ყველაფერი ჩემი უმეცრების ბრალია. დამსაჯეთ, როგორც გსურთ“.</w:t>
      </w:r>
    </w:p>
    <w:p w14:paraId="7CE54980" w14:textId="77777777" w:rsidR="002B144F" w:rsidRDefault="00000000">
      <w:pPr>
        <w:spacing w:before="269" w:after="269"/>
        <w:ind w:left="120"/>
      </w:pPr>
      <w:r>
        <w:rPr>
          <w:rFonts w:ascii="Times New Roman" w:hAnsi="Times New Roman"/>
          <w:color w:val="000000"/>
        </w:rPr>
        <w:t>გასაკვირი არ არის, რომ ამ შემთხვევაში, ნებისმიერი, ვისაც თავი მხრებზე ეჭირა, შეამჩნევდა, რომ მე ტირანი დემონი მბრძანებელი ვარ. ჩემმა შელოცვამ აქ დელზოგეიდი გამოიძახა, მისი სამგანზომილებიანი ჯადოსნური წრე გამოვიყენე და ჯერგას მტრული განწყობა ჩემსკენ იყო მიმართული. კითხვაზე პასუხი ბუნებრივად მოგივათ, თუ თავს მოიკრებთ, მაგრამ გაკვირვებული ვარ, რომ მან ეს ასეთ უზომოდ ქაოტურ ბრძოლის ველზე გააცნობიერა.</w:t>
      </w:r>
    </w:p>
    <w:p w14:paraId="0341A82B" w14:textId="77777777" w:rsidR="002B144F" w:rsidRDefault="00000000">
      <w:pPr>
        <w:spacing w:before="269" w:after="269"/>
        <w:ind w:left="120"/>
      </w:pPr>
      <w:r>
        <w:rPr>
          <w:rFonts w:ascii="Times New Roman" w:hAnsi="Times New Roman"/>
          <w:color w:val="000000"/>
        </w:rPr>
        <w:t>ან იქნებ მას ამის შესახებ ბუნდოვანი წარმოდგენა აქ მოსვლამდეც კი ჰქონდა.</w:t>
      </w:r>
    </w:p>
    <w:p w14:paraId="08DD260F" w14:textId="77777777" w:rsidR="002B144F" w:rsidRDefault="00000000">
      <w:pPr>
        <w:spacing w:before="269" w:after="269"/>
        <w:ind w:left="120"/>
      </w:pPr>
      <w:r>
        <w:rPr>
          <w:rFonts w:ascii="Times New Roman" w:hAnsi="Times New Roman"/>
          <w:color w:val="000000"/>
        </w:rPr>
        <w:t>- ელიო.</w:t>
      </w:r>
    </w:p>
    <w:p w14:paraId="2709B5EA" w14:textId="77777777" w:rsidR="002B144F" w:rsidRDefault="00000000">
      <w:pPr>
        <w:spacing w:before="269" w:after="269"/>
        <w:ind w:left="120"/>
      </w:pPr>
      <w:r>
        <w:rPr>
          <w:rFonts w:ascii="Times New Roman" w:hAnsi="Times New Roman"/>
          <w:color w:val="000000"/>
        </w:rPr>
        <w:t>„გისმენ!“ - მტკიცედ უპასუხა მან, თავი დახარა.</w:t>
      </w:r>
    </w:p>
    <w:p w14:paraId="3A949FC6" w14:textId="77777777" w:rsidR="002B144F" w:rsidRDefault="00000000">
      <w:pPr>
        <w:spacing w:before="269" w:after="269"/>
        <w:ind w:left="120"/>
      </w:pPr>
      <w:r>
        <w:rPr>
          <w:rFonts w:ascii="Times New Roman" w:hAnsi="Times New Roman"/>
          <w:color w:val="000000"/>
        </w:rPr>
        <w:t>— თავი ასწიე.</w:t>
      </w:r>
    </w:p>
    <w:p w14:paraId="72C24E59" w14:textId="77777777" w:rsidR="002B144F" w:rsidRDefault="00000000">
      <w:pPr>
        <w:spacing w:before="269" w:after="269"/>
        <w:ind w:left="120"/>
      </w:pPr>
      <w:r>
        <w:rPr>
          <w:rFonts w:ascii="Times New Roman" w:hAnsi="Times New Roman"/>
          <w:color w:val="000000"/>
        </w:rPr>
        <w:t>მან ისე მოიქცა, როგორც ვუთხარი და შემომხედა. მის თვალებში შიში არ იყო, მხოლოდ ძლიერი რწმენა.</w:t>
      </w:r>
    </w:p>
    <w:p w14:paraId="2344A591" w14:textId="77777777" w:rsidR="002B144F" w:rsidRDefault="00000000">
      <w:pPr>
        <w:spacing w:before="269" w:after="269"/>
        <w:ind w:left="120"/>
      </w:pPr>
      <w:r>
        <w:rPr>
          <w:rFonts w:ascii="Times New Roman" w:hAnsi="Times New Roman"/>
          <w:color w:val="000000"/>
        </w:rPr>
        <w:t>- ის, თუ როგორ შემომთავაზე საკუთარი თავი ყოველგვარი საბაბის გარეშე, აღფრთოვანების ღირსია. მაგრამ არ მგონია, რომ საჭირო იყოს მათი დასჯა, ვინც შეცდომებს აღიარებს. თუ შეცდომას დაუშვებ, მომავალში გამოასწორე.</w:t>
      </w:r>
    </w:p>
    <w:p w14:paraId="1B90819F" w14:textId="77777777" w:rsidR="002B144F" w:rsidRDefault="00000000">
      <w:pPr>
        <w:spacing w:before="269" w:after="269"/>
        <w:ind w:left="120"/>
      </w:pPr>
      <w:r>
        <w:rPr>
          <w:rFonts w:ascii="Times New Roman" w:hAnsi="Times New Roman"/>
          <w:color w:val="000000"/>
        </w:rPr>
        <w:t>— ...ნება მომეცით აღვნიშნო, რომ... მე უღირსად მოვიქეცი, როგორც იმპერიული ოჯახის წევრი და გავბედე ტირან დემონთა მბრძანებლის წინააღმდეგ აჯანყება. გთხოვთ, დამსაჯოთ... მინდოდა, სულ მცირე, ბოლო წუთებში თქვენი ქვეშევრდომის დანაშაული გამომესყიდა.</w:t>
      </w:r>
    </w:p>
    <w:p w14:paraId="11C9715A" w14:textId="77777777" w:rsidR="002B144F" w:rsidRDefault="00000000">
      <w:pPr>
        <w:spacing w:before="269" w:after="269"/>
        <w:ind w:left="120"/>
      </w:pPr>
      <w:r>
        <w:rPr>
          <w:rFonts w:ascii="Times New Roman" w:hAnsi="Times New Roman"/>
          <w:color w:val="000000"/>
        </w:rPr>
        <w:lastRenderedPageBreak/>
        <w:t>- მაშინ მე შენს სიცოცხლეს წაგართმევ. მემსახურე შენი სიცოცხლის ბოლომდე. ეს იქნება შენი სასჯელი.</w:t>
      </w:r>
    </w:p>
    <w:p w14:paraId="780E5332" w14:textId="77777777" w:rsidR="002B144F" w:rsidRDefault="00000000">
      <w:pPr>
        <w:spacing w:before="269" w:after="269"/>
        <w:ind w:left="120"/>
      </w:pPr>
      <w:r>
        <w:rPr>
          <w:rFonts w:ascii="Times New Roman" w:hAnsi="Times New Roman"/>
          <w:color w:val="000000"/>
        </w:rPr>
        <w:t>— …ლორდ ანოსი…</w:t>
      </w:r>
    </w:p>
    <w:p w14:paraId="589AACA2" w14:textId="77777777" w:rsidR="002B144F" w:rsidRDefault="00000000">
      <w:pPr>
        <w:spacing w:before="269" w:after="269"/>
        <w:ind w:left="120"/>
      </w:pPr>
      <w:r>
        <w:rPr>
          <w:rFonts w:ascii="Times New Roman" w:hAnsi="Times New Roman"/>
          <w:color w:val="000000"/>
        </w:rPr>
        <w:t>- თქვენ ბრწყინვალედ შეასრულეთ ჩემი ნება, ქაოტურ ბრძოლის ველზე ხალხს გაერთიანებით. თქვენ ნამდვილად ჩემი შთამომავალი ხართ. ვამაყობ თქვენი ერთგულებითა და მშვიდობის სურვილით.</w:t>
      </w:r>
    </w:p>
    <w:p w14:paraId="40DDAC47" w14:textId="77777777" w:rsidR="002B144F" w:rsidRDefault="00000000">
      <w:pPr>
        <w:spacing w:before="269" w:after="269"/>
        <w:ind w:left="120"/>
      </w:pPr>
      <w:r>
        <w:rPr>
          <w:rFonts w:ascii="Times New Roman" w:hAnsi="Times New Roman"/>
          <w:color w:val="000000"/>
        </w:rPr>
        <w:t>-...მე ასეთ სიტყვებს არ ვიმსახურებ...</w:t>
      </w:r>
    </w:p>
    <w:p w14:paraId="1326E913" w14:textId="77777777" w:rsidR="002B144F" w:rsidRDefault="00000000">
      <w:pPr>
        <w:spacing w:before="269" w:after="269"/>
        <w:ind w:left="120"/>
      </w:pPr>
      <w:r>
        <w:rPr>
          <w:rFonts w:ascii="Times New Roman" w:hAnsi="Times New Roman"/>
          <w:color w:val="000000"/>
        </w:rPr>
        <w:t>ელიომ თავი დახარა. ცრემლებამდე მადლიერი იყო ჩემი.</w:t>
      </w:r>
    </w:p>
    <w:p w14:paraId="56C84A1A" w14:textId="77777777" w:rsidR="002B144F" w:rsidRDefault="00000000">
      <w:pPr>
        <w:spacing w:before="269" w:after="269"/>
        <w:ind w:left="120"/>
      </w:pPr>
      <w:r>
        <w:rPr>
          <w:rFonts w:ascii="Times New Roman" w:hAnsi="Times New Roman"/>
          <w:color w:val="000000"/>
        </w:rPr>
        <w:t>- მიდჰეიზი კარგი ქალაქია, იქ უთანხმოება იშვიათია. ასე რომ, განაგრძეთ მუშაობა იმავე სულისკვეთებით. არანაკლები მონდომებით.</w:t>
      </w:r>
    </w:p>
    <w:p w14:paraId="5CCFBD3B" w14:textId="77777777" w:rsidR="002B144F" w:rsidRDefault="00000000">
      <w:pPr>
        <w:spacing w:before="269" w:after="269"/>
        <w:ind w:left="120"/>
      </w:pPr>
      <w:r>
        <w:rPr>
          <w:rFonts w:ascii="Times New Roman" w:hAnsi="Times New Roman"/>
          <w:color w:val="000000"/>
        </w:rPr>
        <w:t>- კი ბატონო!</w:t>
      </w:r>
    </w:p>
    <w:p w14:paraId="289B6EF4" w14:textId="77777777" w:rsidR="002B144F" w:rsidRDefault="00000000">
      <w:pPr>
        <w:spacing w:before="269" w:after="269"/>
        <w:ind w:left="120"/>
      </w:pPr>
      <w:r>
        <w:rPr>
          <w:rFonts w:ascii="Times New Roman" w:hAnsi="Times New Roman"/>
          <w:color w:val="000000"/>
        </w:rPr>
        <w:t>ამ ადგილიდან წამოსვლის შემდეგ, უფრო შორს წავედი და დავინახე გოგონები, რომლებიც მიწაზე ისხდნენ.</w:t>
      </w:r>
    </w:p>
    <w:p w14:paraId="6DFC5D68" w14:textId="77777777" w:rsidR="002B144F" w:rsidRDefault="00000000">
      <w:pPr>
        <w:spacing w:before="269" w:after="269"/>
        <w:ind w:left="120"/>
      </w:pPr>
      <w:r>
        <w:rPr>
          <w:rFonts w:ascii="Times New Roman" w:hAnsi="Times New Roman"/>
          <w:color w:val="000000"/>
        </w:rPr>
        <w:t>— ელენე დაიღალა?</w:t>
      </w:r>
    </w:p>
    <w:p w14:paraId="059845A9" w14:textId="77777777" w:rsidR="002B144F" w:rsidRDefault="00000000">
      <w:pPr>
        <w:spacing w:before="269" w:after="269"/>
        <w:ind w:left="120"/>
      </w:pPr>
      <w:r>
        <w:rPr>
          <w:rFonts w:ascii="Times New Roman" w:hAnsi="Times New Roman"/>
          <w:color w:val="000000"/>
        </w:rPr>
        <w:t>ხელი გავუწოდე. გაოგნებულმა შემომხედა.</w:t>
      </w:r>
    </w:p>
    <w:p w14:paraId="3DB52702" w14:textId="77777777" w:rsidR="002B144F" w:rsidRDefault="00000000">
      <w:pPr>
        <w:spacing w:before="269" w:after="269"/>
        <w:ind w:left="120"/>
      </w:pPr>
      <w:r>
        <w:rPr>
          <w:rFonts w:ascii="Times New Roman" w:hAnsi="Times New Roman"/>
          <w:color w:val="000000"/>
        </w:rPr>
        <w:t>- ა-ა... ნ-არა... სრულიად კარგად ვარ!..</w:t>
      </w:r>
    </w:p>
    <w:p w14:paraId="69A63D8F" w14:textId="77777777" w:rsidR="002B144F" w:rsidRDefault="00000000">
      <w:pPr>
        <w:spacing w:before="269" w:after="269"/>
        <w:ind w:left="120"/>
      </w:pPr>
      <w:r>
        <w:rPr>
          <w:rFonts w:ascii="Times New Roman" w:hAnsi="Times New Roman"/>
          <w:color w:val="000000"/>
        </w:rPr>
        <w:t>ამის თქმის შემდეგ, ჰელენმა მხოლოდ ჩემს ხელს შეხედა და განძრევაც კი არ უცდია.</w:t>
      </w:r>
    </w:p>
    <w:p w14:paraId="29947BE1" w14:textId="77777777" w:rsidR="002B144F" w:rsidRDefault="00000000">
      <w:pPr>
        <w:spacing w:before="269" w:after="269"/>
        <w:ind w:left="120"/>
      </w:pPr>
      <w:r>
        <w:rPr>
          <w:rFonts w:ascii="Times New Roman" w:hAnsi="Times New Roman"/>
          <w:color w:val="000000"/>
        </w:rPr>
        <w:t>- რა მოხდა?</w:t>
      </w:r>
    </w:p>
    <w:p w14:paraId="406133EA" w14:textId="77777777" w:rsidR="002B144F" w:rsidRDefault="00000000">
      <w:pPr>
        <w:spacing w:before="269" w:after="269"/>
        <w:ind w:left="120"/>
      </w:pPr>
      <w:r>
        <w:rPr>
          <w:rFonts w:ascii="Times New Roman" w:hAnsi="Times New Roman"/>
          <w:color w:val="000000"/>
        </w:rPr>
        <w:t>- მეჩვენება, თითქოს ახლახან მომეცი ხელი!</w:t>
      </w:r>
    </w:p>
    <w:p w14:paraId="6C11754B" w14:textId="77777777" w:rsidR="002B144F" w:rsidRDefault="00000000">
      <w:pPr>
        <w:spacing w:before="269" w:after="269"/>
        <w:ind w:left="120"/>
      </w:pPr>
      <w:r>
        <w:rPr>
          <w:rFonts w:ascii="Times New Roman" w:hAnsi="Times New Roman"/>
          <w:color w:val="000000"/>
        </w:rPr>
        <w:t>- ნუ გეშინია, შენ შეგიძლია ამის გაკეთება.</w:t>
      </w:r>
    </w:p>
    <w:p w14:paraId="74CD9D8D" w14:textId="77777777" w:rsidR="002B144F" w:rsidRDefault="00000000">
      <w:pPr>
        <w:spacing w:before="269" w:after="269"/>
        <w:ind w:left="120"/>
      </w:pPr>
      <w:r>
        <w:rPr>
          <w:rFonts w:ascii="Times New Roman" w:hAnsi="Times New Roman"/>
          <w:color w:val="000000"/>
        </w:rPr>
        <w:t>როგორც კი ეს ვთქვი, ჰელენი უკან დაიხია და ზურგით მიწაზე დაეცა. ის ჩემგან გადაგორდა.</w:t>
      </w:r>
    </w:p>
    <w:p w14:paraId="0F222C3A" w14:textId="77777777" w:rsidR="002B144F" w:rsidRDefault="00000000">
      <w:pPr>
        <w:spacing w:before="269" w:after="269"/>
        <w:ind w:left="120"/>
      </w:pPr>
      <w:r>
        <w:rPr>
          <w:rFonts w:ascii="Times New Roman" w:hAnsi="Times New Roman"/>
          <w:color w:val="000000"/>
        </w:rPr>
        <w:t>— …რა ვქნა, რა ვქნა?! ეს ბატონი ანოსის ხელია! მარჯვენა ხელით ავიღო თუ მარცხენათი?! ოჰ, იქნებ ჯობია ორივეთი ერთდროულად ავიღო?! მაგრამ-მაგრამ მერე მთელი ცხოვრება ხელებს ვერ დავიბან-ეეე!!</w:t>
      </w:r>
    </w:p>
    <w:p w14:paraId="2D07663E" w14:textId="77777777" w:rsidR="002B144F" w:rsidRDefault="00000000">
      <w:pPr>
        <w:spacing w:before="269" w:after="269"/>
        <w:ind w:left="120"/>
      </w:pPr>
      <w:r>
        <w:rPr>
          <w:rFonts w:ascii="Times New Roman" w:hAnsi="Times New Roman"/>
          <w:color w:val="000000"/>
        </w:rPr>
        <w:t>ყვირილითა და მიწაზე გორებით, ჰელენი დაბრუნდა.</w:t>
      </w:r>
    </w:p>
    <w:p w14:paraId="0FEA22B5" w14:textId="77777777" w:rsidR="002B144F" w:rsidRDefault="00000000">
      <w:pPr>
        <w:spacing w:before="269" w:after="269"/>
        <w:ind w:left="120"/>
      </w:pPr>
      <w:r>
        <w:rPr>
          <w:rFonts w:ascii="Times New Roman" w:hAnsi="Times New Roman"/>
          <w:color w:val="000000"/>
        </w:rPr>
        <w:lastRenderedPageBreak/>
        <w:t>- ჰმ... ჰ-ჰ-ჰ-ჰ-ჰ-ჰ-რა ვქნა?! ეს იმდენჯერ გამიკეთებია ჩემს ველურ ფანტაზიებში, მაგრამ სწორედ ამისთვის არსებობს ველური ფანტაზიები... მეგონა, ეს არასდროს მოხდებოდა... აჰ! იქნებ ეს სიზმარია?!</w:t>
      </w:r>
    </w:p>
    <w:p w14:paraId="2442267D" w14:textId="77777777" w:rsidR="002B144F" w:rsidRDefault="00000000">
      <w:pPr>
        <w:spacing w:before="269" w:after="269"/>
        <w:ind w:left="120"/>
      </w:pPr>
      <w:r>
        <w:rPr>
          <w:rFonts w:ascii="Times New Roman" w:hAnsi="Times New Roman"/>
          <w:color w:val="000000"/>
        </w:rPr>
        <w:t>ჰმ, როგორც ჩანს, ომის გამო აღფრთოვანებას ვერ იკავებს.</w:t>
      </w:r>
    </w:p>
    <w:p w14:paraId="18CB4DBF" w14:textId="77777777" w:rsidR="002B144F" w:rsidRDefault="00000000">
      <w:pPr>
        <w:spacing w:before="269" w:after="269"/>
        <w:ind w:left="120"/>
      </w:pPr>
      <w:r>
        <w:rPr>
          <w:rFonts w:ascii="Times New Roman" w:hAnsi="Times New Roman"/>
          <w:color w:val="000000"/>
        </w:rPr>
        <w:t>- და რა იყო შენს ველურ ფანტაზიებში?</w:t>
      </w:r>
    </w:p>
    <w:p w14:paraId="4A72650A" w14:textId="77777777" w:rsidR="002B144F" w:rsidRDefault="00000000">
      <w:pPr>
        <w:spacing w:before="269" w:after="269"/>
        <w:ind w:left="120"/>
      </w:pPr>
      <w:r>
        <w:rPr>
          <w:rFonts w:ascii="Times New Roman" w:hAnsi="Times New Roman"/>
          <w:color w:val="000000"/>
        </w:rPr>
        <w:t>— ...კარგი... ჰმ... შენ ჩამეხუტე და სამკურნალო მაგია გამოიყენე...</w:t>
      </w:r>
    </w:p>
    <w:p w14:paraId="219B0381" w14:textId="77777777" w:rsidR="002B144F" w:rsidRDefault="00000000">
      <w:pPr>
        <w:spacing w:before="269" w:after="269"/>
        <w:ind w:left="120"/>
      </w:pPr>
      <w:r>
        <w:rPr>
          <w:rFonts w:ascii="Times New Roman" w:hAnsi="Times New Roman"/>
          <w:color w:val="000000"/>
        </w:rPr>
        <w:t>- ნათელია.</w:t>
      </w:r>
    </w:p>
    <w:p w14:paraId="52E241A8" w14:textId="77777777" w:rsidR="002B144F" w:rsidRDefault="00000000">
      <w:pPr>
        <w:spacing w:before="269" w:after="269"/>
        <w:ind w:left="120"/>
      </w:pPr>
      <w:r>
        <w:rPr>
          <w:rFonts w:ascii="Times New Roman" w:hAnsi="Times New Roman"/>
          <w:color w:val="000000"/>
        </w:rPr>
        <w:t>ჰელენ „ფლესომი“ ხელში ავიყვანე და ჩავეხუტე.</w:t>
      </w:r>
    </w:p>
    <w:p w14:paraId="4CFDA30C" w14:textId="77777777" w:rsidR="002B144F" w:rsidRDefault="00000000">
      <w:pPr>
        <w:spacing w:before="269" w:after="269"/>
        <w:ind w:left="120"/>
      </w:pPr>
      <w:r>
        <w:rPr>
          <w:rFonts w:ascii="Times New Roman" w:hAnsi="Times New Roman"/>
          <w:color w:val="000000"/>
        </w:rPr>
        <w:t>— ე-ე-ე-ე-ე-ე-ე-ე-ე... და მაინც ეს სიზმარია!.. არ გაიღვიძო... არ გაიღვიძო... მინდა სამუდამოდ დავიძინო!..</w:t>
      </w:r>
    </w:p>
    <w:p w14:paraId="3964D51B" w14:textId="77777777" w:rsidR="002B144F" w:rsidRDefault="00000000">
      <w:pPr>
        <w:spacing w:before="269" w:after="269"/>
        <w:ind w:left="120"/>
      </w:pPr>
      <w:r>
        <w:rPr>
          <w:rFonts w:ascii="Times New Roman" w:hAnsi="Times New Roman"/>
          <w:color w:val="000000"/>
        </w:rPr>
        <w:t>— ოცნებები, რომლებიც არ ახდება, ტყუილია.</w:t>
      </w:r>
    </w:p>
    <w:p w14:paraId="6C504D2A" w14:textId="77777777" w:rsidR="002B144F" w:rsidRDefault="00000000">
      <w:pPr>
        <w:spacing w:before="269" w:after="269"/>
        <w:ind w:left="120"/>
      </w:pPr>
      <w:r>
        <w:rPr>
          <w:rFonts w:ascii="Times New Roman" w:hAnsi="Times New Roman"/>
          <w:color w:val="000000"/>
        </w:rPr>
        <w:t>მასზე სამკურნალო მაგია ვიმოქმედე და დაღლილობა შევუმსუბუქე.</w:t>
      </w:r>
    </w:p>
    <w:p w14:paraId="5FAD34B9" w14:textId="77777777" w:rsidR="002B144F" w:rsidRDefault="00000000">
      <w:pPr>
        <w:spacing w:before="269" w:after="269"/>
        <w:ind w:left="120"/>
      </w:pPr>
      <w:r>
        <w:rPr>
          <w:rFonts w:ascii="Times New Roman" w:hAnsi="Times New Roman"/>
          <w:color w:val="000000"/>
        </w:rPr>
        <w:t>- ჰელენ, ჩემს ეპოქაში სიმღერები იშვიათი იყო. და მე არასდროს მომისმენია ასეთი სიმღერები, განსაკუთრებით შენი. ხუმრობითი, აბსურდული და თამამი, ალბათ. ასეთ სიმღერებს მხოლოდ ჰარმონიის გამო მღერი.</w:t>
      </w:r>
    </w:p>
    <w:p w14:paraId="12CC8FC7" w14:textId="77777777" w:rsidR="002B144F" w:rsidRDefault="00000000">
      <w:pPr>
        <w:spacing w:before="269" w:after="269"/>
        <w:ind w:left="120"/>
      </w:pPr>
      <w:r>
        <w:rPr>
          <w:rFonts w:ascii="Times New Roman" w:hAnsi="Times New Roman"/>
          <w:color w:val="000000"/>
        </w:rPr>
        <w:t>ჰელენი გაოცებული ყურადღებით უსმენდა ჩემს სიტყვებს.</w:t>
      </w:r>
    </w:p>
    <w:p w14:paraId="4CB46E5A" w14:textId="77777777" w:rsidR="002B144F" w:rsidRDefault="00000000">
      <w:pPr>
        <w:spacing w:before="269" w:after="269"/>
        <w:ind w:left="120"/>
      </w:pPr>
      <w:r>
        <w:rPr>
          <w:rFonts w:ascii="Times New Roman" w:hAnsi="Times New Roman"/>
          <w:color w:val="000000"/>
        </w:rPr>
        <w:t>- მაგრამ ის, რაც დღეს იმღერე, ყველაზე კარგი იყო. მოუთმენლად ველი შენს ახალ მუსიკალურ კომპოზიციებს.</w:t>
      </w:r>
    </w:p>
    <w:p w14:paraId="40FA6137" w14:textId="77777777" w:rsidR="002B144F" w:rsidRDefault="00000000">
      <w:pPr>
        <w:spacing w:before="269" w:after="269"/>
        <w:ind w:left="120"/>
      </w:pPr>
      <w:r>
        <w:rPr>
          <w:rFonts w:ascii="Times New Roman" w:hAnsi="Times New Roman"/>
          <w:color w:val="000000"/>
        </w:rPr>
        <w:t>— …აჰ…</w:t>
      </w:r>
    </w:p>
    <w:p w14:paraId="607051BF" w14:textId="77777777" w:rsidR="002B144F" w:rsidRDefault="00000000">
      <w:pPr>
        <w:spacing w:before="269" w:after="269"/>
        <w:ind w:left="120"/>
      </w:pPr>
      <w:r>
        <w:rPr>
          <w:rFonts w:ascii="Times New Roman" w:hAnsi="Times New Roman"/>
          <w:color w:val="000000"/>
        </w:rPr>
        <w:t>კინაღამ ცრემლები წამოუვიდა.</w:t>
      </w:r>
    </w:p>
    <w:p w14:paraId="4FFCF343" w14:textId="77777777" w:rsidR="002B144F" w:rsidRDefault="00000000">
      <w:pPr>
        <w:spacing w:before="269" w:after="269"/>
        <w:ind w:left="120"/>
      </w:pPr>
      <w:r>
        <w:rPr>
          <w:rFonts w:ascii="Times New Roman" w:hAnsi="Times New Roman"/>
          <w:color w:val="000000"/>
        </w:rPr>
        <w:t>- …კარგი…</w:t>
      </w:r>
    </w:p>
    <w:p w14:paraId="360D3A3E" w14:textId="77777777" w:rsidR="002B144F" w:rsidRDefault="00000000">
      <w:pPr>
        <w:spacing w:before="269" w:after="269"/>
        <w:ind w:left="120"/>
      </w:pPr>
      <w:r>
        <w:rPr>
          <w:rFonts w:ascii="Times New Roman" w:hAnsi="Times New Roman"/>
          <w:color w:val="000000"/>
        </w:rPr>
        <w:t>მას შემდეგ, რაც ფრთხილად დავწიე, ის თავის ადგილზე დგომას განაგრძობდა. როგორც ჩანს, დაღლილობა მეტ-ნაკლებად გაქრა.</w:t>
      </w:r>
    </w:p>
    <w:p w14:paraId="34801B64"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კია-ა-ა-ა-ა-ა-ა-ა-ა-ა-ა-ა-ა-ა-ა-ა-ა-ა-ა </w:t>
      </w:r>
      <w:r>
        <w:rPr>
          <w:rFonts w:ascii="Times New Roman" w:hAnsi="Times New Roman"/>
          <w:color w:val="000000"/>
        </w:rPr>
        <w:t>!!!</w:t>
      </w:r>
    </w:p>
    <w:p w14:paraId="31A78E04" w14:textId="77777777" w:rsidR="002B144F" w:rsidRDefault="00000000">
      <w:pPr>
        <w:spacing w:before="269" w:after="269"/>
        <w:ind w:left="120"/>
      </w:pPr>
      <w:r>
        <w:rPr>
          <w:rFonts w:ascii="Times New Roman" w:hAnsi="Times New Roman"/>
          <w:color w:val="000000"/>
        </w:rPr>
        <w:t>გულშემატკივართა კავშირის დარჩენილი შვიდი გოგონა ელენეს გარშემო შეიკრიბა.</w:t>
      </w:r>
    </w:p>
    <w:p w14:paraId="03FFFC42" w14:textId="77777777" w:rsidR="002B144F" w:rsidRDefault="00000000">
      <w:pPr>
        <w:spacing w:before="269" w:after="269"/>
        <w:ind w:left="120"/>
      </w:pPr>
      <w:r>
        <w:rPr>
          <w:rFonts w:ascii="Times New Roman" w:hAnsi="Times New Roman"/>
          <w:color w:val="000000"/>
        </w:rPr>
        <w:t>- ჰეი, ჰელენ, ეს უსამართლობაა! ყველაფერი მარტომ გაქვს!</w:t>
      </w:r>
    </w:p>
    <w:p w14:paraId="0E7D2A6D" w14:textId="77777777" w:rsidR="002B144F" w:rsidRDefault="00000000">
      <w:pPr>
        <w:spacing w:before="269" w:after="269"/>
        <w:ind w:left="120"/>
      </w:pPr>
      <w:r>
        <w:rPr>
          <w:rFonts w:ascii="Times New Roman" w:hAnsi="Times New Roman"/>
          <w:color w:val="000000"/>
        </w:rPr>
        <w:lastRenderedPageBreak/>
        <w:t>- მიუხედავად იმისა, რომ ასე ამბობ, მე ამ სიტყვაზე ვოცნებობდი.</w:t>
      </w:r>
    </w:p>
    <w:p w14:paraId="72D13EC8" w14:textId="77777777" w:rsidR="002B144F" w:rsidRDefault="00000000">
      <w:pPr>
        <w:spacing w:before="269" w:after="269"/>
        <w:ind w:left="120"/>
      </w:pPr>
      <w:r>
        <w:rPr>
          <w:rFonts w:ascii="Times New Roman" w:hAnsi="Times New Roman"/>
          <w:color w:val="000000"/>
        </w:rPr>
        <w:t>- კარგი, სულ ესაა, მოემზადე!</w:t>
      </w:r>
    </w:p>
    <w:p w14:paraId="60627EC8" w14:textId="77777777" w:rsidR="002B144F" w:rsidRDefault="00000000">
      <w:pPr>
        <w:spacing w:before="269" w:after="269"/>
        <w:ind w:left="120"/>
      </w:pPr>
      <w:r>
        <w:rPr>
          <w:rFonts w:ascii="Times New Roman" w:hAnsi="Times New Roman"/>
          <w:color w:val="000000"/>
        </w:rPr>
        <w:t>- იცი, ახლა რა გელოდება, არა?</w:t>
      </w:r>
    </w:p>
    <w:p w14:paraId="3DA6AFE0" w14:textId="77777777" w:rsidR="002B144F" w:rsidRDefault="00000000">
      <w:pPr>
        <w:spacing w:before="269" w:after="269"/>
        <w:ind w:left="120"/>
      </w:pPr>
      <w:r>
        <w:rPr>
          <w:rFonts w:ascii="Times New Roman" w:hAnsi="Times New Roman"/>
          <w:color w:val="000000"/>
        </w:rPr>
        <w:t>- ნ-არა... ჰეი, მოიცა! რატომ მიტაცებ შენი საშინელი გამომეტყველებით?</w:t>
      </w:r>
    </w:p>
    <w:p w14:paraId="3EB5E976" w14:textId="77777777" w:rsidR="002B144F" w:rsidRDefault="00000000">
      <w:pPr>
        <w:spacing w:before="269" w:after="269"/>
        <w:ind w:left="120"/>
      </w:pPr>
      <w:r>
        <w:rPr>
          <w:rFonts w:ascii="Times New Roman" w:hAnsi="Times New Roman"/>
          <w:color w:val="000000"/>
        </w:rPr>
        <w:t>- ნუ ელოდები ახლა შეწყალებას იმის გამო, რომ ყველას გადაასწარი! მოდი, გავაკეთოთ ეს!</w:t>
      </w:r>
    </w:p>
    <w:p w14:paraId="63CA1979" w14:textId="77777777" w:rsidR="002B144F"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w:t>
      </w:r>
      <w:r>
        <w:rPr>
          <w:rFonts w:ascii="Times New Roman" w:hAnsi="Times New Roman"/>
          <w:color w:val="000000"/>
        </w:rPr>
        <w:t>!</w:t>
      </w:r>
    </w:p>
    <w:p w14:paraId="5B402D58" w14:textId="77777777" w:rsidR="002B144F" w:rsidRDefault="00000000">
      <w:pPr>
        <w:spacing w:before="269" w:after="269"/>
        <w:ind w:left="120"/>
      </w:pPr>
      <w:r>
        <w:rPr>
          <w:rFonts w:ascii="Times New Roman" w:hAnsi="Times New Roman"/>
          <w:color w:val="000000"/>
        </w:rPr>
        <w:t>ჰელენი რიგრიგობით ეჭირა გულშემატკივრების კავშირის გოგონებს ხელში, ისინი კი ყვიროდნენ: „შემდეგი მე ვარ“, „პირდაპირი ტარება არა“. ბოლოს კი გაისმა რაღაც მსგავსი: „შემდეგი მე ვითამაშებ ბატონ ანოსის როლს“, „კარგი, მაშინ მე ვითამაშებ ჰელენის როლს“, რამაც სრულიად უცნაური სანახაობა გამოიწვია - ოთხი გოგონა ეხუტებოდა ოთხ გოგონას.</w:t>
      </w:r>
    </w:p>
    <w:p w14:paraId="48186282" w14:textId="77777777" w:rsidR="002B144F" w:rsidRDefault="00000000">
      <w:pPr>
        <w:spacing w:before="269" w:after="269"/>
        <w:ind w:left="120"/>
      </w:pPr>
      <w:r>
        <w:rPr>
          <w:rFonts w:ascii="Times New Roman" w:hAnsi="Times New Roman"/>
          <w:color w:val="000000"/>
        </w:rPr>
        <w:t>გვერდულად შევხედე მათ, გავაგრძელე გზა და დავინახე ელეონორა, რომელიც წმინდა წყლის სფეროში ტივტივებდა.</w:t>
      </w:r>
    </w:p>
    <w:p w14:paraId="6A87F163" w14:textId="77777777" w:rsidR="002B144F" w:rsidRDefault="00000000">
      <w:pPr>
        <w:spacing w:before="269" w:after="269"/>
        <w:ind w:left="120"/>
      </w:pPr>
      <w:r>
        <w:rPr>
          <w:rFonts w:ascii="Times New Roman" w:hAnsi="Times New Roman"/>
          <w:color w:val="000000"/>
        </w:rPr>
        <w:t>— …ანოს!!..</w:t>
      </w:r>
    </w:p>
    <w:p w14:paraId="7C444CD6" w14:textId="77777777" w:rsidR="002B144F" w:rsidRDefault="00000000">
      <w:pPr>
        <w:spacing w:before="269" w:after="269"/>
        <w:ind w:left="120"/>
      </w:pPr>
      <w:r>
        <w:rPr>
          <w:rFonts w:ascii="Times New Roman" w:hAnsi="Times New Roman"/>
          <w:color w:val="000000"/>
        </w:rPr>
        <w:t>- ელეონორ, მე ჩემი დაპირების შესასრულებლად მოვედი.</w:t>
      </w:r>
    </w:p>
    <w:p w14:paraId="6344A0D5" w14:textId="77777777" w:rsidR="002B144F" w:rsidRDefault="00000000">
      <w:pPr>
        <w:spacing w:before="269" w:after="269"/>
        <w:ind w:left="120"/>
      </w:pPr>
      <w:r>
        <w:rPr>
          <w:rFonts w:ascii="Times New Roman" w:hAnsi="Times New Roman"/>
          <w:color w:val="000000"/>
        </w:rPr>
        <w:t>- რა?..</w:t>
      </w:r>
    </w:p>
    <w:p w14:paraId="5ADAE537" w14:textId="77777777" w:rsidR="002B144F" w:rsidRDefault="00000000">
      <w:pPr>
        <w:spacing w:before="269" w:after="269"/>
        <w:ind w:left="120"/>
      </w:pPr>
      <w:r>
        <w:rPr>
          <w:rFonts w:ascii="Times New Roman" w:hAnsi="Times New Roman"/>
          <w:color w:val="000000"/>
        </w:rPr>
        <w:t>კანონის დამრღვევის ხატვით, ელეონორამ წმინდა წყლის სფერო გახვრიტა. „ჯერგისგან“ განსხვავებით, „ელეონორა“ ადამიანის ფორმის მაგიაა. ის საკმარისი იქნება მის ძირზე ზემოქმედებისთვის, რომელიც აქ არის. წმინდა წყლის სფერო გაქრა და მასთან ერთად მის გარშემო მოტივტივე ჯადოსნური სიმბოლოებიც. ელეონორას შიშველი ფეხები მიწას შეეხო.</w:t>
      </w:r>
    </w:p>
    <w:p w14:paraId="1A986705" w14:textId="77777777" w:rsidR="002B144F" w:rsidRDefault="00000000">
      <w:pPr>
        <w:spacing w:before="269" w:after="269"/>
        <w:ind w:left="120"/>
      </w:pPr>
      <w:r>
        <w:rPr>
          <w:rFonts w:ascii="Times New Roman" w:hAnsi="Times New Roman"/>
          <w:color w:val="000000"/>
        </w:rPr>
        <w:t>— …ვაუ… ჯადოქრობა გააუქმე?..</w:t>
      </w:r>
    </w:p>
    <w:p w14:paraId="63B4DDD7" w14:textId="77777777" w:rsidR="002B144F" w:rsidRDefault="00000000">
      <w:pPr>
        <w:spacing w:before="269" w:after="269"/>
        <w:ind w:left="120"/>
      </w:pPr>
      <w:r>
        <w:rPr>
          <w:rFonts w:ascii="Times New Roman" w:hAnsi="Times New Roman"/>
          <w:color w:val="000000"/>
        </w:rPr>
        <w:t>- ახლა შენ ხარ ჩემი ჯადოქარი.</w:t>
      </w:r>
    </w:p>
    <w:p w14:paraId="2CAF75B2" w14:textId="77777777" w:rsidR="002B144F" w:rsidRDefault="00000000">
      <w:pPr>
        <w:spacing w:before="269" w:after="269"/>
        <w:ind w:left="120"/>
      </w:pPr>
      <w:r>
        <w:rPr>
          <w:rFonts w:ascii="Times New Roman" w:hAnsi="Times New Roman"/>
          <w:color w:val="000000"/>
        </w:rPr>
        <w:t>ელეონორამ გაკვირვებულმა შემომხედა.</w:t>
      </w:r>
    </w:p>
    <w:p w14:paraId="6242F96A" w14:textId="77777777" w:rsidR="002B144F" w:rsidRDefault="00000000">
      <w:pPr>
        <w:spacing w:before="269" w:after="269"/>
        <w:ind w:left="120"/>
      </w:pPr>
      <w:r>
        <w:rPr>
          <w:rFonts w:ascii="Times New Roman" w:hAnsi="Times New Roman"/>
          <w:color w:val="000000"/>
        </w:rPr>
        <w:t>„ვფიქრობდი ელეონორის შელოცვის განადგურებაზე, მაგრამ ეს მხოლოდ ჩემს მაგიურ ძალას დაკარგავდა. თუ მას ჩემს მაგიას გავხდი, მას ბოროტი მიზნებისთვის აღარ გამოვიყენებ. ამიერიდან თავისუფალი ხარ.“</w:t>
      </w:r>
    </w:p>
    <w:p w14:paraId="3E6749D9" w14:textId="77777777" w:rsidR="002B144F" w:rsidRDefault="00000000">
      <w:pPr>
        <w:spacing w:before="269" w:after="269"/>
        <w:ind w:left="120"/>
      </w:pPr>
      <w:r>
        <w:rPr>
          <w:rFonts w:ascii="Times New Roman" w:hAnsi="Times New Roman"/>
          <w:color w:val="000000"/>
        </w:rPr>
        <w:t>— ...მესმის... ანუ ასეა საქმე?..</w:t>
      </w:r>
    </w:p>
    <w:p w14:paraId="1B88EAB8" w14:textId="77777777" w:rsidR="002B144F" w:rsidRDefault="00000000">
      <w:pPr>
        <w:spacing w:before="269" w:after="269"/>
        <w:ind w:left="120"/>
      </w:pPr>
      <w:r>
        <w:rPr>
          <w:rFonts w:ascii="Times New Roman" w:hAnsi="Times New Roman"/>
          <w:color w:val="000000"/>
        </w:rPr>
        <w:lastRenderedPageBreak/>
        <w:t>მან ქვემოთ დაიხედა და თვალებში ცრემლები მოადგა.</w:t>
      </w:r>
    </w:p>
    <w:p w14:paraId="6EA142FF" w14:textId="77777777" w:rsidR="002B144F" w:rsidRDefault="00000000">
      <w:pPr>
        <w:spacing w:before="269" w:after="269"/>
        <w:ind w:left="120"/>
      </w:pPr>
      <w:r>
        <w:rPr>
          <w:rFonts w:ascii="Times New Roman" w:hAnsi="Times New Roman"/>
          <w:color w:val="000000"/>
        </w:rPr>
        <w:t>- ეს ყველაფერი არ არის. ათი ათასი ზესის მოვლა ადვილი არ იქნება. ესეც როგორმე უნდა გავარკვიოთ.</w:t>
      </w:r>
    </w:p>
    <w:p w14:paraId="3B942CA5" w14:textId="77777777" w:rsidR="002B144F" w:rsidRDefault="00000000">
      <w:pPr>
        <w:spacing w:before="269" w:after="269"/>
        <w:ind w:left="120"/>
      </w:pPr>
      <w:r>
        <w:rPr>
          <w:rFonts w:ascii="Times New Roman" w:hAnsi="Times New Roman"/>
          <w:color w:val="000000"/>
        </w:rPr>
        <w:t>— ...ეს... არ შეიძლება... სიმართლე იყოს...</w:t>
      </w:r>
    </w:p>
    <w:p w14:paraId="3E818118" w14:textId="77777777" w:rsidR="002B144F" w:rsidRDefault="00000000">
      <w:pPr>
        <w:spacing w:before="269" w:after="269"/>
        <w:ind w:left="120"/>
      </w:pPr>
      <w:r>
        <w:rPr>
          <w:rFonts w:ascii="Times New Roman" w:hAnsi="Times New Roman"/>
          <w:color w:val="000000"/>
        </w:rPr>
        <w:t>ამის თქმის შემდეგ ელეონორა ჩემსკენ წამოვიდა. თუმცა, მისი ბოლოდროინდელი მაგიის ეფექტი, როგორც ჩანს, არ გამქრალა, რადგან ფეხები არ ემორჩილებოდა და წინ დაეცა.</w:t>
      </w:r>
    </w:p>
    <w:p w14:paraId="094256AE" w14:textId="77777777" w:rsidR="002B144F" w:rsidRDefault="00000000">
      <w:pPr>
        <w:spacing w:before="269" w:after="269"/>
        <w:ind w:left="120"/>
      </w:pPr>
      <w:r>
        <w:rPr>
          <w:rFonts w:ascii="Times New Roman" w:hAnsi="Times New Roman"/>
          <w:color w:val="000000"/>
        </w:rPr>
        <w:t>- ჰმ, ყველაფერი ერთნაირად მეჩვენება.</w:t>
      </w:r>
    </w:p>
    <w:p w14:paraId="51040656" w14:textId="77777777" w:rsidR="002B144F" w:rsidRDefault="00000000">
      <w:pPr>
        <w:spacing w:before="269" w:after="269"/>
        <w:ind w:left="120"/>
      </w:pPr>
      <w:r>
        <w:rPr>
          <w:rFonts w:ascii="Times New Roman" w:hAnsi="Times New Roman"/>
          <w:color w:val="000000"/>
        </w:rPr>
        <w:t>ხელებით ავიყვანე. რის შემდეგაც ელეონორამ მაგრად ჩამეხუტა.</w:t>
      </w:r>
    </w:p>
    <w:p w14:paraId="2273E2C4" w14:textId="77777777" w:rsidR="002B144F" w:rsidRDefault="00000000">
      <w:pPr>
        <w:spacing w:before="269" w:after="269"/>
        <w:ind w:left="120"/>
      </w:pPr>
      <w:r>
        <w:rPr>
          <w:rFonts w:ascii="Times New Roman" w:hAnsi="Times New Roman"/>
          <w:color w:val="000000"/>
        </w:rPr>
        <w:t>— …მადლობა… ანოს… ძალიან მიყვარხარ…</w:t>
      </w:r>
    </w:p>
    <w:p w14:paraId="52CF44A8" w14:textId="77777777" w:rsidR="002B144F" w:rsidRDefault="00000000">
      <w:pPr>
        <w:spacing w:before="269" w:after="269"/>
        <w:ind w:left="120"/>
      </w:pPr>
      <w:r>
        <w:rPr>
          <w:rFonts w:ascii="Times New Roman" w:hAnsi="Times New Roman"/>
          <w:color w:val="000000"/>
        </w:rPr>
        <w:t>საშა ყურადღებით გვაკვირდებოდა.</w:t>
      </w:r>
    </w:p>
    <w:p w14:paraId="7489B77F" w14:textId="77777777" w:rsidR="002B144F" w:rsidRDefault="00000000">
      <w:pPr>
        <w:spacing w:before="269" w:after="269"/>
        <w:ind w:left="120"/>
      </w:pPr>
      <w:r>
        <w:rPr>
          <w:rFonts w:ascii="Times New Roman" w:hAnsi="Times New Roman"/>
          <w:color w:val="000000"/>
        </w:rPr>
        <w:t>- მიშა, რამე გაქვს სათქმელი?</w:t>
      </w:r>
    </w:p>
    <w:p w14:paraId="62517480" w14:textId="77777777" w:rsidR="002B144F" w:rsidRDefault="00000000">
      <w:pPr>
        <w:spacing w:before="269" w:after="269"/>
        <w:ind w:left="120"/>
      </w:pPr>
      <w:r>
        <w:rPr>
          <w:rFonts w:ascii="Times New Roman" w:hAnsi="Times New Roman"/>
          <w:color w:val="000000"/>
        </w:rPr>
        <w:t>- შესანიშნავია.</w:t>
      </w:r>
    </w:p>
    <w:p w14:paraId="69EF4BF5" w14:textId="77777777" w:rsidR="002B144F" w:rsidRDefault="00000000">
      <w:pPr>
        <w:spacing w:before="269" w:after="269"/>
        <w:ind w:left="120"/>
      </w:pPr>
      <w:r>
        <w:rPr>
          <w:rFonts w:ascii="Times New Roman" w:hAnsi="Times New Roman"/>
          <w:color w:val="000000"/>
        </w:rPr>
        <w:t>- და სულ ესაა?</w:t>
      </w:r>
    </w:p>
    <w:p w14:paraId="1C41E0B4" w14:textId="77777777" w:rsidR="002B144F" w:rsidRDefault="00000000">
      <w:pPr>
        <w:spacing w:before="269" w:after="269"/>
        <w:ind w:left="120"/>
      </w:pPr>
      <w:r>
        <w:rPr>
          <w:rFonts w:ascii="Times New Roman" w:hAnsi="Times New Roman"/>
          <w:color w:val="000000"/>
        </w:rPr>
        <w:t>მიშამ ჩაფიქრებულმა თავი დახარა.</w:t>
      </w:r>
    </w:p>
    <w:p w14:paraId="2656260B" w14:textId="77777777" w:rsidR="002B144F" w:rsidRDefault="00000000">
      <w:pPr>
        <w:spacing w:before="269" w:after="269"/>
        <w:ind w:left="120"/>
      </w:pPr>
      <w:r>
        <w:rPr>
          <w:rFonts w:ascii="Times New Roman" w:hAnsi="Times New Roman"/>
          <w:color w:val="000000"/>
        </w:rPr>
        <w:t>— …ის შიშველია.</w:t>
      </w:r>
    </w:p>
    <w:p w14:paraId="51FE46DE" w14:textId="77777777" w:rsidR="002B144F" w:rsidRDefault="00000000">
      <w:pPr>
        <w:spacing w:before="269" w:after="269"/>
        <w:ind w:left="120"/>
      </w:pPr>
      <w:r>
        <w:rPr>
          <w:rFonts w:ascii="Times New Roman" w:hAnsi="Times New Roman"/>
          <w:color w:val="000000"/>
        </w:rPr>
        <w:t>- ვაუ! ხო! დამავიწყდა... ანოს, შეგიძლია დამეხმარო?</w:t>
      </w:r>
    </w:p>
    <w:p w14:paraId="22F18872" w14:textId="77777777" w:rsidR="002B144F" w:rsidRDefault="00000000">
      <w:pPr>
        <w:spacing w:before="269" w:after="269"/>
        <w:ind w:left="120"/>
      </w:pPr>
      <w:r>
        <w:rPr>
          <w:rFonts w:ascii="Times New Roman" w:hAnsi="Times New Roman"/>
          <w:color w:val="000000"/>
        </w:rPr>
        <w:t>- რა თქმა უნდა.</w:t>
      </w:r>
    </w:p>
    <w:p w14:paraId="270C3011" w14:textId="77777777" w:rsidR="002B144F" w:rsidRDefault="00000000">
      <w:pPr>
        <w:spacing w:before="269" w:after="269"/>
        <w:ind w:left="120"/>
      </w:pPr>
      <w:r>
        <w:rPr>
          <w:rFonts w:ascii="Times New Roman" w:hAnsi="Times New Roman"/>
          <w:color w:val="000000"/>
        </w:rPr>
        <w:t>ელეონორს გმირთა აკადემიის ფორმა ჩავაცვი შელოცვით „ირისი“.</w:t>
      </w:r>
    </w:p>
    <w:p w14:paraId="199CCDED" w14:textId="77777777" w:rsidR="002B144F" w:rsidRDefault="00000000">
      <w:pPr>
        <w:spacing w:before="269" w:after="269"/>
        <w:ind w:left="120"/>
      </w:pPr>
      <w:r>
        <w:rPr>
          <w:rFonts w:ascii="Times New Roman" w:hAnsi="Times New Roman"/>
          <w:color w:val="000000"/>
        </w:rPr>
        <w:t>- გმადლობთ, თქვენ დამეხმარეთ.</w:t>
      </w:r>
    </w:p>
    <w:p w14:paraId="2F94B718" w14:textId="77777777" w:rsidR="002B144F" w:rsidRDefault="00000000">
      <w:pPr>
        <w:spacing w:before="269" w:after="269"/>
        <w:ind w:left="120"/>
      </w:pPr>
      <w:r>
        <w:rPr>
          <w:rFonts w:ascii="Times New Roman" w:hAnsi="Times New Roman"/>
          <w:color w:val="000000"/>
        </w:rPr>
        <w:t>ამის თქმის შემდეგ ელეონორამ ირგვლივ მიმოიხედა.</w:t>
      </w:r>
    </w:p>
    <w:p w14:paraId="7740DDD2" w14:textId="77777777" w:rsidR="002B144F" w:rsidRDefault="00000000">
      <w:pPr>
        <w:spacing w:before="269" w:after="269"/>
        <w:ind w:left="120"/>
      </w:pPr>
      <w:r>
        <w:rPr>
          <w:rFonts w:ascii="Times New Roman" w:hAnsi="Times New Roman"/>
          <w:color w:val="000000"/>
        </w:rPr>
        <w:t>- მაგრამ აქ ნამდვილად გაგიჭირდა.</w:t>
      </w:r>
    </w:p>
    <w:p w14:paraId="0E8AB3C8" w14:textId="77777777" w:rsidR="002B144F" w:rsidRDefault="00000000">
      <w:pPr>
        <w:spacing w:before="269" w:after="269"/>
        <w:ind w:left="120"/>
      </w:pPr>
      <w:r>
        <w:rPr>
          <w:rFonts w:ascii="Times New Roman" w:hAnsi="Times New Roman"/>
          <w:color w:val="000000"/>
        </w:rPr>
        <w:t>მიწა ორმოებით იყო სავსე, ხეები წაქცეულიყო და მდინარეები დამშრალიყო. თორის ტყე სტიქიურ უბედურებას ჰგავდა.</w:t>
      </w:r>
    </w:p>
    <w:p w14:paraId="7A1FC81C" w14:textId="77777777" w:rsidR="002B144F" w:rsidRDefault="00000000">
      <w:pPr>
        <w:spacing w:before="269" w:after="269"/>
        <w:ind w:left="120"/>
      </w:pPr>
      <w:r>
        <w:rPr>
          <w:rFonts w:ascii="Times New Roman" w:hAnsi="Times New Roman"/>
          <w:color w:val="000000"/>
        </w:rPr>
        <w:t>- რას ამბობ, მე ვერანაირ პრობლემას ვერ ვხედავ. ბოლოს და ბოლოს, არავინ მომკვდარა.</w:t>
      </w:r>
    </w:p>
    <w:p w14:paraId="304CCCD0" w14:textId="77777777" w:rsidR="002B144F" w:rsidRDefault="00000000">
      <w:pPr>
        <w:spacing w:before="269" w:after="269"/>
        <w:ind w:left="120"/>
      </w:pPr>
      <w:r>
        <w:rPr>
          <w:rFonts w:ascii="Times New Roman" w:hAnsi="Times New Roman"/>
          <w:color w:val="000000"/>
        </w:rPr>
        <w:lastRenderedPageBreak/>
        <w:t>- საიდან იცი?</w:t>
      </w:r>
    </w:p>
    <w:p w14:paraId="0D5A1E1C" w14:textId="77777777" w:rsidR="002B144F" w:rsidRDefault="00000000">
      <w:pPr>
        <w:spacing w:before="269" w:after="269"/>
        <w:ind w:left="120"/>
      </w:pPr>
      <w:r>
        <w:rPr>
          <w:rFonts w:ascii="Times New Roman" w:hAnsi="Times New Roman"/>
          <w:color w:val="000000"/>
        </w:rPr>
        <w:t>„ჩემი ჯადოსნური თვალებით ყურადღებით ვაკვირდებოდი, რომ არავინ მომკვდარიყო.“</w:t>
      </w:r>
    </w:p>
    <w:p w14:paraId="5541C3C7" w14:textId="77777777" w:rsidR="002B144F" w:rsidRDefault="00000000">
      <w:pPr>
        <w:spacing w:before="269" w:after="269"/>
        <w:ind w:left="120"/>
      </w:pPr>
      <w:r>
        <w:rPr>
          <w:rFonts w:ascii="Times New Roman" w:hAnsi="Times New Roman"/>
          <w:color w:val="000000"/>
        </w:rPr>
        <w:t>ელეონორას გაოცებისგან თვალები გაუფართოვდა, შემდეგ კი გაიღიმა.</w:t>
      </w:r>
    </w:p>
    <w:p w14:paraId="57009E8E" w14:textId="77777777" w:rsidR="002B144F" w:rsidRDefault="00000000">
      <w:pPr>
        <w:spacing w:before="269" w:after="269"/>
        <w:ind w:left="120"/>
      </w:pPr>
      <w:r>
        <w:rPr>
          <w:rFonts w:ascii="Times New Roman" w:hAnsi="Times New Roman"/>
          <w:color w:val="000000"/>
        </w:rPr>
        <w:t>- კარგი, შენ ნამდვილად მაგარი ხარ, ანოს.</w:t>
      </w:r>
    </w:p>
    <w:p w14:paraId="4DCF91B1" w14:textId="77777777" w:rsidR="002B144F" w:rsidRDefault="00000000">
      <w:pPr>
        <w:spacing w:before="269" w:after="269"/>
        <w:ind w:left="120"/>
      </w:pPr>
      <w:r>
        <w:rPr>
          <w:rFonts w:ascii="Times New Roman" w:hAnsi="Times New Roman"/>
          <w:color w:val="000000"/>
        </w:rPr>
        <w:t>- რას ამბობ, იქ ამდენი ხალხი არ იყო. თუმცა, საკმაოდ ბევრი დაჭრილი იყო.</w:t>
      </w:r>
    </w:p>
    <w:p w14:paraId="2F15008E" w14:textId="77777777" w:rsidR="002B144F" w:rsidRDefault="00000000">
      <w:pPr>
        <w:spacing w:before="269" w:after="269"/>
        <w:ind w:left="120"/>
      </w:pPr>
      <w:r>
        <w:rPr>
          <w:rFonts w:ascii="Times New Roman" w:hAnsi="Times New Roman"/>
          <w:color w:val="000000"/>
        </w:rPr>
        <w:t>„არა უშავს, დანარჩენი ჩვენ, შვიდ უძველეს დემონ იმპერატორს, დაგვიტოვეთ“, - თქვა მელჰეისმა და ციდან ჩამოვიდა.</w:t>
      </w:r>
    </w:p>
    <w:p w14:paraId="53C3057A" w14:textId="77777777" w:rsidR="002B144F" w:rsidRDefault="00000000">
      <w:pPr>
        <w:spacing w:before="269" w:after="269"/>
        <w:ind w:left="120"/>
      </w:pPr>
      <w:r>
        <w:rPr>
          <w:rFonts w:ascii="Times New Roman" w:hAnsi="Times New Roman"/>
          <w:color w:val="000000"/>
        </w:rPr>
        <w:t>ის ჩემს წინ დაიჩოქა.</w:t>
      </w:r>
    </w:p>
    <w:p w14:paraId="7BB5F481" w14:textId="77777777" w:rsidR="002B144F" w:rsidRDefault="00000000">
      <w:pPr>
        <w:spacing w:before="269" w:after="269"/>
        <w:ind w:left="120"/>
      </w:pPr>
      <w:r>
        <w:rPr>
          <w:rFonts w:ascii="Times New Roman" w:hAnsi="Times New Roman"/>
          <w:color w:val="000000"/>
        </w:rPr>
        <w:t>- ჩვენ მივხედავთ დაჭრილებს და ამ ბრძოლის შედეგებს. გთხოვთ, წადით და დაისვენეთ.</w:t>
      </w:r>
    </w:p>
    <w:p w14:paraId="0E71FB3E" w14:textId="77777777" w:rsidR="002B144F" w:rsidRDefault="00000000">
      <w:pPr>
        <w:spacing w:before="269" w:after="269"/>
        <w:ind w:left="120"/>
      </w:pPr>
      <w:r>
        <w:rPr>
          <w:rFonts w:ascii="Times New Roman" w:hAnsi="Times New Roman"/>
          <w:color w:val="000000"/>
        </w:rPr>
        <w:t>- ჰმ, კარგი, შენზე ვიქნები დამოკიდებული. შემატყობინე, თუ რამე მოხდება.</w:t>
      </w:r>
    </w:p>
    <w:p w14:paraId="45C02F19" w14:textId="77777777" w:rsidR="002B144F" w:rsidRDefault="00000000">
      <w:pPr>
        <w:spacing w:before="269" w:after="269"/>
        <w:ind w:left="120"/>
      </w:pPr>
      <w:r>
        <w:rPr>
          <w:rFonts w:ascii="Times New Roman" w:hAnsi="Times New Roman"/>
          <w:color w:val="000000"/>
        </w:rPr>
        <w:t>- კი ბატონო.</w:t>
      </w:r>
    </w:p>
    <w:p w14:paraId="78DBA70C" w14:textId="77777777" w:rsidR="002B144F" w:rsidRDefault="00000000">
      <w:pPr>
        <w:spacing w:before="269" w:after="269"/>
        <w:ind w:left="120"/>
      </w:pPr>
      <w:r>
        <w:rPr>
          <w:rFonts w:ascii="Times New Roman" w:hAnsi="Times New Roman"/>
          <w:color w:val="000000"/>
        </w:rPr>
        <w:t>მელჰეისმა პატივისცემით დაიხარა და ფლებთან ერთად გაფრინდა.</w:t>
      </w:r>
    </w:p>
    <w:p w14:paraId="1DA476D1" w14:textId="77777777" w:rsidR="002B144F" w:rsidRDefault="00000000">
      <w:pPr>
        <w:spacing w:before="269" w:after="269"/>
        <w:ind w:left="120"/>
      </w:pPr>
      <w:r>
        <w:rPr>
          <w:rFonts w:ascii="Times New Roman" w:hAnsi="Times New Roman"/>
          <w:color w:val="000000"/>
        </w:rPr>
        <w:t>„რეი,“ ვაჩვენე მას ერთი ნიჟარის ყელსაბამი, რომელიც მისგან წავართვი, „როგორც ჩანს, მისა ახლა დემონთა მბრძანებლის მიწისქვეშა ციხესიმაგრეში დაჭრილებს ეხმარება.“</w:t>
      </w:r>
    </w:p>
    <w:p w14:paraId="496EE25A" w14:textId="77777777" w:rsidR="002B144F" w:rsidRDefault="00000000">
      <w:pPr>
        <w:spacing w:before="269" w:after="269"/>
        <w:ind w:left="120"/>
      </w:pPr>
      <w:r>
        <w:rPr>
          <w:rFonts w:ascii="Times New Roman" w:hAnsi="Times New Roman"/>
          <w:color w:val="000000"/>
        </w:rPr>
        <w:t>— ...რაღაც დაძაბულობას ვგრძნობ, თუმცა უკვე გადაწყვეტილი მქონდა, რომ ეს მისთვის მიმეღო...</w:t>
      </w:r>
    </w:p>
    <w:p w14:paraId="3DEE79E7" w14:textId="77777777" w:rsidR="002B144F" w:rsidRDefault="00000000">
      <w:pPr>
        <w:spacing w:before="269" w:after="269"/>
        <w:ind w:left="120"/>
      </w:pPr>
      <w:r>
        <w:rPr>
          <w:rFonts w:ascii="Times New Roman" w:hAnsi="Times New Roman"/>
          <w:color w:val="000000"/>
        </w:rPr>
        <w:t>- აა? გადაწყვიტე, რომ ნორმალური შეთავაზებით დაკმაყოფილდებოდი? - დამცინავად თქვა საშამ.</w:t>
      </w:r>
    </w:p>
    <w:p w14:paraId="00C75948" w14:textId="77777777" w:rsidR="002B144F" w:rsidRDefault="00000000">
      <w:pPr>
        <w:spacing w:before="269" w:after="269"/>
        <w:ind w:left="120"/>
      </w:pPr>
      <w:r>
        <w:rPr>
          <w:rFonts w:ascii="Times New Roman" w:hAnsi="Times New Roman"/>
          <w:color w:val="000000"/>
        </w:rPr>
        <w:t>„გილოცავთ“, გულგრილად უსურვა მიშამ მათ წარმატება.</w:t>
      </w:r>
    </w:p>
    <w:p w14:paraId="7AB8C1C5" w14:textId="77777777" w:rsidR="002B144F" w:rsidRDefault="00000000">
      <w:pPr>
        <w:spacing w:before="269" w:after="269"/>
        <w:ind w:left="120"/>
      </w:pPr>
      <w:r>
        <w:rPr>
          <w:rFonts w:ascii="Times New Roman" w:hAnsi="Times New Roman"/>
          <w:color w:val="000000"/>
        </w:rPr>
        <w:t>— ...აღარ შემიძლია.</w:t>
      </w:r>
    </w:p>
    <w:p w14:paraId="1CEE9FA0" w14:textId="77777777" w:rsidR="002B144F" w:rsidRDefault="00000000">
      <w:pPr>
        <w:spacing w:before="269" w:after="269"/>
        <w:ind w:left="120"/>
      </w:pPr>
      <w:r>
        <w:rPr>
          <w:rFonts w:ascii="Times New Roman" w:hAnsi="Times New Roman"/>
          <w:color w:val="000000"/>
        </w:rPr>
        <w:t>მწარედ გაიღიმა, შემდეგ კი ფეხები უსწორმასწორო მიწაზე დაუდგა და ზუსტად იქ დაეცა, სადაც იდგა.</w:t>
      </w:r>
    </w:p>
    <w:p w14:paraId="096E824A" w14:textId="77777777" w:rsidR="002B144F" w:rsidRDefault="00000000">
      <w:pPr>
        <w:spacing w:before="269" w:after="269"/>
        <w:ind w:left="120"/>
      </w:pPr>
      <w:r>
        <w:rPr>
          <w:rFonts w:ascii="Times New Roman" w:hAnsi="Times New Roman"/>
          <w:color w:val="000000"/>
        </w:rPr>
        <w:t>— რატომ დაეცა უეცრად ლეგენდარული გმირი?</w:t>
      </w:r>
    </w:p>
    <w:p w14:paraId="6F88F718" w14:textId="77777777" w:rsidR="002B144F" w:rsidRDefault="00000000">
      <w:pPr>
        <w:spacing w:before="269" w:after="269"/>
        <w:ind w:left="120"/>
      </w:pPr>
      <w:r>
        <w:rPr>
          <w:rFonts w:ascii="Times New Roman" w:hAnsi="Times New Roman"/>
          <w:color w:val="000000"/>
        </w:rPr>
        <w:t>„ღმერთებისა და ადამიანების სულების მახვილის გამოყენებით ზღვარს გადავაჭარბე. როგორც ჩანს, მეც დავიღალე“, - თქვა რეიმ და მიწაზე ჩამოჯდა.</w:t>
      </w:r>
    </w:p>
    <w:p w14:paraId="747C45FB" w14:textId="77777777" w:rsidR="002B144F" w:rsidRDefault="00000000">
      <w:pPr>
        <w:spacing w:before="269" w:after="269"/>
        <w:ind w:left="120"/>
      </w:pPr>
      <w:r>
        <w:rPr>
          <w:rFonts w:ascii="Times New Roman" w:hAnsi="Times New Roman"/>
          <w:color w:val="000000"/>
        </w:rPr>
        <w:lastRenderedPageBreak/>
        <w:t>- სხვათა შორის, ის აღარ გჭირდება, არა?</w:t>
      </w:r>
    </w:p>
    <w:p w14:paraId="5E95AE89" w14:textId="77777777" w:rsidR="002B144F" w:rsidRDefault="00000000">
      <w:pPr>
        <w:spacing w:before="269" w:after="269"/>
        <w:ind w:left="120"/>
      </w:pPr>
      <w:r>
        <w:rPr>
          <w:rFonts w:ascii="Times New Roman" w:hAnsi="Times New Roman"/>
          <w:color w:val="000000"/>
        </w:rPr>
        <w:t>ავოს დილჰევიას ნიღაბი ვესროლე. ის რეის ხელსთან ახლოს დაეცა.</w:t>
      </w:r>
    </w:p>
    <w:p w14:paraId="2F559D74" w14:textId="77777777" w:rsidR="002B144F" w:rsidRDefault="00000000">
      <w:pPr>
        <w:spacing w:before="269" w:after="269"/>
        <w:ind w:left="120"/>
      </w:pPr>
      <w:r>
        <w:rPr>
          <w:rFonts w:ascii="Times New Roman" w:hAnsi="Times New Roman"/>
          <w:color w:val="000000"/>
        </w:rPr>
        <w:t>- შესაძლოა.</w:t>
      </w:r>
    </w:p>
    <w:p w14:paraId="02864343" w14:textId="77777777" w:rsidR="002B144F" w:rsidRDefault="00000000">
      <w:pPr>
        <w:spacing w:before="269" w:after="269"/>
        <w:ind w:left="120"/>
      </w:pPr>
      <w:r>
        <w:rPr>
          <w:rFonts w:ascii="Times New Roman" w:hAnsi="Times New Roman"/>
          <w:color w:val="000000"/>
        </w:rPr>
        <w:t>რეიმ ნიღაბი ნებისყოფის მახვილით გატეხა. ავოს დილჰევია აღარ გამოჩნდება. ახლა, როდესაც „ასკში“ არსებული „ჯერგა“ გაქრა, ადამიანებს დემონებთან ბრძოლა აღარ სჭირდებათ. სამყაროში ჰარმონია სუფევს.</w:t>
      </w:r>
    </w:p>
    <w:p w14:paraId="73CF05D4" w14:textId="77777777" w:rsidR="002B144F" w:rsidRDefault="00000000">
      <w:pPr>
        <w:spacing w:before="269" w:after="269"/>
        <w:ind w:left="120"/>
      </w:pPr>
      <w:r>
        <w:rPr>
          <w:rFonts w:ascii="Times New Roman" w:hAnsi="Times New Roman"/>
          <w:color w:val="000000"/>
        </w:rPr>
        <w:t>„სხვათა შორის, მეორე ნიღაბზე რას იტყვი?“ ვკითხე და რეის ხელი გავუწოდე.</w:t>
      </w:r>
    </w:p>
    <w:p w14:paraId="681F8177" w14:textId="77777777" w:rsidR="002B144F" w:rsidRDefault="00000000">
      <w:pPr>
        <w:spacing w:before="269" w:after="269"/>
        <w:ind w:left="120"/>
      </w:pPr>
      <w:r>
        <w:rPr>
          <w:rFonts w:ascii="Times New Roman" w:hAnsi="Times New Roman"/>
          <w:color w:val="000000"/>
        </w:rPr>
        <w:t>- კიდევ ერთი?</w:t>
      </w:r>
    </w:p>
    <w:p w14:paraId="1BB68EEB" w14:textId="77777777" w:rsidR="002B144F" w:rsidRDefault="00000000">
      <w:pPr>
        <w:spacing w:before="269" w:after="269"/>
        <w:ind w:left="120"/>
      </w:pPr>
      <w:r>
        <w:rPr>
          <w:rFonts w:ascii="Times New Roman" w:hAnsi="Times New Roman"/>
          <w:color w:val="000000"/>
        </w:rPr>
        <w:t>დაბნეულმა თავი დახარა.</w:t>
      </w:r>
    </w:p>
    <w:p w14:paraId="45959B4C" w14:textId="77777777" w:rsidR="002B144F" w:rsidRDefault="00000000">
      <w:pPr>
        <w:spacing w:before="269" w:after="269"/>
        <w:ind w:left="120"/>
      </w:pPr>
      <w:r>
        <w:rPr>
          <w:rFonts w:ascii="Times New Roman" w:hAnsi="Times New Roman"/>
          <w:color w:val="000000"/>
        </w:rPr>
        <w:t>— მე მხოლოდ ერთი მყავდა.</w:t>
      </w:r>
    </w:p>
    <w:p w14:paraId="177388DB" w14:textId="77777777" w:rsidR="002B144F" w:rsidRDefault="00000000">
      <w:pPr>
        <w:spacing w:before="269" w:after="269"/>
        <w:ind w:left="120"/>
      </w:pPr>
      <w:r>
        <w:rPr>
          <w:rFonts w:ascii="Times New Roman" w:hAnsi="Times New Roman"/>
          <w:color w:val="000000"/>
        </w:rPr>
        <w:t>- ...რა?</w:t>
      </w:r>
    </w:p>
    <w:p w14:paraId="4655EFA8" w14:textId="77777777" w:rsidR="002B144F" w:rsidRDefault="00000000">
      <w:pPr>
        <w:spacing w:before="269" w:after="269"/>
        <w:ind w:left="120"/>
      </w:pPr>
      <w:r>
        <w:rPr>
          <w:rFonts w:ascii="Times New Roman" w:hAnsi="Times New Roman"/>
          <w:color w:val="000000"/>
        </w:rPr>
        <w:t>დემონური ხმლების ტურნირზე გამოჩენილ ადამიანს ნიღაბი ეკეთა, რომელიც რეის ამჟამინდელი ნიღბისგან აშკარად განსხვავდებოდა. რამდენიმე ვარაუდი მქონდა, მაგრამ როგორც ჩანს, ისინი სიმართლეს არ შეესაბამებოდნენ.</w:t>
      </w:r>
    </w:p>
    <w:p w14:paraId="69D7DF6A" w14:textId="77777777" w:rsidR="002B144F" w:rsidRDefault="00000000">
      <w:pPr>
        <w:spacing w:before="269" w:after="269"/>
        <w:ind w:left="120"/>
      </w:pPr>
      <w:r>
        <w:rPr>
          <w:rFonts w:ascii="Times New Roman" w:hAnsi="Times New Roman"/>
          <w:color w:val="000000"/>
        </w:rPr>
        <w:t>- ანოს?</w:t>
      </w:r>
    </w:p>
    <w:p w14:paraId="19A2C81E" w14:textId="77777777" w:rsidR="002B144F" w:rsidRDefault="00000000">
      <w:pPr>
        <w:spacing w:before="269" w:after="269"/>
        <w:ind w:left="120"/>
      </w:pPr>
      <w:r>
        <w:rPr>
          <w:rFonts w:ascii="Times New Roman" w:hAnsi="Times New Roman"/>
          <w:color w:val="000000"/>
        </w:rPr>
        <w:t>- ჰმ, მაგრამ დღეს საქმე ამაზე არ არის. ახლა სხვა რამ არის უფრო მნიშვნელოვანი - დარჩა კიდევ ერთი ძლიერი მტერი.</w:t>
      </w:r>
    </w:p>
    <w:p w14:paraId="14E3DBE0" w14:textId="77777777" w:rsidR="002B144F" w:rsidRDefault="00000000">
      <w:pPr>
        <w:spacing w:before="269" w:after="269"/>
        <w:ind w:left="120"/>
      </w:pPr>
      <w:r>
        <w:rPr>
          <w:rFonts w:ascii="Times New Roman" w:hAnsi="Times New Roman"/>
          <w:color w:val="000000"/>
        </w:rPr>
        <w:t>„ძლიერი მტერი?“ მკითხა რეიმ და ხელი ჩამკიდა.</w:t>
      </w:r>
    </w:p>
    <w:p w14:paraId="0476E3F7" w14:textId="77777777" w:rsidR="002B144F" w:rsidRDefault="00000000">
      <w:pPr>
        <w:spacing w:before="269" w:after="269"/>
        <w:ind w:left="120"/>
      </w:pPr>
      <w:r>
        <w:rPr>
          <w:rFonts w:ascii="Times New Roman" w:hAnsi="Times New Roman"/>
          <w:color w:val="000000"/>
        </w:rPr>
        <w:t>— ომში დედაჩემისთვის უთქმელად წავედი.</w:t>
      </w:r>
    </w:p>
    <w:p w14:paraId="6014280F" w14:textId="77777777" w:rsidR="002B144F" w:rsidRDefault="00000000">
      <w:pPr>
        <w:spacing w:before="269" w:after="269"/>
        <w:ind w:left="120"/>
      </w:pPr>
      <w:r>
        <w:rPr>
          <w:rFonts w:ascii="Times New Roman" w:hAnsi="Times New Roman"/>
          <w:color w:val="000000"/>
        </w:rPr>
        <w:t>რეიმ მჭიდროდ გაიღიმა.</w:t>
      </w:r>
    </w:p>
    <w:p w14:paraId="0051C389" w14:textId="77777777" w:rsidR="002B144F" w:rsidRDefault="00000000">
      <w:pPr>
        <w:spacing w:before="269" w:after="269"/>
        <w:ind w:left="120"/>
      </w:pPr>
      <w:r>
        <w:rPr>
          <w:rFonts w:ascii="Times New Roman" w:hAnsi="Times New Roman"/>
          <w:color w:val="000000"/>
        </w:rPr>
        <w:t>- შეგეძლო მისთვის მოგეტყუებინა.</w:t>
      </w:r>
    </w:p>
    <w:p w14:paraId="5BC70A74" w14:textId="77777777" w:rsidR="002B144F" w:rsidRDefault="00000000">
      <w:pPr>
        <w:spacing w:before="269" w:after="269"/>
        <w:ind w:left="120"/>
      </w:pPr>
      <w:r>
        <w:rPr>
          <w:rFonts w:ascii="Times New Roman" w:hAnsi="Times New Roman"/>
          <w:color w:val="000000"/>
        </w:rPr>
        <w:t>- არ გავიქცევი. დღეს ყველაფერს ავუხსნი მას დემონთა მბრძანებლის შესახებ.</w:t>
      </w:r>
    </w:p>
    <w:p w14:paraId="7DE8DA02" w14:textId="77777777" w:rsidR="002B144F" w:rsidRDefault="00000000">
      <w:pPr>
        <w:spacing w:before="269" w:after="269"/>
        <w:ind w:left="120"/>
      </w:pPr>
      <w:r>
        <w:rPr>
          <w:rFonts w:ascii="Times New Roman" w:hAnsi="Times New Roman"/>
          <w:color w:val="000000"/>
        </w:rPr>
        <w:t>ხელი მომკიდა და წამოდგა.</w:t>
      </w:r>
    </w:p>
    <w:p w14:paraId="69006D18" w14:textId="77777777" w:rsidR="002B144F" w:rsidRDefault="00000000">
      <w:pPr>
        <w:spacing w:before="269" w:after="269"/>
        <w:ind w:left="120"/>
      </w:pPr>
      <w:r>
        <w:rPr>
          <w:rFonts w:ascii="Times New Roman" w:hAnsi="Times New Roman"/>
          <w:color w:val="000000"/>
        </w:rPr>
        <w:t>- მოდი, ერთად ვიბრძოლოთ მასთან. მოდი, დედას ვაჩვენოთ გმირისა და დემონთა მბრძანებლის ძალა.</w:t>
      </w:r>
    </w:p>
    <w:p w14:paraId="506620FD" w14:textId="77777777" w:rsidR="002B144F" w:rsidRDefault="00000000">
      <w:pPr>
        <w:spacing w:before="269" w:after="269"/>
        <w:ind w:left="120"/>
      </w:pPr>
      <w:r>
        <w:rPr>
          <w:rFonts w:ascii="Times New Roman" w:hAnsi="Times New Roman"/>
          <w:color w:val="000000"/>
        </w:rPr>
        <w:lastRenderedPageBreak/>
        <w:t>„მაგრამ შენი დედა კანონდამრღვევის შესანიშნავი მომხმარებელია“, - ხუმრობით თქვა საშამ.</w:t>
      </w:r>
    </w:p>
    <w:p w14:paraId="790C59A1" w14:textId="77777777" w:rsidR="002B144F" w:rsidRDefault="00000000">
      <w:pPr>
        <w:spacing w:before="269" w:after="269"/>
        <w:ind w:left="120"/>
      </w:pPr>
      <w:r>
        <w:rPr>
          <w:rFonts w:ascii="Times New Roman" w:hAnsi="Times New Roman"/>
          <w:color w:val="000000"/>
        </w:rPr>
        <w:t>„და მას აშკარად მინიმუმ შვიდი ბაზა აქვს“, - განაგრძო რეიმ მის შემდეგ.</w:t>
      </w:r>
    </w:p>
    <w:p w14:paraId="69D77FE1" w14:textId="77777777" w:rsidR="002B144F" w:rsidRDefault="00000000">
      <w:pPr>
        <w:spacing w:before="269" w:after="269"/>
        <w:ind w:left="120"/>
      </w:pPr>
      <w:r>
        <w:rPr>
          <w:rFonts w:ascii="Times New Roman" w:hAnsi="Times New Roman"/>
          <w:color w:val="000000"/>
        </w:rPr>
        <w:t>„დემონთა მბრძანებლის ბედსაც ხომ არ შეწყვეტს?“ თქვა მიშამ და თავი დახარა.</w:t>
      </w:r>
    </w:p>
    <w:p w14:paraId="0B51C776" w14:textId="77777777" w:rsidR="002B144F" w:rsidRDefault="00000000">
      <w:pPr>
        <w:spacing w:before="269" w:after="269"/>
        <w:ind w:left="120"/>
      </w:pPr>
      <w:r>
        <w:rPr>
          <w:rFonts w:ascii="Times New Roman" w:hAnsi="Times New Roman"/>
          <w:color w:val="000000"/>
        </w:rPr>
        <w:t>ერთმანეთს გავეცინათ და შემდეგ იქაურობა დავტოვეთ.</w:t>
      </w:r>
    </w:p>
    <w:p w14:paraId="5B5DC2D9" w14:textId="77777777" w:rsidR="002B144F" w:rsidRDefault="00000000">
      <w:pPr>
        <w:spacing w:before="269" w:after="269"/>
        <w:ind w:left="120"/>
      </w:pPr>
      <w:r>
        <w:rPr>
          <w:rFonts w:ascii="Times New Roman" w:hAnsi="Times New Roman"/>
          <w:color w:val="000000"/>
        </w:rPr>
        <w:t>უკანასკნელი საშინელი მტერი მელოდება.</w:t>
      </w:r>
    </w:p>
    <w:p w14:paraId="3708D586" w14:textId="77777777" w:rsidR="002B144F" w:rsidRDefault="00000000">
      <w:pPr>
        <w:spacing w:before="269" w:after="269"/>
        <w:ind w:left="120"/>
      </w:pPr>
      <w:r>
        <w:rPr>
          <w:rFonts w:ascii="Times New Roman" w:hAnsi="Times New Roman"/>
          <w:color w:val="000000"/>
        </w:rPr>
        <w:t>მაგრამ არაფრის მეშინია.</w:t>
      </w:r>
    </w:p>
    <w:p w14:paraId="68F45596" w14:textId="77777777" w:rsidR="002B144F" w:rsidRDefault="00000000">
      <w:pPr>
        <w:spacing w:before="269" w:after="269"/>
        <w:ind w:left="120"/>
      </w:pPr>
      <w:r>
        <w:rPr>
          <w:rFonts w:ascii="Times New Roman" w:hAnsi="Times New Roman"/>
          <w:color w:val="000000"/>
        </w:rPr>
        <w:t>მყავს ამხანაგები, რომლებთანაც შემიძლია ყველა გაჭირვების გაზიარება. მყავს ამხანაგები, რომლებთანაც შემიძლია სიცილი.</w:t>
      </w:r>
    </w:p>
    <w:p w14:paraId="00844884" w14:textId="77777777" w:rsidR="002B144F" w:rsidRDefault="00000000">
      <w:pPr>
        <w:spacing w:before="269" w:after="269"/>
        <w:ind w:left="120"/>
      </w:pPr>
      <w:r>
        <w:rPr>
          <w:rFonts w:ascii="Times New Roman" w:hAnsi="Times New Roman"/>
          <w:color w:val="000000"/>
        </w:rPr>
        <w:t>და ეს ბრძოლა არავის დაშავებს.</w:t>
      </w:r>
    </w:p>
    <w:p w14:paraId="6DDEAE71" w14:textId="77777777" w:rsidR="002B144F" w:rsidRDefault="00000000">
      <w:pPr>
        <w:spacing w:before="269" w:after="269"/>
        <w:ind w:left="120"/>
      </w:pPr>
      <w:r>
        <w:rPr>
          <w:rFonts w:ascii="Times New Roman" w:hAnsi="Times New Roman"/>
          <w:color w:val="000000"/>
        </w:rPr>
        <w:t>ეს არის ყველაზე მშვიდობიანი ბრძოლა, ამ ეპოქის სიმბოლო, რომელიც ჩვენ 2000 წლის წინ გვინდოდა, შევქმენით და დავიცავით...</w:t>
      </w:r>
    </w:p>
    <w:p w14:paraId="12D711A0" w14:textId="77777777" w:rsidR="002B144F" w:rsidRDefault="00000000">
      <w:pPr>
        <w:pStyle w:val="Heading2"/>
        <w:pageBreakBefore/>
        <w:spacing w:before="180" w:after="180"/>
        <w:ind w:left="120"/>
      </w:pPr>
      <w:r>
        <w:rPr>
          <w:rFonts w:ascii="Times New Roman" w:hAnsi="Times New Roman"/>
          <w:color w:val="000000"/>
          <w:sz w:val="33"/>
        </w:rPr>
        <w:lastRenderedPageBreak/>
        <w:t>ბოლოსიტყვაობა</w:t>
      </w:r>
    </w:p>
    <w:p w14:paraId="5FCBEDC8" w14:textId="77777777" w:rsidR="002B144F" w:rsidRDefault="00000000">
      <w:pPr>
        <w:spacing w:before="269" w:after="269"/>
        <w:ind w:left="120"/>
      </w:pPr>
      <w:r>
        <w:rPr>
          <w:rFonts w:ascii="Times New Roman" w:hAnsi="Times New Roman"/>
          <w:color w:val="000000"/>
        </w:rPr>
        <w:t>ამ ნაშრომში ყველაფერზე ვწერ, რისი დაწერაც მინდა და ამ „სურვილებს“ შორის ყველაზე სასურველი მესამე ტომი იყო - გმირთა აკადემიის არკი. მახსოვს, რა ცოცხალი გახდა კომენტარების განყოფილება, როდესაც საბოლოოდ გამოჩნდა გმირი კანონი.</w:t>
      </w:r>
    </w:p>
    <w:p w14:paraId="2D6DF683" w14:textId="77777777" w:rsidR="002B144F" w:rsidRDefault="00000000">
      <w:pPr>
        <w:spacing w:before="269" w:after="269"/>
        <w:ind w:left="120"/>
      </w:pPr>
      <w:r>
        <w:rPr>
          <w:rFonts w:ascii="Times New Roman" w:hAnsi="Times New Roman"/>
          <w:color w:val="000000"/>
        </w:rPr>
        <w:t>მოთხრობა დასასრულს უახლოვდებოდა და გავიფიქრე: „რატომ არ უნდა დავასრულოთ აქ?“ იმ დროს, სიუჟეტის სტრუქტურა იმ იდეით შევქმენი, რომ თუ მსუბუქი რომანის გამოცემა გამოვიდოდა, მესამე ტომში დამესრულებინა. შედეგად, ისეთი მოთხრობა მივიღე, რომელიც ბოლო ტომს ჰგავდა.</w:t>
      </w:r>
    </w:p>
    <w:p w14:paraId="6E96C5CC" w14:textId="77777777" w:rsidR="002B144F" w:rsidRDefault="00000000">
      <w:pPr>
        <w:spacing w:before="269" w:after="269"/>
        <w:ind w:left="120"/>
      </w:pPr>
      <w:r>
        <w:rPr>
          <w:rFonts w:ascii="Times New Roman" w:hAnsi="Times New Roman"/>
          <w:color w:val="000000"/>
        </w:rPr>
        <w:t>მაგრამ მიუხედავად იმისა, რომ ეს ვთქვი, მაინც ბევრი რამის დაწერა მინდოდა, ამიტომ ისტორია გაგრძელდა. ვინც უკვე წაიკითხა ეს ტომი, შეამჩნევს, რომ ჯერ კიდევ არსებობს რამდენიმე გადაუჭრელი საიდუმლო და მათ შევეხებით, როდესაც ანოსი და მისი თანამებრძოლები ახალ სასკოლო ცხოვრებას დაიწყებენ.</w:t>
      </w:r>
    </w:p>
    <w:p w14:paraId="292F0485" w14:textId="77777777" w:rsidR="002B144F" w:rsidRDefault="00000000">
      <w:pPr>
        <w:spacing w:before="269" w:after="269"/>
        <w:ind w:left="120"/>
      </w:pPr>
      <w:r>
        <w:rPr>
          <w:rFonts w:ascii="Times New Roman" w:hAnsi="Times New Roman"/>
          <w:color w:val="000000"/>
        </w:rPr>
        <w:t>საკმაოდ ბევრი იყო, ვინც შემდეგ არკს თავის ფავორიტად მიიჩნევდა, ამიტომ გთხოვთ, ნებისმიერ ფასად დაელოდოთ. მე კი ყველაფერს გავაკეთებ ტექსტის რედაქტირებისა და დახვეწისთვის, რათა ის კიდევ უფრო საინტერესო გამოვიდეს.</w:t>
      </w:r>
    </w:p>
    <w:p w14:paraId="0BCD1AE4" w14:textId="77777777" w:rsidR="002B144F" w:rsidRDefault="00000000">
      <w:pPr>
        <w:spacing w:before="269" w:after="269"/>
        <w:ind w:left="120"/>
      </w:pPr>
      <w:r>
        <w:rPr>
          <w:rFonts w:ascii="Times New Roman" w:hAnsi="Times New Roman"/>
          <w:color w:val="000000"/>
        </w:rPr>
        <w:t>სხვათა შორის, მოთხრობაში ანოსი ელეონორაზე ამბობს: „იმ მშვიდობის დასტური, რომლის დამყარებასაც ვცდილობდი“, მაგრამ „მე ვცდილობდი დამყარებას“-ში ის თავად „მშვიდობას“ გულისხმობდა და არა „მშვიდობის დასტურს“. საქმე იმაშია, რომ ის ღრმად იყო შეძრული იმ მშვიდობის დასტურით, რომელსაც ეძებდა. მაგრამ ეს არ ნიშნავს, რომ მან 2000 წელი დაელოდა „მშვიდობის დასტურს“. იმედი მაქვს, ეს დაგამშვიდებთ.</w:t>
      </w:r>
    </w:p>
    <w:p w14:paraId="568D559F" w14:textId="77777777" w:rsidR="002B144F" w:rsidRDefault="00000000">
      <w:pPr>
        <w:spacing w:before="269" w:after="269"/>
        <w:ind w:left="120"/>
      </w:pPr>
      <w:r>
        <w:rPr>
          <w:rFonts w:ascii="Times New Roman" w:hAnsi="Times New Roman"/>
          <w:color w:val="000000"/>
        </w:rPr>
        <w:t>მშვიდობის სიმბოლო, ელეონორა, ბატონმა იოშინორი შიზუმამ დახატა, ისევ და ისევ, საშინლად საყვარელი. ეჭვი არ მეპარება, რომ მისი ლამაზი ილუსტრაციების წყალობით, რომლებიც ჩემს ცუდ აღწერით უნარებს სრულად აანაზღაურებს, მისი გულშემატკივრების რაოდენობა გაიზრდება. დიდი მადლობა ამისთვის.</w:t>
      </w:r>
    </w:p>
    <w:p w14:paraId="071AA8D4" w14:textId="77777777" w:rsidR="002B144F" w:rsidRDefault="00000000">
      <w:pPr>
        <w:spacing w:before="269" w:after="269"/>
        <w:ind w:left="120"/>
      </w:pPr>
      <w:r>
        <w:rPr>
          <w:rFonts w:ascii="Times New Roman" w:hAnsi="Times New Roman"/>
          <w:color w:val="000000"/>
        </w:rPr>
        <w:t>ასევე, ამჯერად კიდევ ერთხელ მინდა დიდი მადლობა გადავუხადო ჩემს რედაქტორს, ქალბატონ იოშიოკას. მადლობას გიხდით ძნელად გასაგები ნაწილების გაუმჯობესებისა და პატარა სასაცილო სცენების დამატების გამო. ვფიქრობ, ბევრად უკეთესი გამოვიდა, ვიდრე მაშინ, როცა ყველაფერი მარტო დავწერე. დიდი მადლობა.</w:t>
      </w:r>
    </w:p>
    <w:p w14:paraId="24CB8E5B" w14:textId="77777777" w:rsidR="002B144F" w:rsidRDefault="00000000">
      <w:pPr>
        <w:spacing w:before="269" w:after="269"/>
        <w:ind w:left="120"/>
      </w:pPr>
      <w:r>
        <w:rPr>
          <w:rFonts w:ascii="Times New Roman" w:hAnsi="Times New Roman"/>
          <w:color w:val="000000"/>
        </w:rPr>
        <w:t>ახლა კი სიახლეები. ამ სერიის მანგას ადაპტაცია დაახლოებით იმავე პერიოდში დაიწყო, როგორც მსუბუქი რომანის მეორე ტომი და ახლა მანგას პირველი ტომი გაყიდვაში გამოვა. მანგას მხატვარმა, ბატონმა ჰარუკა კაიამ, ანოსი და სხვები ისე საოცრად დახატა, რომ მაინტერესებს, არსებობს თუ არა ასეთი კურთხეული მანგას ადაპტაციები. იმედი მაქვს, თქვენც აუცილებლად გადახედავთ. თუ თავად ნამუშევარი მოგეწონათ, აუცილებლად მოგეწონებათ. ამიტომ ყველას გირჩევთ.</w:t>
      </w:r>
    </w:p>
    <w:p w14:paraId="3020FB85" w14:textId="77777777" w:rsidR="002B144F" w:rsidRDefault="00000000">
      <w:pPr>
        <w:spacing w:before="269" w:after="269"/>
        <w:ind w:left="120"/>
      </w:pPr>
      <w:r>
        <w:rPr>
          <w:rFonts w:ascii="Times New Roman" w:hAnsi="Times New Roman"/>
          <w:color w:val="000000"/>
        </w:rPr>
        <w:lastRenderedPageBreak/>
        <w:t>და ბოლოს, რაც არანაკლებ მნიშვნელოვანია, მინდა გულითადად მადლობა გადავუხადო ყველა მკითხველს. ყოველ დაწერილ სიტყვაში გულს ჩავდებ, რათა ნაშრომი კიდევ უფრო საინტერესო გავხადო. მადლობას გიხდით, რომ კვლავაც მხარდაჭერით მიჭერთ მხარს.</w:t>
      </w:r>
    </w:p>
    <w:p w14:paraId="7C5DFB93" w14:textId="77777777" w:rsidR="002B144F" w:rsidRDefault="00000000">
      <w:pPr>
        <w:spacing w:before="269" w:after="269"/>
        <w:ind w:left="120"/>
      </w:pPr>
      <w:r>
        <w:rPr>
          <w:rFonts w:ascii="Times New Roman" w:hAnsi="Times New Roman"/>
          <w:color w:val="000000"/>
        </w:rPr>
        <w:t>2018 წლის 8 ოქტომბერი, სიუ.</w:t>
      </w:r>
    </w:p>
    <w:p w14:paraId="3C892393" w14:textId="77777777" w:rsidR="002B144F" w:rsidRDefault="00000000">
      <w:pPr>
        <w:pStyle w:val="Heading2"/>
        <w:pageBreakBefore/>
        <w:spacing w:before="180" w:after="180"/>
        <w:ind w:left="120"/>
      </w:pPr>
      <w:r>
        <w:rPr>
          <w:rFonts w:ascii="Times New Roman" w:hAnsi="Times New Roman"/>
          <w:color w:val="000000"/>
          <w:sz w:val="33"/>
        </w:rPr>
        <w:lastRenderedPageBreak/>
        <w:t>მთარგმნელის შემდგომი სიტყვა</w:t>
      </w:r>
    </w:p>
    <w:p w14:paraId="74268AE7" w14:textId="77777777" w:rsidR="002B144F" w:rsidRDefault="00000000">
      <w:pPr>
        <w:spacing w:before="269" w:after="269"/>
        <w:ind w:left="120"/>
      </w:pPr>
      <w:r>
        <w:rPr>
          <w:rFonts w:ascii="Times New Roman" w:hAnsi="Times New Roman"/>
          <w:color w:val="000000"/>
        </w:rPr>
        <w:t>ყველას მოგესალმებით, ჩემო ძვირფასო მკითხველებო. თქვენი მუდმივი მთარგმნელი, ვერგილ ლუციფერი, დაგიკავშირდათ. ასე რომ, ჩვენ მივაღწიეთ იმ ნაწილის დასასრულს, რომელიც ანიმედ იქნა ადაპტირებული და შემდეგი მეოთხე ტომიდან დაწყებული, სრულიად ამოუცნობი ტერიტორია დაიწყება. და მე, ალბათ, ვეთანხმები ავტორს, რომ მეოთხე რკალი ნამდვილად გაგაოცებთ, შთაბეჭდილებას მოახდენს თქვენზე, სიამოვნებას მოგანიჭებთ და ერთ-ერთი ყველაზე საყვარელი გახდება, რადგან მას ორი ტომი ეძღვნება - ორი მეოთხე ტომი. უფრო ზუსტად, ერთი, მაგრამ ორ ნაწილად დაყოფილი. რაც შეეხება მესამე ტომს, პირადად მე ძალიან მომეწონა კანონის გამჟღავნება, კვლავ ვეთანხმები ავტორს ბოლო სიტყვაში ვებკამერაზე იმ დროს გაკეთებული ქარიშხლიანი კომენტარების შესახებ.</w:t>
      </w:r>
    </w:p>
    <w:p w14:paraId="0EA29551" w14:textId="77777777" w:rsidR="002B144F" w:rsidRDefault="00000000">
      <w:pPr>
        <w:pStyle w:val="Heading2"/>
        <w:pageBreakBefore/>
        <w:spacing w:before="180" w:after="180"/>
        <w:ind w:left="120"/>
      </w:pPr>
      <w:r>
        <w:rPr>
          <w:rFonts w:ascii="Times New Roman" w:hAnsi="Times New Roman"/>
          <w:color w:val="000000"/>
          <w:sz w:val="33"/>
        </w:rPr>
        <w:lastRenderedPageBreak/>
        <w:t>მოთხრობა 1 (ანიმაციური) – §. მიშენის ნიჟარის მარგალიტი და ნეკრონის დები</w:t>
      </w:r>
    </w:p>
    <w:p w14:paraId="0E46FF79" w14:textId="77777777" w:rsidR="002B144F" w:rsidRDefault="00000000">
      <w:pPr>
        <w:spacing w:before="269" w:after="269"/>
        <w:ind w:left="120"/>
      </w:pPr>
      <w:r>
        <w:rPr>
          <w:rFonts w:ascii="Times New Roman" w:hAnsi="Times New Roman"/>
          <w:i/>
          <w:color w:val="000000"/>
        </w:rPr>
        <w:t>მოკლე მოთხრობა, რომელიც ექსკლუზიურად Animate მაღაზიისთვისაა ხელმისაწვდომი</w:t>
      </w:r>
    </w:p>
    <w:p w14:paraId="54C37D87" w14:textId="77777777" w:rsidR="002B144F" w:rsidRDefault="002B144F">
      <w:pPr>
        <w:spacing w:before="269" w:after="269"/>
        <w:ind w:left="120"/>
      </w:pPr>
    </w:p>
    <w:p w14:paraId="6AB38333" w14:textId="77777777" w:rsidR="002B144F" w:rsidRDefault="00000000">
      <w:pPr>
        <w:spacing w:before="269" w:after="269"/>
        <w:ind w:left="120"/>
      </w:pPr>
      <w:r>
        <w:rPr>
          <w:rFonts w:ascii="Times New Roman" w:hAnsi="Times New Roman"/>
          <w:color w:val="000000"/>
        </w:rPr>
        <w:t>გაირადიტის სამეფო დედაქალაქი.</w:t>
      </w:r>
    </w:p>
    <w:p w14:paraId="03BD2F98" w14:textId="77777777" w:rsidR="002B144F" w:rsidRDefault="00000000">
      <w:pPr>
        <w:spacing w:before="269" w:after="269"/>
        <w:ind w:left="120"/>
      </w:pPr>
      <w:r>
        <w:rPr>
          <w:rFonts w:ascii="Times New Roman" w:hAnsi="Times New Roman"/>
          <w:color w:val="000000"/>
        </w:rPr>
        <w:t>მიშა და საშა ქუჩებში სეირნობდნენ გაცვლითი პროგრამის შემდეგი გაკვეთილების დასრულების შემდეგ. დიდი გმირის, ჯერგის, წმინდა დაბადების დღის აღნიშვნა უკვე დაწყებული იყო და ქუჩები სცენებითა და სხვადასხვა წარმოდგენებით იყო სავსე. დები მთელი ძალით უყურებდნენ მათ, ხელჩაკიდებულები, თითქოს ამ დღესასწაულის უჩვეულოობით მოხიბლულები იყვნენ.</w:t>
      </w:r>
    </w:p>
    <w:p w14:paraId="0BD79B8F" w14:textId="77777777" w:rsidR="002B144F" w:rsidRDefault="00000000">
      <w:pPr>
        <w:spacing w:before="269" w:after="269"/>
        <w:ind w:left="120"/>
      </w:pPr>
      <w:r>
        <w:rPr>
          <w:rFonts w:ascii="Times New Roman" w:hAnsi="Times New Roman"/>
          <w:color w:val="000000"/>
        </w:rPr>
        <w:t>- მისმინე, მიშა, მოდი რამე ვიყიდოთ საჭმელი, მშია.</w:t>
      </w:r>
    </w:p>
    <w:p w14:paraId="69777F69" w14:textId="77777777" w:rsidR="002B144F" w:rsidRDefault="00000000">
      <w:pPr>
        <w:spacing w:before="269" w:after="269"/>
        <w:ind w:left="120"/>
      </w:pPr>
      <w:r>
        <w:rPr>
          <w:rFonts w:ascii="Times New Roman" w:hAnsi="Times New Roman"/>
          <w:color w:val="000000"/>
        </w:rPr>
        <w:t>- რა გინდა?</w:t>
      </w:r>
    </w:p>
    <w:p w14:paraId="285FBD68" w14:textId="77777777" w:rsidR="002B144F" w:rsidRDefault="00000000">
      <w:pPr>
        <w:spacing w:before="269" w:after="269"/>
        <w:ind w:left="120"/>
      </w:pPr>
      <w:r>
        <w:rPr>
          <w:rFonts w:ascii="Times New Roman" w:hAnsi="Times New Roman"/>
          <w:color w:val="000000"/>
        </w:rPr>
        <w:t>- როდის მოახერხე ამის ყიდვა?!</w:t>
      </w:r>
    </w:p>
    <w:p w14:paraId="7BF20596" w14:textId="77777777" w:rsidR="002B144F" w:rsidRDefault="00000000">
      <w:pPr>
        <w:spacing w:before="269" w:after="269"/>
        <w:ind w:left="120"/>
      </w:pPr>
      <w:r>
        <w:rPr>
          <w:rFonts w:ascii="Times New Roman" w:hAnsi="Times New Roman"/>
          <w:color w:val="000000"/>
        </w:rPr>
        <w:t>მიშამ პირი გაივსო „გმირული ღვეზელებით“, რომლითაც გაირადიტი იყო ცნობილი. მიუხედავად იმისა, რომ ისინი ხორცის ღვეზელებს ჰგავდნენ, ისინი ადგილობრივი ინგრედიენტებით დამზადებული ტკბილი წითელი ლობიოს პასტით იყო სავსე.</w:t>
      </w:r>
    </w:p>
    <w:p w14:paraId="0ECD3E49" w14:textId="77777777" w:rsidR="002B144F" w:rsidRDefault="00000000">
      <w:pPr>
        <w:spacing w:before="269" w:after="269"/>
        <w:ind w:left="120"/>
      </w:pPr>
      <w:r>
        <w:rPr>
          <w:rFonts w:ascii="Times New Roman" w:hAnsi="Times New Roman"/>
          <w:color w:val="000000"/>
        </w:rPr>
        <w:t>— ვაჭარი საშინლად ჯიუტი იყო.</w:t>
      </w:r>
    </w:p>
    <w:p w14:paraId="72DB347C" w14:textId="77777777" w:rsidR="002B144F" w:rsidRDefault="00000000">
      <w:pPr>
        <w:spacing w:before="269" w:after="269"/>
        <w:ind w:left="120"/>
      </w:pPr>
      <w:r>
        <w:rPr>
          <w:rFonts w:ascii="Times New Roman" w:hAnsi="Times New Roman"/>
          <w:color w:val="000000"/>
        </w:rPr>
        <w:t>ისარგებლა იმით, რომ მიშა უაზროდ იდგა მაღაზიის წინ და თვალის დახამხამებაში „გმირული ღვეზელები“ ხელში ჩაუდო. ადამიანური წამოწყება დემონურ წამოწყებას ვერ შეედრებოდა.</w:t>
      </w:r>
    </w:p>
    <w:p w14:paraId="5E795B34" w14:textId="77777777" w:rsidR="002B144F" w:rsidRDefault="00000000">
      <w:pPr>
        <w:spacing w:before="269" w:after="269"/>
        <w:ind w:left="120"/>
      </w:pPr>
      <w:r>
        <w:rPr>
          <w:rFonts w:ascii="Times New Roman" w:hAnsi="Times New Roman"/>
          <w:color w:val="000000"/>
        </w:rPr>
        <w:t>— მიშენსკის ტბის ღორის ხორცი საკმაოდ გემრიელია.</w:t>
      </w:r>
    </w:p>
    <w:p w14:paraId="70ACB1EE" w14:textId="77777777" w:rsidR="002B144F" w:rsidRDefault="00000000">
      <w:pPr>
        <w:spacing w:before="269" w:after="269"/>
        <w:ind w:left="120"/>
      </w:pPr>
      <w:r>
        <w:rPr>
          <w:rFonts w:ascii="Times New Roman" w:hAnsi="Times New Roman"/>
          <w:color w:val="000000"/>
        </w:rPr>
        <w:t>გმირული ღვეზელის ღეჭვისას მიშამ საშას კიდევ ერთი გადასცა. მანაც უკბინა და სახეზე ღიმილი გადაეფინა - ღვეზელი ისეთი გემრიელი იყო.</w:t>
      </w:r>
    </w:p>
    <w:p w14:paraId="2C32E1B6" w14:textId="77777777" w:rsidR="002B144F" w:rsidRDefault="00000000">
      <w:pPr>
        <w:spacing w:before="269" w:after="269"/>
        <w:ind w:left="120"/>
      </w:pPr>
      <w:r>
        <w:rPr>
          <w:rFonts w:ascii="Times New Roman" w:hAnsi="Times New Roman"/>
          <w:color w:val="000000"/>
        </w:rPr>
        <w:t>— მაინტერესებს თმის სამკაულებს თუ ყიდიან? აზერბაიჯანულის ნახვა მინდა.</w:t>
      </w:r>
    </w:p>
    <w:p w14:paraId="3709CC79" w14:textId="77777777" w:rsidR="002B144F" w:rsidRDefault="00000000">
      <w:pPr>
        <w:spacing w:before="269" w:after="269"/>
        <w:ind w:left="120"/>
      </w:pPr>
      <w:r>
        <w:rPr>
          <w:rFonts w:ascii="Times New Roman" w:hAnsi="Times New Roman"/>
          <w:color w:val="000000"/>
        </w:rPr>
        <w:t>- ისინი იქ იყვნენ.</w:t>
      </w:r>
    </w:p>
    <w:p w14:paraId="0DF61121" w14:textId="77777777" w:rsidR="002B144F" w:rsidRDefault="00000000">
      <w:pPr>
        <w:spacing w:before="269" w:after="269"/>
        <w:ind w:left="120"/>
      </w:pPr>
      <w:r>
        <w:rPr>
          <w:rFonts w:ascii="Times New Roman" w:hAnsi="Times New Roman"/>
          <w:color w:val="000000"/>
        </w:rPr>
        <w:t>მაღაზიაში, სადაც მიშამ წაიყვანა ისინი, გამოფენილი იყო თმის სამკაულები, რომლებიც ყველანაირი ნიჟარებისა და მარჯნისგან იყო დამზადებული. ორივე დამ სიხარულით დაუწყო მათი დათვალიერება.</w:t>
      </w:r>
    </w:p>
    <w:p w14:paraId="33FBEA4B" w14:textId="77777777" w:rsidR="002B144F" w:rsidRDefault="00000000">
      <w:pPr>
        <w:spacing w:before="269" w:after="269"/>
        <w:ind w:left="120"/>
      </w:pPr>
      <w:r>
        <w:rPr>
          <w:rFonts w:ascii="Times New Roman" w:hAnsi="Times New Roman"/>
          <w:color w:val="000000"/>
        </w:rPr>
        <w:lastRenderedPageBreak/>
        <w:t>— ნეტავ ანოსიც ჩვენთან ერთად წამოვიდეს. საინტერესოა, რას აპირებს?</w:t>
      </w:r>
    </w:p>
    <w:p w14:paraId="625807C6" w14:textId="77777777" w:rsidR="002B144F" w:rsidRDefault="00000000">
      <w:pPr>
        <w:spacing w:before="269" w:after="269"/>
        <w:ind w:left="120"/>
      </w:pPr>
      <w:r>
        <w:rPr>
          <w:rFonts w:ascii="Times New Roman" w:hAnsi="Times New Roman"/>
          <w:color w:val="000000"/>
        </w:rPr>
        <w:t>- სამწუხაროა.</w:t>
      </w:r>
    </w:p>
    <w:p w14:paraId="662F3089" w14:textId="77777777" w:rsidR="002B144F" w:rsidRDefault="00000000">
      <w:pPr>
        <w:spacing w:before="269" w:after="269"/>
        <w:ind w:left="120"/>
      </w:pPr>
      <w:r>
        <w:rPr>
          <w:rFonts w:ascii="Times New Roman" w:hAnsi="Times New Roman"/>
          <w:color w:val="000000"/>
        </w:rPr>
        <w:t>საშამ გვერდულად გახედა დამწუხრებულ მიშას.</w:t>
      </w:r>
    </w:p>
    <w:p w14:paraId="3B65F068" w14:textId="77777777" w:rsidR="002B144F" w:rsidRDefault="00000000">
      <w:pPr>
        <w:spacing w:before="269" w:after="269"/>
        <w:ind w:left="120"/>
      </w:pPr>
      <w:r>
        <w:rPr>
          <w:rFonts w:ascii="Times New Roman" w:hAnsi="Times New Roman"/>
          <w:color w:val="000000"/>
        </w:rPr>
        <w:t>— …მისმინე, მიშა… შენ… ჰმ… ანოს… კარგი, ეს არის…</w:t>
      </w:r>
    </w:p>
    <w:p w14:paraId="50C48A31" w14:textId="77777777" w:rsidR="002B144F" w:rsidRDefault="00000000">
      <w:pPr>
        <w:spacing w:before="269" w:after="269"/>
        <w:ind w:left="120"/>
      </w:pPr>
      <w:r>
        <w:rPr>
          <w:rFonts w:ascii="Times New Roman" w:hAnsi="Times New Roman"/>
          <w:color w:val="000000"/>
        </w:rPr>
        <w:t>- ანოსზე რას იტყვი?</w:t>
      </w:r>
    </w:p>
    <w:p w14:paraId="1EF64D6C" w14:textId="77777777" w:rsidR="002B144F" w:rsidRDefault="00000000">
      <w:pPr>
        <w:spacing w:before="269" w:after="269"/>
        <w:ind w:left="120"/>
      </w:pPr>
      <w:r>
        <w:rPr>
          <w:rFonts w:ascii="Times New Roman" w:hAnsi="Times New Roman"/>
          <w:color w:val="000000"/>
        </w:rPr>
        <w:t>- აჰ, ანოსზე არ ვსაუბრობ, არამედ ზოგადად... რაღაც გრაალის მსგავსზე, რომელზეც ანოსმა ისაუბრა...</w:t>
      </w:r>
    </w:p>
    <w:p w14:paraId="6A04F6FB" w14:textId="77777777" w:rsidR="002B144F" w:rsidRDefault="00000000">
      <w:pPr>
        <w:spacing w:before="269" w:after="269"/>
        <w:ind w:left="120"/>
      </w:pPr>
      <w:r>
        <w:rPr>
          <w:rFonts w:ascii="Times New Roman" w:hAnsi="Times New Roman"/>
          <w:color w:val="000000"/>
        </w:rPr>
        <w:t>საშამ დახლზე დადებულ საქონელს დახედა და თავი ისე მოაჩვენა, თითქოს იქ არაფერი იყო. საქონელს შორის მისი მზერა მარგალიტისფერმა დეკორაციამ მიიპყრო.</w:t>
      </w:r>
    </w:p>
    <w:p w14:paraId="5B83F7B7" w14:textId="77777777" w:rsidR="002B144F" w:rsidRDefault="00000000">
      <w:pPr>
        <w:spacing w:before="269" w:after="269"/>
        <w:ind w:left="120"/>
      </w:pPr>
      <w:r>
        <w:rPr>
          <w:rFonts w:ascii="Times New Roman" w:hAnsi="Times New Roman"/>
          <w:color w:val="000000"/>
        </w:rPr>
        <w:t>— ...რას იზამდი, თუ რაღაცის მხოლოდ ერთი ეგზემპლარი იქნებოდა, რომლის მოპოვებაც ძუნწად ან უხეშად მოგინდებოდა და ორივეს მისი მოპოვება გვინდოდა?..</w:t>
      </w:r>
    </w:p>
    <w:p w14:paraId="70C2FCF9" w14:textId="77777777" w:rsidR="002B144F" w:rsidRDefault="00000000">
      <w:pPr>
        <w:spacing w:before="269" w:after="269"/>
        <w:ind w:left="120"/>
      </w:pPr>
      <w:r>
        <w:rPr>
          <w:rFonts w:ascii="Times New Roman" w:hAnsi="Times New Roman"/>
          <w:color w:val="000000"/>
        </w:rPr>
        <w:t>საშამ მარგალიტის სამკაული აიღო. მიშა მისკენ შებრუნდა და რამდენჯერმე დაახამხამა თვალები.</w:t>
      </w:r>
    </w:p>
    <w:p w14:paraId="036FBFF7" w14:textId="77777777" w:rsidR="002B144F" w:rsidRDefault="00000000">
      <w:pPr>
        <w:spacing w:before="269" w:after="269"/>
        <w:ind w:left="120"/>
      </w:pPr>
      <w:r>
        <w:rPr>
          <w:rFonts w:ascii="Times New Roman" w:hAnsi="Times New Roman"/>
          <w:color w:val="000000"/>
        </w:rPr>
        <w:t>- ლამაზი.</w:t>
      </w:r>
    </w:p>
    <w:p w14:paraId="71242298" w14:textId="77777777" w:rsidR="002B144F" w:rsidRDefault="00000000">
      <w:pPr>
        <w:spacing w:before="269" w:after="269"/>
        <w:ind w:left="120"/>
      </w:pPr>
      <w:r>
        <w:rPr>
          <w:rFonts w:ascii="Times New Roman" w:hAnsi="Times New Roman"/>
          <w:color w:val="000000"/>
        </w:rPr>
        <w:t>- ჰა? ოჰ, ამას გულისხმობ? ჰო, კი, ლამაზია. მარგალიტი პატარა და საყვარელია. მაგრამ გგონია, შენ უფრო მოგეწონება, ვიდრე მე?</w:t>
      </w:r>
    </w:p>
    <w:p w14:paraId="12502672" w14:textId="77777777" w:rsidR="002B144F" w:rsidRDefault="00000000">
      <w:pPr>
        <w:spacing w:before="269" w:after="269"/>
        <w:ind w:left="120"/>
      </w:pPr>
      <w:r>
        <w:rPr>
          <w:rFonts w:ascii="Times New Roman" w:hAnsi="Times New Roman"/>
          <w:color w:val="000000"/>
        </w:rPr>
        <w:t>საშამ მიშას თმაზე მარგალიტის დეკორაციის მოსინჯვა სცადა.</w:t>
      </w:r>
    </w:p>
    <w:p w14:paraId="27DF9565" w14:textId="77777777" w:rsidR="002B144F" w:rsidRDefault="00000000">
      <w:pPr>
        <w:spacing w:before="269" w:after="269"/>
        <w:ind w:left="120"/>
      </w:pPr>
      <w:r>
        <w:rPr>
          <w:rFonts w:ascii="Times New Roman" w:hAnsi="Times New Roman"/>
          <w:color w:val="000000"/>
        </w:rPr>
        <w:t>- ეს შენ უფრო გიხდება, საშა.</w:t>
      </w:r>
    </w:p>
    <w:p w14:paraId="4772FD16" w14:textId="77777777" w:rsidR="002B144F" w:rsidRDefault="00000000">
      <w:pPr>
        <w:spacing w:before="269" w:after="269"/>
        <w:ind w:left="120"/>
      </w:pPr>
      <w:r>
        <w:rPr>
          <w:rFonts w:ascii="Times New Roman" w:hAnsi="Times New Roman"/>
          <w:color w:val="000000"/>
        </w:rPr>
        <w:t>- მართლა? კარგი, მაშინ მე ვიყიდი. უკაცრავად, შეიძლება ორი ასეთი მივცე?</w:t>
      </w:r>
    </w:p>
    <w:p w14:paraId="21641414" w14:textId="77777777" w:rsidR="002B144F" w:rsidRDefault="00000000">
      <w:pPr>
        <w:spacing w:before="269" w:after="269"/>
        <w:ind w:left="120"/>
      </w:pPr>
      <w:r>
        <w:rPr>
          <w:rFonts w:ascii="Times New Roman" w:hAnsi="Times New Roman"/>
          <w:color w:val="000000"/>
        </w:rPr>
        <w:t>საშამ მოლოდინით შეხედა მიშას და მიშამ თავი დაუქნია, თითქოს ეუბნებოდა, რომ ყველაფერი უხდებოდა.</w:t>
      </w:r>
    </w:p>
    <w:p w14:paraId="17630A00" w14:textId="77777777" w:rsidR="002B144F" w:rsidRDefault="00000000">
      <w:pPr>
        <w:spacing w:before="269" w:after="269"/>
        <w:ind w:left="120"/>
      </w:pPr>
      <w:r>
        <w:rPr>
          <w:rFonts w:ascii="Times New Roman" w:hAnsi="Times New Roman"/>
          <w:color w:val="000000"/>
        </w:rPr>
        <w:t>- ოჰ, ბოდიშს გიხდით, ახალგაზრდა ქალბატონო. მიშენის ნიჟარების მარგალიტებზე საკმაოდ დიდი მოთხოვნაა, ამიტომ ეს უკანასკნელი იყო.</w:t>
      </w:r>
    </w:p>
    <w:p w14:paraId="4D836775" w14:textId="77777777" w:rsidR="002B144F" w:rsidRDefault="00000000">
      <w:pPr>
        <w:spacing w:before="269" w:after="269"/>
        <w:ind w:left="120"/>
      </w:pPr>
      <w:r>
        <w:rPr>
          <w:rFonts w:ascii="Times New Roman" w:hAnsi="Times New Roman"/>
          <w:color w:val="000000"/>
        </w:rPr>
        <w:t>მიშამ და საშამ ერთმანეთს გადახედეს, მაგრამ რადგან არცერთი არ დარჩა, ვერაფერს გახდნენ და თმის ბოლო დეკორაცია იყიდეს.</w:t>
      </w:r>
    </w:p>
    <w:p w14:paraId="4524DBF4" w14:textId="77777777" w:rsidR="002B144F" w:rsidRDefault="00000000">
      <w:pPr>
        <w:spacing w:before="269" w:after="269"/>
        <w:ind w:left="120"/>
      </w:pPr>
      <w:r>
        <w:rPr>
          <w:rFonts w:ascii="Times New Roman" w:hAnsi="Times New Roman"/>
          <w:color w:val="000000"/>
        </w:rPr>
        <w:t>- ჰმ, რა ვქნათ? ნეტავ სხვა მაღაზიაშიც იგივე იყიდებოდეს...</w:t>
      </w:r>
    </w:p>
    <w:p w14:paraId="3217016C" w14:textId="77777777" w:rsidR="002B144F" w:rsidRDefault="00000000">
      <w:pPr>
        <w:spacing w:before="269" w:after="269"/>
        <w:ind w:left="120"/>
      </w:pPr>
      <w:r>
        <w:rPr>
          <w:rFonts w:ascii="Times New Roman" w:hAnsi="Times New Roman"/>
          <w:color w:val="000000"/>
        </w:rPr>
        <w:t>- მასესხე.</w:t>
      </w:r>
    </w:p>
    <w:p w14:paraId="379E67A6" w14:textId="77777777" w:rsidR="002B144F" w:rsidRDefault="00000000">
      <w:pPr>
        <w:spacing w:before="269" w:after="269"/>
        <w:ind w:left="120"/>
      </w:pPr>
      <w:r>
        <w:rPr>
          <w:rFonts w:ascii="Times New Roman" w:hAnsi="Times New Roman"/>
          <w:color w:val="000000"/>
        </w:rPr>
        <w:lastRenderedPageBreak/>
        <w:t>საშამ ნაყიდი მარგალიტისფერი თმის სამკაული მიშას გაშლილ ხელისგულში ჩაუდო. შემდეგ მიშამ ის საშას თმაზე მიამაგრა და გაუღიმა.</w:t>
      </w:r>
    </w:p>
    <w:p w14:paraId="52FB15DC" w14:textId="77777777" w:rsidR="002B144F" w:rsidRDefault="00000000">
      <w:pPr>
        <w:spacing w:before="269" w:after="269"/>
        <w:ind w:left="120"/>
      </w:pPr>
      <w:r>
        <w:rPr>
          <w:rFonts w:ascii="Times New Roman" w:hAnsi="Times New Roman"/>
          <w:color w:val="000000"/>
        </w:rPr>
        <w:t>- მე მოგცემ.</w:t>
      </w:r>
    </w:p>
    <w:p w14:paraId="05826880" w14:textId="77777777" w:rsidR="002B144F" w:rsidRDefault="00000000">
      <w:pPr>
        <w:pStyle w:val="Heading2"/>
        <w:pageBreakBefore/>
        <w:spacing w:before="180" w:after="180"/>
        <w:ind w:left="120"/>
      </w:pPr>
      <w:r>
        <w:rPr>
          <w:rFonts w:ascii="Times New Roman" w:hAnsi="Times New Roman"/>
          <w:color w:val="000000"/>
          <w:sz w:val="33"/>
        </w:rPr>
        <w:lastRenderedPageBreak/>
        <w:t>მოთხრობა 2 (ტორანოანა) – §. მიშენის ნიჟარის მარგალიტი და თაყვანისმცემელთა კავშირი</w:t>
      </w:r>
    </w:p>
    <w:p w14:paraId="76EFA63A" w14:textId="28620FF2" w:rsidR="002B144F" w:rsidRDefault="00000000">
      <w:pPr>
        <w:spacing w:before="269" w:after="269"/>
        <w:ind w:left="120"/>
      </w:pPr>
      <w:r>
        <w:rPr>
          <w:rFonts w:ascii="Times New Roman" w:hAnsi="Times New Roman"/>
          <w:i/>
          <w:color w:val="000000"/>
        </w:rPr>
        <w:t xml:space="preserve">მოკლე მოთხრობა, ექსკლუზიურად </w:t>
      </w:r>
      <w:r w:rsidR="00DF04CE">
        <w:rPr>
          <w:rFonts w:ascii="Sylfaen" w:hAnsi="Sylfaen"/>
          <w:i/>
          <w:color w:val="000000"/>
          <w:lang w:val="ka-GE"/>
        </w:rPr>
        <w:t>ტორანოანა</w:t>
      </w:r>
      <w:r>
        <w:rPr>
          <w:rFonts w:ascii="Times New Roman" w:hAnsi="Times New Roman"/>
          <w:i/>
          <w:color w:val="000000"/>
        </w:rPr>
        <w:t xml:space="preserve"> მაღაზიისთვის</w:t>
      </w:r>
    </w:p>
    <w:p w14:paraId="62C8F3F5" w14:textId="77777777" w:rsidR="002B144F" w:rsidRDefault="00000000">
      <w:pPr>
        <w:spacing w:before="269" w:after="269"/>
        <w:ind w:left="120"/>
      </w:pPr>
      <w:r>
        <w:rPr>
          <w:rFonts w:ascii="Times New Roman" w:hAnsi="Times New Roman"/>
          <w:color w:val="000000"/>
        </w:rPr>
        <w:t>გაირადიტის სამეფო დედაქალაქი.</w:t>
      </w:r>
    </w:p>
    <w:p w14:paraId="5243E5A1" w14:textId="77777777" w:rsidR="002B144F" w:rsidRDefault="00000000">
      <w:pPr>
        <w:spacing w:before="269" w:after="269"/>
        <w:ind w:left="120"/>
      </w:pPr>
      <w:r>
        <w:rPr>
          <w:rFonts w:ascii="Times New Roman" w:hAnsi="Times New Roman"/>
          <w:color w:val="000000"/>
        </w:rPr>
        <w:t>გაცვლითი პროგრამის დასრულების შემდეგ, ჰელენი და კიდევ შვიდი გოგონა დიდი გმირის, ჯერგის, წმინდა დაბადების დღის აღსანიშნავ ზეიმზე წავიდნენ და უნიკალური მარგალიტის თმის სამკაულის წინაშე აღმოჩნდნენ.</w:t>
      </w:r>
    </w:p>
    <w:p w14:paraId="11CD3359" w14:textId="77777777" w:rsidR="002B144F" w:rsidRDefault="00000000">
      <w:pPr>
        <w:spacing w:before="269" w:after="269"/>
        <w:ind w:left="120"/>
      </w:pPr>
      <w:r>
        <w:rPr>
          <w:rFonts w:ascii="Times New Roman" w:hAnsi="Times New Roman"/>
          <w:color w:val="000000"/>
        </w:rPr>
        <w:t>- ყურადღებით მომისმინეთ და დაფიქრდით, გოგოებო, - თქვა ელენემ ძალიან სერიოზული მზერით. - ვთქვათ, ეს მარგალიტებიანი თმის სამკაული ბატონი ანოსია. ის ერთია და ჩვენ რვანი ვართ. მაგრამ ამ სამკაულის ყველა თავზე ერთდროულად დადება შეუძლებელი იქნება. წინ ჩქარა წასვლა აკრძალულია. მაშინ როგორ გამოვიყენებთ ამ სამკაულს? - იკითხა ელენემ, თითქოს მარადიული ფილოსოფიური კითხვა დაუსვა საკუთარ თავს.</w:t>
      </w:r>
    </w:p>
    <w:p w14:paraId="0837995A" w14:textId="77777777" w:rsidR="002B144F" w:rsidRDefault="00000000">
      <w:pPr>
        <w:spacing w:before="269" w:after="269"/>
        <w:ind w:left="120"/>
      </w:pPr>
      <w:r>
        <w:rPr>
          <w:rFonts w:ascii="Times New Roman" w:hAnsi="Times New Roman"/>
          <w:i/>
          <w:color w:val="000000"/>
        </w:rPr>
        <w:t xml:space="preserve">ამაზე </w:t>
      </w:r>
      <w:r>
        <w:rPr>
          <w:rFonts w:ascii="Times New Roman" w:hAnsi="Times New Roman"/>
          <w:color w:val="000000"/>
        </w:rPr>
        <w:t>საუბრობ ?</w:t>
      </w:r>
    </w:p>
    <w:p w14:paraId="5802D820" w14:textId="77777777" w:rsidR="002B144F" w:rsidRDefault="00000000">
      <w:pPr>
        <w:spacing w:before="269" w:after="269"/>
        <w:ind w:left="120"/>
      </w:pPr>
      <w:r>
        <w:rPr>
          <w:rFonts w:ascii="Times New Roman" w:hAnsi="Times New Roman"/>
          <w:color w:val="000000"/>
        </w:rPr>
        <w:t>- არა! გადატანითი მნიშვნელობით ვამბობ, გადატანითი მნიშვნელობით! კარგად დაფიქრდი. ბოლოს და ბოლოს, ამ დეკორაციის თავზე დაკიდება... თავზე...</w:t>
      </w:r>
    </w:p>
    <w:p w14:paraId="002A39F1" w14:textId="77777777" w:rsidR="002B144F" w:rsidRDefault="00000000">
      <w:pPr>
        <w:spacing w:before="269" w:after="269"/>
        <w:ind w:left="120"/>
      </w:pPr>
      <w:r>
        <w:rPr>
          <w:rFonts w:ascii="Times New Roman" w:hAnsi="Times New Roman"/>
          <w:color w:val="000000"/>
        </w:rPr>
        <w:t>- ჰელენ? ჰეი, ჰელენ, რას წარმოიდგენ? დაბრუნდი ჩვენთან!</w:t>
      </w:r>
    </w:p>
    <w:p w14:paraId="6EFD7EC2" w14:textId="77777777" w:rsidR="002B144F" w:rsidRDefault="00000000">
      <w:pPr>
        <w:spacing w:before="269" w:after="269"/>
        <w:ind w:left="120"/>
      </w:pPr>
      <w:r>
        <w:rPr>
          <w:rFonts w:ascii="Times New Roman" w:hAnsi="Times New Roman"/>
          <w:color w:val="000000"/>
        </w:rPr>
        <w:t>- იქნებ დაბრუნდეს, თუ სამკაულებს წავიღებთ?</w:t>
      </w:r>
    </w:p>
    <w:p w14:paraId="0DF4B8C4" w14:textId="77777777" w:rsidR="002B144F" w:rsidRDefault="00000000">
      <w:pPr>
        <w:spacing w:before="269" w:after="269"/>
        <w:ind w:left="120"/>
      </w:pPr>
      <w:r>
        <w:rPr>
          <w:rFonts w:ascii="Times New Roman" w:hAnsi="Times New Roman"/>
          <w:color w:val="000000"/>
        </w:rPr>
        <w:t>მაიამ ჩუმად ხელი მაგიდაზე დადებულ დეკორაციას დასწვდა.</w:t>
      </w:r>
    </w:p>
    <w:p w14:paraId="0060E271" w14:textId="77777777" w:rsidR="002B144F" w:rsidRDefault="00000000">
      <w:pPr>
        <w:spacing w:before="269" w:after="269"/>
        <w:ind w:left="120"/>
      </w:pPr>
      <w:r>
        <w:rPr>
          <w:rFonts w:ascii="Times New Roman" w:hAnsi="Times New Roman"/>
          <w:color w:val="000000"/>
        </w:rPr>
        <w:t>- არ შეგიძლია, არ შეგიძლია, არ შეგიძლია-ე-ე! გითხარი, რომ წინ სწრაფვა აკრძალულია!</w:t>
      </w:r>
    </w:p>
    <w:p w14:paraId="1FDBB51C" w14:textId="77777777" w:rsidR="002B144F" w:rsidRDefault="00000000">
      <w:pPr>
        <w:spacing w:before="269" w:after="269"/>
        <w:ind w:left="120"/>
      </w:pPr>
      <w:r>
        <w:rPr>
          <w:rFonts w:ascii="Times New Roman" w:hAnsi="Times New Roman"/>
          <w:color w:val="000000"/>
        </w:rPr>
        <w:t>ჰელენმა ხელები ფართოდ გაშალა და თმის მორთულობის წინ დადგა.</w:t>
      </w:r>
    </w:p>
    <w:p w14:paraId="4ABFC585" w14:textId="77777777" w:rsidR="002B144F" w:rsidRDefault="00000000">
      <w:pPr>
        <w:spacing w:before="269" w:after="269"/>
        <w:ind w:left="120"/>
      </w:pPr>
      <w:r>
        <w:rPr>
          <w:rFonts w:ascii="Times New Roman" w:hAnsi="Times New Roman"/>
          <w:color w:val="000000"/>
        </w:rPr>
        <w:t>— განა ყველაფერი აქ არ დადგა? რაც შემეხება მე, უმჯობესია ყველაფერი „ვინც პირველი მოვა, ის მიიღებს“ პრინციპით გადავწყვიტო.</w:t>
      </w:r>
    </w:p>
    <w:p w14:paraId="3A095915" w14:textId="77777777" w:rsidR="002B144F" w:rsidRDefault="00000000">
      <w:pPr>
        <w:spacing w:before="269" w:after="269"/>
        <w:ind w:left="120"/>
      </w:pPr>
      <w:r>
        <w:rPr>
          <w:rFonts w:ascii="Times New Roman" w:hAnsi="Times New Roman"/>
          <w:color w:val="000000"/>
        </w:rPr>
        <w:t>- ეს არის აპოგეა იმისა, რაც თავიდანვე აკრძალე! ასე რომ, ეს განსახილველადაც კი არ არის, გაიგეთ? განსახილველადაც კი არ არის! ბოლოს და ბოლოს, „ის, ვინც ამას აკეთებს“, აბსოლუტურად აუცილებლად გახდება მკვლელობის ზოგადი განზრახვის მსხვერპლი!</w:t>
      </w:r>
    </w:p>
    <w:p w14:paraId="13AB4556" w14:textId="77777777" w:rsidR="002B144F" w:rsidRDefault="00000000">
      <w:pPr>
        <w:spacing w:before="269" w:after="269"/>
        <w:ind w:left="120"/>
      </w:pPr>
      <w:r>
        <w:rPr>
          <w:rFonts w:ascii="Times New Roman" w:hAnsi="Times New Roman"/>
          <w:color w:val="000000"/>
        </w:rPr>
        <w:t>- ასე რომ, მხოლოდ ერთი გზა დარჩა.</w:t>
      </w:r>
    </w:p>
    <w:p w14:paraId="2C8FAB64" w14:textId="77777777" w:rsidR="002B144F" w:rsidRDefault="00000000">
      <w:pPr>
        <w:spacing w:before="269" w:after="269"/>
        <w:ind w:left="120"/>
      </w:pPr>
      <w:r>
        <w:rPr>
          <w:rFonts w:ascii="Times New Roman" w:hAnsi="Times New Roman"/>
          <w:color w:val="000000"/>
        </w:rPr>
        <w:lastRenderedPageBreak/>
        <w:t>ჯესიკამ ჰელენს შეხედა, რომელმაც თავი დაუქნია. ყველა გოგონას მზერა მასზე იყო კონცენტრირებული.</w:t>
      </w:r>
    </w:p>
    <w:p w14:paraId="1EAEE92E" w14:textId="77777777" w:rsidR="002B144F" w:rsidRDefault="00000000">
      <w:pPr>
        <w:spacing w:before="269" w:after="269"/>
        <w:ind w:left="120"/>
      </w:pPr>
      <w:r>
        <w:rPr>
          <w:rFonts w:ascii="Times New Roman" w:hAnsi="Times New Roman"/>
          <w:color w:val="000000"/>
        </w:rPr>
        <w:t>— გადაწყვიტეთ, რომ რადგან მხოლოდ ერთი თმის სამკაულია, მაშინ მხოლოდ ერთი ბატონი ანოსიც არსებობს?</w:t>
      </w:r>
    </w:p>
    <w:p w14:paraId="373458FC" w14:textId="77777777" w:rsidR="002B144F" w:rsidRDefault="00000000">
      <w:pPr>
        <w:spacing w:before="269" w:after="269"/>
        <w:ind w:left="120"/>
      </w:pPr>
      <w:r>
        <w:rPr>
          <w:rFonts w:ascii="Times New Roman" w:hAnsi="Times New Roman"/>
          <w:color w:val="000000"/>
        </w:rPr>
        <w:t>ერთი წამით სიჩუმე ჩამოვარდა, შემდეგ კი გოგოსეული კივილი გაისმა:</w:t>
      </w:r>
    </w:p>
    <w:p w14:paraId="6E469C20" w14:textId="77777777" w:rsidR="002B144F" w:rsidRDefault="00000000">
      <w:pPr>
        <w:spacing w:before="269" w:after="269"/>
        <w:ind w:left="120"/>
      </w:pPr>
      <w:r>
        <w:rPr>
          <w:rFonts w:ascii="Times New Roman" w:hAnsi="Times New Roman"/>
          <w:color w:val="000000"/>
        </w:rPr>
        <w:t xml:space="preserve">- ზუსტად ძაან ძაან </w:t>
      </w:r>
      <w:r>
        <w:rPr>
          <w:rFonts w:ascii="Times New Roman" w:hAnsi="Times New Roman"/>
          <w:b/>
          <w:color w:val="000000"/>
        </w:rPr>
        <w:t>!!</w:t>
      </w:r>
    </w:p>
    <w:p w14:paraId="25E07D00" w14:textId="77777777" w:rsidR="002B144F" w:rsidRDefault="00000000">
      <w:pPr>
        <w:spacing w:before="269" w:after="269"/>
        <w:ind w:left="120"/>
      </w:pPr>
      <w:r>
        <w:rPr>
          <w:rFonts w:ascii="Times New Roman" w:hAnsi="Times New Roman"/>
          <w:color w:val="000000"/>
        </w:rPr>
        <w:t>თვალები აენთო და ყველამ თმის სამკაულები მოიპარა მკერდიდან.</w:t>
      </w:r>
    </w:p>
    <w:p w14:paraId="302828C4" w14:textId="77777777" w:rsidR="002B144F" w:rsidRDefault="00000000">
      <w:pPr>
        <w:spacing w:before="269" w:after="269"/>
        <w:ind w:left="120"/>
      </w:pPr>
      <w:r>
        <w:rPr>
          <w:rFonts w:ascii="Times New Roman" w:hAnsi="Times New Roman"/>
          <w:color w:val="000000"/>
        </w:rPr>
        <w:t>- ყველა კმაყოფილია ყველაფრით? მოდი, ეს ერთდროულად გავაკეთოთ! ერთდროულად და ყველამ ერთად!</w:t>
      </w:r>
    </w:p>
    <w:p w14:paraId="0FB0B0C9" w14:textId="77777777" w:rsidR="002B144F" w:rsidRDefault="00000000">
      <w:pPr>
        <w:spacing w:before="269" w:after="269"/>
        <w:ind w:left="120"/>
      </w:pPr>
      <w:r>
        <w:rPr>
          <w:rFonts w:ascii="Times New Roman" w:hAnsi="Times New Roman"/>
          <w:color w:val="000000"/>
        </w:rPr>
        <w:t>მარგალიტის თმის სამკაულის გარშემო, ჰელენმა და სხვა გოგონებმა საკუთარი სამკაულების მოტანა დაიწყეს.</w:t>
      </w:r>
    </w:p>
    <w:p w14:paraId="087AD0BC" w14:textId="77777777" w:rsidR="002B144F" w:rsidRDefault="00000000">
      <w:pPr>
        <w:spacing w:before="269" w:after="269"/>
        <w:ind w:left="120"/>
      </w:pPr>
      <w:r>
        <w:rPr>
          <w:rFonts w:ascii="Times New Roman" w:hAnsi="Times New Roman"/>
          <w:color w:val="000000"/>
        </w:rPr>
        <w:t>„ყველანი ერთად!“ თქვა ჰელენმა და სხვა გოგონების სუნთქვის სინქრონიზაციას ცდილობდა.</w:t>
      </w:r>
    </w:p>
    <w:p w14:paraId="6AA67B3C" w14:textId="77777777" w:rsidR="002B144F" w:rsidRDefault="00000000">
      <w:pPr>
        <w:spacing w:before="269" w:after="269"/>
        <w:ind w:left="120"/>
      </w:pPr>
      <w:r>
        <w:rPr>
          <w:rFonts w:ascii="Times New Roman" w:hAnsi="Times New Roman"/>
          <w:color w:val="000000"/>
        </w:rPr>
        <w:t>მარგალიტებიანს რვა თმის სამკაული ეხებოდა.</w:t>
      </w:r>
    </w:p>
    <w:p w14:paraId="0FD29CD1" w14:textId="77777777" w:rsidR="002B144F" w:rsidRDefault="00000000">
      <w:pPr>
        <w:spacing w:before="269" w:after="269"/>
        <w:ind w:left="120"/>
      </w:pPr>
      <w:r>
        <w:rPr>
          <w:rFonts w:ascii="Times New Roman" w:hAnsi="Times New Roman"/>
          <w:color w:val="000000"/>
        </w:rPr>
        <w:t>-კიაააააააააააააააააა!!</w:t>
      </w:r>
    </w:p>
    <w:p w14:paraId="1DD6C69C" w14:textId="77777777" w:rsidR="002B144F" w:rsidRDefault="00000000">
      <w:pPr>
        <w:spacing w:before="269" w:after="269"/>
        <w:ind w:left="120"/>
      </w:pPr>
      <w:r>
        <w:rPr>
          <w:rFonts w:ascii="Times New Roman" w:hAnsi="Times New Roman"/>
          <w:color w:val="000000"/>
        </w:rPr>
        <w:t>- არაპირდაპირი თმის დეკორაცია, არაპირდაპირი თმის დეკორაცია!</w:t>
      </w:r>
    </w:p>
    <w:p w14:paraId="538E097D" w14:textId="77777777" w:rsidR="002B144F" w:rsidRDefault="00000000">
      <w:pPr>
        <w:spacing w:before="269" w:after="269"/>
        <w:ind w:left="120"/>
      </w:pPr>
      <w:r>
        <w:rPr>
          <w:rFonts w:ascii="Times New Roman" w:hAnsi="Times New Roman"/>
          <w:color w:val="000000"/>
        </w:rPr>
        <w:t>- ეს, ეს... იგივეა, რაც ბატონ ანოსს თავზე ხელის დარტყმა!</w:t>
      </w:r>
    </w:p>
    <w:p w14:paraId="0B0EF0CE" w14:textId="77777777" w:rsidR="002B144F" w:rsidRDefault="00000000">
      <w:pPr>
        <w:spacing w:before="269" w:after="269"/>
        <w:ind w:left="120"/>
      </w:pPr>
      <w:r>
        <w:rPr>
          <w:rFonts w:ascii="Times New Roman" w:hAnsi="Times New Roman"/>
          <w:color w:val="000000"/>
        </w:rPr>
        <w:t>- ეჰ-ჰე-ჰე, შეხედე. მე ბატონი ანოსი გამოვიყენე.</w:t>
      </w:r>
    </w:p>
    <w:p w14:paraId="5738D3FE" w14:textId="77777777" w:rsidR="002B144F" w:rsidRDefault="00000000">
      <w:pPr>
        <w:spacing w:before="269" w:after="269"/>
        <w:ind w:left="120"/>
      </w:pPr>
      <w:r>
        <w:rPr>
          <w:rFonts w:ascii="Times New Roman" w:hAnsi="Times New Roman"/>
          <w:color w:val="000000"/>
        </w:rPr>
        <w:t>- ფ-რა უხამსი ფრაზაა ეს?! მითხარი, რომ ჩვენთან ხარ!</w:t>
      </w:r>
    </w:p>
    <w:p w14:paraId="3A29AA37" w14:textId="77777777" w:rsidR="002B144F" w:rsidRDefault="00000000">
      <w:pPr>
        <w:spacing w:before="269" w:after="269"/>
        <w:ind w:left="120"/>
      </w:pPr>
      <w:r>
        <w:rPr>
          <w:rFonts w:ascii="Times New Roman" w:hAnsi="Times New Roman"/>
          <w:color w:val="000000"/>
        </w:rPr>
        <w:t>გულშემატკივრების კავშირის გოგონები დიდი ხმაურის ატეხვის შემდეგ ძალიან აღელვდნენ. ისეთი ხმაური ატეხეს, რომ დღისით ალკოჰოლის დახლებთან მსხდომმა სტუმრებმაც კი ყურადღება მიაქციეს მათ და ცდილობდნენ გაეგოთ, რა ხდებოდა.</w:t>
      </w:r>
    </w:p>
    <w:p w14:paraId="6B73CBE1" w14:textId="77777777" w:rsidR="002B144F" w:rsidRDefault="00000000">
      <w:pPr>
        <w:spacing w:before="269" w:after="269"/>
        <w:ind w:left="120"/>
      </w:pPr>
      <w:r>
        <w:rPr>
          <w:rFonts w:ascii="Times New Roman" w:hAnsi="Times New Roman"/>
          <w:color w:val="000000"/>
        </w:rPr>
        <w:t>- რა ვქნა ამ ავთენტურ თმის სამკაულთან?</w:t>
      </w:r>
    </w:p>
    <w:p w14:paraId="54617704" w14:textId="77777777" w:rsidR="002B144F" w:rsidRDefault="00000000">
      <w:pPr>
        <w:spacing w:before="269" w:after="269"/>
        <w:ind w:left="120"/>
      </w:pPr>
      <w:r>
        <w:rPr>
          <w:rFonts w:ascii="Times New Roman" w:hAnsi="Times New Roman"/>
          <w:color w:val="000000"/>
        </w:rPr>
        <w:t>ჯესიკამ თითი მასზე გაიშვირა და ყველა სხვა გოგონა გაშეშდა. მაგრამ შემდეგ, ამ საშინელ ატმოსფეროში, მათ მიერ ნაცნობი დები, მიშა და საშა, გაიარეს.</w:t>
      </w:r>
    </w:p>
    <w:p w14:paraId="3A1FAD18" w14:textId="77777777" w:rsidR="002B144F" w:rsidRDefault="00000000">
      <w:pPr>
        <w:spacing w:before="269" w:after="269"/>
        <w:ind w:left="120"/>
      </w:pPr>
      <w:r>
        <w:rPr>
          <w:rFonts w:ascii="Times New Roman" w:hAnsi="Times New Roman"/>
          <w:color w:val="000000"/>
        </w:rPr>
        <w:t>-მ-ჩემო ძვირფასო, შეგიძლია შენც აიღო?</w:t>
      </w:r>
    </w:p>
    <w:p w14:paraId="6C4046FC" w14:textId="77777777" w:rsidR="002B144F" w:rsidRDefault="00000000">
      <w:pPr>
        <w:spacing w:before="269" w:after="269"/>
        <w:ind w:left="120"/>
      </w:pPr>
      <w:r>
        <w:rPr>
          <w:rFonts w:ascii="Times New Roman" w:hAnsi="Times New Roman"/>
          <w:color w:val="000000"/>
        </w:rPr>
        <w:lastRenderedPageBreak/>
        <w:t>ელენემ მიშას მარგალიტისფერი თმის სამკაული გადასცა. მიშამ რამდენჯერმე დაახამხამა თვალები.</w:t>
      </w:r>
    </w:p>
    <w:p w14:paraId="78F02682" w14:textId="77777777" w:rsidR="002B144F" w:rsidRDefault="00000000">
      <w:pPr>
        <w:spacing w:before="269" w:after="269"/>
        <w:ind w:left="120"/>
      </w:pPr>
      <w:r>
        <w:rPr>
          <w:rFonts w:ascii="Times New Roman" w:hAnsi="Times New Roman"/>
          <w:color w:val="000000"/>
        </w:rPr>
        <w:t>- არაფერზე არ იკითხო! უბრალოდ მიიღე და შემდეგ ყველაფერი მშვიდობიანად მოგვარდება!</w:t>
      </w:r>
    </w:p>
    <w:p w14:paraId="300237E6" w14:textId="77777777" w:rsidR="002B144F" w:rsidRDefault="00000000">
      <w:pPr>
        <w:spacing w:before="269" w:after="269"/>
        <w:ind w:left="120"/>
      </w:pPr>
      <w:r>
        <w:rPr>
          <w:rFonts w:ascii="Times New Roman" w:hAnsi="Times New Roman"/>
          <w:color w:val="000000"/>
        </w:rPr>
        <w:t>„...კარგი...“ გაკვირვებულმა უპასუხა მიშამ და საშას მიუბრუნდა.</w:t>
      </w:r>
    </w:p>
    <w:p w14:paraId="602730F8" w14:textId="77777777" w:rsidR="002B144F" w:rsidRDefault="00000000">
      <w:pPr>
        <w:spacing w:before="269" w:after="269"/>
        <w:ind w:left="120"/>
      </w:pPr>
      <w:r>
        <w:rPr>
          <w:rFonts w:ascii="Times New Roman" w:hAnsi="Times New Roman"/>
          <w:color w:val="000000"/>
        </w:rPr>
        <w:t>— ... აჰ, ბატონო ანოს. სწორედ ეს მიუწვდომლობა განსაზღვრავს მას...</w:t>
      </w:r>
    </w:p>
    <w:p w14:paraId="5A8E7FB2" w14:textId="77777777" w:rsidR="002B144F" w:rsidRDefault="00000000">
      <w:pPr>
        <w:spacing w:before="269" w:after="269"/>
        <w:ind w:left="120"/>
      </w:pPr>
      <w:r>
        <w:rPr>
          <w:rFonts w:ascii="Times New Roman" w:hAnsi="Times New Roman"/>
          <w:color w:val="000000"/>
        </w:rPr>
        <w:t>მიუხედავად იმისა, რომ ჰელენის სიტყვებმა გოგონები გააოგნა, ყველამ ენერგიულად დაუქნია თავი.</w:t>
      </w:r>
    </w:p>
    <w:p w14:paraId="27C5B532" w14:textId="77777777" w:rsidR="002B144F" w:rsidRDefault="00000000">
      <w:pPr>
        <w:pStyle w:val="Heading2"/>
        <w:pageBreakBefore/>
        <w:spacing w:before="180" w:after="180"/>
        <w:ind w:left="120"/>
      </w:pPr>
      <w:r>
        <w:rPr>
          <w:rFonts w:ascii="Times New Roman" w:hAnsi="Times New Roman"/>
          <w:color w:val="000000"/>
          <w:sz w:val="33"/>
        </w:rPr>
        <w:lastRenderedPageBreak/>
        <w:t>მოკლე მოთხრობა 3 (გეიმერები) – გადამწყვეტი ბრძოლის წინა ღამე</w:t>
      </w:r>
    </w:p>
    <w:p w14:paraId="66C4F75C" w14:textId="77777777" w:rsidR="002B144F" w:rsidRDefault="00000000">
      <w:pPr>
        <w:spacing w:before="269" w:after="269"/>
        <w:ind w:left="120"/>
      </w:pPr>
      <w:r>
        <w:rPr>
          <w:rFonts w:ascii="Times New Roman" w:hAnsi="Times New Roman"/>
          <w:i/>
          <w:color w:val="000000"/>
        </w:rPr>
        <w:t>მოკლე მოთხრობა, ექსკლუზიურად Gamers Store-ისთვის</w:t>
      </w:r>
    </w:p>
    <w:p w14:paraId="2D52671B" w14:textId="77777777" w:rsidR="002B144F" w:rsidRDefault="00000000">
      <w:pPr>
        <w:spacing w:before="269" w:after="269"/>
        <w:ind w:left="120"/>
      </w:pPr>
      <w:r>
        <w:rPr>
          <w:rFonts w:ascii="Times New Roman" w:hAnsi="Times New Roman"/>
          <w:color w:val="000000"/>
        </w:rPr>
        <w:t>წმინდა ტბის ქვეშ, სამხედრო ობიექტში მოწყობილი საიდუმლო ოთახი თითქმის ცარიელი იყო და წმინდა წყლის უთვალავი სფერო გამქრალიყო.</w:t>
      </w:r>
    </w:p>
    <w:p w14:paraId="4D4A32C0" w14:textId="77777777" w:rsidR="002B144F" w:rsidRDefault="00000000">
      <w:pPr>
        <w:spacing w:before="269" w:after="269"/>
        <w:ind w:left="120"/>
      </w:pPr>
      <w:r>
        <w:rPr>
          <w:rFonts w:ascii="Times New Roman" w:hAnsi="Times New Roman"/>
          <w:color w:val="000000"/>
        </w:rPr>
        <w:t>ათი ათასი ზესია, რომლებიც აქ ადრე იმყოფებოდნენ, ემზადებოდნენ ლაშქრობისთვის, რათა შეერთებოდნენ აზესიონის არმიას, რომელიც ახლახანს იყო დილჰეიდში წასული. ზესია მათ ადვილად დაეწეოდნენ.</w:t>
      </w:r>
    </w:p>
    <w:p w14:paraId="3289D594" w14:textId="77777777" w:rsidR="002B144F" w:rsidRDefault="00000000">
      <w:pPr>
        <w:spacing w:before="269" w:after="269"/>
        <w:ind w:left="120"/>
      </w:pPr>
      <w:r>
        <w:rPr>
          <w:rFonts w:ascii="Times New Roman" w:hAnsi="Times New Roman"/>
          <w:color w:val="000000"/>
        </w:rPr>
        <w:t>ოთახში მხოლოდ ელეონორა და პატარა ზესია დარჩნენ წმინდა წყლის სფეროში.</w:t>
      </w:r>
    </w:p>
    <w:p w14:paraId="6CD362D5" w14:textId="77777777" w:rsidR="002B144F" w:rsidRDefault="00000000">
      <w:pPr>
        <w:spacing w:before="269" w:after="269"/>
        <w:ind w:left="120"/>
      </w:pPr>
      <w:r>
        <w:rPr>
          <w:rFonts w:ascii="Times New Roman" w:hAnsi="Times New Roman"/>
          <w:color w:val="000000"/>
        </w:rPr>
        <w:t>„გაგიმართლა. ჯერ კიდევ პატარა ხარ, ამიტომ ომში წასვლა არ მოგიწევს“, - უთხრა ელეონორამ ზესიას, რომელიც წმინდა წყლის სფეროში მიცურავდა.</w:t>
      </w:r>
    </w:p>
    <w:p w14:paraId="04837DF1" w14:textId="77777777" w:rsidR="002B144F" w:rsidRDefault="00000000">
      <w:pPr>
        <w:spacing w:before="269" w:after="269"/>
        <w:ind w:left="120"/>
      </w:pPr>
      <w:r>
        <w:rPr>
          <w:rFonts w:ascii="Times New Roman" w:hAnsi="Times New Roman"/>
          <w:color w:val="000000"/>
        </w:rPr>
        <w:t>შესაძლოა ეს მათი უკანასკნელი დამშვიდობება იყო, ამიტომ ელეონორს არ სურდა, ზესიას მისი ტირილი ენახა.</w:t>
      </w:r>
    </w:p>
    <w:p w14:paraId="43834411" w14:textId="77777777" w:rsidR="002B144F" w:rsidRDefault="00000000">
      <w:pPr>
        <w:spacing w:before="269" w:after="269"/>
        <w:ind w:left="120"/>
      </w:pPr>
      <w:r>
        <w:rPr>
          <w:rFonts w:ascii="Times New Roman" w:hAnsi="Times New Roman"/>
          <w:color w:val="000000"/>
        </w:rPr>
        <w:t>- წარმოგიდგენია, ანოსმა თქვა, რომ ომს შეაჩერებდა. და რა თქმა უნდა, ამაში მას სრულიად ვეთანხმები. არ ვიცი, რამდენად სასარგებლო ვიქნები, მაგრამ ყველაფერს გავაკეთებ, - თქვა მან და საჩვენებელი თითი ასწია. - რა გჭირს, ზესია? უბრალოდ, ერთი სიტყვაც არ გითქვამს მას შემდეგ, რაც ახლახან მოულოდნელად გაიფანტე. თუ მეტყვი: „თავს გაუფრთხილდი“, მაშინ აუცილებლად დიდი გამარჯვებით დავბრუნდები! - თქვა ელეონორამ, მაგრამ ზესია მაინც არ პასუხობდა.</w:t>
      </w:r>
    </w:p>
    <w:p w14:paraId="1DD71EE3" w14:textId="77777777" w:rsidR="002B144F" w:rsidRDefault="00000000">
      <w:pPr>
        <w:spacing w:before="269" w:after="269"/>
        <w:ind w:left="120"/>
      </w:pPr>
      <w:r>
        <w:rPr>
          <w:rFonts w:ascii="Times New Roman" w:hAnsi="Times New Roman"/>
          <w:color w:val="000000"/>
        </w:rPr>
        <w:t>ელეონორამ მწარედ გაიღიმა.</w:t>
      </w:r>
    </w:p>
    <w:p w14:paraId="60C8B4B8" w14:textId="77777777" w:rsidR="002B144F" w:rsidRDefault="00000000">
      <w:pPr>
        <w:spacing w:before="269" w:after="269"/>
        <w:ind w:left="120"/>
      </w:pPr>
      <w:r>
        <w:rPr>
          <w:rFonts w:ascii="Times New Roman" w:hAnsi="Times New Roman"/>
          <w:color w:val="000000"/>
        </w:rPr>
        <w:t>- მაპატიე, რომ შეუძლებელს გთხოვ. მაგრამ მაინც ბედნიერი ვარ. ბოლოს და ბოლოს, თუნდაც შენი დედა და უფროსი დები ბრძოლის ველზე დაეცეს, შენ ცოცხალი და ჯანმრთელი დარჩები. ანოსი შენს დახმარებას მოვა, ამიტომ კარგი გოგო იყავი და დაელოდე მას.</w:t>
      </w:r>
    </w:p>
    <w:p w14:paraId="0EC9D0E9" w14:textId="77777777" w:rsidR="002B144F" w:rsidRDefault="00000000">
      <w:pPr>
        <w:spacing w:before="269" w:after="269"/>
        <w:ind w:left="120"/>
      </w:pPr>
      <w:r>
        <w:rPr>
          <w:rFonts w:ascii="Times New Roman" w:hAnsi="Times New Roman"/>
          <w:color w:val="000000"/>
        </w:rPr>
        <w:t>ელეონორამ ხელები წმინდა წყლის სფეროში ჩაყო და ზესიას თავზე ნაზად მოეფერა.</w:t>
      </w:r>
    </w:p>
    <w:p w14:paraId="6F603ADB" w14:textId="77777777" w:rsidR="002B144F" w:rsidRDefault="00000000">
      <w:pPr>
        <w:spacing w:before="269" w:after="269"/>
        <w:ind w:left="120"/>
      </w:pPr>
      <w:r>
        <w:rPr>
          <w:rFonts w:ascii="Times New Roman" w:hAnsi="Times New Roman"/>
          <w:color w:val="000000"/>
        </w:rPr>
        <w:t>- კარგი, უნდა წავიდე.</w:t>
      </w:r>
    </w:p>
    <w:p w14:paraId="59BED6F2" w14:textId="77777777" w:rsidR="002B144F" w:rsidRDefault="00000000">
      <w:pPr>
        <w:spacing w:before="269" w:after="269"/>
        <w:ind w:left="120"/>
      </w:pPr>
      <w:r>
        <w:rPr>
          <w:rFonts w:ascii="Times New Roman" w:hAnsi="Times New Roman"/>
          <w:color w:val="000000"/>
        </w:rPr>
        <w:t>ის შებრუნდა და გასასვლელისკენ წავიდა. სიჩუმის შუაგულში ძლივს გასაგონი ხმები გაისმა. ელეონორას ნაბიჯების ხმა... და ჩუმი ხმა.</w:t>
      </w:r>
    </w:p>
    <w:p w14:paraId="0948F7A1" w14:textId="77777777" w:rsidR="002B144F" w:rsidRDefault="00000000">
      <w:pPr>
        <w:spacing w:before="269" w:after="269"/>
        <w:ind w:left="120"/>
      </w:pPr>
      <w:r>
        <w:rPr>
          <w:rFonts w:ascii="Times New Roman" w:hAnsi="Times New Roman"/>
          <w:color w:val="000000"/>
        </w:rPr>
        <w:t>- …დედა…</w:t>
      </w:r>
    </w:p>
    <w:p w14:paraId="4F509CAD" w14:textId="77777777" w:rsidR="002B144F" w:rsidRDefault="00000000">
      <w:pPr>
        <w:spacing w:before="269" w:after="269"/>
        <w:ind w:left="120"/>
      </w:pPr>
      <w:r>
        <w:rPr>
          <w:rFonts w:ascii="Times New Roman" w:hAnsi="Times New Roman"/>
          <w:color w:val="000000"/>
        </w:rPr>
        <w:lastRenderedPageBreak/>
        <w:t>ელეონორა გაკვირვებულმა შემობრუნდა.</w:t>
      </w:r>
    </w:p>
    <w:p w14:paraId="629773BC" w14:textId="77777777" w:rsidR="002B144F" w:rsidRDefault="00000000">
      <w:pPr>
        <w:spacing w:before="269" w:after="269"/>
        <w:ind w:left="120"/>
      </w:pPr>
      <w:r>
        <w:rPr>
          <w:rFonts w:ascii="Times New Roman" w:hAnsi="Times New Roman"/>
          <w:color w:val="000000"/>
        </w:rPr>
        <w:t>— ...შენ... — დაიწყო ზესიამ საუბარი. — ...დაბრუნდები...?.. — უხერხულად ჰკითხა პატარა გოგონამ ელეონორას სუსტი ხმით. — ყველა... პატარა დებიც... წავიდნენ... სადღაც... — შეშფოთებულმა თქვა მან. — ...მარტო დავრჩი?..</w:t>
      </w:r>
    </w:p>
    <w:p w14:paraId="673FD9CC" w14:textId="77777777" w:rsidR="002B144F" w:rsidRDefault="00000000">
      <w:pPr>
        <w:spacing w:before="269" w:after="269"/>
        <w:ind w:left="120"/>
      </w:pPr>
      <w:r>
        <w:rPr>
          <w:rFonts w:ascii="Times New Roman" w:hAnsi="Times New Roman"/>
          <w:color w:val="000000"/>
        </w:rPr>
        <w:t>ცრემლები წამოუვიდა, ელეონორამ ხელები წმინდა წყლის სფეროსკენ გაიწოდა და ზესიას ნაზად ჩაეხუტა.</w:t>
      </w:r>
    </w:p>
    <w:p w14:paraId="17935389" w14:textId="77777777" w:rsidR="002B144F" w:rsidRDefault="00000000">
      <w:pPr>
        <w:spacing w:before="269" w:after="269"/>
        <w:ind w:left="120"/>
      </w:pPr>
      <w:r>
        <w:rPr>
          <w:rFonts w:ascii="Times New Roman" w:hAnsi="Times New Roman"/>
          <w:color w:val="000000"/>
        </w:rPr>
        <w:t>- დავბრუნდები. მაპატიე, შევცდი. დედა დაბრუნდება. ჩვენ აუცილებლად დავბრუნდებით ერთად.</w:t>
      </w:r>
    </w:p>
    <w:p w14:paraId="09F85BE1" w14:textId="77777777" w:rsidR="002B144F" w:rsidRDefault="00000000">
      <w:pPr>
        <w:spacing w:before="269" w:after="269"/>
        <w:ind w:left="120"/>
      </w:pPr>
      <w:r>
        <w:rPr>
          <w:rFonts w:ascii="Times New Roman" w:hAnsi="Times New Roman"/>
          <w:color w:val="000000"/>
        </w:rPr>
        <w:t>- ...მინდა...</w:t>
      </w:r>
    </w:p>
    <w:p w14:paraId="17E9878E" w14:textId="77777777" w:rsidR="002B144F" w:rsidRDefault="00000000">
      <w:pPr>
        <w:spacing w:before="269" w:after="269"/>
        <w:ind w:left="120"/>
      </w:pPr>
      <w:r>
        <w:rPr>
          <w:rFonts w:ascii="Times New Roman" w:hAnsi="Times New Roman"/>
          <w:color w:val="000000"/>
        </w:rPr>
        <w:t>„მინდა? შენ რა გინდა?“ ჰკითხა ელეონორამ და ნაზად მოეფერა ზესიას თავზე.</w:t>
      </w:r>
    </w:p>
    <w:p w14:paraId="75020AA1" w14:textId="77777777" w:rsidR="002B144F" w:rsidRDefault="00000000">
      <w:pPr>
        <w:spacing w:before="269" w:after="269"/>
        <w:ind w:left="120"/>
      </w:pPr>
      <w:r>
        <w:rPr>
          <w:rFonts w:ascii="Times New Roman" w:hAnsi="Times New Roman"/>
          <w:color w:val="000000"/>
        </w:rPr>
        <w:t>- გემრიელი... ვაშლის ღვეზელი... დედამ თქვა, რომ გემრიელ ვაშლის ღვეზელს გამოაცხობდა...</w:t>
      </w:r>
    </w:p>
    <w:p w14:paraId="6A5EBD98" w14:textId="77777777" w:rsidR="002B144F" w:rsidRDefault="00000000">
      <w:pPr>
        <w:spacing w:before="269" w:after="269"/>
        <w:ind w:left="120"/>
      </w:pPr>
      <w:r>
        <w:rPr>
          <w:rFonts w:ascii="Times New Roman" w:hAnsi="Times New Roman"/>
          <w:color w:val="000000"/>
        </w:rPr>
        <w:t>ელეონორას თვალებში ცრემლები მოადგა. წარსულში მან ბევრჯერ სცადა ჩუმ ზესიასთან საუბარი. ერთხელ კი უთხრა, რომ ვაშლის ღვეზელს გაუკეთებდა.</w:t>
      </w:r>
    </w:p>
    <w:p w14:paraId="4F9C5AD7" w14:textId="77777777" w:rsidR="002B144F" w:rsidRDefault="00000000">
      <w:pPr>
        <w:spacing w:before="269" w:after="269"/>
        <w:ind w:left="120"/>
      </w:pPr>
      <w:r>
        <w:rPr>
          <w:rFonts w:ascii="Times New Roman" w:hAnsi="Times New Roman"/>
          <w:color w:val="000000"/>
        </w:rPr>
        <w:t>- კი, გავაკეთებ. მთელი ათი ათასისთვის საკმარისს მოვამზადებ და ყველამ ერთად ვჭამოთ!</w:t>
      </w:r>
    </w:p>
    <w:p w14:paraId="3C55D627" w14:textId="77777777" w:rsidR="002B144F" w:rsidRDefault="00000000">
      <w:pPr>
        <w:spacing w:before="269" w:after="269"/>
        <w:ind w:left="120"/>
      </w:pPr>
      <w:r>
        <w:rPr>
          <w:rFonts w:ascii="Times New Roman" w:hAnsi="Times New Roman"/>
          <w:color w:val="000000"/>
        </w:rPr>
        <w:t>- ...მიხარია...</w:t>
      </w:r>
    </w:p>
    <w:p w14:paraId="44056D29" w14:textId="77777777" w:rsidR="002B144F" w:rsidRDefault="00000000">
      <w:pPr>
        <w:spacing w:before="269" w:after="269"/>
        <w:ind w:left="120"/>
      </w:pPr>
      <w:r>
        <w:rPr>
          <w:rFonts w:ascii="Times New Roman" w:hAnsi="Times New Roman"/>
          <w:color w:val="000000"/>
        </w:rPr>
        <w:t>ზესიამ პატარა ხელები ელეონორისკენ გაიწოდა და ჯადოსნური წრე „ასუკა“ დახატა.</w:t>
      </w:r>
    </w:p>
    <w:p w14:paraId="1F399351" w14:textId="77777777" w:rsidR="002B144F" w:rsidRDefault="00000000">
      <w:pPr>
        <w:spacing w:before="269" w:after="269"/>
        <w:ind w:left="120"/>
      </w:pPr>
      <w:r>
        <w:rPr>
          <w:rFonts w:ascii="Times New Roman" w:hAnsi="Times New Roman"/>
          <w:color w:val="000000"/>
        </w:rPr>
        <w:t>- დიდი გამარჯვების შელოცვა, რათა დედა... დაბრუნდეს...</w:t>
      </w:r>
    </w:p>
    <w:p w14:paraId="7ED54098" w14:textId="77777777" w:rsidR="002B144F" w:rsidRDefault="00000000">
      <w:pPr>
        <w:spacing w:before="269" w:after="269"/>
        <w:ind w:left="120"/>
      </w:pPr>
      <w:r>
        <w:rPr>
          <w:rFonts w:ascii="Times New Roman" w:hAnsi="Times New Roman"/>
          <w:color w:val="000000"/>
        </w:rPr>
        <w:t>ეს მისი პირველი შემთხვევა იყო, როდესაც მან მაგია გამოიყენა, ამიტომ ის უხერხულად გააკეთა და შელოცვა არ გააქტიურდა. თუმცა, ამან ელეონორს ყველაფერზე მეტი ძალა მისცა.</w:t>
      </w:r>
    </w:p>
    <w:p w14:paraId="561C13EF" w14:textId="77777777" w:rsidR="002B144F" w:rsidRDefault="00000000">
      <w:pPr>
        <w:spacing w:before="269" w:after="269"/>
        <w:ind w:left="120"/>
      </w:pPr>
      <w:r>
        <w:rPr>
          <w:rFonts w:ascii="Times New Roman" w:hAnsi="Times New Roman"/>
          <w:color w:val="000000"/>
        </w:rPr>
        <w:t>მიუხედავად იმისა, რომ ცრემლები ღაპაღუპით ჩამოსდიოდა, მაინც იღიმოდა.</w:t>
      </w:r>
    </w:p>
    <w:p w14:paraId="0E359676" w14:textId="77777777" w:rsidR="002B144F" w:rsidRDefault="00000000">
      <w:pPr>
        <w:spacing w:before="269" w:after="269"/>
        <w:ind w:left="120"/>
      </w:pPr>
      <w:r>
        <w:rPr>
          <w:rFonts w:ascii="Times New Roman" w:hAnsi="Times New Roman"/>
          <w:color w:val="000000"/>
        </w:rPr>
        <w:t>— ...მადლობა, ზესია. ისეთი ჭკვიანი გოგო ხარ. ახლა დედა არასდროს დაკარგავს...</w:t>
      </w:r>
    </w:p>
    <w:p w14:paraId="38D9F027" w14:textId="77777777" w:rsidR="002B144F" w:rsidRDefault="00000000">
      <w:pPr>
        <w:pStyle w:val="Heading2"/>
        <w:pageBreakBefore/>
        <w:spacing w:before="180" w:after="180"/>
        <w:ind w:left="120"/>
      </w:pPr>
      <w:r>
        <w:rPr>
          <w:rFonts w:ascii="Times New Roman" w:hAnsi="Times New Roman"/>
          <w:color w:val="000000"/>
          <w:sz w:val="33"/>
        </w:rPr>
        <w:lastRenderedPageBreak/>
        <w:t>მოთხრობა 4 (Melonbooks) – ღიმილის მიზეზი</w:t>
      </w:r>
    </w:p>
    <w:p w14:paraId="1BDEE65B" w14:textId="77777777" w:rsidR="002B144F" w:rsidRDefault="00000000">
      <w:pPr>
        <w:spacing w:before="269" w:after="269"/>
        <w:ind w:left="120"/>
      </w:pPr>
      <w:r>
        <w:rPr>
          <w:rFonts w:ascii="Times New Roman" w:hAnsi="Times New Roman"/>
          <w:i/>
          <w:color w:val="000000"/>
        </w:rPr>
        <w:t>მოკლე მოთხრობა, ექსკლუზიურად Melonbooks-ისთვის</w:t>
      </w:r>
    </w:p>
    <w:p w14:paraId="5137F0E6" w14:textId="77777777" w:rsidR="002B144F" w:rsidRDefault="00000000">
      <w:pPr>
        <w:spacing w:before="269" w:after="269"/>
        <w:ind w:left="120"/>
      </w:pPr>
      <w:r>
        <w:rPr>
          <w:rFonts w:ascii="Times New Roman" w:hAnsi="Times New Roman"/>
          <w:color w:val="000000"/>
        </w:rPr>
        <w:t>მაგია არ ირჩევს თავის გამგზავნს.</w:t>
      </w:r>
    </w:p>
    <w:p w14:paraId="6A21781A" w14:textId="77777777" w:rsidR="002B144F" w:rsidRDefault="00000000">
      <w:pPr>
        <w:spacing w:before="269" w:after="269"/>
        <w:ind w:left="120"/>
      </w:pPr>
      <w:r>
        <w:rPr>
          <w:rFonts w:ascii="Times New Roman" w:hAnsi="Times New Roman"/>
          <w:color w:val="000000"/>
        </w:rPr>
        <w:t>ამ ფიქრით, ელეონორამ მის წინ წმინდა წყლის სფეროს გახედა, რომელშიც დაახლოებით ათი წლის გოგონა ტივტივებდა. ამ გოგონას ზესია ერქვა. ახალგაზრდა ასაკის მიუხედავად, ის ძლიერი მაგიური ძალის მფლობელი იყო და ერთი მიზნით დაიბადა - ბრძოლა.</w:t>
      </w:r>
    </w:p>
    <w:p w14:paraId="21096167" w14:textId="77777777" w:rsidR="002B144F" w:rsidRDefault="00000000">
      <w:pPr>
        <w:spacing w:before="269" w:after="269"/>
        <w:ind w:left="120"/>
      </w:pPr>
      <w:r>
        <w:rPr>
          <w:rFonts w:ascii="Times New Roman" w:hAnsi="Times New Roman"/>
          <w:color w:val="000000"/>
        </w:rPr>
        <w:t>- მმმ, მხოლოდ მე მჭირს თუ ცოტა გაიზარდე ისევ? ისეთი აბრეშუმისებრი თმა გაქვს და მკაფიო გამომეტყველება, ასე რომ, დარწმუნებული ვარ, ლამაზმანი გახდები, - გაიღიმა ელეონორამ და სფეროს შიგნით მყოფ გოგონას გადაულაპარაკა.</w:t>
      </w:r>
    </w:p>
    <w:p w14:paraId="7FEA6BBB" w14:textId="77777777" w:rsidR="002B144F" w:rsidRDefault="00000000">
      <w:pPr>
        <w:spacing w:before="269" w:after="269"/>
        <w:ind w:left="120"/>
      </w:pPr>
      <w:r>
        <w:rPr>
          <w:rFonts w:ascii="Times New Roman" w:hAnsi="Times New Roman"/>
          <w:color w:val="000000"/>
        </w:rPr>
        <w:t>გოგონამ პასუხი არ გასცა. სამწუხაროდ, ასეთი იყო გოგონა, სახელად ზესია, რომელსაც დაბადებიდანვე მოკლებული ჰქონდა ლაპარაკის, ემოციების განცდის უნარი და გაიზარდა როგორც ჯარისკაცი, რომელსაც მხოლოდ ბრძანებების შესრულება შეეძლო.</w:t>
      </w:r>
    </w:p>
    <w:p w14:paraId="5F33D16E" w14:textId="77777777" w:rsidR="002B144F" w:rsidRDefault="00000000">
      <w:pPr>
        <w:spacing w:before="269" w:after="269"/>
        <w:ind w:left="120"/>
      </w:pPr>
      <w:r>
        <w:rPr>
          <w:rFonts w:ascii="Times New Roman" w:hAnsi="Times New Roman"/>
          <w:color w:val="000000"/>
        </w:rPr>
        <w:t>მაგრამ ერთ დღეს ელეონორას მოეჩვენა, რომ ამ ზესიამ მის სიტყვებზე რეაგირება მოახდინა, რომლებიც მან ყოველგვარი განზრახვის გარეშე წარმოთქვა და, თუმცა ძლივს შესამჩნევად, მაინც გაიღიმა. მას შემდეგ ელეონორამ აქტიურად დაიწყო მასთან საუბარი.</w:t>
      </w:r>
    </w:p>
    <w:p w14:paraId="61F64366" w14:textId="77777777" w:rsidR="002B144F" w:rsidRDefault="00000000">
      <w:pPr>
        <w:spacing w:before="269" w:after="269"/>
        <w:ind w:left="120"/>
      </w:pPr>
      <w:r>
        <w:rPr>
          <w:rFonts w:ascii="Times New Roman" w:hAnsi="Times New Roman"/>
          <w:color w:val="000000"/>
        </w:rPr>
        <w:t>ზესიას ლაპარაკი არ შეეძლო. და მაინც, ხანდახან ოდნავ ემოციებს ავლენდა - სახეზე ღიმილი ეფინებოდა, თვალებს ახამხამებდა და თითებს კანკალებდა. შესაძლოა, ელეონორას ეს უბრალოდ ძალიან სურდა და ამას საკუთარ თავს ეუბნებოდა.</w:t>
      </w:r>
    </w:p>
    <w:p w14:paraId="3F84831C" w14:textId="77777777" w:rsidR="002B144F" w:rsidRDefault="00000000">
      <w:pPr>
        <w:spacing w:before="269" w:after="269"/>
        <w:ind w:left="120"/>
      </w:pPr>
      <w:r>
        <w:rPr>
          <w:rFonts w:ascii="Times New Roman" w:hAnsi="Times New Roman"/>
          <w:color w:val="000000"/>
        </w:rPr>
        <w:t>მაგრამ რა მოხდებოდა, თუ მისი სიტყვები ზეზიამდე მაინც მიაღწევდა? ელეონორა ვერ წყვეტდა მასთან საუბარს.</w:t>
      </w:r>
    </w:p>
    <w:p w14:paraId="59A6A7F4" w14:textId="77777777" w:rsidR="002B144F" w:rsidRDefault="00000000">
      <w:pPr>
        <w:spacing w:before="269" w:after="269"/>
        <w:ind w:left="120"/>
      </w:pPr>
      <w:r>
        <w:rPr>
          <w:rFonts w:ascii="Times New Roman" w:hAnsi="Times New Roman"/>
          <w:color w:val="000000"/>
        </w:rPr>
        <w:t>— მაინტერესებს, რა გინდა გააკეთო, როცა გაიზრდები? იქნებ, რადგან გოგო ხარ, ლამაზ კაბაში ჩაიცვა და წვეულებაზე წახვიდე? ან როგორ იქნება, თუ სიმპათიურ პრინცს შეხვდები და შეგიყვარდება?</w:t>
      </w:r>
    </w:p>
    <w:p w14:paraId="69863339" w14:textId="77777777" w:rsidR="002B144F" w:rsidRDefault="00000000">
      <w:pPr>
        <w:spacing w:before="269" w:after="269"/>
        <w:ind w:left="120"/>
      </w:pPr>
      <w:r>
        <w:rPr>
          <w:rFonts w:ascii="Times New Roman" w:hAnsi="Times New Roman"/>
          <w:color w:val="000000"/>
        </w:rPr>
        <w:t>ზესიამ არანაირად არ რეაგირებდა და უბრალოდ განაგრძობდა წმინდა წყლის სფეროში ლივლივს.</w:t>
      </w:r>
    </w:p>
    <w:p w14:paraId="5C680E03" w14:textId="77777777" w:rsidR="002B144F" w:rsidRDefault="00000000">
      <w:pPr>
        <w:spacing w:before="269" w:after="269"/>
        <w:ind w:left="120"/>
      </w:pPr>
      <w:r>
        <w:rPr>
          <w:rFonts w:ascii="Times New Roman" w:hAnsi="Times New Roman"/>
          <w:color w:val="000000"/>
        </w:rPr>
        <w:t>- ოჰ, ალბათ ცოტა ადრეა შენთვის. მგონი, გემრიელი რამის ჭამა გირჩევნია. ნამცხვარი რას იტყვი? მე დიდად კარგი მზარეული არ ვარ, მაგრამ ჩემი ვაშლის ღვეზელები საკმაოდ გემრიელია.</w:t>
      </w:r>
    </w:p>
    <w:p w14:paraId="1EEE700B" w14:textId="77777777" w:rsidR="002B144F" w:rsidRDefault="00000000">
      <w:pPr>
        <w:spacing w:before="269" w:after="269"/>
        <w:ind w:left="120"/>
      </w:pPr>
      <w:r>
        <w:rPr>
          <w:rFonts w:ascii="Times New Roman" w:hAnsi="Times New Roman"/>
          <w:color w:val="000000"/>
        </w:rPr>
        <w:t>ელეონორამ საჩვენებელი თითი ასწია და ჩაიკისკისა. რატომღაც, მას ეგონა, რომ ზეზიასაც შენიშნა ღიმილი.</w:t>
      </w:r>
    </w:p>
    <w:p w14:paraId="3C4D1F80" w14:textId="77777777" w:rsidR="002B144F" w:rsidRDefault="00000000">
      <w:pPr>
        <w:spacing w:before="269" w:after="269"/>
        <w:ind w:left="120"/>
      </w:pPr>
      <w:r>
        <w:rPr>
          <w:rFonts w:ascii="Times New Roman" w:hAnsi="Times New Roman"/>
          <w:color w:val="000000"/>
        </w:rPr>
        <w:lastRenderedPageBreak/>
        <w:t xml:space="preserve">- და შენ საკმაოდ მჭამელი ხარ, რადგან ვაშლის ღვეზელზე რეაგირებ. ასეთ შემთხვევაში, როგორც კი გაიზრდები და აქედან წახვალ, შენი პირველი კერძი ვაშლის ღვეზელი იყოს. უბრალოდ არავის უთხრა, თორემ </w:t>
      </w:r>
      <w:r>
        <w:rPr>
          <w:rFonts w:ascii="Times New Roman" w:hAnsi="Times New Roman"/>
          <w:i/>
          <w:color w:val="000000"/>
        </w:rPr>
        <w:t xml:space="preserve">გაბრაზდებიან </w:t>
      </w:r>
      <w:r>
        <w:rPr>
          <w:rFonts w:ascii="Times New Roman" w:hAnsi="Times New Roman"/>
          <w:color w:val="000000"/>
        </w:rPr>
        <w:t>, თუ გაიგებენ. დედაშენს დაჰპირდი.</w:t>
      </w:r>
    </w:p>
    <w:p w14:paraId="75BE529B" w14:textId="77777777" w:rsidR="002B144F" w:rsidRDefault="00000000">
      <w:pPr>
        <w:spacing w:before="269" w:after="269"/>
        <w:ind w:left="120"/>
      </w:pPr>
      <w:r>
        <w:rPr>
          <w:rFonts w:ascii="Times New Roman" w:hAnsi="Times New Roman"/>
          <w:color w:val="000000"/>
        </w:rPr>
        <w:t>ელეონორამ საჩვენებელი თითი პირთან მიიტანა.</w:t>
      </w:r>
    </w:p>
    <w:p w14:paraId="2173EDBC" w14:textId="77777777" w:rsidR="002B144F" w:rsidRDefault="00000000">
      <w:pPr>
        <w:spacing w:before="269" w:after="269"/>
        <w:ind w:left="120"/>
      </w:pPr>
      <w:r>
        <w:rPr>
          <w:rFonts w:ascii="Times New Roman" w:hAnsi="Times New Roman"/>
          <w:color w:val="000000"/>
        </w:rPr>
        <w:t>- კიდევ რა გინდა? სადმე წავიდოდი სოფლად და იქ უბრალოდ ზომიერად ვიცხოვრებდი.</w:t>
      </w:r>
    </w:p>
    <w:p w14:paraId="77740EA6" w14:textId="77777777" w:rsidR="002B144F" w:rsidRDefault="00000000">
      <w:pPr>
        <w:spacing w:before="269" w:after="269"/>
        <w:ind w:left="120"/>
      </w:pPr>
      <w:r>
        <w:rPr>
          <w:rFonts w:ascii="Times New Roman" w:hAnsi="Times New Roman"/>
          <w:color w:val="000000"/>
        </w:rPr>
        <w:t>როდესაც ეს თავის თავში წარმოიდგინა, კმაყოფილმა გაიღიმა, მაგრამ შემდეგ მისი გამომეტყველება უეცრად დაბნელდა.</w:t>
      </w:r>
    </w:p>
    <w:p w14:paraId="3A62EFD7" w14:textId="77777777" w:rsidR="002B144F" w:rsidRDefault="00000000">
      <w:pPr>
        <w:spacing w:before="269" w:after="269"/>
        <w:ind w:left="120"/>
      </w:pPr>
      <w:r>
        <w:rPr>
          <w:rFonts w:ascii="Times New Roman" w:hAnsi="Times New Roman"/>
          <w:color w:val="000000"/>
        </w:rPr>
        <w:t>— ...მაგრამ შესაძლოა ეს შეუძლებელია, თუ თავად ლეგენდარული გმირი არ დაგვეხმარება.</w:t>
      </w:r>
    </w:p>
    <w:p w14:paraId="0097D690" w14:textId="77777777" w:rsidR="002B144F" w:rsidRDefault="00000000">
      <w:pPr>
        <w:spacing w:before="269" w:after="269"/>
        <w:ind w:left="120"/>
      </w:pPr>
      <w:r>
        <w:rPr>
          <w:rFonts w:ascii="Times New Roman" w:hAnsi="Times New Roman"/>
          <w:color w:val="000000"/>
        </w:rPr>
        <w:t>ლეგენდარული გმირი კანონი ცოცხალი აღარ იყო. მისი რეინკარნაციაც კი არსად ჩანდა. ელეონორა გმირთა აკადემიის ერთადერთი სტუდენტი იყო, რომელმაც ამის შესახებ იცოდა.</w:t>
      </w:r>
    </w:p>
    <w:p w14:paraId="5C0F026A" w14:textId="77777777" w:rsidR="002B144F" w:rsidRDefault="00000000">
      <w:pPr>
        <w:spacing w:before="269" w:after="269"/>
        <w:ind w:left="120"/>
      </w:pPr>
      <w:r>
        <w:rPr>
          <w:rFonts w:ascii="Times New Roman" w:hAnsi="Times New Roman"/>
          <w:color w:val="000000"/>
        </w:rPr>
        <w:t>- მაპატიე, ზესია. ვერც წვეულებაზე წახვალ და ვერც სოფლად, მაგრამ გემრიელ ვაშლის ღვეზელს გაგიკეთებ. და ერთად შევჭამთ.</w:t>
      </w:r>
    </w:p>
    <w:p w14:paraId="46DC8DE0" w14:textId="77777777" w:rsidR="002B144F" w:rsidRDefault="00000000">
      <w:pPr>
        <w:spacing w:before="269" w:after="269"/>
        <w:ind w:left="120"/>
      </w:pPr>
      <w:r>
        <w:rPr>
          <w:rFonts w:ascii="Times New Roman" w:hAnsi="Times New Roman"/>
          <w:color w:val="000000"/>
        </w:rPr>
        <w:t>ეს იყო მთელი ის თავისუფლება, რაც მას ენიჭებოდა და უდიდესი ბედნიერება, რაც ელეონორას შეეძლო ზეზიასთვის მიეცა.</w:t>
      </w:r>
    </w:p>
    <w:p w14:paraId="163BA8DD" w14:textId="77777777" w:rsidR="002B144F" w:rsidRDefault="00000000">
      <w:pPr>
        <w:spacing w:before="269" w:after="269"/>
        <w:ind w:left="120"/>
      </w:pPr>
      <w:r>
        <w:rPr>
          <w:rFonts w:ascii="Times New Roman" w:hAnsi="Times New Roman"/>
          <w:color w:val="000000"/>
        </w:rPr>
        <w:t>თავი გააქნია და გაიღიმა. სურდა, რომ მის ქალიშვილებს ტირილის ნაცვლად, მისი ღიმილის მოგონებები მაინც ჰქონოდათ. ეს იყო ის მცირე ნუგეში, რასაც ის იმ სევდაში პოულობდა, რომლისგანაც თავის დაღწევა არ შეეძლო.</w:t>
      </w:r>
    </w:p>
    <w:p w14:paraId="09C9DBA3" w14:textId="77777777" w:rsidR="002B144F" w:rsidRDefault="00000000">
      <w:pPr>
        <w:spacing w:before="269" w:after="269"/>
        <w:ind w:left="120"/>
      </w:pPr>
      <w:r>
        <w:rPr>
          <w:rFonts w:ascii="Times New Roman" w:hAnsi="Times New Roman"/>
          <w:color w:val="000000"/>
        </w:rPr>
        <w:t>ის არ იტირებს და არასდროს აჩვენებს ზესიას ცრემლებს. თავდაჯერებული ღიმილით ელეონორამ თქვა:</w:t>
      </w:r>
    </w:p>
    <w:p w14:paraId="1FFBBC48" w14:textId="77777777" w:rsidR="002B144F" w:rsidRDefault="00000000">
      <w:pPr>
        <w:spacing w:before="269" w:after="269"/>
        <w:ind w:left="120"/>
      </w:pPr>
      <w:r>
        <w:rPr>
          <w:rFonts w:ascii="Times New Roman" w:hAnsi="Times New Roman"/>
          <w:color w:val="000000"/>
        </w:rPr>
        <w:t>- ცოტა ხნით გარეთ გავდივარ, ასე რომ კარგი გოგო იყავი.</w:t>
      </w:r>
    </w:p>
    <w:p w14:paraId="1772D540" w14:textId="77777777" w:rsidR="002B144F" w:rsidRDefault="00000000">
      <w:pPr>
        <w:spacing w:before="269" w:after="269"/>
        <w:ind w:left="120"/>
      </w:pPr>
      <w:r>
        <w:rPr>
          <w:rFonts w:ascii="Times New Roman" w:hAnsi="Times New Roman"/>
          <w:color w:val="000000"/>
        </w:rPr>
        <w:t>ელეონორამ შელოცვა „გატომი“ წარმოთქვა. მის გარშემო ყველაფერი გათეთრდა და გაირადიტში აღმოჩნდა. პირქუშ ხასიათზე პირდაპირ გმირთა აკადემიისკენ გაემართა. ძალიან უნდოდა, რომ რაღაც უჩვეულო მომხდარიყო. თუნდაც ყველაზე პატარა ცვლილება მომხდარიყო.</w:t>
      </w:r>
    </w:p>
    <w:p w14:paraId="2B6BA97B" w14:textId="77777777" w:rsidR="002B144F" w:rsidRDefault="00000000">
      <w:pPr>
        <w:spacing w:before="269" w:after="269"/>
        <w:ind w:left="120"/>
      </w:pPr>
      <w:r>
        <w:rPr>
          <w:rFonts w:ascii="Times New Roman" w:hAnsi="Times New Roman"/>
          <w:color w:val="000000"/>
        </w:rPr>
        <w:t>რა თქმა უნდა, მან მშვენივრად იცოდა, რომ ცხოვრება არასდროს ყოფილა ასეთი მარტივი. მაგრამ შემდეგ, ჭიშკრის წინ, მან შენიშნა ბიჭი გოგონასთან ერთად, რომელიც მისთვის უცნობ ფორმაში იყო გამოწყობილი.</w:t>
      </w:r>
    </w:p>
    <w:p w14:paraId="5C51941F" w14:textId="77777777" w:rsidR="002B144F" w:rsidRDefault="00000000">
      <w:pPr>
        <w:spacing w:before="269" w:after="269"/>
        <w:ind w:left="120"/>
      </w:pPr>
      <w:r>
        <w:rPr>
          <w:rFonts w:ascii="Times New Roman" w:hAnsi="Times New Roman"/>
          <w:color w:val="000000"/>
        </w:rPr>
        <w:t>- ჰეი, თქვენ ორნი, წესებს ნუ დაარღვევთ.</w:t>
      </w:r>
    </w:p>
    <w:p w14:paraId="40AC4B31" w14:textId="77777777" w:rsidR="002B144F" w:rsidRDefault="00000000">
      <w:pPr>
        <w:spacing w:before="269" w:after="269"/>
        <w:ind w:left="120"/>
      </w:pPr>
      <w:r>
        <w:rPr>
          <w:rFonts w:ascii="Times New Roman" w:hAnsi="Times New Roman"/>
          <w:color w:val="000000"/>
        </w:rPr>
        <w:lastRenderedPageBreak/>
        <w:t>ბიჭი, რომელმაც ჭიშკარს ხელი დაადო, შემობრუნდა.</w:t>
      </w:r>
    </w:p>
    <w:p w14:paraId="2CCD8027" w14:textId="77777777" w:rsidR="002B144F" w:rsidRDefault="00000000">
      <w:pPr>
        <w:spacing w:before="269" w:after="269"/>
        <w:ind w:left="120"/>
      </w:pPr>
      <w:r>
        <w:rPr>
          <w:rFonts w:ascii="Times New Roman" w:hAnsi="Times New Roman"/>
          <w:color w:val="000000"/>
        </w:rPr>
        <w:t>მან იცოდა, რომ ლეგენდარული გმირი მათ დახმარებას არ მისცემდა. თუმცა, ის, ვინც აქ მოვიდა, თავად დემონთა მბრძანებელი იყო.</w:t>
      </w:r>
    </w:p>
    <w:sectPr w:rsidR="002B144F">
      <w:pgSz w:w="11907" w:h="16839"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2B144F"/>
    <w:rsid w:val="000005C6"/>
    <w:rsid w:val="000D1410"/>
    <w:rsid w:val="00194D70"/>
    <w:rsid w:val="001C2478"/>
    <w:rsid w:val="001E4F58"/>
    <w:rsid w:val="00204265"/>
    <w:rsid w:val="0029207D"/>
    <w:rsid w:val="002B144F"/>
    <w:rsid w:val="00340ADB"/>
    <w:rsid w:val="003B5187"/>
    <w:rsid w:val="003F5AB1"/>
    <w:rsid w:val="00592BD8"/>
    <w:rsid w:val="005E5461"/>
    <w:rsid w:val="005F551E"/>
    <w:rsid w:val="00604E35"/>
    <w:rsid w:val="006C5DDA"/>
    <w:rsid w:val="008F4621"/>
    <w:rsid w:val="00B115D5"/>
    <w:rsid w:val="00BF260C"/>
    <w:rsid w:val="00C75389"/>
    <w:rsid w:val="00D60F26"/>
    <w:rsid w:val="00DF04CE"/>
    <w:rsid w:val="00E9276F"/>
    <w:rsid w:val="00F71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4C598"/>
  <w15:docId w15:val="{1CA82357-7A8A-474D-B514-7BD2AD449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k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character" w:styleId="UnresolvedMention">
    <w:name w:val="Unresolved Mention"/>
    <w:basedOn w:val="DefaultParagraphFont"/>
    <w:uiPriority w:val="99"/>
    <w:semiHidden/>
    <w:unhideWhenUsed/>
    <w:rsid w:val="001C24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882F8-2110-4A3E-82D8-DF003C612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359</Pages>
  <Words>73063</Words>
  <Characters>416465</Characters>
  <Application>Microsoft Office Word</Application>
  <DocSecurity>0</DocSecurity>
  <Lines>3470</Lines>
  <Paragraphs>977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dc:creator>
  <cp:lastModifiedBy>Luke</cp:lastModifiedBy>
  <cp:revision>14</cp:revision>
  <cp:lastPrinted>2025-05-30T13:54:00Z</cp:lastPrinted>
  <dcterms:created xsi:type="dcterms:W3CDTF">2025-05-30T08:28:00Z</dcterms:created>
  <dcterms:modified xsi:type="dcterms:W3CDTF">2025-05-30T20:50:00Z</dcterms:modified>
</cp:coreProperties>
</file>